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EB7" w:rsidRDefault="00731710" w:rsidP="002C7EB7">
      <w:pPr>
        <w:pStyle w:val="Heading1"/>
      </w:pPr>
      <w:proofErr w:type="spellStart"/>
      <w:r>
        <w:t>DeVos</w:t>
      </w:r>
      <w:proofErr w:type="spellEnd"/>
      <w:r w:rsidR="002C7EB7">
        <w:t xml:space="preserve"> DA </w:t>
      </w:r>
    </w:p>
    <w:p w:rsidR="00731710" w:rsidRPr="00731710" w:rsidRDefault="00731710" w:rsidP="00731710"/>
    <w:p w:rsidR="006651FE" w:rsidRDefault="006651FE" w:rsidP="002C7EB7">
      <w:pPr>
        <w:pStyle w:val="Heading2"/>
      </w:pPr>
      <w:r>
        <w:lastRenderedPageBreak/>
        <w:t>1NC</w:t>
      </w:r>
    </w:p>
    <w:p w:rsidR="006651FE" w:rsidRDefault="006651FE" w:rsidP="006651FE"/>
    <w:p w:rsidR="006651FE" w:rsidRDefault="000A28A3" w:rsidP="006651FE">
      <w:pPr>
        <w:pStyle w:val="Heading3"/>
      </w:pPr>
      <w:r>
        <w:lastRenderedPageBreak/>
        <w:t xml:space="preserve">Billionaire Betsy </w:t>
      </w:r>
      <w:r w:rsidR="006651FE">
        <w:t>1nc</w:t>
      </w:r>
    </w:p>
    <w:p w:rsidR="006651FE" w:rsidRDefault="006651FE" w:rsidP="006651FE"/>
    <w:p w:rsidR="003C29B6" w:rsidRPr="008462D7" w:rsidRDefault="003C29B6" w:rsidP="003C29B6">
      <w:pPr>
        <w:pStyle w:val="Heading4"/>
      </w:pPr>
      <w:r w:rsidRPr="003C29B6">
        <w:rPr>
          <w:u w:val="single"/>
        </w:rPr>
        <w:t xml:space="preserve">United opposition to </w:t>
      </w:r>
      <w:proofErr w:type="spellStart"/>
      <w:r w:rsidRPr="003C29B6">
        <w:rPr>
          <w:u w:val="single"/>
        </w:rPr>
        <w:t>DeVos</w:t>
      </w:r>
      <w:proofErr w:type="spellEnd"/>
      <w:r w:rsidR="000A28A3">
        <w:t xml:space="preserve"> i</w:t>
      </w:r>
      <w:r>
        <w:t xml:space="preserve">s decking her </w:t>
      </w:r>
      <w:r w:rsidRPr="003C29B6">
        <w:rPr>
          <w:u w:val="single"/>
        </w:rPr>
        <w:t>credibility</w:t>
      </w:r>
      <w:r>
        <w:t xml:space="preserve"> and </w:t>
      </w:r>
      <w:r w:rsidRPr="003C29B6">
        <w:rPr>
          <w:u w:val="single"/>
        </w:rPr>
        <w:t>empowering progressives</w:t>
      </w:r>
      <w:r>
        <w:t xml:space="preserve"> </w:t>
      </w:r>
    </w:p>
    <w:p w:rsidR="003C29B6" w:rsidRPr="003C29B6" w:rsidRDefault="003C29B6" w:rsidP="003C29B6">
      <w:r w:rsidRPr="003C29B6">
        <w:rPr>
          <w:rStyle w:val="Style13ptBold"/>
        </w:rPr>
        <w:t>Bryant, 17</w:t>
      </w:r>
      <w:r>
        <w:t xml:space="preserve"> – Jeff, Associate Fellow @ </w:t>
      </w:r>
      <w:r w:rsidRPr="003C29B6">
        <w:t xml:space="preserve">Campaign for America’s Future and the editor of the Education Opportunity Network website, 2/9/17, “Progressives Lost The Vote On </w:t>
      </w:r>
      <w:proofErr w:type="spellStart"/>
      <w:r w:rsidRPr="003C29B6">
        <w:t>DeVos</w:t>
      </w:r>
      <w:proofErr w:type="spellEnd"/>
      <w:r w:rsidRPr="003C29B6">
        <w:t xml:space="preserve"> But Won Something Valuable”, https://ourfuture.org/20170209/progressives-lost-the-vote-on-devos-but-won-something-else</w:t>
      </w:r>
    </w:p>
    <w:p w:rsidR="003C29B6" w:rsidRDefault="003C29B6" w:rsidP="003C29B6">
      <w:pPr>
        <w:rPr>
          <w:rStyle w:val="Emphasis"/>
        </w:rPr>
      </w:pPr>
      <w:r w:rsidRPr="003C29B6">
        <w:rPr>
          <w:sz w:val="16"/>
        </w:rPr>
        <w:t xml:space="preserve">Betsy </w:t>
      </w:r>
      <w:proofErr w:type="spellStart"/>
      <w:r w:rsidRPr="003C29B6">
        <w:rPr>
          <w:sz w:val="16"/>
        </w:rPr>
        <w:t>DeVos</w:t>
      </w:r>
      <w:proofErr w:type="spellEnd"/>
      <w:r w:rsidRPr="003C29B6">
        <w:rPr>
          <w:sz w:val="16"/>
        </w:rPr>
        <w:t xml:space="preserve"> may have won her contest in the Senate to become the new U.S. Secretary of Education, but her opposition wasn’t the only thing that went down to defeat that day. For decades, </w:t>
      </w:r>
      <w:r w:rsidRPr="008462D7">
        <w:rPr>
          <w:rStyle w:val="StyleUnderline"/>
        </w:rPr>
        <w:t xml:space="preserve">federal education policies have been governed by </w:t>
      </w:r>
      <w:proofErr w:type="spellStart"/>
      <w:r w:rsidRPr="008462D7">
        <w:rPr>
          <w:rStyle w:val="StyleUnderline"/>
        </w:rPr>
        <w:t>a“Washington</w:t>
      </w:r>
      <w:proofErr w:type="spellEnd"/>
      <w:r w:rsidRPr="008462D7">
        <w:rPr>
          <w:rStyle w:val="StyleUnderline"/>
        </w:rPr>
        <w:t xml:space="preserve"> consensus” that public schools are</w:t>
      </w:r>
      <w:r w:rsidRPr="003C29B6">
        <w:rPr>
          <w:sz w:val="16"/>
        </w:rPr>
        <w:t xml:space="preserve"> effectively </w:t>
      </w:r>
      <w:r w:rsidRPr="008462D7">
        <w:rPr>
          <w:rStyle w:val="StyleUnderline"/>
        </w:rPr>
        <w:t>broken</w:t>
      </w:r>
      <w:r w:rsidRPr="003C29B6">
        <w:rPr>
          <w:sz w:val="16"/>
        </w:rPr>
        <w:t xml:space="preserve">, especially in low-income communities of color, </w:t>
      </w:r>
      <w:r w:rsidRPr="008462D7">
        <w:rPr>
          <w:rStyle w:val="StyleUnderline"/>
        </w:rPr>
        <w:t>and the only way to fix them is to apply</w:t>
      </w:r>
      <w:r w:rsidRPr="003C29B6">
        <w:rPr>
          <w:sz w:val="16"/>
        </w:rPr>
        <w:t xml:space="preserve"> a dose of tough love, and </w:t>
      </w:r>
      <w:r w:rsidRPr="008462D7">
        <w:rPr>
          <w:rStyle w:val="StyleUnderline"/>
        </w:rPr>
        <w:t>a business philosophy of competition from charter schools and performance measurements based on standardized tests</w:t>
      </w:r>
      <w:r w:rsidRPr="003C29B6">
        <w:rPr>
          <w:sz w:val="16"/>
        </w:rPr>
        <w:t>. Since the 1990s, this consensus among Democrats and Republicans has enforced all kinds of unproven “reform” mandates on schools. By 2012, as veteran education reporter Jay Mathews of The Washington Post noted that year, the two parties were “happily copying each other” on education. “</w:t>
      </w:r>
      <w:r w:rsidRPr="008462D7">
        <w:rPr>
          <w:rStyle w:val="StyleUnderline"/>
        </w:rPr>
        <w:t xml:space="preserve">Democrats </w:t>
      </w:r>
      <w:r w:rsidRPr="003C29B6">
        <w:rPr>
          <w:sz w:val="16"/>
        </w:rPr>
        <w:t xml:space="preserve">have </w:t>
      </w:r>
      <w:r w:rsidRPr="008462D7">
        <w:rPr>
          <w:rStyle w:val="StyleUnderline"/>
        </w:rPr>
        <w:t>in recent years</w:t>
      </w:r>
      <w:r w:rsidRPr="003C29B6">
        <w:rPr>
          <w:sz w:val="16"/>
        </w:rPr>
        <w:t xml:space="preserve"> sounded – and </w:t>
      </w:r>
      <w:r w:rsidRPr="008462D7">
        <w:rPr>
          <w:rStyle w:val="StyleUnderline"/>
        </w:rPr>
        <w:t>acted</w:t>
      </w:r>
      <w:r w:rsidRPr="003C29B6">
        <w:rPr>
          <w:sz w:val="16"/>
        </w:rPr>
        <w:t xml:space="preserve"> – a lot </w:t>
      </w:r>
      <w:r w:rsidRPr="008462D7">
        <w:rPr>
          <w:rStyle w:val="StyleUnderline"/>
        </w:rPr>
        <w:t>like Republicans in advancing corporate education reform</w:t>
      </w:r>
      <w:r w:rsidRPr="003C29B6">
        <w:rPr>
          <w:sz w:val="16"/>
        </w:rPr>
        <w:t xml:space="preserve">, which seeks to operate public schools as if they were businesses, not civic institutions,” writes Valerie Strauss, the veteran education journalist who blogs for The Washington Post. “By embracing many of the tenets of corporate reform — including the notion of ‘school choice’ and the targeting of teachers and their unions as being blind to the needs of children – they helped make </w:t>
      </w:r>
      <w:proofErr w:type="spellStart"/>
      <w:r w:rsidRPr="003C29B6">
        <w:rPr>
          <w:sz w:val="16"/>
        </w:rPr>
        <w:t>DeVos’s</w:t>
      </w:r>
      <w:proofErr w:type="spellEnd"/>
      <w:r w:rsidRPr="003C29B6">
        <w:rPr>
          <w:sz w:val="16"/>
        </w:rPr>
        <w:t xml:space="preserve"> education views, once seen as extreme, seem less so.” </w:t>
      </w:r>
      <w:r w:rsidRPr="008462D7">
        <w:rPr>
          <w:rStyle w:val="StyleUnderline"/>
        </w:rPr>
        <w:t>But with the</w:t>
      </w:r>
      <w:r w:rsidRPr="003C29B6">
        <w:rPr>
          <w:sz w:val="16"/>
        </w:rPr>
        <w:t xml:space="preserve"> election of President Donald Trump and the </w:t>
      </w:r>
      <w:r w:rsidRPr="008462D7">
        <w:rPr>
          <w:rStyle w:val="StyleUnderline"/>
        </w:rPr>
        <w:t xml:space="preserve">ascension of </w:t>
      </w:r>
      <w:proofErr w:type="spellStart"/>
      <w:r w:rsidRPr="003C29B6">
        <w:rPr>
          <w:rStyle w:val="StyleUnderline"/>
          <w:highlight w:val="yellow"/>
        </w:rPr>
        <w:t>DeVos</w:t>
      </w:r>
      <w:proofErr w:type="spellEnd"/>
      <w:r w:rsidRPr="008462D7">
        <w:rPr>
          <w:rStyle w:val="StyleUnderline"/>
        </w:rPr>
        <w:t xml:space="preserve"> to secretary, that consensus </w:t>
      </w:r>
      <w:r w:rsidRPr="003C29B6">
        <w:rPr>
          <w:rStyle w:val="StyleUnderline"/>
          <w:highlight w:val="yellow"/>
        </w:rPr>
        <w:t>appears dead.</w:t>
      </w:r>
      <w:r w:rsidRPr="003C29B6">
        <w:rPr>
          <w:rStyle w:val="Emphasis"/>
          <w:highlight w:val="yellow"/>
        </w:rPr>
        <w:t xml:space="preserve"> “She would start her job with no credibility</w:t>
      </w:r>
      <w:r w:rsidRPr="003C29B6">
        <w:rPr>
          <w:sz w:val="16"/>
        </w:rPr>
        <w:t xml:space="preserve">,” Education Week quotes Democratic Senator Patty Murray of Washington. “A vote for Betsy </w:t>
      </w:r>
      <w:proofErr w:type="spellStart"/>
      <w:r w:rsidRPr="003C29B6">
        <w:rPr>
          <w:sz w:val="16"/>
        </w:rPr>
        <w:t>DeVos</w:t>
      </w:r>
      <w:proofErr w:type="spellEnd"/>
      <w:r w:rsidRPr="003C29B6">
        <w:rPr>
          <w:sz w:val="16"/>
        </w:rPr>
        <w:t xml:space="preserve"> is a vote for a secretary of education who is likely to succeed only in further dividing us on education issues.” “The </w:t>
      </w:r>
      <w:proofErr w:type="spellStart"/>
      <w:r w:rsidRPr="003C29B6">
        <w:rPr>
          <w:sz w:val="16"/>
        </w:rPr>
        <w:t>DeVos</w:t>
      </w:r>
      <w:proofErr w:type="spellEnd"/>
      <w:r w:rsidRPr="003C29B6">
        <w:rPr>
          <w:sz w:val="16"/>
        </w:rPr>
        <w:t xml:space="preserve"> vote reflected the tribal, dysfunctional, polarized nature of our politics,” writes Woodrow Wilson Center senior scholar Linda Killian in USA Today. “It is a harbinger of things to come.” But what looks like </w:t>
      </w:r>
      <w:r w:rsidRPr="003C29B6">
        <w:rPr>
          <w:rStyle w:val="StyleUnderline"/>
          <w:highlight w:val="yellow"/>
        </w:rPr>
        <w:t xml:space="preserve">the death of a political consensus on education could be the </w:t>
      </w:r>
      <w:r w:rsidRPr="003C29B6">
        <w:rPr>
          <w:rStyle w:val="Emphasis"/>
          <w:highlight w:val="yellow"/>
        </w:rPr>
        <w:t>beginning of</w:t>
      </w:r>
      <w:r w:rsidRPr="003C29B6">
        <w:rPr>
          <w:sz w:val="16"/>
        </w:rPr>
        <w:t xml:space="preserve"> something else: </w:t>
      </w:r>
      <w:r w:rsidRPr="003C29B6">
        <w:rPr>
          <w:rStyle w:val="Emphasis"/>
          <w:highlight w:val="yellow"/>
        </w:rPr>
        <w:t>an opportunity for progressives to press a new education agenda</w:t>
      </w:r>
      <w:r w:rsidRPr="003C29B6">
        <w:rPr>
          <w:sz w:val="16"/>
        </w:rPr>
        <w:t xml:space="preserve">. Here’s what they should do. Build On ‘The Perfect Storm’ Public education advocates have long been exasperated with progressives. “When will ‘progressives’ defend public education?” fumed education activist Anthony Cody nearly two years ago. Cody – who helped organize the largest public protest event in support of public education to date and co-founded the Network for Public Education – whose membership recently passed the 300,000 mark – lamented that while big money, Astroturf groups such as Democrats for Education Reform continue to present the left as a partner of charter schools and corporate reform, progressive organizations generally remain silent on the issues. These organizations “need to wake up,” Cody argued. Well, consider them awake. </w:t>
      </w:r>
      <w:r w:rsidRPr="008462D7">
        <w:rPr>
          <w:rStyle w:val="StyleUnderline"/>
        </w:rPr>
        <w:t xml:space="preserve">The </w:t>
      </w:r>
      <w:proofErr w:type="spellStart"/>
      <w:r w:rsidRPr="003C29B6">
        <w:rPr>
          <w:rStyle w:val="StyleUnderline"/>
          <w:highlight w:val="yellow"/>
        </w:rPr>
        <w:t>DeVos</w:t>
      </w:r>
      <w:proofErr w:type="spellEnd"/>
      <w:r w:rsidRPr="008462D7">
        <w:rPr>
          <w:rStyle w:val="StyleUnderline"/>
        </w:rPr>
        <w:t xml:space="preserve"> nomination </w:t>
      </w:r>
      <w:r w:rsidRPr="003C29B6">
        <w:rPr>
          <w:rStyle w:val="StyleUnderline"/>
          <w:highlight w:val="yellow"/>
        </w:rPr>
        <w:t>motivated</w:t>
      </w:r>
      <w:r w:rsidRPr="003C29B6">
        <w:rPr>
          <w:sz w:val="16"/>
        </w:rPr>
        <w:t xml:space="preserve"> an array of </w:t>
      </w:r>
      <w:r w:rsidRPr="003C29B6">
        <w:rPr>
          <w:rStyle w:val="StyleUnderline"/>
          <w:highlight w:val="yellow"/>
        </w:rPr>
        <w:t>progressive groups</w:t>
      </w:r>
      <w:r w:rsidRPr="008462D7">
        <w:rPr>
          <w:rStyle w:val="StyleUnderline"/>
        </w:rPr>
        <w:t xml:space="preserve"> to engage in</w:t>
      </w:r>
      <w:r w:rsidRPr="003C29B6">
        <w:rPr>
          <w:sz w:val="16"/>
        </w:rPr>
        <w:t xml:space="preserve"> the unprecedented outpouring of </w:t>
      </w:r>
      <w:r w:rsidRPr="008462D7">
        <w:rPr>
          <w:rStyle w:val="StyleUnderline"/>
        </w:rPr>
        <w:t xml:space="preserve">opposition to her. </w:t>
      </w:r>
      <w:r w:rsidRPr="003C29B6">
        <w:rPr>
          <w:rStyle w:val="StyleUnderline"/>
          <w:highlight w:val="yellow"/>
        </w:rPr>
        <w:t xml:space="preserve">Similarly, civil rights organizations that </w:t>
      </w:r>
      <w:r w:rsidRPr="003C29B6">
        <w:rPr>
          <w:rStyle w:val="Emphasis"/>
          <w:highlight w:val="yellow"/>
        </w:rPr>
        <w:t>often differ</w:t>
      </w:r>
      <w:r w:rsidRPr="003C29B6">
        <w:rPr>
          <w:rStyle w:val="StyleUnderline"/>
          <w:highlight w:val="yellow"/>
        </w:rPr>
        <w:t xml:space="preserve"> with public education activists</w:t>
      </w:r>
      <w:r w:rsidRPr="003C29B6">
        <w:rPr>
          <w:sz w:val="16"/>
        </w:rPr>
        <w:t xml:space="preserve"> on charter schools and school vouchers </w:t>
      </w:r>
      <w:r w:rsidRPr="003C29B6">
        <w:rPr>
          <w:rStyle w:val="StyleUnderline"/>
          <w:highlight w:val="yellow"/>
        </w:rPr>
        <w:t xml:space="preserve">led a strong effort to oppose </w:t>
      </w:r>
      <w:proofErr w:type="spellStart"/>
      <w:r w:rsidRPr="003C29B6">
        <w:rPr>
          <w:rStyle w:val="StyleUnderline"/>
          <w:highlight w:val="yellow"/>
        </w:rPr>
        <w:t>DeVos</w:t>
      </w:r>
      <w:proofErr w:type="spellEnd"/>
      <w:r w:rsidRPr="003C29B6">
        <w:rPr>
          <w:sz w:val="16"/>
        </w:rPr>
        <w:t>. “</w:t>
      </w:r>
      <w:proofErr w:type="spellStart"/>
      <w:r w:rsidRPr="003C29B6">
        <w:rPr>
          <w:sz w:val="16"/>
        </w:rPr>
        <w:t>DeVos</w:t>
      </w:r>
      <w:proofErr w:type="spellEnd"/>
      <w:r w:rsidRPr="003C29B6">
        <w:rPr>
          <w:sz w:val="16"/>
        </w:rPr>
        <w:t xml:space="preserve">’ nomination was simply the perfect storm for progressives and members of the resistance to seize upon,” observes Lucia Graves at The Guardian. “The voter outrage was the triumph of grassroots organizing. And that is worth celebrating – despite the outcome.” Now that progressive organizations are engaged in the fight against </w:t>
      </w:r>
      <w:proofErr w:type="spellStart"/>
      <w:r w:rsidRPr="003C29B6">
        <w:rPr>
          <w:sz w:val="16"/>
        </w:rPr>
        <w:t>DeVos</w:t>
      </w:r>
      <w:proofErr w:type="spellEnd"/>
      <w:r w:rsidRPr="003C29B6">
        <w:rPr>
          <w:sz w:val="16"/>
        </w:rPr>
        <w:t xml:space="preserve">, public school advocates must continue to reach out to them and engage them in the ongoing fight against privatization </w:t>
      </w:r>
      <w:proofErr w:type="spellStart"/>
      <w:r w:rsidRPr="003C29B6">
        <w:rPr>
          <w:sz w:val="16"/>
        </w:rPr>
        <w:t>DeVos</w:t>
      </w:r>
      <w:proofErr w:type="spellEnd"/>
      <w:r w:rsidRPr="003C29B6">
        <w:rPr>
          <w:sz w:val="16"/>
        </w:rPr>
        <w:t xml:space="preserve"> will lead. In turn, public school advocates must also be ready to step outside the education silo and take up other causes progressives care about, such as Black Lives Matter and LGBTQ rights, that have impacts both inside and outside of schools. Turn Education Into A Wedge Issue For years, </w:t>
      </w:r>
      <w:r w:rsidRPr="00D85121">
        <w:rPr>
          <w:rStyle w:val="StyleUnderline"/>
        </w:rPr>
        <w:t>big money donors have been successful at keeping</w:t>
      </w:r>
      <w:r w:rsidRPr="003C29B6">
        <w:rPr>
          <w:sz w:val="16"/>
        </w:rPr>
        <w:t xml:space="preserve"> many </w:t>
      </w:r>
      <w:r w:rsidRPr="00D85121">
        <w:rPr>
          <w:rStyle w:val="StyleUnderline"/>
        </w:rPr>
        <w:t>Democratic</w:t>
      </w:r>
      <w:r w:rsidRPr="003C29B6">
        <w:rPr>
          <w:sz w:val="16"/>
        </w:rPr>
        <w:t xml:space="preserve"> party </w:t>
      </w:r>
      <w:r w:rsidRPr="00D85121">
        <w:rPr>
          <w:rStyle w:val="StyleUnderline"/>
        </w:rPr>
        <w:t>candidates in the charter school camp</w:t>
      </w:r>
      <w:r w:rsidRPr="00D85121">
        <w:rPr>
          <w:rStyle w:val="Emphasis"/>
        </w:rPr>
        <w:t xml:space="preserve">. </w:t>
      </w:r>
      <w:r w:rsidRPr="003C29B6">
        <w:rPr>
          <w:rStyle w:val="Emphasis"/>
          <w:highlight w:val="yellow"/>
        </w:rPr>
        <w:t xml:space="preserve">Opposition to </w:t>
      </w:r>
      <w:proofErr w:type="spellStart"/>
      <w:r w:rsidRPr="003C29B6">
        <w:rPr>
          <w:rStyle w:val="Emphasis"/>
          <w:highlight w:val="yellow"/>
        </w:rPr>
        <w:t>DeVos</w:t>
      </w:r>
      <w:proofErr w:type="spellEnd"/>
      <w:r w:rsidRPr="003C29B6">
        <w:rPr>
          <w:rStyle w:val="Emphasis"/>
          <w:highlight w:val="yellow"/>
        </w:rPr>
        <w:t xml:space="preserve"> may disrupt that loyalty</w:t>
      </w:r>
      <w:r w:rsidRPr="003C29B6">
        <w:rPr>
          <w:sz w:val="16"/>
        </w:rPr>
        <w:t xml:space="preserve">. For instance, New Jersey </w:t>
      </w:r>
      <w:r w:rsidRPr="00D85121">
        <w:rPr>
          <w:rStyle w:val="StyleUnderline"/>
        </w:rPr>
        <w:t>Senator Cory Booker has been an ardent supporter of charters and vouchers</w:t>
      </w:r>
      <w:r w:rsidRPr="003C29B6">
        <w:rPr>
          <w:sz w:val="16"/>
        </w:rPr>
        <w:t xml:space="preserve"> and has deep ties to the charter school industry, yet he voted against </w:t>
      </w:r>
      <w:proofErr w:type="spellStart"/>
      <w:r w:rsidRPr="003C29B6">
        <w:rPr>
          <w:sz w:val="16"/>
        </w:rPr>
        <w:t>DeVos</w:t>
      </w:r>
      <w:proofErr w:type="spellEnd"/>
      <w:r w:rsidRPr="003C29B6">
        <w:rPr>
          <w:sz w:val="16"/>
        </w:rPr>
        <w:t xml:space="preserve">. Booker, who many consider a possible presidential contender in 2020, joined </w:t>
      </w:r>
      <w:proofErr w:type="spellStart"/>
      <w:r w:rsidRPr="003C29B6">
        <w:rPr>
          <w:sz w:val="16"/>
        </w:rPr>
        <w:t>DeVos</w:t>
      </w:r>
      <w:proofErr w:type="spellEnd"/>
      <w:r w:rsidRPr="003C29B6">
        <w:rPr>
          <w:sz w:val="16"/>
        </w:rPr>
        <w:t xml:space="preserve"> on the board of Alliance for School Choice when he was mayor of Newark. In 2012, he gave a speech at a meeting held by the American Federation for Children, the advocacy group </w:t>
      </w:r>
      <w:proofErr w:type="spellStart"/>
      <w:r w:rsidRPr="003C29B6">
        <w:rPr>
          <w:sz w:val="16"/>
        </w:rPr>
        <w:t>DeVos</w:t>
      </w:r>
      <w:proofErr w:type="spellEnd"/>
      <w:r w:rsidRPr="003C29B6">
        <w:rPr>
          <w:sz w:val="16"/>
        </w:rPr>
        <w:t xml:space="preserve"> founded and once chaired. Both organizations advocate using taxpayer dollars for charter, private and religious schools, which </w:t>
      </w:r>
      <w:proofErr w:type="spellStart"/>
      <w:r w:rsidRPr="003C29B6">
        <w:rPr>
          <w:sz w:val="16"/>
        </w:rPr>
        <w:t>DeVos</w:t>
      </w:r>
      <w:proofErr w:type="spellEnd"/>
      <w:r w:rsidRPr="003C29B6">
        <w:rPr>
          <w:sz w:val="16"/>
        </w:rPr>
        <w:t xml:space="preserve"> will surely champion. </w:t>
      </w:r>
      <w:r w:rsidRPr="00D85121">
        <w:rPr>
          <w:rStyle w:val="StyleUnderline"/>
        </w:rPr>
        <w:t xml:space="preserve">Yet Booker sided with his fellow Democrats </w:t>
      </w:r>
      <w:r w:rsidRPr="00D85121">
        <w:rPr>
          <w:rStyle w:val="StyleUnderline"/>
        </w:rPr>
        <w:lastRenderedPageBreak/>
        <w:t>against her</w:t>
      </w:r>
      <w:r w:rsidRPr="003C29B6">
        <w:rPr>
          <w:sz w:val="16"/>
        </w:rPr>
        <w:t xml:space="preserve">. West coast </w:t>
      </w:r>
      <w:r w:rsidRPr="00D85121">
        <w:rPr>
          <w:rStyle w:val="StyleUnderline"/>
        </w:rPr>
        <w:t xml:space="preserve">billionaire Eli Broad is another prominent Democrat who advocates for school choice but strongly opposed </w:t>
      </w:r>
      <w:proofErr w:type="spellStart"/>
      <w:r w:rsidRPr="00D85121">
        <w:rPr>
          <w:rStyle w:val="StyleUnderline"/>
        </w:rPr>
        <w:t>DeVos</w:t>
      </w:r>
      <w:proofErr w:type="spellEnd"/>
      <w:r w:rsidRPr="003C29B6">
        <w:rPr>
          <w:sz w:val="16"/>
        </w:rPr>
        <w:t>. “</w:t>
      </w:r>
      <w:r w:rsidRPr="00D85121">
        <w:rPr>
          <w:rStyle w:val="StyleUnderline"/>
        </w:rPr>
        <w:t xml:space="preserve">This is more than just one </w:t>
      </w:r>
      <w:r w:rsidRPr="003C29B6">
        <w:rPr>
          <w:sz w:val="16"/>
        </w:rPr>
        <w:t xml:space="preserve">billionaire school </w:t>
      </w:r>
      <w:r w:rsidRPr="00D85121">
        <w:rPr>
          <w:rStyle w:val="StyleUnderline"/>
        </w:rPr>
        <w:t>activist … going against another</w:t>
      </w:r>
      <w:r w:rsidRPr="003C29B6">
        <w:rPr>
          <w:sz w:val="16"/>
        </w:rPr>
        <w:t xml:space="preserve"> billionaire school activist,” Strauss writes in another of her blog posts. “</w:t>
      </w:r>
      <w:r w:rsidRPr="00D85121">
        <w:rPr>
          <w:rStyle w:val="StyleUnderline"/>
        </w:rPr>
        <w:t>His opposition underscores</w:t>
      </w:r>
      <w:r w:rsidRPr="003C29B6">
        <w:rPr>
          <w:sz w:val="16"/>
        </w:rPr>
        <w:t xml:space="preserve"> what has been obvious for some time: </w:t>
      </w:r>
      <w:r w:rsidRPr="00D85121">
        <w:rPr>
          <w:rStyle w:val="StyleUnderline"/>
        </w:rPr>
        <w:t xml:space="preserve">that the opposition to </w:t>
      </w:r>
      <w:proofErr w:type="spellStart"/>
      <w:r w:rsidRPr="00D85121">
        <w:rPr>
          <w:rStyle w:val="StyleUnderline"/>
        </w:rPr>
        <w:t>DeVos</w:t>
      </w:r>
      <w:proofErr w:type="spellEnd"/>
      <w:r w:rsidRPr="00D85121">
        <w:rPr>
          <w:rStyle w:val="StyleUnderline"/>
        </w:rPr>
        <w:t xml:space="preserve"> goes far beyond the teachers’ unions</w:t>
      </w:r>
      <w:r w:rsidRPr="003C29B6">
        <w:rPr>
          <w:sz w:val="16"/>
        </w:rPr>
        <w:t xml:space="preserve">.” Of course, not all Democrats who’ve been supportive of the corporate reform movement made strong public statements in opposition to </w:t>
      </w:r>
      <w:proofErr w:type="spellStart"/>
      <w:r w:rsidRPr="003C29B6">
        <w:rPr>
          <w:sz w:val="16"/>
        </w:rPr>
        <w:t>DeVos</w:t>
      </w:r>
      <w:proofErr w:type="spellEnd"/>
      <w:r w:rsidRPr="003C29B6">
        <w:rPr>
          <w:sz w:val="16"/>
        </w:rPr>
        <w:t xml:space="preserve">. As reporters for Education Week note, New York Governor Andrew Cuomo, who once received praise from </w:t>
      </w:r>
      <w:proofErr w:type="spellStart"/>
      <w:r w:rsidRPr="003C29B6">
        <w:rPr>
          <w:sz w:val="16"/>
        </w:rPr>
        <w:t>DeVos</w:t>
      </w:r>
      <w:proofErr w:type="spellEnd"/>
      <w:r w:rsidRPr="003C29B6">
        <w:rPr>
          <w:sz w:val="16"/>
        </w:rPr>
        <w:t xml:space="preserve"> for his support for charter schools, was reluctant to publicly criticize her during her nomination. Cuomo recently announced his intention to abolish the cap that limits the number of charter schools in New York City, despite Mayor Bill De Blasio’s strong opposition – a proposal Secretary </w:t>
      </w:r>
      <w:proofErr w:type="spellStart"/>
      <w:r w:rsidRPr="003C29B6">
        <w:rPr>
          <w:sz w:val="16"/>
        </w:rPr>
        <w:t>DeVos</w:t>
      </w:r>
      <w:proofErr w:type="spellEnd"/>
      <w:r w:rsidRPr="003C29B6">
        <w:rPr>
          <w:sz w:val="16"/>
        </w:rPr>
        <w:t xml:space="preserve"> will certainly praise. Given the Democratic party’s total antipathy for </w:t>
      </w:r>
      <w:proofErr w:type="spellStart"/>
      <w:r w:rsidRPr="003C29B6">
        <w:rPr>
          <w:sz w:val="16"/>
        </w:rPr>
        <w:t>DeVos</w:t>
      </w:r>
      <w:proofErr w:type="spellEnd"/>
      <w:r w:rsidRPr="003C29B6">
        <w:rPr>
          <w:sz w:val="16"/>
        </w:rPr>
        <w:t xml:space="preserve">, public school advocates can now easily pivot from opposing </w:t>
      </w:r>
      <w:proofErr w:type="spellStart"/>
      <w:r w:rsidRPr="003C29B6">
        <w:rPr>
          <w:sz w:val="16"/>
        </w:rPr>
        <w:t>DeVos</w:t>
      </w:r>
      <w:proofErr w:type="spellEnd"/>
      <w:r w:rsidRPr="003C29B6">
        <w:rPr>
          <w:sz w:val="16"/>
        </w:rPr>
        <w:t xml:space="preserve"> to opposing Cuomo and smear him with her negative brand. Sensing an opportunity to do just that, the Alliance for Quality Education, a public school advocacy group that frequently battles the governor, issued a statement opposing Cuomo’s recent education proposals, including lifting the charter cap, immediately after </w:t>
      </w:r>
      <w:proofErr w:type="spellStart"/>
      <w:r w:rsidRPr="003C29B6">
        <w:rPr>
          <w:sz w:val="16"/>
        </w:rPr>
        <w:t>DeVos</w:t>
      </w:r>
      <w:proofErr w:type="spellEnd"/>
      <w:r w:rsidRPr="003C29B6">
        <w:rPr>
          <w:sz w:val="16"/>
        </w:rPr>
        <w:t xml:space="preserve"> was confirmed. It stated, “</w:t>
      </w:r>
      <w:r w:rsidRPr="00D85121">
        <w:rPr>
          <w:rStyle w:val="StyleUnderline"/>
        </w:rPr>
        <w:t xml:space="preserve">Betsy </w:t>
      </w:r>
      <w:proofErr w:type="spellStart"/>
      <w:r w:rsidRPr="00D85121">
        <w:rPr>
          <w:rStyle w:val="StyleUnderline"/>
        </w:rPr>
        <w:t>DeVos</w:t>
      </w:r>
      <w:proofErr w:type="spellEnd"/>
      <w:r w:rsidRPr="00D85121">
        <w:rPr>
          <w:rStyle w:val="StyleUnderline"/>
        </w:rPr>
        <w:t xml:space="preserve"> is a disastrous choice that spurred massive public resistance to her nomination</w:t>
      </w:r>
      <w:r w:rsidRPr="003C29B6">
        <w:rPr>
          <w:sz w:val="16"/>
        </w:rPr>
        <w:t xml:space="preserve">. In New York State it is time for resistance to focus on Governor Cuomo … Just as New Yorkers have been leaders in the fight to resist Trump and dump </w:t>
      </w:r>
      <w:proofErr w:type="spellStart"/>
      <w:r w:rsidRPr="003C29B6">
        <w:rPr>
          <w:sz w:val="16"/>
        </w:rPr>
        <w:t>DeVos</w:t>
      </w:r>
      <w:proofErr w:type="spellEnd"/>
      <w:r w:rsidRPr="003C29B6">
        <w:rPr>
          <w:sz w:val="16"/>
        </w:rPr>
        <w:t xml:space="preserve">, we will now fight back against Cuomo and his attacks on public education.” Press For Positive Change </w:t>
      </w:r>
      <w:r w:rsidRPr="00D85121">
        <w:rPr>
          <w:rStyle w:val="StyleUnderline"/>
        </w:rPr>
        <w:t>Resistance is all well and good. But</w:t>
      </w:r>
      <w:r w:rsidRPr="003C29B6">
        <w:rPr>
          <w:sz w:val="16"/>
        </w:rPr>
        <w:t xml:space="preserve"> my colleague Richard </w:t>
      </w:r>
      <w:proofErr w:type="spellStart"/>
      <w:r w:rsidRPr="003C29B6">
        <w:rPr>
          <w:sz w:val="16"/>
        </w:rPr>
        <w:t>Eskow</w:t>
      </w:r>
      <w:proofErr w:type="spellEnd"/>
      <w:r w:rsidRPr="003C29B6">
        <w:rPr>
          <w:sz w:val="16"/>
        </w:rPr>
        <w:t xml:space="preserve"> is correct when he writes, “In today’s political climate, ‘</w:t>
      </w:r>
      <w:r w:rsidRPr="00D85121">
        <w:rPr>
          <w:rStyle w:val="StyleUnderline"/>
        </w:rPr>
        <w:t xml:space="preserve">opposing’ </w:t>
      </w:r>
      <w:r w:rsidRPr="003C29B6">
        <w:rPr>
          <w:sz w:val="16"/>
        </w:rPr>
        <w:t xml:space="preserve">– or worse, merely ‘withstanding’ – </w:t>
      </w:r>
      <w:r w:rsidRPr="00D85121">
        <w:rPr>
          <w:rStyle w:val="StyleUnderline"/>
        </w:rPr>
        <w:t>isn’t enough. It will take a countervailing force for change to stop Trump and the Republicans</w:t>
      </w:r>
      <w:r w:rsidRPr="003C29B6">
        <w:rPr>
          <w:sz w:val="16"/>
        </w:rPr>
        <w:t xml:space="preserve">.” What’s the countervailing force public school advocates need? Progressive Democrats in the U.S. House of Representatives recently answered that. As Politico reports, on the same day of the final vote on </w:t>
      </w:r>
      <w:proofErr w:type="spellStart"/>
      <w:r w:rsidRPr="003C29B6">
        <w:rPr>
          <w:sz w:val="16"/>
        </w:rPr>
        <w:t>DeVos</w:t>
      </w:r>
      <w:proofErr w:type="spellEnd"/>
      <w:r w:rsidRPr="003C29B6">
        <w:rPr>
          <w:sz w:val="16"/>
        </w:rPr>
        <w:t xml:space="preserve"> in the Senate, </w:t>
      </w:r>
      <w:r w:rsidRPr="00D85121">
        <w:rPr>
          <w:rStyle w:val="StyleUnderline"/>
        </w:rPr>
        <w:t>Democrats in the House issued a new Progressive Education Agenda</w:t>
      </w:r>
      <w:r w:rsidRPr="003C29B6">
        <w:rPr>
          <w:sz w:val="16"/>
        </w:rPr>
        <w:t xml:space="preserve">. The agenda was drafted by California Democratic Rep. Mark Takano and endorsed by the House Public Education Caucus. The Agenda begins as it should, proclaiming education as a “fundamental civil right in the United States of America” and calling for education approaches that address equity in the public school system and considering “both the instruction our children receive and the conditions they need – in and out of the classroom – to succeed.” </w:t>
      </w:r>
      <w:r w:rsidRPr="00D85121">
        <w:rPr>
          <w:rStyle w:val="StyleUnderline"/>
        </w:rPr>
        <w:t>In a</w:t>
      </w:r>
      <w:r w:rsidRPr="003C29B6">
        <w:rPr>
          <w:sz w:val="16"/>
        </w:rPr>
        <w:t xml:space="preserve"> complete </w:t>
      </w:r>
      <w:r w:rsidRPr="00D85121">
        <w:rPr>
          <w:rStyle w:val="StyleUnderline"/>
        </w:rPr>
        <w:t>departure from the corporate reform ideas Democrats have embraced, the Agenda completely abandons the language of competition and performance measurement and instead calls for “defending and investing in our public schools as universally accessible</w:t>
      </w:r>
      <w:r w:rsidRPr="003C29B6">
        <w:rPr>
          <w:sz w:val="16"/>
        </w:rPr>
        <w:t xml:space="preserve"> and inherently democratic institutions.” Among the six “policy goals” in the agenda are proposals to expand access to early childhood education, ensure equitable access and resources at all grade levels, and support educators and their training programs. Certainly, those are positive reforms all progressives can get behind. </w:t>
      </w:r>
      <w:r w:rsidRPr="003C29B6">
        <w:rPr>
          <w:rStyle w:val="Emphasis"/>
          <w:highlight w:val="yellow"/>
        </w:rPr>
        <w:t>Not A Time For Compromise</w:t>
      </w:r>
      <w:r>
        <w:rPr>
          <w:rStyle w:val="Emphasis"/>
        </w:rPr>
        <w:t xml:space="preserve"> </w:t>
      </w:r>
      <w:r w:rsidRPr="003C29B6">
        <w:rPr>
          <w:sz w:val="16"/>
        </w:rPr>
        <w:t xml:space="preserve">The torrent of protests that have greeted the advent of the Trump regime is evidence of a popular unwillingness to compromise with the nation’s new leadership. Is there any reason to believe this unwillingness to compromise doesn’t extend to education? </w:t>
      </w:r>
      <w:r w:rsidRPr="003C29B6">
        <w:rPr>
          <w:rStyle w:val="StyleUnderline"/>
          <w:highlight w:val="yellow"/>
        </w:rPr>
        <w:t>The Progressive Education Agenda</w:t>
      </w:r>
      <w:r w:rsidRPr="003C29B6">
        <w:rPr>
          <w:sz w:val="16"/>
        </w:rPr>
        <w:t xml:space="preserve"> Takano and his colleagues are pushing “</w:t>
      </w:r>
      <w:r w:rsidRPr="003C29B6">
        <w:rPr>
          <w:rStyle w:val="StyleUnderline"/>
          <w:highlight w:val="yellow"/>
        </w:rPr>
        <w:t xml:space="preserve">reveals the </w:t>
      </w:r>
      <w:r w:rsidRPr="003C29B6">
        <w:rPr>
          <w:rStyle w:val="Emphasis"/>
          <w:highlight w:val="yellow"/>
        </w:rPr>
        <w:t>wide gap</w:t>
      </w:r>
      <w:r w:rsidRPr="003C29B6">
        <w:rPr>
          <w:rStyle w:val="StyleUnderline"/>
          <w:highlight w:val="yellow"/>
        </w:rPr>
        <w:t xml:space="preserve"> between progressive Democrats and</w:t>
      </w:r>
      <w:r w:rsidRPr="00D85121">
        <w:rPr>
          <w:rStyle w:val="StyleUnderline"/>
        </w:rPr>
        <w:t xml:space="preserve"> Betsy </w:t>
      </w:r>
      <w:proofErr w:type="spellStart"/>
      <w:r w:rsidRPr="003C29B6">
        <w:rPr>
          <w:rStyle w:val="StyleUnderline"/>
          <w:highlight w:val="yellow"/>
        </w:rPr>
        <w:t>DeVos</w:t>
      </w:r>
      <w:proofErr w:type="spellEnd"/>
      <w:r w:rsidRPr="003C29B6">
        <w:rPr>
          <w:rStyle w:val="StyleUnderline"/>
          <w:highlight w:val="yellow"/>
        </w:rPr>
        <w:t xml:space="preserve"> in terms of both education policy priorities and expertise</w:t>
      </w:r>
      <w:r w:rsidRPr="003C29B6">
        <w:rPr>
          <w:sz w:val="16"/>
        </w:rPr>
        <w:t xml:space="preserve">,” states a press release from Takano’s office. Good. </w:t>
      </w:r>
      <w:r w:rsidRPr="003C29B6">
        <w:rPr>
          <w:rStyle w:val="Emphasis"/>
          <w:highlight w:val="yellow"/>
        </w:rPr>
        <w:t>The gap needs to be wide.</w:t>
      </w:r>
    </w:p>
    <w:p w:rsidR="001A292F" w:rsidRPr="008E08EE" w:rsidRDefault="001A292F" w:rsidP="001A292F">
      <w:pPr>
        <w:pStyle w:val="Heading4"/>
      </w:pPr>
      <w:proofErr w:type="spellStart"/>
      <w:r>
        <w:t>DeVos</w:t>
      </w:r>
      <w:proofErr w:type="spellEnd"/>
      <w:r>
        <w:t xml:space="preserve"> has </w:t>
      </w:r>
      <w:r>
        <w:rPr>
          <w:u w:val="single"/>
        </w:rPr>
        <w:t>no capital</w:t>
      </w:r>
      <w:r>
        <w:t xml:space="preserve"> – </w:t>
      </w:r>
      <w:r>
        <w:rPr>
          <w:u w:val="single"/>
        </w:rPr>
        <w:t>c</w:t>
      </w:r>
      <w:r w:rsidRPr="008E08EE">
        <w:rPr>
          <w:u w:val="single"/>
        </w:rPr>
        <w:t>atering to Dems</w:t>
      </w:r>
      <w:r>
        <w:t xml:space="preserve"> </w:t>
      </w:r>
      <w:r w:rsidRPr="008E08EE">
        <w:t>allows her to</w:t>
      </w:r>
      <w:r>
        <w:rPr>
          <w:u w:val="single"/>
        </w:rPr>
        <w:t xml:space="preserve"> use the bully pulpit</w:t>
      </w:r>
    </w:p>
    <w:p w:rsidR="001A292F" w:rsidRDefault="001A292F" w:rsidP="001A292F">
      <w:r w:rsidRPr="008E08EE">
        <w:rPr>
          <w:rStyle w:val="Style13ptBold"/>
        </w:rPr>
        <w:t>Klein ’17</w:t>
      </w:r>
      <w:r>
        <w:t xml:space="preserve"> </w:t>
      </w:r>
      <w:r w:rsidRPr="008E08EE">
        <w:rPr>
          <w:sz w:val="16"/>
          <w:szCs w:val="16"/>
        </w:rPr>
        <w:t xml:space="preserve">(Alyson; 2/1/2017; writer for politics K-12, an education blog; “What Could Betsy </w:t>
      </w:r>
      <w:proofErr w:type="spellStart"/>
      <w:r w:rsidRPr="008E08EE">
        <w:rPr>
          <w:sz w:val="16"/>
          <w:szCs w:val="16"/>
        </w:rPr>
        <w:t>DeVos</w:t>
      </w:r>
      <w:proofErr w:type="spellEnd"/>
      <w:r w:rsidRPr="008E08EE">
        <w:rPr>
          <w:sz w:val="16"/>
          <w:szCs w:val="16"/>
        </w:rPr>
        <w:t xml:space="preserve"> Really Get Done as Education Secretary?” </w:t>
      </w:r>
      <w:hyperlink r:id="rId6" w:history="1">
        <w:r w:rsidRPr="008E08EE">
          <w:rPr>
            <w:rStyle w:val="Hyperlink"/>
            <w:sz w:val="16"/>
            <w:szCs w:val="16"/>
          </w:rPr>
          <w:t>http://blogs.edweek.org/edweek/campaign-k-12/2017/02/what_could_betsy_devos_get_done_education_secretary.html?intc=main-mpsmvs</w:t>
        </w:r>
      </w:hyperlink>
      <w:r w:rsidRPr="008E08EE">
        <w:rPr>
          <w:sz w:val="16"/>
          <w:szCs w:val="16"/>
        </w:rPr>
        <w:t>; Date Accessed: 7/11/2017; DS)</w:t>
      </w:r>
    </w:p>
    <w:p w:rsidR="001A292F" w:rsidRPr="001A292F" w:rsidRDefault="001A292F" w:rsidP="003C29B6">
      <w:pPr>
        <w:rPr>
          <w:rStyle w:val="Emphasis"/>
          <w:b w:val="0"/>
          <w:iCs w:val="0"/>
          <w:sz w:val="16"/>
          <w:u w:val="none"/>
        </w:rPr>
      </w:pPr>
      <w:r w:rsidRPr="001A292F">
        <w:rPr>
          <w:highlight w:val="yellow"/>
          <w:u w:val="single"/>
        </w:rPr>
        <w:t xml:space="preserve">Would </w:t>
      </w:r>
      <w:proofErr w:type="spellStart"/>
      <w:r w:rsidRPr="001A292F">
        <w:rPr>
          <w:highlight w:val="yellow"/>
          <w:u w:val="single"/>
        </w:rPr>
        <w:t>DeVos</w:t>
      </w:r>
      <w:proofErr w:type="spellEnd"/>
      <w:r w:rsidRPr="001A292F">
        <w:rPr>
          <w:highlight w:val="yellow"/>
          <w:u w:val="single"/>
        </w:rPr>
        <w:t xml:space="preserve"> be able to get school districts and states to do what she wants?</w:t>
      </w:r>
      <w:r w:rsidRPr="008E08EE">
        <w:rPr>
          <w:sz w:val="16"/>
        </w:rPr>
        <w:t xml:space="preserve"> In the ESSA era, </w:t>
      </w:r>
      <w:r w:rsidRPr="001A292F">
        <w:rPr>
          <w:highlight w:val="yellow"/>
          <w:u w:val="single"/>
        </w:rPr>
        <w:t xml:space="preserve">the bully pulpit became one of the education secretary's </w:t>
      </w:r>
      <w:r w:rsidRPr="001A292F">
        <w:rPr>
          <w:b/>
          <w:highlight w:val="yellow"/>
          <w:u w:val="single"/>
        </w:rPr>
        <w:t>most important tools</w:t>
      </w:r>
      <w:r w:rsidRPr="008E08EE">
        <w:rPr>
          <w:sz w:val="16"/>
        </w:rPr>
        <w:t xml:space="preserve">. (Witness former Secretary John B. King Jr.'s barnstorming on the importance of giving all students access to an equitable education, in the wake of the ESSA's passage.) </w:t>
      </w:r>
      <w:proofErr w:type="spellStart"/>
      <w:r w:rsidRPr="008E08EE">
        <w:rPr>
          <w:u w:val="single"/>
        </w:rPr>
        <w:t>DeVos</w:t>
      </w:r>
      <w:proofErr w:type="spellEnd"/>
      <w:r w:rsidRPr="008E08EE">
        <w:rPr>
          <w:u w:val="single"/>
        </w:rPr>
        <w:t>' passion is obviously choice</w:t>
      </w:r>
      <w:r w:rsidRPr="008E08EE">
        <w:rPr>
          <w:sz w:val="16"/>
        </w:rPr>
        <w:t xml:space="preserve">. And </w:t>
      </w:r>
      <w:r w:rsidRPr="008E08EE">
        <w:rPr>
          <w:u w:val="single"/>
        </w:rPr>
        <w:t xml:space="preserve">there are </w:t>
      </w:r>
      <w:r w:rsidRPr="008E08EE">
        <w:rPr>
          <w:b/>
          <w:u w:val="single"/>
        </w:rPr>
        <w:t>plenty of instances</w:t>
      </w:r>
      <w:r w:rsidRPr="008E08EE">
        <w:rPr>
          <w:u w:val="single"/>
        </w:rPr>
        <w:t xml:space="preserve"> where she can use ESSA to encourage states to expand educational options for students</w:t>
      </w:r>
      <w:r w:rsidRPr="008E08EE">
        <w:rPr>
          <w:sz w:val="16"/>
        </w:rPr>
        <w:t xml:space="preserve">. But, particularly </w:t>
      </w:r>
      <w:r w:rsidRPr="008E08EE">
        <w:rPr>
          <w:u w:val="single"/>
        </w:rPr>
        <w:t xml:space="preserve">after a rough confirmation process, </w:t>
      </w:r>
      <w:proofErr w:type="spellStart"/>
      <w:r w:rsidRPr="001A292F">
        <w:rPr>
          <w:highlight w:val="yellow"/>
          <w:u w:val="single"/>
        </w:rPr>
        <w:t>DeVos</w:t>
      </w:r>
      <w:proofErr w:type="spellEnd"/>
      <w:r w:rsidRPr="001A292F">
        <w:rPr>
          <w:highlight w:val="yellow"/>
          <w:u w:val="single"/>
        </w:rPr>
        <w:t xml:space="preserve"> </w:t>
      </w:r>
      <w:r w:rsidRPr="001A292F">
        <w:rPr>
          <w:b/>
          <w:highlight w:val="yellow"/>
          <w:u w:val="single"/>
        </w:rPr>
        <w:t>may not have much political capital</w:t>
      </w:r>
      <w:r w:rsidRPr="001A292F">
        <w:rPr>
          <w:highlight w:val="yellow"/>
          <w:u w:val="single"/>
        </w:rPr>
        <w:t xml:space="preserve"> to champion her agenda</w:t>
      </w:r>
      <w:r w:rsidRPr="008E08EE">
        <w:rPr>
          <w:sz w:val="16"/>
        </w:rPr>
        <w:t>, said Maria Ferguson, the president of the Center on Education Policy, who worked in the Education Department during President Bill Clinton's administration. "</w:t>
      </w:r>
      <w:r w:rsidRPr="001A292F">
        <w:rPr>
          <w:highlight w:val="yellow"/>
          <w:u w:val="single"/>
        </w:rPr>
        <w:t xml:space="preserve">In order to </w:t>
      </w:r>
      <w:r w:rsidRPr="001A292F">
        <w:rPr>
          <w:b/>
          <w:highlight w:val="yellow"/>
          <w:u w:val="single"/>
        </w:rPr>
        <w:t>effectively use the bully pulpit</w:t>
      </w:r>
      <w:r w:rsidRPr="008E08EE">
        <w:rPr>
          <w:u w:val="single"/>
        </w:rPr>
        <w:t xml:space="preserve"> granted to the secretary of education, she </w:t>
      </w:r>
      <w:r w:rsidRPr="001A292F">
        <w:rPr>
          <w:highlight w:val="yellow"/>
          <w:u w:val="single"/>
        </w:rPr>
        <w:t xml:space="preserve">will need to both </w:t>
      </w:r>
      <w:r w:rsidRPr="001A292F">
        <w:rPr>
          <w:b/>
          <w:highlight w:val="yellow"/>
          <w:u w:val="single"/>
        </w:rPr>
        <w:t>inspire and lead disparate parties</w:t>
      </w:r>
      <w:r w:rsidRPr="008E08EE">
        <w:rPr>
          <w:u w:val="single"/>
        </w:rPr>
        <w:t xml:space="preserve"> with competing agendas</w:t>
      </w:r>
      <w:r w:rsidRPr="008E08EE">
        <w:rPr>
          <w:sz w:val="16"/>
        </w:rPr>
        <w:t xml:space="preserve">. From </w:t>
      </w:r>
      <w:r w:rsidRPr="008E08EE">
        <w:rPr>
          <w:sz w:val="16"/>
        </w:rPr>
        <w:lastRenderedPageBreak/>
        <w:t xml:space="preserve">where I sit, most billionaires don't operate that manner," she said. But Mike </w:t>
      </w:r>
      <w:proofErr w:type="spellStart"/>
      <w:r w:rsidRPr="008E08EE">
        <w:rPr>
          <w:sz w:val="16"/>
        </w:rPr>
        <w:t>Petrilli</w:t>
      </w:r>
      <w:proofErr w:type="spellEnd"/>
      <w:r w:rsidRPr="008E08EE">
        <w:rPr>
          <w:sz w:val="16"/>
        </w:rPr>
        <w:t xml:space="preserve">, who served in the department under President George W. Bush and is now the president of the Thomas B. Fordham Institute, noted that </w:t>
      </w:r>
      <w:proofErr w:type="spellStart"/>
      <w:r w:rsidRPr="001A292F">
        <w:rPr>
          <w:highlight w:val="yellow"/>
          <w:u w:val="single"/>
        </w:rPr>
        <w:t>DeVos</w:t>
      </w:r>
      <w:proofErr w:type="spellEnd"/>
      <w:r w:rsidRPr="008E08EE">
        <w:rPr>
          <w:sz w:val="16"/>
        </w:rPr>
        <w:t xml:space="preserve">, a GOP mega-donor, </w:t>
      </w:r>
      <w:r w:rsidRPr="008E08EE">
        <w:rPr>
          <w:b/>
          <w:u w:val="single"/>
        </w:rPr>
        <w:t xml:space="preserve">already </w:t>
      </w:r>
      <w:r w:rsidRPr="001A292F">
        <w:rPr>
          <w:b/>
          <w:highlight w:val="yellow"/>
          <w:u w:val="single"/>
        </w:rPr>
        <w:t>has a line of access</w:t>
      </w:r>
      <w:r w:rsidRPr="001A292F">
        <w:rPr>
          <w:highlight w:val="yellow"/>
          <w:u w:val="single"/>
        </w:rPr>
        <w:t xml:space="preserve"> to</w:t>
      </w:r>
      <w:r w:rsidRPr="008E08EE">
        <w:rPr>
          <w:u w:val="single"/>
        </w:rPr>
        <w:t xml:space="preserve"> a pretty important group of people: </w:t>
      </w:r>
      <w:r w:rsidRPr="001A292F">
        <w:rPr>
          <w:b/>
          <w:highlight w:val="yellow"/>
          <w:u w:val="single"/>
        </w:rPr>
        <w:t>Republican state lawmakers who hold the reins of power</w:t>
      </w:r>
      <w:r w:rsidRPr="008E08EE">
        <w:rPr>
          <w:u w:val="single"/>
        </w:rPr>
        <w:t xml:space="preserve"> in most states.</w:t>
      </w:r>
      <w:r w:rsidRPr="008E08EE">
        <w:rPr>
          <w:sz w:val="16"/>
        </w:rPr>
        <w:t xml:space="preserve"> "She may not have educators," he said. "But </w:t>
      </w:r>
      <w:r w:rsidRPr="008E08EE">
        <w:rPr>
          <w:u w:val="single"/>
        </w:rPr>
        <w:t>she's got Republican legislatures and Republican governors</w:t>
      </w:r>
      <w:r w:rsidRPr="008E08EE">
        <w:rPr>
          <w:sz w:val="16"/>
        </w:rPr>
        <w:t xml:space="preserve">." And many of them have faced the same criticisms </w:t>
      </w:r>
      <w:proofErr w:type="spellStart"/>
      <w:r w:rsidRPr="008E08EE">
        <w:rPr>
          <w:sz w:val="16"/>
        </w:rPr>
        <w:t>DeVos</w:t>
      </w:r>
      <w:proofErr w:type="spellEnd"/>
      <w:r w:rsidRPr="008E08EE">
        <w:rPr>
          <w:sz w:val="16"/>
        </w:rPr>
        <w:t xml:space="preserve"> is facing now, and may be sympathetic. And on school choice? "They can do a lot," he said.</w:t>
      </w:r>
    </w:p>
    <w:p w:rsidR="006651FE" w:rsidRPr="004B735B" w:rsidRDefault="006651FE" w:rsidP="006651FE">
      <w:pPr>
        <w:pStyle w:val="Heading4"/>
        <w:rPr>
          <w:rFonts w:asciiTheme="minorHAnsi" w:hAnsiTheme="minorHAnsi" w:cstheme="minorHAnsi"/>
        </w:rPr>
      </w:pPr>
      <w:r w:rsidRPr="004B735B">
        <w:rPr>
          <w:rFonts w:asciiTheme="minorHAnsi" w:hAnsiTheme="minorHAnsi" w:cstheme="minorHAnsi"/>
        </w:rPr>
        <w:t xml:space="preserve">Education reform is </w:t>
      </w:r>
      <w:r w:rsidRPr="004B735B">
        <w:rPr>
          <w:rFonts w:asciiTheme="minorHAnsi" w:hAnsiTheme="minorHAnsi" w:cstheme="minorHAnsi"/>
          <w:u w:val="single"/>
        </w:rPr>
        <w:t>massively popular</w:t>
      </w:r>
      <w:r w:rsidRPr="004B735B">
        <w:rPr>
          <w:rFonts w:asciiTheme="minorHAnsi" w:hAnsiTheme="minorHAnsi" w:cstheme="minorHAnsi"/>
        </w:rPr>
        <w:t xml:space="preserve"> with progressive reformers that carry a </w:t>
      </w:r>
      <w:r w:rsidRPr="004B735B">
        <w:rPr>
          <w:rFonts w:asciiTheme="minorHAnsi" w:hAnsiTheme="minorHAnsi" w:cstheme="minorHAnsi"/>
          <w:u w:val="single"/>
        </w:rPr>
        <w:t>huge sway</w:t>
      </w:r>
      <w:r w:rsidRPr="004B735B">
        <w:rPr>
          <w:rFonts w:asciiTheme="minorHAnsi" w:hAnsiTheme="minorHAnsi" w:cstheme="minorHAnsi"/>
        </w:rPr>
        <w:t xml:space="preserve"> with Congress – this link </w:t>
      </w:r>
      <w:r w:rsidRPr="004B735B">
        <w:rPr>
          <w:rFonts w:asciiTheme="minorHAnsi" w:hAnsiTheme="minorHAnsi" w:cstheme="minorHAnsi"/>
          <w:u w:val="single"/>
        </w:rPr>
        <w:t>independently turns case</w:t>
      </w:r>
      <w:r w:rsidRPr="004B735B">
        <w:rPr>
          <w:rFonts w:asciiTheme="minorHAnsi" w:hAnsiTheme="minorHAnsi" w:cstheme="minorHAnsi"/>
        </w:rPr>
        <w:t xml:space="preserve"> – it legitimizes Trump’s xenophobic immigration agenda and authors widespread islamophobia </w:t>
      </w:r>
    </w:p>
    <w:p w:rsidR="006651FE" w:rsidRPr="004B735B" w:rsidRDefault="006651FE" w:rsidP="006651FE">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w:t>
      </w:r>
      <w:proofErr w:type="spellStart"/>
      <w:r w:rsidRPr="004B735B">
        <w:rPr>
          <w:rFonts w:asciiTheme="minorHAnsi" w:hAnsiTheme="minorHAnsi" w:cstheme="minorHAnsi"/>
          <w:sz w:val="16"/>
          <w:szCs w:val="16"/>
        </w:rPr>
        <w:t>Conor</w:t>
      </w:r>
      <w:proofErr w:type="spellEnd"/>
      <w:r w:rsidRPr="004B735B">
        <w:rPr>
          <w:rFonts w:asciiTheme="minorHAnsi" w:hAnsiTheme="minorHAnsi" w:cstheme="minorHAnsi"/>
          <w:sz w:val="16"/>
          <w:szCs w:val="16"/>
        </w:rPr>
        <w:t xml:space="preserve">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w:t>
      </w:r>
      <w:r w:rsidRPr="004B735B">
        <w:rPr>
          <w:rFonts w:asciiTheme="minorHAnsi" w:hAnsiTheme="minorHAnsi" w:cstheme="minorHAnsi"/>
        </w:rPr>
        <w:t xml:space="preserve"> </w:t>
      </w:r>
    </w:p>
    <w:p w:rsidR="006651FE" w:rsidRDefault="006651FE" w:rsidP="006651FE">
      <w:pPr>
        <w:rPr>
          <w:rFonts w:asciiTheme="minorHAnsi" w:hAnsiTheme="minorHAnsi" w:cstheme="minorHAnsi"/>
          <w:sz w:val="16"/>
        </w:rPr>
      </w:pPr>
      <w:r w:rsidRPr="004B735B">
        <w:rPr>
          <w:rFonts w:asciiTheme="minorHAnsi" w:hAnsiTheme="minorHAnsi" w:cstheme="minorHAnsi"/>
          <w:sz w:val="16"/>
        </w:rPr>
        <w:t xml:space="preserve">As the prospect of unified GOP control of the federal government roars into view, some of </w:t>
      </w:r>
      <w:r w:rsidRPr="003C29B6">
        <w:rPr>
          <w:rFonts w:asciiTheme="minorHAnsi" w:hAnsiTheme="minorHAnsi" w:cstheme="minorHAnsi"/>
          <w:sz w:val="16"/>
        </w:rPr>
        <w:t xml:space="preserve">those </w:t>
      </w:r>
      <w:r w:rsidRPr="003C29B6">
        <w:rPr>
          <w:rFonts w:asciiTheme="minorHAnsi" w:hAnsiTheme="minorHAnsi" w:cstheme="minorHAnsi"/>
          <w:u w:val="single"/>
        </w:rPr>
        <w:t>Republicans are discovering that</w:t>
      </w:r>
      <w:r w:rsidRPr="003C29B6">
        <w:rPr>
          <w:rFonts w:asciiTheme="minorHAnsi" w:hAnsiTheme="minorHAnsi" w:cstheme="minorHAnsi"/>
          <w:sz w:val="16"/>
        </w:rPr>
        <w:t>, hey,</w:t>
      </w:r>
      <w:r w:rsidRPr="004B735B">
        <w:rPr>
          <w:rFonts w:asciiTheme="minorHAnsi" w:hAnsiTheme="minorHAnsi" w:cstheme="minorHAnsi"/>
          <w:sz w:val="16"/>
        </w:rPr>
        <w:t xml:space="preserve"> </w:t>
      </w:r>
      <w:r w:rsidRPr="004B735B">
        <w:rPr>
          <w:rFonts w:asciiTheme="minorHAnsi" w:hAnsiTheme="minorHAnsi" w:cstheme="minorHAnsi"/>
          <w:highlight w:val="yellow"/>
          <w:u w:val="single"/>
        </w:rPr>
        <w:t xml:space="preserve">the orange guy might just </w:t>
      </w:r>
      <w:r w:rsidRPr="004B735B">
        <w:rPr>
          <w:rFonts w:asciiTheme="minorHAnsi" w:hAnsiTheme="minorHAnsi" w:cstheme="minorHAnsi"/>
          <w:b/>
          <w:highlight w:val="yellow"/>
          <w:u w:val="single"/>
        </w:rPr>
        <w:t>have the juice they need</w:t>
      </w:r>
      <w:r w:rsidRPr="004B735B">
        <w:rPr>
          <w:rFonts w:asciiTheme="minorHAnsi" w:hAnsiTheme="minorHAnsi" w:cstheme="minorHAnsi"/>
          <w:highlight w:val="yellow"/>
          <w:u w:val="single"/>
        </w:rPr>
        <w:t xml:space="preserve"> </w:t>
      </w:r>
      <w:r w:rsidRPr="004B735B">
        <w:rPr>
          <w:rFonts w:asciiTheme="minorHAnsi" w:hAnsiTheme="minorHAnsi" w:cstheme="minorHAnsi"/>
          <w:b/>
          <w:highlight w:val="yellow"/>
          <w:u w:val="single"/>
        </w:rPr>
        <w:t>to push through a reform priority</w:t>
      </w:r>
      <w:r w:rsidRPr="004B735B">
        <w:rPr>
          <w:rFonts w:asciiTheme="minorHAnsi" w:hAnsiTheme="minorHAnsi" w:cstheme="minorHAnsi"/>
          <w:sz w:val="16"/>
        </w:rPr>
        <w:t xml:space="preserve"> or two. As my New America colleague Kevin Carey has put it, conservatives and Republicans in Washington, D.C., who, after eight years out of power and for reasons that range from wishful thinking </w:t>
      </w:r>
      <w:proofErr w:type="spellStart"/>
      <w:r w:rsidRPr="004B735B">
        <w:rPr>
          <w:rFonts w:asciiTheme="minorHAnsi" w:hAnsiTheme="minorHAnsi" w:cstheme="minorHAnsi"/>
          <w:sz w:val="16"/>
        </w:rPr>
        <w:t>to</w:t>
      </w:r>
      <w:proofErr w:type="spellEnd"/>
      <w:r w:rsidRPr="004B735B">
        <w:rPr>
          <w:rFonts w:asciiTheme="minorHAnsi" w:hAnsiTheme="minorHAnsi" w:cstheme="minorHAnsi"/>
          <w:sz w:val="16"/>
        </w:rPr>
        <w:t xml:space="preserve"> much worse, are busily convincing themselves that Donald Trump is redeemable. He is not. His bigotry is bone-deep. Indeed, après le deluge de Trump, some </w:t>
      </w:r>
      <w:r w:rsidRPr="004B735B">
        <w:rPr>
          <w:rFonts w:asciiTheme="minorHAnsi" w:hAnsiTheme="minorHAnsi" w:cstheme="minorHAnsi"/>
          <w:highlight w:val="yellow"/>
          <w:u w:val="single"/>
        </w:rPr>
        <w:t>conservative</w:t>
      </w:r>
      <w:r w:rsidRPr="004B735B">
        <w:rPr>
          <w:rFonts w:asciiTheme="minorHAnsi" w:hAnsiTheme="minorHAnsi" w:cstheme="minorHAnsi"/>
          <w:u w:val="single"/>
        </w:rPr>
        <w:t xml:space="preserve"> education </w:t>
      </w:r>
      <w:r w:rsidRPr="004B735B">
        <w:rPr>
          <w:rFonts w:asciiTheme="minorHAnsi" w:hAnsiTheme="minorHAnsi" w:cstheme="minorHAnsi"/>
          <w:highlight w:val="yellow"/>
          <w:u w:val="single"/>
        </w:rPr>
        <w:t>reformers</w:t>
      </w:r>
      <w:r w:rsidRPr="004B735B">
        <w:rPr>
          <w:rFonts w:asciiTheme="minorHAnsi" w:hAnsiTheme="minorHAnsi" w:cstheme="minorHAnsi"/>
          <w:u w:val="single"/>
        </w:rPr>
        <w:t xml:space="preserve"> have started</w:t>
      </w:r>
      <w:r w:rsidRPr="004B735B">
        <w:rPr>
          <w:rFonts w:asciiTheme="minorHAnsi" w:hAnsiTheme="minorHAnsi" w:cstheme="minorHAnsi"/>
          <w:sz w:val="16"/>
        </w:rPr>
        <w:t xml:space="preserve"> feeling out the center and left of what remains of the education reform movement </w:t>
      </w:r>
      <w:r w:rsidRPr="004B735B">
        <w:rPr>
          <w:rFonts w:asciiTheme="minorHAnsi" w:hAnsiTheme="minorHAnsi" w:cstheme="minorHAnsi"/>
          <w:u w:val="single"/>
        </w:rPr>
        <w:t xml:space="preserve">to </w:t>
      </w:r>
      <w:r w:rsidRPr="004B735B">
        <w:rPr>
          <w:rFonts w:asciiTheme="minorHAnsi" w:hAnsiTheme="minorHAnsi" w:cstheme="minorHAnsi"/>
          <w:highlight w:val="yellow"/>
          <w:u w:val="single"/>
        </w:rPr>
        <w:t>ask us to</w:t>
      </w:r>
      <w:r w:rsidRPr="004B735B">
        <w:rPr>
          <w:rFonts w:asciiTheme="minorHAnsi" w:hAnsiTheme="minorHAnsi" w:cstheme="minorHAnsi"/>
          <w:sz w:val="16"/>
        </w:rPr>
        <w:t xml:space="preserve"> swallow our concerns and </w:t>
      </w:r>
      <w:r w:rsidRPr="004B735B">
        <w:rPr>
          <w:rFonts w:asciiTheme="minorHAnsi" w:hAnsiTheme="minorHAnsi" w:cstheme="minorHAnsi"/>
          <w:b/>
          <w:highlight w:val="yellow"/>
          <w:u w:val="single"/>
        </w:rPr>
        <w:t>work with the incoming administration</w:t>
      </w:r>
      <w:r w:rsidRPr="004B735B">
        <w:rPr>
          <w:rFonts w:asciiTheme="minorHAnsi" w:hAnsiTheme="minorHAnsi" w:cstheme="minorHAnsi"/>
          <w:highlight w:val="yellow"/>
          <w:u w:val="single"/>
        </w:rPr>
        <w:t xml:space="preserve"> “for the kids</w:t>
      </w:r>
      <w:r w:rsidRPr="004B735B">
        <w:rPr>
          <w:rFonts w:asciiTheme="minorHAnsi" w:hAnsiTheme="minorHAnsi" w:cstheme="minorHAnsi"/>
          <w:u w:val="single"/>
        </w:rPr>
        <w:t>.”</w:t>
      </w:r>
      <w:r w:rsidRPr="004B735B">
        <w:rPr>
          <w:rFonts w:asciiTheme="minorHAnsi" w:hAnsiTheme="minorHAnsi" w:cstheme="minorHAnsi"/>
          <w:sz w:val="16"/>
        </w:rPr>
        <w:t xml:space="preserve"> I asked </w:t>
      </w:r>
      <w:proofErr w:type="spellStart"/>
      <w:r w:rsidRPr="004B735B">
        <w:rPr>
          <w:rFonts w:asciiTheme="minorHAnsi" w:hAnsiTheme="minorHAnsi" w:cstheme="minorHAnsi"/>
          <w:sz w:val="16"/>
        </w:rPr>
        <w:t>Shavar</w:t>
      </w:r>
      <w:proofErr w:type="spellEnd"/>
      <w:r w:rsidRPr="004B735B">
        <w:rPr>
          <w:rFonts w:asciiTheme="minorHAnsi" w:hAnsiTheme="minorHAnsi" w:cstheme="minorHAnsi"/>
          <w:sz w:val="16"/>
        </w:rPr>
        <w:t xml:space="preserve"> Jeffries, president of the Democrats for Education Reform (a key progressive reform organization) about the dynamics of this situation. He explained them this way: “We think that </w:t>
      </w:r>
      <w:r w:rsidRPr="004B735B">
        <w:rPr>
          <w:rFonts w:asciiTheme="minorHAnsi" w:hAnsiTheme="minorHAnsi" w:cstheme="minorHAnsi"/>
          <w:highlight w:val="yellow"/>
          <w:u w:val="single"/>
        </w:rPr>
        <w:t>just because we strongly disagree</w:t>
      </w:r>
      <w:r w:rsidRPr="004B735B">
        <w:rPr>
          <w:rFonts w:asciiTheme="minorHAnsi" w:hAnsiTheme="minorHAnsi" w:cstheme="minorHAnsi"/>
          <w:u w:val="single"/>
        </w:rPr>
        <w:t xml:space="preserve"> with the president</w:t>
      </w:r>
      <w:r w:rsidRPr="004B735B">
        <w:rPr>
          <w:rFonts w:asciiTheme="minorHAnsi" w:hAnsiTheme="minorHAnsi" w:cstheme="minorHAnsi"/>
          <w:sz w:val="16"/>
        </w:rPr>
        <w:t xml:space="preserve">-elect </w:t>
      </w:r>
      <w:r w:rsidRPr="004B735B">
        <w:rPr>
          <w:rFonts w:asciiTheme="minorHAnsi" w:hAnsiTheme="minorHAnsi" w:cstheme="minorHAnsi"/>
          <w:u w:val="single"/>
        </w:rPr>
        <w:t>on</w:t>
      </w:r>
      <w:r w:rsidRPr="004B735B">
        <w:rPr>
          <w:rFonts w:asciiTheme="minorHAnsi" w:hAnsiTheme="minorHAnsi" w:cstheme="minorHAnsi"/>
          <w:sz w:val="16"/>
        </w:rPr>
        <w:t xml:space="preserve"> a variety of </w:t>
      </w:r>
      <w:r w:rsidRPr="004B735B">
        <w:rPr>
          <w:rFonts w:asciiTheme="minorHAnsi" w:hAnsiTheme="minorHAnsi" w:cstheme="minorHAnsi"/>
          <w:u w:val="single"/>
        </w:rPr>
        <w:t>different policies</w:t>
      </w:r>
      <w:r w:rsidRPr="004B735B">
        <w:rPr>
          <w:rFonts w:asciiTheme="minorHAnsi" w:hAnsiTheme="minorHAnsi" w:cstheme="minorHAnsi"/>
          <w:sz w:val="16"/>
        </w:rPr>
        <w:t xml:space="preserve"> and the rhetoric undergirding those policies, that </w:t>
      </w:r>
      <w:r w:rsidRPr="004B735B">
        <w:rPr>
          <w:rFonts w:asciiTheme="minorHAnsi" w:hAnsiTheme="minorHAnsi" w:cstheme="minorHAnsi"/>
          <w:b/>
          <w:highlight w:val="yellow"/>
          <w:u w:val="single"/>
        </w:rPr>
        <w:t>doesn’t mean</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there aren’t</w:t>
      </w:r>
      <w:r w:rsidRPr="004B735B">
        <w:rPr>
          <w:rFonts w:asciiTheme="minorHAnsi" w:hAnsiTheme="minorHAnsi" w:cstheme="minorHAnsi"/>
          <w:sz w:val="16"/>
        </w:rPr>
        <w:t xml:space="preserve"> a number of </w:t>
      </w:r>
      <w:r w:rsidRPr="004B735B">
        <w:rPr>
          <w:rFonts w:asciiTheme="minorHAnsi" w:hAnsiTheme="minorHAnsi" w:cstheme="minorHAnsi"/>
          <w:highlight w:val="yellow"/>
          <w:u w:val="single"/>
        </w:rPr>
        <w:t>policies</w:t>
      </w:r>
      <w:r w:rsidRPr="004B735B">
        <w:rPr>
          <w:rFonts w:asciiTheme="minorHAnsi" w:hAnsiTheme="minorHAnsi" w:cstheme="minorHAnsi"/>
          <w:u w:val="single"/>
        </w:rPr>
        <w:t xml:space="preserve"> that </w:t>
      </w:r>
      <w:r w:rsidRPr="004B735B">
        <w:rPr>
          <w:rFonts w:asciiTheme="minorHAnsi" w:hAnsiTheme="minorHAnsi" w:cstheme="minorHAnsi"/>
          <w:highlight w:val="yellow"/>
          <w:u w:val="single"/>
        </w:rPr>
        <w:t>we agree with</w:t>
      </w:r>
      <w:r w:rsidRPr="003C29B6">
        <w:rPr>
          <w:rFonts w:asciiTheme="minorHAnsi" w:hAnsiTheme="minorHAnsi" w:cstheme="minorHAnsi"/>
          <w:u w:val="single"/>
        </w:rPr>
        <w:t xml:space="preserve"> and </w:t>
      </w:r>
      <w:r w:rsidRPr="003C29B6">
        <w:rPr>
          <w:rFonts w:asciiTheme="minorHAnsi" w:hAnsiTheme="minorHAnsi" w:cstheme="minorHAnsi"/>
          <w:b/>
          <w:u w:val="single"/>
        </w:rPr>
        <w:t>would benefit</w:t>
      </w:r>
      <w:r w:rsidRPr="003C29B6">
        <w:rPr>
          <w:rFonts w:asciiTheme="minorHAnsi" w:hAnsiTheme="minorHAnsi" w:cstheme="minorHAnsi"/>
          <w:sz w:val="16"/>
        </w:rPr>
        <w:t xml:space="preserve"> the </w:t>
      </w:r>
      <w:r w:rsidRPr="003C29B6">
        <w:rPr>
          <w:rFonts w:asciiTheme="minorHAnsi" w:hAnsiTheme="minorHAnsi" w:cstheme="minorHAnsi"/>
          <w:b/>
          <w:u w:val="single"/>
        </w:rPr>
        <w:t>families</w:t>
      </w:r>
      <w:r w:rsidRPr="003C29B6">
        <w:rPr>
          <w:rFonts w:asciiTheme="minorHAnsi" w:hAnsiTheme="minorHAnsi" w:cstheme="minorHAnsi"/>
          <w:sz w:val="16"/>
        </w:rPr>
        <w:t xml:space="preserve"> that we advocate for...</w:t>
      </w:r>
      <w:r w:rsidRPr="004B735B">
        <w:rPr>
          <w:rFonts w:asciiTheme="minorHAnsi" w:hAnsiTheme="minorHAnsi" w:cstheme="minorHAnsi"/>
          <w:b/>
          <w:highlight w:val="yellow"/>
          <w:u w:val="single"/>
        </w:rPr>
        <w:t>even if it’s one issue</w:t>
      </w:r>
      <w:r w:rsidRPr="004B735B">
        <w:rPr>
          <w:rFonts w:asciiTheme="minorHAnsi" w:hAnsiTheme="minorHAnsi" w:cstheme="minorHAnsi"/>
          <w:u w:val="single"/>
        </w:rPr>
        <w:t xml:space="preserve">, even if it’s one out of a hundred, we’re </w:t>
      </w:r>
      <w:proofErr w:type="spellStart"/>
      <w:r w:rsidRPr="004B735B">
        <w:rPr>
          <w:rFonts w:asciiTheme="minorHAnsi" w:hAnsiTheme="minorHAnsi" w:cstheme="minorHAnsi"/>
          <w:u w:val="single"/>
        </w:rPr>
        <w:t>gonna</w:t>
      </w:r>
      <w:proofErr w:type="spellEnd"/>
      <w:r w:rsidRPr="004B735B">
        <w:rPr>
          <w:rFonts w:asciiTheme="minorHAnsi" w:hAnsiTheme="minorHAnsi" w:cstheme="minorHAnsi"/>
          <w:u w:val="single"/>
        </w:rPr>
        <w:t xml:space="preserve"> work to ensure that </w:t>
      </w:r>
      <w:r w:rsidRPr="004B735B">
        <w:rPr>
          <w:rFonts w:asciiTheme="minorHAnsi" w:hAnsiTheme="minorHAnsi" w:cstheme="minorHAnsi"/>
          <w:b/>
          <w:highlight w:val="yellow"/>
          <w:u w:val="single"/>
        </w:rPr>
        <w:t>it’s positive going forward</w:t>
      </w:r>
      <w:r w:rsidRPr="004B735B">
        <w:rPr>
          <w:rFonts w:asciiTheme="minorHAnsi" w:hAnsiTheme="minorHAnsi" w:cstheme="minorHAnsi"/>
          <w:sz w:val="16"/>
        </w:rPr>
        <w:t xml:space="preserve">.” Other </w:t>
      </w:r>
      <w:r w:rsidRPr="004B735B">
        <w:rPr>
          <w:rFonts w:asciiTheme="minorHAnsi" w:hAnsiTheme="minorHAnsi" w:cstheme="minorHAnsi"/>
          <w:b/>
          <w:highlight w:val="yellow"/>
          <w:u w:val="single"/>
        </w:rPr>
        <w:t>progressive reformers agree</w:t>
      </w:r>
      <w:r w:rsidRPr="004B735B">
        <w:rPr>
          <w:rFonts w:asciiTheme="minorHAnsi" w:hAnsiTheme="minorHAnsi" w:cstheme="minorHAnsi"/>
          <w:sz w:val="16"/>
        </w:rPr>
        <w:t>. Ned Stanley, deputy director of the New York Campaign for Achievement Now, emailed me, “</w:t>
      </w:r>
      <w:r w:rsidRPr="004B735B">
        <w:rPr>
          <w:rFonts w:asciiTheme="minorHAnsi" w:hAnsiTheme="minorHAnsi" w:cstheme="minorHAnsi"/>
          <w:u w:val="single"/>
        </w:rPr>
        <w:t>For</w:t>
      </w:r>
      <w:r w:rsidRPr="004B735B">
        <w:rPr>
          <w:rFonts w:asciiTheme="minorHAnsi" w:hAnsiTheme="minorHAnsi" w:cstheme="minorHAnsi"/>
          <w:sz w:val="16"/>
        </w:rPr>
        <w:t xml:space="preserve"> the </w:t>
      </w:r>
      <w:r w:rsidRPr="004B735B">
        <w:rPr>
          <w:rFonts w:asciiTheme="minorHAnsi" w:hAnsiTheme="minorHAnsi" w:cstheme="minorHAnsi"/>
          <w:u w:val="single"/>
        </w:rPr>
        <w:t>reformers</w:t>
      </w:r>
      <w:r w:rsidRPr="004B735B">
        <w:rPr>
          <w:rFonts w:asciiTheme="minorHAnsi" w:hAnsiTheme="minorHAnsi" w:cstheme="minorHAnsi"/>
          <w:sz w:val="16"/>
        </w:rPr>
        <w:t xml:space="preserve"> I know, their </w:t>
      </w:r>
      <w:r w:rsidRPr="004B735B">
        <w:rPr>
          <w:rFonts w:asciiTheme="minorHAnsi" w:hAnsiTheme="minorHAnsi" w:cstheme="minorHAnsi"/>
          <w:u w:val="single"/>
        </w:rPr>
        <w:t xml:space="preserve">focus in education has </w:t>
      </w:r>
      <w:r w:rsidRPr="004B735B">
        <w:rPr>
          <w:rFonts w:asciiTheme="minorHAnsi" w:hAnsiTheme="minorHAnsi" w:cstheme="minorHAnsi"/>
          <w:b/>
          <w:u w:val="single"/>
        </w:rPr>
        <w:t>little to do with</w:t>
      </w:r>
      <w:r w:rsidRPr="004B735B">
        <w:rPr>
          <w:rFonts w:asciiTheme="minorHAnsi" w:hAnsiTheme="minorHAnsi" w:cstheme="minorHAnsi"/>
          <w:sz w:val="16"/>
        </w:rPr>
        <w:t xml:space="preserve"> conservatism or progressivism and the policies they advocate for can’t be cleanly placed into </w:t>
      </w:r>
      <w:r w:rsidRPr="004B735B">
        <w:rPr>
          <w:rFonts w:asciiTheme="minorHAnsi" w:hAnsiTheme="minorHAnsi" w:cstheme="minorHAnsi"/>
          <w:u w:val="single"/>
        </w:rPr>
        <w:t>Democratic or Republican thought silos</w:t>
      </w:r>
      <w:r w:rsidRPr="004B735B">
        <w:rPr>
          <w:rFonts w:asciiTheme="minorHAnsi" w:hAnsiTheme="minorHAnsi" w:cstheme="minorHAnsi"/>
          <w:sz w:val="16"/>
        </w:rPr>
        <w:t xml:space="preserve"> ... Which is to say, </w:t>
      </w:r>
      <w:r w:rsidRPr="004B735B">
        <w:rPr>
          <w:rFonts w:asciiTheme="minorHAnsi" w:hAnsiTheme="minorHAnsi" w:cstheme="minorHAnsi"/>
          <w:u w:val="single"/>
        </w:rPr>
        <w:t>the question we’re asking is how a dramatically larger number of students can have access to</w:t>
      </w:r>
      <w:r w:rsidRPr="004B735B">
        <w:rPr>
          <w:rFonts w:asciiTheme="minorHAnsi" w:hAnsiTheme="minorHAnsi" w:cstheme="minorHAnsi"/>
          <w:sz w:val="16"/>
        </w:rPr>
        <w:t xml:space="preserve"> significantly </w:t>
      </w:r>
      <w:r w:rsidRPr="004B735B">
        <w:rPr>
          <w:rFonts w:asciiTheme="minorHAnsi" w:hAnsiTheme="minorHAnsi" w:cstheme="minorHAnsi"/>
          <w:u w:val="single"/>
        </w:rPr>
        <w:t>greater</w:t>
      </w:r>
      <w:r w:rsidRPr="004B735B">
        <w:rPr>
          <w:rFonts w:asciiTheme="minorHAnsi" w:hAnsiTheme="minorHAnsi" w:cstheme="minorHAnsi"/>
          <w:sz w:val="16"/>
        </w:rPr>
        <w:t xml:space="preserve"> options and </w:t>
      </w:r>
      <w:r w:rsidRPr="004B735B">
        <w:rPr>
          <w:rFonts w:asciiTheme="minorHAnsi" w:hAnsiTheme="minorHAnsi" w:cstheme="minorHAnsi"/>
          <w:u w:val="single"/>
        </w:rPr>
        <w:t xml:space="preserve">opportunity in their lives. That’s a moral question, but </w:t>
      </w:r>
      <w:r w:rsidRPr="004B735B">
        <w:rPr>
          <w:rFonts w:asciiTheme="minorHAnsi" w:hAnsiTheme="minorHAnsi" w:cstheme="minorHAnsi"/>
          <w:b/>
          <w:u w:val="single"/>
        </w:rPr>
        <w:t>not</w:t>
      </w:r>
      <w:r w:rsidRPr="004B735B">
        <w:rPr>
          <w:rFonts w:asciiTheme="minorHAnsi" w:hAnsiTheme="minorHAnsi" w:cstheme="minorHAnsi"/>
          <w:sz w:val="16"/>
        </w:rPr>
        <w:t xml:space="preserve"> necessarily </w:t>
      </w:r>
      <w:r w:rsidRPr="004B735B">
        <w:rPr>
          <w:rFonts w:asciiTheme="minorHAnsi" w:hAnsiTheme="minorHAnsi" w:cstheme="minorHAnsi"/>
          <w:b/>
          <w:u w:val="single"/>
        </w:rPr>
        <w:t>a political one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the political question behind that moral one is </w:t>
      </w:r>
      <w:r w:rsidRPr="004B735B">
        <w:rPr>
          <w:rFonts w:asciiTheme="minorHAnsi" w:hAnsiTheme="minorHAnsi" w:cstheme="minorHAnsi"/>
          <w:b/>
          <w:u w:val="single"/>
        </w:rPr>
        <w:t>relatively manageable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Why shouldn’t progressives</w:t>
      </w:r>
      <w:r w:rsidRPr="004B735B">
        <w:rPr>
          <w:rFonts w:asciiTheme="minorHAnsi" w:hAnsiTheme="minorHAnsi" w:cstheme="minorHAnsi"/>
          <w:u w:val="single"/>
        </w:rPr>
        <w:t xml:space="preserve"> who believe in school choice</w:t>
      </w:r>
      <w:r w:rsidRPr="004B735B">
        <w:rPr>
          <w:rFonts w:asciiTheme="minorHAnsi" w:hAnsiTheme="minorHAnsi" w:cstheme="minorHAnsi"/>
          <w:sz w:val="16"/>
        </w:rPr>
        <w:t xml:space="preserve"> sign up to </w:t>
      </w:r>
      <w:r w:rsidRPr="004B735B">
        <w:rPr>
          <w:rFonts w:asciiTheme="minorHAnsi" w:hAnsiTheme="minorHAnsi" w:cstheme="minorHAnsi"/>
          <w:b/>
          <w:highlight w:val="yellow"/>
          <w:u w:val="single"/>
        </w:rPr>
        <w:t>back</w:t>
      </w:r>
      <w:r w:rsidRPr="004B735B">
        <w:rPr>
          <w:rFonts w:asciiTheme="minorHAnsi" w:hAnsiTheme="minorHAnsi" w:cstheme="minorHAnsi"/>
          <w:u w:val="single"/>
        </w:rPr>
        <w:t xml:space="preserve"> a </w:t>
      </w:r>
      <w:r w:rsidRPr="004B735B">
        <w:rPr>
          <w:rFonts w:asciiTheme="minorHAnsi" w:hAnsiTheme="minorHAnsi" w:cstheme="minorHAnsi"/>
          <w:sz w:val="16"/>
        </w:rPr>
        <w:t xml:space="preserve">hypothetical </w:t>
      </w:r>
      <w:r w:rsidRPr="004B735B">
        <w:rPr>
          <w:rFonts w:asciiTheme="minorHAnsi" w:hAnsiTheme="minorHAnsi" w:cstheme="minorHAnsi"/>
          <w:b/>
          <w:highlight w:val="yellow"/>
          <w:u w:val="single"/>
        </w:rPr>
        <w:t>Trump</w:t>
      </w:r>
      <w:r w:rsidRPr="004B735B">
        <w:rPr>
          <w:rFonts w:asciiTheme="minorHAnsi" w:hAnsiTheme="minorHAnsi" w:cstheme="minorHAnsi"/>
          <w:sz w:val="16"/>
        </w:rPr>
        <w:t xml:space="preserve"> administration </w:t>
      </w:r>
      <w:r w:rsidRPr="004B735B">
        <w:rPr>
          <w:rFonts w:asciiTheme="minorHAnsi" w:hAnsiTheme="minorHAnsi" w:cstheme="minorHAnsi"/>
          <w:b/>
          <w:u w:val="single"/>
        </w:rPr>
        <w:t>proposal to dramatically expand it</w:t>
      </w:r>
      <w:r w:rsidRPr="004B735B">
        <w:rPr>
          <w:rFonts w:asciiTheme="minorHAnsi" w:hAnsiTheme="minorHAnsi" w:cstheme="minorHAnsi"/>
          <w:sz w:val="16"/>
        </w:rPr>
        <w:t xml:space="preserve">? Well, “do it for the kids” is a much more complicated ask than it seems. First of all, most of the old </w:t>
      </w:r>
      <w:r w:rsidRPr="004B735B">
        <w:rPr>
          <w:rFonts w:asciiTheme="minorHAnsi" w:hAnsiTheme="minorHAnsi" w:cstheme="minorHAnsi"/>
          <w:highlight w:val="yellow"/>
          <w:u w:val="single"/>
        </w:rPr>
        <w:t>education reform priorities</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command</w:t>
      </w:r>
      <w:r w:rsidRPr="004B735B">
        <w:rPr>
          <w:rFonts w:asciiTheme="minorHAnsi" w:hAnsiTheme="minorHAnsi" w:cstheme="minorHAnsi"/>
          <w:sz w:val="16"/>
        </w:rPr>
        <w:t xml:space="preserve">ed </w:t>
      </w:r>
      <w:r w:rsidRPr="004B735B">
        <w:rPr>
          <w:rFonts w:asciiTheme="minorHAnsi" w:hAnsiTheme="minorHAnsi" w:cstheme="minorHAnsi"/>
          <w:b/>
          <w:highlight w:val="yellow"/>
          <w:u w:val="single"/>
        </w:rPr>
        <w:t>bipartisan support</w:t>
      </w:r>
      <w:r w:rsidRPr="004B735B">
        <w:rPr>
          <w:rFonts w:asciiTheme="minorHAnsi" w:hAnsiTheme="minorHAnsi" w:cstheme="minorHAnsi"/>
          <w:sz w:val="16"/>
        </w:rPr>
        <w:t xml:space="preserve"> are big, hairy ideas that spark disagreements in the details. For instance, school choice is not a panacea. </w:t>
      </w:r>
      <w:r w:rsidRPr="004B735B">
        <w:rPr>
          <w:rFonts w:asciiTheme="minorHAnsi" w:hAnsiTheme="minorHAnsi" w:cstheme="minorHAnsi"/>
          <w:u w:val="single"/>
        </w:rPr>
        <w:t xml:space="preserve">Well-crafted choice programs can open doors of opportunity for underserved </w:t>
      </w:r>
      <w:r w:rsidRPr="004B735B">
        <w:rPr>
          <w:rStyle w:val="StyleUnderline"/>
          <w:rFonts w:asciiTheme="minorHAnsi" w:hAnsiTheme="minorHAnsi" w:cstheme="minorHAnsi"/>
        </w:rPr>
        <w:t>children. But</w:t>
      </w:r>
      <w:r w:rsidRPr="004B735B">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4B735B">
        <w:rPr>
          <w:rFonts w:asciiTheme="minorHAnsi" w:hAnsiTheme="minorHAnsi" w:cstheme="minorHAnsi"/>
          <w:u w:val="single"/>
        </w:rPr>
        <w:t xml:space="preserve">In Washington, policy wins </w:t>
      </w:r>
      <w:r w:rsidRPr="004B735B">
        <w:rPr>
          <w:rFonts w:asciiTheme="minorHAnsi" w:hAnsiTheme="minorHAnsi" w:cstheme="minorHAnsi"/>
          <w:b/>
          <w:u w:val="single"/>
        </w:rPr>
        <w:t>come at the price of ideological priorities</w:t>
      </w:r>
      <w:r w:rsidRPr="004B735B">
        <w:rPr>
          <w:rFonts w:asciiTheme="minorHAnsi" w:hAnsiTheme="minorHAnsi" w:cstheme="minorHAnsi"/>
          <w:sz w:val="16"/>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w:t>
      </w:r>
      <w:r w:rsidRPr="004B735B">
        <w:rPr>
          <w:rFonts w:asciiTheme="minorHAnsi" w:hAnsiTheme="minorHAnsi" w:cstheme="minorHAnsi"/>
          <w:sz w:val="16"/>
        </w:rPr>
        <w:lastRenderedPageBreak/>
        <w:t xml:space="preserve">only challenge. Trump poses a second challenge for progressive reformers who believe in the promise of charter schools but also work on issues proximate to immigration or civil rights. </w:t>
      </w:r>
      <w:r w:rsidRPr="004B735B">
        <w:rPr>
          <w:rStyle w:val="Emphasis"/>
          <w:rFonts w:asciiTheme="minorHAnsi" w:hAnsiTheme="minorHAnsi" w:cstheme="minorHAnsi"/>
          <w:highlight w:val="yellow"/>
        </w:rPr>
        <w:t>Consider this</w:t>
      </w:r>
      <w:r w:rsidRPr="004B735B">
        <w:rPr>
          <w:rFonts w:asciiTheme="minorHAnsi" w:hAnsiTheme="minorHAnsi" w:cstheme="minorHAnsi"/>
          <w:sz w:val="16"/>
        </w:rPr>
        <w:t xml:space="preserve"> relatively </w:t>
      </w:r>
      <w:r w:rsidRPr="004B735B">
        <w:rPr>
          <w:rFonts w:asciiTheme="minorHAnsi" w:hAnsiTheme="minorHAnsi" w:cstheme="minorHAnsi"/>
          <w:u w:val="single"/>
        </w:rPr>
        <w:t>likely scenario</w:t>
      </w:r>
      <w:r w:rsidRPr="004B735B">
        <w:rPr>
          <w:rFonts w:asciiTheme="minorHAnsi" w:hAnsiTheme="minorHAnsi" w:cstheme="minorHAnsi"/>
          <w:sz w:val="16"/>
        </w:rPr>
        <w:t xml:space="preserve">: the </w:t>
      </w:r>
      <w:r w:rsidRPr="004B735B">
        <w:rPr>
          <w:rStyle w:val="Emphasis"/>
          <w:rFonts w:asciiTheme="minorHAnsi" w:hAnsiTheme="minorHAnsi" w:cstheme="minorHAnsi"/>
          <w:highlight w:val="yellow"/>
        </w:rPr>
        <w:t>Trump</w:t>
      </w:r>
      <w:r w:rsidRPr="004B735B">
        <w:rPr>
          <w:rFonts w:asciiTheme="minorHAnsi" w:hAnsiTheme="minorHAnsi" w:cstheme="minorHAnsi"/>
          <w:sz w:val="16"/>
        </w:rPr>
        <w:t xml:space="preserve"> administration </w:t>
      </w:r>
      <w:r w:rsidRPr="004B735B">
        <w:rPr>
          <w:rFonts w:asciiTheme="minorHAnsi" w:hAnsiTheme="minorHAnsi" w:cstheme="minorHAnsi"/>
          <w:u w:val="single"/>
        </w:rPr>
        <w:t>moves forward with its regularly</w:t>
      </w:r>
      <w:r w:rsidRPr="004B735B">
        <w:rPr>
          <w:rFonts w:asciiTheme="minorHAnsi" w:hAnsiTheme="minorHAnsi" w:cstheme="minorHAnsi"/>
          <w:sz w:val="16"/>
        </w:rPr>
        <w:t xml:space="preserve"> reiterated </w:t>
      </w:r>
      <w:r w:rsidRPr="004B735B">
        <w:rPr>
          <w:rFonts w:asciiTheme="minorHAnsi" w:hAnsiTheme="minorHAnsi" w:cstheme="minorHAnsi"/>
          <w:highlight w:val="yellow"/>
          <w:u w:val="single"/>
        </w:rPr>
        <w:t xml:space="preserve">plans to </w:t>
      </w:r>
      <w:r w:rsidRPr="004B735B">
        <w:rPr>
          <w:rFonts w:asciiTheme="minorHAnsi" w:hAnsiTheme="minorHAnsi" w:cstheme="minorHAnsi"/>
          <w:b/>
          <w:highlight w:val="yellow"/>
          <w:u w:val="single"/>
        </w:rPr>
        <w:t>deport millions</w:t>
      </w:r>
      <w:r w:rsidRPr="004B735B">
        <w:rPr>
          <w:rFonts w:asciiTheme="minorHAnsi" w:hAnsiTheme="minorHAnsi" w:cstheme="minorHAnsi"/>
          <w:b/>
          <w:u w:val="single"/>
        </w:rPr>
        <w:t xml:space="preserve"> of undocumented immigrants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begins proceedings to </w:t>
      </w:r>
      <w:r w:rsidRPr="004B735B">
        <w:rPr>
          <w:rFonts w:asciiTheme="minorHAnsi" w:hAnsiTheme="minorHAnsi" w:cstheme="minorHAnsi"/>
          <w:b/>
          <w:highlight w:val="yellow"/>
          <w:u w:val="single"/>
        </w:rPr>
        <w:t>close the border to Muslims</w:t>
      </w:r>
      <w:r w:rsidRPr="004B735B">
        <w:rPr>
          <w:rFonts w:asciiTheme="minorHAnsi" w:hAnsiTheme="minorHAnsi" w:cstheme="minorHAnsi"/>
          <w:sz w:val="16"/>
        </w:rPr>
        <w:t xml:space="preserve">. Meanwhile, </w:t>
      </w:r>
      <w:r w:rsidRPr="004B735B">
        <w:rPr>
          <w:rFonts w:asciiTheme="minorHAnsi" w:hAnsiTheme="minorHAnsi" w:cstheme="minorHAnsi"/>
          <w:u w:val="single"/>
        </w:rPr>
        <w:t>his D</w:t>
      </w:r>
      <w:r w:rsidRPr="004B735B">
        <w:rPr>
          <w:rFonts w:asciiTheme="minorHAnsi" w:hAnsiTheme="minorHAnsi" w:cstheme="minorHAnsi"/>
          <w:sz w:val="16"/>
        </w:rPr>
        <w:t xml:space="preserve">epartment </w:t>
      </w:r>
      <w:r w:rsidRPr="004B735B">
        <w:rPr>
          <w:rFonts w:asciiTheme="minorHAnsi" w:hAnsiTheme="minorHAnsi" w:cstheme="minorHAnsi"/>
          <w:u w:val="single"/>
        </w:rPr>
        <w:t>o</w:t>
      </w:r>
      <w:r w:rsidRPr="004B735B">
        <w:rPr>
          <w:rFonts w:asciiTheme="minorHAnsi" w:hAnsiTheme="minorHAnsi" w:cstheme="minorHAnsi"/>
          <w:sz w:val="16"/>
        </w:rPr>
        <w:t xml:space="preserve">f </w:t>
      </w:r>
      <w:r w:rsidRPr="004B735B">
        <w:rPr>
          <w:rFonts w:asciiTheme="minorHAnsi" w:hAnsiTheme="minorHAnsi" w:cstheme="minorHAnsi"/>
          <w:u w:val="single"/>
        </w:rPr>
        <w:t>E</w:t>
      </w:r>
      <w:r w:rsidRPr="004B735B">
        <w:rPr>
          <w:rFonts w:asciiTheme="minorHAnsi" w:hAnsiTheme="minorHAnsi" w:cstheme="minorHAnsi"/>
          <w:sz w:val="16"/>
        </w:rPr>
        <w:t xml:space="preserve">ducation </w:t>
      </w:r>
      <w:r w:rsidRPr="004B735B">
        <w:rPr>
          <w:rFonts w:asciiTheme="minorHAnsi" w:hAnsiTheme="minorHAnsi" w:cstheme="minorHAnsi"/>
          <w:u w:val="single"/>
        </w:rPr>
        <w:t>announces plans to establish</w:t>
      </w:r>
      <w:r w:rsidRPr="004B735B">
        <w:rPr>
          <w:rFonts w:asciiTheme="minorHAnsi" w:hAnsiTheme="minorHAnsi" w:cstheme="minorHAnsi"/>
          <w:sz w:val="16"/>
        </w:rPr>
        <w:t xml:space="preserve"> a large </w:t>
      </w:r>
      <w:r w:rsidRPr="004B735B">
        <w:rPr>
          <w:rFonts w:asciiTheme="minorHAnsi" w:hAnsiTheme="minorHAnsi" w:cstheme="minorHAnsi"/>
          <w:u w:val="single"/>
        </w:rPr>
        <w:t>federal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with billions</w:t>
      </w:r>
      <w:r w:rsidRPr="004B735B">
        <w:rPr>
          <w:rFonts w:asciiTheme="minorHAnsi" w:hAnsiTheme="minorHAnsi" w:cstheme="minorHAnsi"/>
          <w:sz w:val="16"/>
        </w:rPr>
        <w:t xml:space="preserve"> of dollars </w:t>
      </w:r>
      <w:r w:rsidRPr="004B735B">
        <w:rPr>
          <w:rFonts w:asciiTheme="minorHAnsi" w:hAnsiTheme="minorHAnsi" w:cstheme="minorHAnsi"/>
          <w:u w:val="single"/>
        </w:rPr>
        <w:t>available to states who expand their charter school sectors</w:t>
      </w:r>
      <w:r w:rsidRPr="004B735B">
        <w:rPr>
          <w:rFonts w:asciiTheme="minorHAnsi" w:hAnsiTheme="minorHAnsi" w:cstheme="minorHAnsi"/>
          <w:sz w:val="16"/>
        </w:rPr>
        <w:t xml:space="preserve">. For the purposes of argument, however unlikely it might be, </w:t>
      </w:r>
      <w:r w:rsidRPr="004B735B">
        <w:rPr>
          <w:rFonts w:asciiTheme="minorHAnsi" w:hAnsiTheme="minorHAnsi" w:cstheme="minorHAnsi"/>
          <w:u w:val="single"/>
        </w:rPr>
        <w:t>let’s assume</w:t>
      </w:r>
      <w:r w:rsidRPr="004B735B">
        <w:rPr>
          <w:rFonts w:asciiTheme="minorHAnsi" w:hAnsiTheme="minorHAnsi" w:cstheme="minorHAnsi"/>
          <w:sz w:val="16"/>
        </w:rPr>
        <w:t xml:space="preserve"> that </w:t>
      </w:r>
      <w:r w:rsidRPr="004B735B">
        <w:rPr>
          <w:rFonts w:asciiTheme="minorHAnsi" w:hAnsiTheme="minorHAnsi" w:cstheme="minorHAnsi"/>
          <w:u w:val="single"/>
        </w:rPr>
        <w:t>the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includes</w:t>
      </w:r>
      <w:r w:rsidRPr="004B735B">
        <w:rPr>
          <w:rFonts w:asciiTheme="minorHAnsi" w:hAnsiTheme="minorHAnsi" w:cstheme="minorHAnsi"/>
          <w:sz w:val="16"/>
        </w:rPr>
        <w:t xml:space="preserve"> significant </w:t>
      </w:r>
      <w:r w:rsidRPr="004B735B">
        <w:rPr>
          <w:rFonts w:asciiTheme="minorHAnsi" w:hAnsiTheme="minorHAnsi" w:cstheme="minorHAnsi"/>
          <w:u w:val="single"/>
        </w:rPr>
        <w:t>accountability measures that</w:t>
      </w:r>
      <w:r w:rsidRPr="004B735B">
        <w:rPr>
          <w:rFonts w:asciiTheme="minorHAnsi" w:hAnsiTheme="minorHAnsi" w:cstheme="minorHAnsi"/>
          <w:sz w:val="16"/>
        </w:rPr>
        <w:t xml:space="preserve"> would </w:t>
      </w:r>
      <w:r w:rsidRPr="004B735B">
        <w:rPr>
          <w:rFonts w:asciiTheme="minorHAnsi" w:hAnsiTheme="minorHAnsi" w:cstheme="minorHAnsi"/>
          <w:u w:val="single"/>
        </w:rPr>
        <w:t>increase the chance that the program helps underserved children</w:t>
      </w:r>
      <w:r w:rsidRPr="004B735B">
        <w:rPr>
          <w:rFonts w:asciiTheme="minorHAnsi" w:hAnsiTheme="minorHAnsi" w:cstheme="minorHAnsi"/>
          <w:sz w:val="16"/>
        </w:rPr>
        <w:t xml:space="preserve">. Progressive </w:t>
      </w:r>
      <w:r w:rsidRPr="004B735B">
        <w:rPr>
          <w:rStyle w:val="Emphasis"/>
          <w:rFonts w:asciiTheme="minorHAnsi" w:hAnsiTheme="minorHAnsi" w:cstheme="minorHAnsi"/>
          <w:highlight w:val="yellow"/>
        </w:rPr>
        <w:t>education reformers</w:t>
      </w:r>
      <w:r w:rsidRPr="004B735B">
        <w:rPr>
          <w:rStyle w:val="Emphasis"/>
          <w:rFonts w:asciiTheme="minorHAnsi" w:hAnsiTheme="minorHAnsi" w:cstheme="minorHAnsi"/>
        </w:rPr>
        <w:t xml:space="preserve"> </w:t>
      </w:r>
      <w:r w:rsidRPr="004B735B">
        <w:rPr>
          <w:rFonts w:asciiTheme="minorHAnsi" w:hAnsiTheme="minorHAnsi" w:cstheme="minorHAnsi"/>
          <w:u w:val="single"/>
        </w:rPr>
        <w:t>eager to have more high-quality school options</w:t>
      </w:r>
      <w:r w:rsidRPr="004B735B">
        <w:rPr>
          <w:rFonts w:asciiTheme="minorHAnsi" w:hAnsiTheme="minorHAnsi" w:cstheme="minorHAnsi"/>
          <w:sz w:val="16"/>
        </w:rPr>
        <w:t xml:space="preserve"> available for these kids </w:t>
      </w:r>
      <w:r w:rsidRPr="004B735B">
        <w:rPr>
          <w:rStyle w:val="Emphasis"/>
          <w:rFonts w:asciiTheme="minorHAnsi" w:hAnsiTheme="minorHAnsi" w:cstheme="minorHAnsi"/>
          <w:highlight w:val="yellow"/>
        </w:rPr>
        <w:t>would clearly be tempted</w:t>
      </w:r>
      <w:r w:rsidRPr="004B735B">
        <w:rPr>
          <w:rFonts w:asciiTheme="minorHAnsi" w:hAnsiTheme="minorHAnsi" w:cstheme="minorHAnsi"/>
          <w:b/>
          <w:u w:val="single"/>
        </w:rPr>
        <w:t xml:space="preserve"> to support</w:t>
      </w:r>
      <w:r w:rsidRPr="004B735B">
        <w:rPr>
          <w:rFonts w:asciiTheme="minorHAnsi" w:hAnsiTheme="minorHAnsi" w:cstheme="minorHAnsi"/>
          <w:u w:val="single"/>
        </w:rPr>
        <w:t xml:space="preserve"> such a proposal</w:t>
      </w:r>
      <w:r w:rsidRPr="004B735B">
        <w:rPr>
          <w:rFonts w:asciiTheme="minorHAnsi" w:hAnsiTheme="minorHAnsi" w:cstheme="minorHAnsi"/>
          <w:sz w:val="16"/>
        </w:rPr>
        <w:t xml:space="preserve">. And yet, </w:t>
      </w:r>
      <w:r w:rsidRPr="004B735B">
        <w:rPr>
          <w:rStyle w:val="Emphasis"/>
          <w:rFonts w:asciiTheme="minorHAnsi" w:hAnsiTheme="minorHAnsi" w:cstheme="minorHAnsi"/>
          <w:highlight w:val="yellow"/>
        </w:rPr>
        <w:t>any</w:t>
      </w:r>
      <w:r w:rsidRPr="004B735B">
        <w:rPr>
          <w:rFonts w:asciiTheme="minorHAnsi" w:hAnsiTheme="minorHAnsi" w:cstheme="minorHAnsi"/>
          <w:highlight w:val="yellow"/>
          <w:u w:val="single"/>
        </w:rPr>
        <w:t xml:space="preserve"> engagement on </w:t>
      </w:r>
      <w:r w:rsidRPr="004B735B">
        <w:rPr>
          <w:rStyle w:val="Emphasis"/>
          <w:rFonts w:asciiTheme="minorHAnsi" w:hAnsiTheme="minorHAnsi" w:cstheme="minorHAnsi"/>
          <w:highlight w:val="yellow"/>
        </w:rPr>
        <w:t>this</w:t>
      </w:r>
      <w:r w:rsidRPr="004B735B">
        <w:rPr>
          <w:rFonts w:asciiTheme="minorHAnsi" w:hAnsiTheme="minorHAnsi" w:cstheme="minorHAnsi"/>
          <w:highlight w:val="yellow"/>
          <w:u w:val="single"/>
        </w:rPr>
        <w:t xml:space="preserve"> would</w:t>
      </w:r>
      <w:r w:rsidRPr="004B735B">
        <w:rPr>
          <w:rFonts w:asciiTheme="minorHAnsi" w:hAnsiTheme="minorHAnsi" w:cstheme="minorHAnsi"/>
          <w:sz w:val="16"/>
        </w:rPr>
        <w:t xml:space="preserve"> also </w:t>
      </w:r>
      <w:r w:rsidRPr="004B735B">
        <w:rPr>
          <w:rFonts w:asciiTheme="minorHAnsi" w:hAnsiTheme="minorHAnsi" w:cstheme="minorHAnsi"/>
          <w:highlight w:val="yellow"/>
          <w:u w:val="single"/>
        </w:rPr>
        <w:t xml:space="preserve">be a </w:t>
      </w:r>
      <w:r w:rsidRPr="004B735B">
        <w:rPr>
          <w:rFonts w:asciiTheme="minorHAnsi" w:hAnsiTheme="minorHAnsi" w:cstheme="minorHAnsi"/>
          <w:b/>
          <w:highlight w:val="yellow"/>
          <w:u w:val="single"/>
        </w:rPr>
        <w:t>tacit normalization of</w:t>
      </w:r>
      <w:r w:rsidRPr="004B735B">
        <w:rPr>
          <w:rFonts w:asciiTheme="minorHAnsi" w:hAnsiTheme="minorHAnsi" w:cstheme="minorHAnsi"/>
          <w:sz w:val="16"/>
        </w:rPr>
        <w:t xml:space="preserve"> the extraordinary damage that </w:t>
      </w:r>
      <w:r w:rsidRPr="004B735B">
        <w:rPr>
          <w:rFonts w:asciiTheme="minorHAnsi" w:hAnsiTheme="minorHAnsi" w:cstheme="minorHAnsi"/>
          <w:b/>
          <w:highlight w:val="yellow"/>
          <w:u w:val="single"/>
        </w:rPr>
        <w:t>Trump’s immigration proposals</w:t>
      </w:r>
      <w:r w:rsidRPr="004B735B">
        <w:rPr>
          <w:rFonts w:asciiTheme="minorHAnsi" w:hAnsiTheme="minorHAnsi" w:cstheme="minorHAnsi"/>
          <w:sz w:val="16"/>
        </w:rPr>
        <w:t xml:space="preserve"> are likely to do to U.S. politics, governance and civil society. </w:t>
      </w:r>
      <w:r w:rsidRPr="004B735B">
        <w:rPr>
          <w:rFonts w:asciiTheme="minorHAnsi" w:hAnsiTheme="minorHAnsi" w:cstheme="minorHAnsi"/>
          <w:highlight w:val="yellow"/>
          <w:u w:val="single"/>
        </w:rPr>
        <w:t>Civil rights organizations</w:t>
      </w:r>
      <w:r w:rsidRPr="004B735B">
        <w:rPr>
          <w:rFonts w:asciiTheme="minorHAnsi" w:hAnsiTheme="minorHAnsi" w:cstheme="minorHAnsi"/>
          <w:u w:val="single"/>
        </w:rPr>
        <w:t xml:space="preserve"> sympathetic to education reform </w:t>
      </w:r>
      <w:r w:rsidRPr="004B735B">
        <w:rPr>
          <w:rFonts w:asciiTheme="minorHAnsi" w:hAnsiTheme="minorHAnsi" w:cstheme="minorHAnsi"/>
          <w:highlight w:val="yellow"/>
          <w:u w:val="single"/>
        </w:rPr>
        <w:t>would be</w:t>
      </w:r>
      <w:r w:rsidRPr="004B735B">
        <w:rPr>
          <w:rFonts w:asciiTheme="minorHAnsi" w:hAnsiTheme="minorHAnsi" w:cstheme="minorHAnsi"/>
          <w:sz w:val="16"/>
        </w:rPr>
        <w:t xml:space="preserve"> understandably </w:t>
      </w:r>
      <w:r w:rsidRPr="004B735B">
        <w:rPr>
          <w:rFonts w:asciiTheme="minorHAnsi" w:hAnsiTheme="minorHAnsi" w:cstheme="minorHAnsi"/>
          <w:highlight w:val="yellow"/>
          <w:u w:val="single"/>
        </w:rPr>
        <w:t>confused to find</w:t>
      </w:r>
      <w:r w:rsidRPr="004B735B">
        <w:rPr>
          <w:rFonts w:asciiTheme="minorHAnsi" w:hAnsiTheme="minorHAnsi" w:cstheme="minorHAnsi"/>
          <w:sz w:val="16"/>
        </w:rPr>
        <w:t xml:space="preserve"> progressive </w:t>
      </w:r>
      <w:r w:rsidRPr="003C29B6">
        <w:rPr>
          <w:rFonts w:asciiTheme="minorHAnsi" w:hAnsiTheme="minorHAnsi" w:cstheme="minorHAnsi"/>
          <w:highlight w:val="yellow"/>
          <w:u w:val="single"/>
        </w:rPr>
        <w:t xml:space="preserve">allies </w:t>
      </w:r>
      <w:r w:rsidRPr="003C29B6">
        <w:rPr>
          <w:rStyle w:val="Emphasis"/>
          <w:highlight w:val="yellow"/>
        </w:rPr>
        <w:t>denouncing Trump</w:t>
      </w:r>
      <w:r w:rsidRPr="004B735B">
        <w:rPr>
          <w:rFonts w:asciiTheme="minorHAnsi" w:hAnsiTheme="minorHAnsi" w:cstheme="minorHAnsi"/>
          <w:u w:val="single"/>
        </w:rPr>
        <w:t>’s</w:t>
      </w:r>
      <w:r w:rsidRPr="004B735B">
        <w:rPr>
          <w:rFonts w:asciiTheme="minorHAnsi" w:hAnsiTheme="minorHAnsi" w:cstheme="minorHAnsi"/>
          <w:sz w:val="16"/>
        </w:rPr>
        <w:t xml:space="preserve"> radical </w:t>
      </w:r>
      <w:r w:rsidRPr="004B735B">
        <w:rPr>
          <w:rFonts w:asciiTheme="minorHAnsi" w:hAnsiTheme="minorHAnsi" w:cstheme="minorHAnsi"/>
          <w:u w:val="single"/>
        </w:rPr>
        <w:t xml:space="preserve">immigration policies </w:t>
      </w:r>
      <w:r w:rsidRPr="003C29B6">
        <w:rPr>
          <w:rStyle w:val="Emphasis"/>
          <w:highlight w:val="yellow"/>
        </w:rPr>
        <w:t>while assisting his administration’s work on education. Is it worth</w:t>
      </w:r>
      <w:r w:rsidRPr="004B735B">
        <w:rPr>
          <w:rStyle w:val="Emphasis"/>
          <w:rFonts w:asciiTheme="minorHAnsi" w:hAnsiTheme="minorHAnsi" w:cstheme="minorHAnsi"/>
          <w:highlight w:val="yellow"/>
        </w:rPr>
        <w:t xml:space="preserve"> it to move a few education reform priorities if those efforts permanently cost progressive reformers their existing networks of allies and supporters</w:t>
      </w:r>
      <w:r w:rsidRPr="004B735B">
        <w:rPr>
          <w:rFonts w:asciiTheme="minorHAnsi" w:hAnsiTheme="minorHAnsi" w:cstheme="minorHAnsi"/>
          <w:sz w:val="16"/>
        </w:rPr>
        <w:t>? Are short-term reform goals worth that sort of long-term detonation of political capital? “</w:t>
      </w:r>
      <w:r w:rsidRPr="004B735B">
        <w:rPr>
          <w:rFonts w:asciiTheme="minorHAnsi" w:hAnsiTheme="minorHAnsi" w:cstheme="minorHAnsi"/>
          <w:highlight w:val="yellow"/>
          <w:u w:val="single"/>
        </w:rPr>
        <w:t>Trump</w:t>
      </w:r>
      <w:r w:rsidRPr="003C29B6">
        <w:rPr>
          <w:rFonts w:asciiTheme="minorHAnsi" w:hAnsiTheme="minorHAnsi" w:cstheme="minorHAnsi"/>
          <w:u w:val="single"/>
        </w:rPr>
        <w:t xml:space="preserve"> has acted in</w:t>
      </w:r>
      <w:r w:rsidRPr="003C29B6">
        <w:rPr>
          <w:rFonts w:asciiTheme="minorHAnsi" w:hAnsiTheme="minorHAnsi" w:cstheme="minorHAnsi"/>
          <w:sz w:val="16"/>
        </w:rPr>
        <w:t xml:space="preserve"> a whole</w:t>
      </w:r>
      <w:r w:rsidRPr="004B735B">
        <w:rPr>
          <w:rFonts w:asciiTheme="minorHAnsi" w:hAnsiTheme="minorHAnsi" w:cstheme="minorHAnsi"/>
          <w:sz w:val="16"/>
        </w:rPr>
        <w:t xml:space="preserve"> variety of </w:t>
      </w:r>
      <w:r w:rsidRPr="004B735B">
        <w:rPr>
          <w:rFonts w:asciiTheme="minorHAnsi" w:hAnsiTheme="minorHAnsi" w:cstheme="minorHAnsi"/>
          <w:u w:val="single"/>
        </w:rPr>
        <w:t>bigoted ways</w:t>
      </w:r>
      <w:r w:rsidRPr="004B735B">
        <w:rPr>
          <w:rFonts w:asciiTheme="minorHAnsi" w:hAnsiTheme="minorHAnsi" w:cstheme="minorHAnsi"/>
          <w:sz w:val="16"/>
        </w:rPr>
        <w:t xml:space="preserve">,” says Jeffries. “It makes it much harder for people to work with him. A great many of </w:t>
      </w:r>
      <w:r w:rsidRPr="004B735B">
        <w:rPr>
          <w:rFonts w:asciiTheme="minorHAnsi" w:hAnsiTheme="minorHAnsi" w:cstheme="minorHAnsi"/>
          <w:u w:val="single"/>
        </w:rPr>
        <w:t xml:space="preserve">his </w:t>
      </w:r>
      <w:r w:rsidRPr="004B735B">
        <w:rPr>
          <w:rFonts w:asciiTheme="minorHAnsi" w:hAnsiTheme="minorHAnsi" w:cstheme="minorHAnsi"/>
          <w:highlight w:val="yellow"/>
          <w:u w:val="single"/>
        </w:rPr>
        <w:t>policies</w:t>
      </w:r>
      <w:r w:rsidRPr="004B735B">
        <w:rPr>
          <w:rFonts w:asciiTheme="minorHAnsi" w:hAnsiTheme="minorHAnsi" w:cstheme="minorHAnsi"/>
          <w:sz w:val="16"/>
        </w:rPr>
        <w:t xml:space="preserve"> — not only his rhetoric — </w:t>
      </w:r>
      <w:r w:rsidRPr="003C29B6">
        <w:rPr>
          <w:rFonts w:asciiTheme="minorHAnsi" w:hAnsiTheme="minorHAnsi" w:cstheme="minorHAnsi"/>
          <w:highlight w:val="yellow"/>
          <w:u w:val="single"/>
        </w:rPr>
        <w:t xml:space="preserve">are </w:t>
      </w:r>
      <w:r w:rsidRPr="003C29B6">
        <w:rPr>
          <w:rFonts w:asciiTheme="minorHAnsi" w:hAnsiTheme="minorHAnsi" w:cstheme="minorHAnsi"/>
          <w:b/>
          <w:highlight w:val="yellow"/>
          <w:u w:val="single"/>
        </w:rPr>
        <w:t>xenophobic</w:t>
      </w:r>
      <w:r w:rsidRPr="004B735B">
        <w:rPr>
          <w:rFonts w:asciiTheme="minorHAnsi" w:hAnsiTheme="minorHAnsi" w:cstheme="minorHAnsi"/>
          <w:u w:val="single"/>
        </w:rPr>
        <w:t xml:space="preserve">, are </w:t>
      </w:r>
      <w:proofErr w:type="spellStart"/>
      <w:r w:rsidRPr="004B735B">
        <w:rPr>
          <w:rFonts w:asciiTheme="minorHAnsi" w:hAnsiTheme="minorHAnsi" w:cstheme="minorHAnsi"/>
          <w:b/>
          <w:highlight w:val="yellow"/>
          <w:u w:val="single"/>
        </w:rPr>
        <w:t>Islamophobic</w:t>
      </w:r>
      <w:proofErr w:type="spellEnd"/>
      <w:r w:rsidRPr="004B735B">
        <w:rPr>
          <w:rFonts w:asciiTheme="minorHAnsi" w:hAnsiTheme="minorHAnsi" w:cstheme="minorHAnsi"/>
          <w:sz w:val="16"/>
        </w:rPr>
        <w:t xml:space="preserve"> ... he’s said things that are </w:t>
      </w:r>
      <w:r w:rsidRPr="004B735B">
        <w:rPr>
          <w:rFonts w:asciiTheme="minorHAnsi" w:hAnsiTheme="minorHAnsi" w:cstheme="minorHAnsi"/>
          <w:b/>
          <w:highlight w:val="yellow"/>
          <w:u w:val="single"/>
        </w:rPr>
        <w:t>misogynistic</w:t>
      </w:r>
      <w:r w:rsidRPr="004B735B">
        <w:rPr>
          <w:rFonts w:asciiTheme="minorHAnsi" w:hAnsiTheme="minorHAnsi" w:cstheme="minorHAnsi"/>
          <w:sz w:val="16"/>
        </w:rPr>
        <w:t xml:space="preserve">, that are </w:t>
      </w:r>
      <w:r w:rsidRPr="004B735B">
        <w:rPr>
          <w:rFonts w:asciiTheme="minorHAnsi" w:hAnsiTheme="minorHAnsi" w:cstheme="minorHAnsi"/>
          <w:b/>
          <w:highlight w:val="yellow"/>
          <w:u w:val="single"/>
        </w:rPr>
        <w:t>racially insensitive</w:t>
      </w:r>
      <w:r w:rsidRPr="004B735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w:t>
      </w:r>
      <w:proofErr w:type="spellStart"/>
      <w:r w:rsidRPr="004B735B">
        <w:rPr>
          <w:rFonts w:asciiTheme="minorHAnsi" w:hAnsiTheme="minorHAnsi" w:cstheme="minorHAnsi"/>
          <w:sz w:val="16"/>
        </w:rPr>
        <w:t>NeverTrump</w:t>
      </w:r>
      <w:proofErr w:type="spellEnd"/>
      <w:r w:rsidRPr="004B735B">
        <w:rPr>
          <w:rFonts w:asciiTheme="minorHAnsi" w:hAnsiTheme="minorHAnsi" w:cstheme="minorHAnsi"/>
          <w:sz w:val="16"/>
        </w:rPr>
        <w:t xml:space="preserve"> fellow-travelers. They shouldn’t be surprised if progressive reformers balk at helping Trump’s abhorrent behavior soak into American politics and governance.</w:t>
      </w:r>
    </w:p>
    <w:p w:rsidR="00731710" w:rsidRDefault="00731710" w:rsidP="00731710">
      <w:pPr>
        <w:pStyle w:val="Heading4"/>
      </w:pPr>
      <w:r>
        <w:t xml:space="preserve">Challenging institutional racism is a prior ethical question </w:t>
      </w:r>
    </w:p>
    <w:p w:rsidR="00731710" w:rsidRPr="00E446E6" w:rsidRDefault="00731710" w:rsidP="00731710">
      <w:r w:rsidRPr="00382B4F">
        <w:rPr>
          <w:rStyle w:val="Style13ptBold"/>
        </w:rPr>
        <w:t>Memmi, 2k</w:t>
      </w:r>
      <w:r>
        <w:t xml:space="preserve"> --- Professor Emeritus of Sociology @ U of Paris, </w:t>
      </w:r>
      <w:proofErr w:type="spellStart"/>
      <w:r>
        <w:t>Naiteire</w:t>
      </w:r>
      <w:proofErr w:type="spellEnd"/>
      <w:r>
        <w:t xml:space="preserve"> (Albert, </w:t>
      </w:r>
      <w:r w:rsidRPr="00FB6716">
        <w:t>Racism, Translate</w:t>
      </w:r>
      <w:r>
        <w:t xml:space="preserve">d by Steve </w:t>
      </w:r>
      <w:proofErr w:type="spellStart"/>
      <w:r>
        <w:t>Martinot</w:t>
      </w:r>
      <w:proofErr w:type="spellEnd"/>
      <w:r>
        <w:t>, p. 163-165)</w:t>
      </w:r>
    </w:p>
    <w:p w:rsidR="00731710" w:rsidRDefault="00731710" w:rsidP="00731710">
      <w:r w:rsidRPr="00731710">
        <w:rPr>
          <w:rStyle w:val="StyleUnderline"/>
          <w:highlight w:val="yellow"/>
        </w:rPr>
        <w:t>The struggle against racism will be</w:t>
      </w:r>
      <w:r w:rsidRPr="00250158">
        <w:rPr>
          <w:rStyle w:val="StyleUnderline"/>
        </w:rPr>
        <w:t xml:space="preserve"> long, difficult, </w:t>
      </w:r>
      <w:r w:rsidRPr="00731710">
        <w:rPr>
          <w:rStyle w:val="StyleUnderline"/>
          <w:highlight w:val="yellow"/>
        </w:rPr>
        <w:t>without intermission</w:t>
      </w:r>
      <w:r w:rsidRPr="00250158">
        <w:rPr>
          <w:rStyle w:val="StyleUnderline"/>
        </w:rPr>
        <w:t>, without remission, probably never achieved</w:t>
      </w:r>
      <w:r w:rsidRPr="00250158">
        <w:rPr>
          <w:sz w:val="16"/>
        </w:rPr>
        <w:t xml:space="preserve">. Yet, </w:t>
      </w:r>
      <w:r w:rsidRPr="00250158">
        <w:rPr>
          <w:rStyle w:val="Emphasis"/>
        </w:rPr>
        <w:t>for this very reason,</w:t>
      </w:r>
      <w:r w:rsidRPr="00250158">
        <w:rPr>
          <w:sz w:val="16"/>
          <w:szCs w:val="16"/>
        </w:rPr>
        <w:t xml:space="preserve"> </w:t>
      </w:r>
      <w:r w:rsidRPr="00731710">
        <w:rPr>
          <w:rStyle w:val="Emphasis"/>
          <w:highlight w:val="yellow"/>
        </w:rPr>
        <w:t>it is a struggle to be undertaken without</w:t>
      </w:r>
      <w:r w:rsidRPr="00250158">
        <w:rPr>
          <w:rStyle w:val="Emphasis"/>
        </w:rPr>
        <w:t xml:space="preserve"> surcease and without </w:t>
      </w:r>
      <w:r w:rsidRPr="00731710">
        <w:rPr>
          <w:rStyle w:val="Emphasis"/>
          <w:highlight w:val="yellow"/>
        </w:rPr>
        <w:t>concessions</w:t>
      </w:r>
      <w:r w:rsidRPr="00250158">
        <w:rPr>
          <w:rStyle w:val="Emphasis"/>
        </w:rPr>
        <w:t xml:space="preserve">. </w:t>
      </w:r>
      <w:r w:rsidRPr="00250158">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w:t>
      </w:r>
      <w:r w:rsidRPr="00731710">
        <w:rPr>
          <w:rStyle w:val="StyleUnderline"/>
          <w:highlight w:val="yellow"/>
        </w:rPr>
        <w:t xml:space="preserve">To accept the racist universe to the </w:t>
      </w:r>
      <w:r w:rsidRPr="00731710">
        <w:rPr>
          <w:rStyle w:val="Emphasis"/>
          <w:highlight w:val="yellow"/>
        </w:rPr>
        <w:t>slightest degree</w:t>
      </w:r>
      <w:r w:rsidRPr="00250158">
        <w:rPr>
          <w:rStyle w:val="StyleUnderline"/>
        </w:rPr>
        <w:t xml:space="preserve"> is to endorse fear, injustice, and violence. It is to accept the persistence of the dark history in which we still largely live. </w:t>
      </w:r>
      <w:r w:rsidRPr="00250158">
        <w:rPr>
          <w:rStyle w:val="Emphasis"/>
        </w:rPr>
        <w:t xml:space="preserve">it is </w:t>
      </w:r>
      <w:r w:rsidRPr="00731710">
        <w:rPr>
          <w:rStyle w:val="Emphasis"/>
          <w:highlight w:val="yellow"/>
        </w:rPr>
        <w:t>to agree that the outsider will always be a possible victim</w:t>
      </w:r>
      <w:r w:rsidRPr="00250158">
        <w:rPr>
          <w:rStyle w:val="StyleUnderline"/>
        </w:rPr>
        <w:t xml:space="preserve"> (and which man is not himself an outsider relative to someone else?. Racism illustrates</w:t>
      </w:r>
      <w:r w:rsidRPr="00250158">
        <w:rPr>
          <w:sz w:val="16"/>
          <w:lang w:val="x-none" w:eastAsia="x-none"/>
        </w:rPr>
        <w:t xml:space="preserve">, in sum, </w:t>
      </w:r>
      <w:r w:rsidRPr="00250158">
        <w:rPr>
          <w:rStyle w:val="StyleUnderline"/>
        </w:rPr>
        <w:t>the inevitable negativity of the condition of the dominated that is, it illuminates in a certain sense the entire human condition.</w:t>
      </w:r>
      <w:r w:rsidRPr="00250158">
        <w:rPr>
          <w:sz w:val="16"/>
          <w:lang w:val="x-none" w:eastAsia="x-none"/>
        </w:rPr>
        <w:t xml:space="preserve"> </w:t>
      </w:r>
      <w:r w:rsidRPr="00250158">
        <w:rPr>
          <w:rStyle w:val="StyleUnderline"/>
        </w:rPr>
        <w:t xml:space="preserve">The anti-racist struggle, difficult though it is, and always in question, is nevertheless </w:t>
      </w:r>
      <w:r w:rsidRPr="00250158">
        <w:rPr>
          <w:rStyle w:val="Emphasis"/>
        </w:rPr>
        <w:t>one of the prologues to the ultimate passage from animosity to humanity</w:t>
      </w:r>
      <w:r w:rsidRPr="00250158">
        <w:rPr>
          <w:sz w:val="16"/>
          <w:lang w:val="x-none" w:eastAsia="x-none"/>
        </w:rPr>
        <w:t xml:space="preserve">. In that sense, </w:t>
      </w:r>
      <w:r w:rsidRPr="00250158">
        <w:rPr>
          <w:rStyle w:val="StyleUnderline"/>
        </w:rPr>
        <w:t>we cannot fail to rise to the racist challenge</w:t>
      </w:r>
      <w:r w:rsidRPr="00250158">
        <w:rPr>
          <w:sz w:val="16"/>
          <w:lang w:val="x-none" w:eastAsia="x-none"/>
        </w:rPr>
        <w:t xml:space="preserve">. However, </w:t>
      </w:r>
      <w:r w:rsidRPr="00250158">
        <w:rPr>
          <w:rStyle w:val="StyleUnderline"/>
        </w:rPr>
        <w:t>it remains true that one’s moral conduit only emerges from a choice: one has to want it. It is a choice among other choices, and always debatable in its foundations and its consequences</w:t>
      </w:r>
      <w:r w:rsidRPr="00250158">
        <w:rPr>
          <w:sz w:val="16"/>
          <w:lang w:val="x-none" w:eastAsia="x-none"/>
        </w:rPr>
        <w:t>. Let us say, broadly speaking</w:t>
      </w:r>
      <w:r w:rsidRPr="00731710">
        <w:rPr>
          <w:sz w:val="16"/>
          <w:lang w:val="x-none" w:eastAsia="x-none"/>
        </w:rPr>
        <w:t xml:space="preserve">, that </w:t>
      </w:r>
      <w:r w:rsidRPr="00731710">
        <w:rPr>
          <w:rStyle w:val="Emphasis"/>
        </w:rPr>
        <w:t>the choice to conduct oneself morally is the condition for the establishment of a human order, for which racism is the very negation</w:t>
      </w:r>
      <w:r w:rsidRPr="00731710">
        <w:rPr>
          <w:rStyle w:val="StyleUnderline"/>
        </w:rPr>
        <w:t xml:space="preserve">. This is almost a redundancy. </w:t>
      </w:r>
      <w:r w:rsidRPr="00731710">
        <w:rPr>
          <w:rStyle w:val="Emphasis"/>
          <w:highlight w:val="yellow"/>
        </w:rPr>
        <w:t>One cannot found a moral order</w:t>
      </w:r>
      <w:r w:rsidRPr="00731710">
        <w:rPr>
          <w:rStyle w:val="StyleUnderline"/>
        </w:rPr>
        <w:t>, let alone a legislative</w:t>
      </w:r>
      <w:r w:rsidRPr="00250158">
        <w:rPr>
          <w:rStyle w:val="StyleUnderline"/>
        </w:rPr>
        <w:t xml:space="preserve"> order, </w:t>
      </w:r>
      <w:r w:rsidRPr="00731710">
        <w:rPr>
          <w:rStyle w:val="Emphasis"/>
          <w:highlight w:val="yellow"/>
        </w:rPr>
        <w:t>on racism</w:t>
      </w:r>
      <w:r w:rsidRPr="00250158">
        <w:rPr>
          <w:rStyle w:val="StyleUnderline"/>
        </w:rPr>
        <w:t>, because racism signifies the exclusion of the other, and his or her subjection to violence and domination</w:t>
      </w:r>
      <w:r w:rsidRPr="00250158">
        <w:rPr>
          <w:sz w:val="16"/>
        </w:rPr>
        <w:t>.</w:t>
      </w:r>
      <w:r w:rsidRPr="00250158">
        <w:rPr>
          <w:sz w:val="16"/>
          <w:lang w:val="x-none" w:eastAsia="x-none"/>
        </w:rPr>
        <w:t xml:space="preserve"> From an ethical point of view, if one can deploy a little religious language, </w:t>
      </w:r>
      <w:r w:rsidRPr="00250158">
        <w:rPr>
          <w:rStyle w:val="StyleUnderline"/>
        </w:rPr>
        <w:t>racism is ‘the truly capital sin.</w:t>
      </w:r>
      <w:r w:rsidRPr="00250158">
        <w:rPr>
          <w:sz w:val="16"/>
          <w:lang w:val="x-none" w:eastAsia="x-none"/>
        </w:rPr>
        <w:t xml:space="preserve"> </w:t>
      </w:r>
      <w:r w:rsidRPr="00250158">
        <w:rPr>
          <w:rStyle w:val="StyleUnderline"/>
        </w:rPr>
        <w:t xml:space="preserve">It is not an </w:t>
      </w:r>
      <w:r w:rsidRPr="00250158">
        <w:rPr>
          <w:rStyle w:val="StyleUnderline"/>
        </w:rPr>
        <w:lastRenderedPageBreak/>
        <w:t>accident that almost all of humanity’s spiritual traditions counsels respect for the weak</w:t>
      </w:r>
      <w:r w:rsidRPr="00250158">
        <w:rPr>
          <w:sz w:val="16"/>
          <w:lang w:val="x-none" w:eastAsia="x-none"/>
        </w:rPr>
        <w:t xml:space="preserve">, for orphans, widows, or strangers. </w:t>
      </w:r>
      <w:r w:rsidRPr="00250158">
        <w:rPr>
          <w:rStyle w:val="StyleUnderline"/>
        </w:rPr>
        <w:t>It is not just a question of theoretical morality and disinterested commandments.</w:t>
      </w:r>
      <w:r w:rsidRPr="00250158">
        <w:rPr>
          <w:sz w:val="16"/>
          <w:lang w:val="x-none" w:eastAsia="x-none"/>
        </w:rPr>
        <w:t xml:space="preserve"> Such unanimity in the safeguarding of the other suggests the real utility of such sentiments. All things considered, </w:t>
      </w:r>
      <w:r w:rsidRPr="00250158">
        <w:rPr>
          <w:sz w:val="16"/>
        </w:rPr>
        <w:t xml:space="preserve">we have an interest in banishing injustice, because </w:t>
      </w:r>
      <w:r w:rsidRPr="00731710">
        <w:rPr>
          <w:rStyle w:val="Emphasis"/>
          <w:highlight w:val="yellow"/>
        </w:rPr>
        <w:t>injustice engenders violence and death</w:t>
      </w:r>
      <w:r w:rsidRPr="00250158">
        <w:rPr>
          <w:sz w:val="16"/>
        </w:rPr>
        <w:t>.</w:t>
      </w:r>
      <w:r w:rsidRPr="00250158">
        <w:rPr>
          <w:sz w:val="16"/>
          <w:lang w:val="x-none" w:eastAsia="x-none"/>
        </w:rPr>
        <w:t xml:space="preserve"> Of course, </w:t>
      </w:r>
      <w:r w:rsidRPr="00250158">
        <w:rPr>
          <w:rStyle w:val="StyleUnderline"/>
        </w:rPr>
        <w:t>this is debatable. There are those who think that if one is strong enough, the assault on and oppression of others is permissible</w:t>
      </w:r>
      <w:r w:rsidRPr="00250158">
        <w:rPr>
          <w:sz w:val="16"/>
          <w:lang w:val="x-none" w:eastAsia="x-none"/>
        </w:rPr>
        <w:t xml:space="preserve">. Bur no one is ever sure of remaining the strongest. </w:t>
      </w:r>
      <w:r w:rsidRPr="00250158">
        <w:rPr>
          <w:rStyle w:val="StyleUnderline"/>
        </w:rPr>
        <w:t xml:space="preserve">One day, perhaps, the roles will be reversed. </w:t>
      </w:r>
      <w:r w:rsidRPr="00731710">
        <w:rPr>
          <w:rStyle w:val="StyleUnderline"/>
          <w:highlight w:val="yellow"/>
        </w:rPr>
        <w:t xml:space="preserve">All unjust society contains </w:t>
      </w:r>
      <w:r w:rsidRPr="00731710">
        <w:rPr>
          <w:rStyle w:val="Emphasis"/>
          <w:highlight w:val="yellow"/>
        </w:rPr>
        <w:t>within itself the seeds of its own death</w:t>
      </w:r>
      <w:r w:rsidRPr="00250158">
        <w:rPr>
          <w:rStyle w:val="Emphasis"/>
        </w:rPr>
        <w:t>.</w:t>
      </w:r>
      <w:r w:rsidRPr="00250158">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250158">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250158">
        <w:t>.</w:t>
      </w:r>
    </w:p>
    <w:p w:rsidR="000A28A3" w:rsidRDefault="000A28A3" w:rsidP="006651FE">
      <w:pPr>
        <w:rPr>
          <w:rFonts w:asciiTheme="minorHAnsi" w:hAnsiTheme="minorHAnsi" w:cstheme="minorHAnsi"/>
          <w:sz w:val="16"/>
        </w:rPr>
      </w:pPr>
    </w:p>
    <w:p w:rsidR="00B5325E" w:rsidRDefault="00B5325E" w:rsidP="00B5325E">
      <w:pPr>
        <w:pStyle w:val="Heading3"/>
      </w:pPr>
      <w:r>
        <w:lastRenderedPageBreak/>
        <w:t xml:space="preserve">1nc vs CTE </w:t>
      </w:r>
    </w:p>
    <w:p w:rsidR="00B5325E" w:rsidRDefault="00B5325E" w:rsidP="00B5325E"/>
    <w:p w:rsidR="00B5325E" w:rsidRPr="008462D7" w:rsidRDefault="00B5325E" w:rsidP="00B5325E">
      <w:pPr>
        <w:pStyle w:val="Heading4"/>
      </w:pPr>
      <w:r w:rsidRPr="003C29B6">
        <w:rPr>
          <w:u w:val="single"/>
        </w:rPr>
        <w:t xml:space="preserve">United opposition to </w:t>
      </w:r>
      <w:proofErr w:type="spellStart"/>
      <w:r w:rsidRPr="003C29B6">
        <w:rPr>
          <w:u w:val="single"/>
        </w:rPr>
        <w:t>DeVos</w:t>
      </w:r>
      <w:proofErr w:type="spellEnd"/>
      <w:r>
        <w:t xml:space="preserve"> is decking her </w:t>
      </w:r>
      <w:r w:rsidRPr="003C29B6">
        <w:rPr>
          <w:u w:val="single"/>
        </w:rPr>
        <w:t>credibility</w:t>
      </w:r>
      <w:r>
        <w:t xml:space="preserve"> and </w:t>
      </w:r>
      <w:r w:rsidRPr="003C29B6">
        <w:rPr>
          <w:u w:val="single"/>
        </w:rPr>
        <w:t>empowering progressives</w:t>
      </w:r>
      <w:r>
        <w:t xml:space="preserve"> </w:t>
      </w:r>
    </w:p>
    <w:p w:rsidR="00B5325E" w:rsidRPr="003C29B6" w:rsidRDefault="00B5325E" w:rsidP="00B5325E">
      <w:r w:rsidRPr="003C29B6">
        <w:rPr>
          <w:rStyle w:val="Style13ptBold"/>
        </w:rPr>
        <w:t>Bryant, 17</w:t>
      </w:r>
      <w:r>
        <w:t xml:space="preserve"> – Jeff, Associate Fellow @ </w:t>
      </w:r>
      <w:r w:rsidRPr="003C29B6">
        <w:t xml:space="preserve">Campaign for America’s Future and the editor of the Education Opportunity Network website, 2/9/17, “Progressives Lost The Vote On </w:t>
      </w:r>
      <w:proofErr w:type="spellStart"/>
      <w:r w:rsidRPr="003C29B6">
        <w:t>DeVos</w:t>
      </w:r>
      <w:proofErr w:type="spellEnd"/>
      <w:r w:rsidRPr="003C29B6">
        <w:t xml:space="preserve"> But Won Something Valuable”, https://ourfuture.org/20170209/progressives-lost-the-vote-on-devos-but-won-something-else</w:t>
      </w:r>
    </w:p>
    <w:p w:rsidR="00B5325E" w:rsidRPr="00B5325E" w:rsidRDefault="00B5325E" w:rsidP="00B5325E">
      <w:pPr>
        <w:rPr>
          <w:b/>
          <w:iCs/>
          <w:u w:val="single"/>
        </w:rPr>
      </w:pPr>
      <w:r w:rsidRPr="003C29B6">
        <w:rPr>
          <w:sz w:val="16"/>
        </w:rPr>
        <w:t xml:space="preserve">Betsy </w:t>
      </w:r>
      <w:proofErr w:type="spellStart"/>
      <w:r w:rsidRPr="003C29B6">
        <w:rPr>
          <w:sz w:val="16"/>
        </w:rPr>
        <w:t>DeVos</w:t>
      </w:r>
      <w:proofErr w:type="spellEnd"/>
      <w:r w:rsidRPr="003C29B6">
        <w:rPr>
          <w:sz w:val="16"/>
        </w:rPr>
        <w:t xml:space="preserve"> may have won her contest in the Senate to become the new U.S. Secretary of Education, but her opposition wasn’t the only thing that went down to defeat that day. For decades, </w:t>
      </w:r>
      <w:r w:rsidRPr="008462D7">
        <w:rPr>
          <w:rStyle w:val="StyleUnderline"/>
        </w:rPr>
        <w:t xml:space="preserve">federal education policies have been governed by </w:t>
      </w:r>
      <w:proofErr w:type="spellStart"/>
      <w:r w:rsidRPr="008462D7">
        <w:rPr>
          <w:rStyle w:val="StyleUnderline"/>
        </w:rPr>
        <w:t>a“Washington</w:t>
      </w:r>
      <w:proofErr w:type="spellEnd"/>
      <w:r w:rsidRPr="008462D7">
        <w:rPr>
          <w:rStyle w:val="StyleUnderline"/>
        </w:rPr>
        <w:t xml:space="preserve"> consensus” that public schools are</w:t>
      </w:r>
      <w:r w:rsidRPr="003C29B6">
        <w:rPr>
          <w:sz w:val="16"/>
        </w:rPr>
        <w:t xml:space="preserve"> effectively </w:t>
      </w:r>
      <w:r w:rsidRPr="008462D7">
        <w:rPr>
          <w:rStyle w:val="StyleUnderline"/>
        </w:rPr>
        <w:t>broken</w:t>
      </w:r>
      <w:r w:rsidRPr="003C29B6">
        <w:rPr>
          <w:sz w:val="16"/>
        </w:rPr>
        <w:t xml:space="preserve">, especially in low-income communities of color, </w:t>
      </w:r>
      <w:r w:rsidRPr="008462D7">
        <w:rPr>
          <w:rStyle w:val="StyleUnderline"/>
        </w:rPr>
        <w:t>and the only way to fix them is to apply</w:t>
      </w:r>
      <w:r w:rsidRPr="003C29B6">
        <w:rPr>
          <w:sz w:val="16"/>
        </w:rPr>
        <w:t xml:space="preserve"> a dose of tough love, and </w:t>
      </w:r>
      <w:r w:rsidRPr="008462D7">
        <w:rPr>
          <w:rStyle w:val="StyleUnderline"/>
        </w:rPr>
        <w:t>a business philosophy of competition from charter schools and performance measurements based on standardized tests</w:t>
      </w:r>
      <w:r w:rsidRPr="003C29B6">
        <w:rPr>
          <w:sz w:val="16"/>
        </w:rPr>
        <w:t>. Since the 1990s, this consensus among Democrats and Republicans has enforced all kinds of unproven “reform” mandates on schools. By 2012, as veteran education reporter Jay Mathews of The Washington Post noted that year, the two parties were “happily copying each other” on education. “</w:t>
      </w:r>
      <w:r w:rsidRPr="008462D7">
        <w:rPr>
          <w:rStyle w:val="StyleUnderline"/>
        </w:rPr>
        <w:t xml:space="preserve">Democrats </w:t>
      </w:r>
      <w:r w:rsidRPr="003C29B6">
        <w:rPr>
          <w:sz w:val="16"/>
        </w:rPr>
        <w:t xml:space="preserve">have </w:t>
      </w:r>
      <w:r w:rsidRPr="008462D7">
        <w:rPr>
          <w:rStyle w:val="StyleUnderline"/>
        </w:rPr>
        <w:t>in recent years</w:t>
      </w:r>
      <w:r w:rsidRPr="003C29B6">
        <w:rPr>
          <w:sz w:val="16"/>
        </w:rPr>
        <w:t xml:space="preserve"> sounded – and </w:t>
      </w:r>
      <w:r w:rsidRPr="008462D7">
        <w:rPr>
          <w:rStyle w:val="StyleUnderline"/>
        </w:rPr>
        <w:t>acted</w:t>
      </w:r>
      <w:r w:rsidRPr="003C29B6">
        <w:rPr>
          <w:sz w:val="16"/>
        </w:rPr>
        <w:t xml:space="preserve"> – a lot </w:t>
      </w:r>
      <w:r w:rsidRPr="008462D7">
        <w:rPr>
          <w:rStyle w:val="StyleUnderline"/>
        </w:rPr>
        <w:t>like Republicans in advancing corporate education reform</w:t>
      </w:r>
      <w:r w:rsidRPr="003C29B6">
        <w:rPr>
          <w:sz w:val="16"/>
        </w:rPr>
        <w:t xml:space="preserve">, which seeks to operate public schools as if they were businesses, not civic institutions,” writes Valerie Strauss, the veteran education journalist who blogs for The Washington Post. “By embracing many of the tenets of corporate reform — including the notion of ‘school choice’ and the targeting of teachers and their unions as being blind to the needs of children – they helped make </w:t>
      </w:r>
      <w:proofErr w:type="spellStart"/>
      <w:r w:rsidRPr="003C29B6">
        <w:rPr>
          <w:sz w:val="16"/>
        </w:rPr>
        <w:t>DeVos’s</w:t>
      </w:r>
      <w:proofErr w:type="spellEnd"/>
      <w:r w:rsidRPr="003C29B6">
        <w:rPr>
          <w:sz w:val="16"/>
        </w:rPr>
        <w:t xml:space="preserve"> education views, once seen as extreme, seem less so.” </w:t>
      </w:r>
      <w:r w:rsidRPr="008462D7">
        <w:rPr>
          <w:rStyle w:val="StyleUnderline"/>
        </w:rPr>
        <w:t>But with the</w:t>
      </w:r>
      <w:r w:rsidRPr="003C29B6">
        <w:rPr>
          <w:sz w:val="16"/>
        </w:rPr>
        <w:t xml:space="preserve"> election of President Donald Trump and the </w:t>
      </w:r>
      <w:r w:rsidRPr="008462D7">
        <w:rPr>
          <w:rStyle w:val="StyleUnderline"/>
        </w:rPr>
        <w:t xml:space="preserve">ascension of </w:t>
      </w:r>
      <w:proofErr w:type="spellStart"/>
      <w:r w:rsidRPr="003C29B6">
        <w:rPr>
          <w:rStyle w:val="StyleUnderline"/>
          <w:highlight w:val="yellow"/>
        </w:rPr>
        <w:t>DeVos</w:t>
      </w:r>
      <w:proofErr w:type="spellEnd"/>
      <w:r w:rsidRPr="008462D7">
        <w:rPr>
          <w:rStyle w:val="StyleUnderline"/>
        </w:rPr>
        <w:t xml:space="preserve"> to secretary, that consensus </w:t>
      </w:r>
      <w:r w:rsidRPr="003C29B6">
        <w:rPr>
          <w:rStyle w:val="StyleUnderline"/>
          <w:highlight w:val="yellow"/>
        </w:rPr>
        <w:t>appears dead.</w:t>
      </w:r>
      <w:r w:rsidRPr="003C29B6">
        <w:rPr>
          <w:rStyle w:val="Emphasis"/>
          <w:highlight w:val="yellow"/>
        </w:rPr>
        <w:t xml:space="preserve"> “She would start her job with no credibility</w:t>
      </w:r>
      <w:r w:rsidRPr="003C29B6">
        <w:rPr>
          <w:sz w:val="16"/>
        </w:rPr>
        <w:t xml:space="preserve">,” Education Week quotes Democratic Senator Patty Murray of Washington. “A vote for Betsy </w:t>
      </w:r>
      <w:proofErr w:type="spellStart"/>
      <w:r w:rsidRPr="003C29B6">
        <w:rPr>
          <w:sz w:val="16"/>
        </w:rPr>
        <w:t>DeVos</w:t>
      </w:r>
      <w:proofErr w:type="spellEnd"/>
      <w:r w:rsidRPr="003C29B6">
        <w:rPr>
          <w:sz w:val="16"/>
        </w:rPr>
        <w:t xml:space="preserve"> is a vote for a secretary of education who is likely to succeed only in further dividing us on education issues.” “The </w:t>
      </w:r>
      <w:proofErr w:type="spellStart"/>
      <w:r w:rsidRPr="003C29B6">
        <w:rPr>
          <w:sz w:val="16"/>
        </w:rPr>
        <w:t>DeVos</w:t>
      </w:r>
      <w:proofErr w:type="spellEnd"/>
      <w:r w:rsidRPr="003C29B6">
        <w:rPr>
          <w:sz w:val="16"/>
        </w:rPr>
        <w:t xml:space="preserve"> vote reflected the tribal, dysfunctional, polarized nature of our politics,” writes Woodrow Wilson Center senior scholar Linda Killian in USA Today. “It is a harbinger of things to come.” But what looks like </w:t>
      </w:r>
      <w:r w:rsidRPr="003C29B6">
        <w:rPr>
          <w:rStyle w:val="StyleUnderline"/>
          <w:highlight w:val="yellow"/>
        </w:rPr>
        <w:t xml:space="preserve">the death of a political consensus on education could be the </w:t>
      </w:r>
      <w:r w:rsidRPr="003C29B6">
        <w:rPr>
          <w:rStyle w:val="Emphasis"/>
          <w:highlight w:val="yellow"/>
        </w:rPr>
        <w:t>beginning of</w:t>
      </w:r>
      <w:r w:rsidRPr="003C29B6">
        <w:rPr>
          <w:sz w:val="16"/>
        </w:rPr>
        <w:t xml:space="preserve"> something else: </w:t>
      </w:r>
      <w:r w:rsidRPr="003C29B6">
        <w:rPr>
          <w:rStyle w:val="Emphasis"/>
          <w:highlight w:val="yellow"/>
        </w:rPr>
        <w:t>an opportunity for progressives to press a new education agenda</w:t>
      </w:r>
      <w:r w:rsidRPr="003C29B6">
        <w:rPr>
          <w:sz w:val="16"/>
        </w:rPr>
        <w:t xml:space="preserve">. Here’s what they should do. Build On ‘The Perfect Storm’ Public education advocates have long been exasperated with progressives. “When will ‘progressives’ defend public education?” fumed education activist Anthony Cody nearly two years ago. Cody – who helped organize the largest public protest event in support of public education to date and co-founded the Network for Public Education – whose membership recently passed the 300,000 mark – lamented that while big money, Astroturf groups such as Democrats for Education Reform continue to present the left as a partner of charter schools and corporate reform, progressive organizations generally remain silent on the issues. These organizations “need to wake up,” Cody argued. Well, consider them awake. </w:t>
      </w:r>
      <w:r w:rsidRPr="008462D7">
        <w:rPr>
          <w:rStyle w:val="StyleUnderline"/>
        </w:rPr>
        <w:t xml:space="preserve">The </w:t>
      </w:r>
      <w:proofErr w:type="spellStart"/>
      <w:r w:rsidRPr="003C29B6">
        <w:rPr>
          <w:rStyle w:val="StyleUnderline"/>
          <w:highlight w:val="yellow"/>
        </w:rPr>
        <w:t>DeVos</w:t>
      </w:r>
      <w:proofErr w:type="spellEnd"/>
      <w:r w:rsidRPr="008462D7">
        <w:rPr>
          <w:rStyle w:val="StyleUnderline"/>
        </w:rPr>
        <w:t xml:space="preserve"> nomination </w:t>
      </w:r>
      <w:r w:rsidRPr="003C29B6">
        <w:rPr>
          <w:rStyle w:val="StyleUnderline"/>
          <w:highlight w:val="yellow"/>
        </w:rPr>
        <w:t>motivated</w:t>
      </w:r>
      <w:r w:rsidRPr="003C29B6">
        <w:rPr>
          <w:sz w:val="16"/>
        </w:rPr>
        <w:t xml:space="preserve"> an array of </w:t>
      </w:r>
      <w:r w:rsidRPr="003C29B6">
        <w:rPr>
          <w:rStyle w:val="StyleUnderline"/>
          <w:highlight w:val="yellow"/>
        </w:rPr>
        <w:t>progressive groups</w:t>
      </w:r>
      <w:r w:rsidRPr="008462D7">
        <w:rPr>
          <w:rStyle w:val="StyleUnderline"/>
        </w:rPr>
        <w:t xml:space="preserve"> to engage in</w:t>
      </w:r>
      <w:r w:rsidRPr="003C29B6">
        <w:rPr>
          <w:sz w:val="16"/>
        </w:rPr>
        <w:t xml:space="preserve"> the unprecedented outpouring of </w:t>
      </w:r>
      <w:r w:rsidRPr="008462D7">
        <w:rPr>
          <w:rStyle w:val="StyleUnderline"/>
        </w:rPr>
        <w:t xml:space="preserve">opposition to her. </w:t>
      </w:r>
      <w:r w:rsidRPr="003C29B6">
        <w:rPr>
          <w:rStyle w:val="StyleUnderline"/>
          <w:highlight w:val="yellow"/>
        </w:rPr>
        <w:t xml:space="preserve">Similarly, civil rights organizations that </w:t>
      </w:r>
      <w:r w:rsidRPr="003C29B6">
        <w:rPr>
          <w:rStyle w:val="Emphasis"/>
          <w:highlight w:val="yellow"/>
        </w:rPr>
        <w:t>often differ</w:t>
      </w:r>
      <w:r w:rsidRPr="003C29B6">
        <w:rPr>
          <w:rStyle w:val="StyleUnderline"/>
          <w:highlight w:val="yellow"/>
        </w:rPr>
        <w:t xml:space="preserve"> with public education activists</w:t>
      </w:r>
      <w:r w:rsidRPr="003C29B6">
        <w:rPr>
          <w:sz w:val="16"/>
        </w:rPr>
        <w:t xml:space="preserve"> on charter schools and school vouchers </w:t>
      </w:r>
      <w:r w:rsidRPr="003C29B6">
        <w:rPr>
          <w:rStyle w:val="StyleUnderline"/>
          <w:highlight w:val="yellow"/>
        </w:rPr>
        <w:t xml:space="preserve">led a strong effort to oppose </w:t>
      </w:r>
      <w:proofErr w:type="spellStart"/>
      <w:r w:rsidRPr="003C29B6">
        <w:rPr>
          <w:rStyle w:val="StyleUnderline"/>
          <w:highlight w:val="yellow"/>
        </w:rPr>
        <w:t>DeVos</w:t>
      </w:r>
      <w:proofErr w:type="spellEnd"/>
      <w:r w:rsidRPr="003C29B6">
        <w:rPr>
          <w:sz w:val="16"/>
        </w:rPr>
        <w:t>. “</w:t>
      </w:r>
      <w:proofErr w:type="spellStart"/>
      <w:r w:rsidRPr="003C29B6">
        <w:rPr>
          <w:sz w:val="16"/>
        </w:rPr>
        <w:t>DeVos</w:t>
      </w:r>
      <w:proofErr w:type="spellEnd"/>
      <w:r w:rsidRPr="003C29B6">
        <w:rPr>
          <w:sz w:val="16"/>
        </w:rPr>
        <w:t xml:space="preserve">’ nomination was simply the perfect storm for progressives and members of the resistance to seize upon,” observes Lucia Graves at The Guardian. “The voter outrage was the triumph of grassroots organizing. And that is worth celebrating – despite the outcome.” Now that progressive organizations are engaged in the fight against </w:t>
      </w:r>
      <w:proofErr w:type="spellStart"/>
      <w:r w:rsidRPr="003C29B6">
        <w:rPr>
          <w:sz w:val="16"/>
        </w:rPr>
        <w:t>DeVos</w:t>
      </w:r>
      <w:proofErr w:type="spellEnd"/>
      <w:r w:rsidRPr="003C29B6">
        <w:rPr>
          <w:sz w:val="16"/>
        </w:rPr>
        <w:t xml:space="preserve">, public school advocates must continue to reach out to them and engage them in the ongoing fight against privatization </w:t>
      </w:r>
      <w:proofErr w:type="spellStart"/>
      <w:r w:rsidRPr="003C29B6">
        <w:rPr>
          <w:sz w:val="16"/>
        </w:rPr>
        <w:t>DeVos</w:t>
      </w:r>
      <w:proofErr w:type="spellEnd"/>
      <w:r w:rsidRPr="003C29B6">
        <w:rPr>
          <w:sz w:val="16"/>
        </w:rPr>
        <w:t xml:space="preserve"> will lead. In turn, public school advocates must also be ready to step outside the education silo and take up other causes progressives care about, such as Black Lives Matter and LGBTQ rights, that have impacts both inside and outside of schools. Turn Education Into A Wedge Issue For years, </w:t>
      </w:r>
      <w:r w:rsidRPr="00D85121">
        <w:rPr>
          <w:rStyle w:val="StyleUnderline"/>
        </w:rPr>
        <w:t>big money donors have been successful at keeping</w:t>
      </w:r>
      <w:r w:rsidRPr="003C29B6">
        <w:rPr>
          <w:sz w:val="16"/>
        </w:rPr>
        <w:t xml:space="preserve"> many </w:t>
      </w:r>
      <w:r w:rsidRPr="00D85121">
        <w:rPr>
          <w:rStyle w:val="StyleUnderline"/>
        </w:rPr>
        <w:t>Democratic</w:t>
      </w:r>
      <w:r w:rsidRPr="003C29B6">
        <w:rPr>
          <w:sz w:val="16"/>
        </w:rPr>
        <w:t xml:space="preserve"> party </w:t>
      </w:r>
      <w:r w:rsidRPr="00D85121">
        <w:rPr>
          <w:rStyle w:val="StyleUnderline"/>
        </w:rPr>
        <w:t>candidates in the charter school camp</w:t>
      </w:r>
      <w:r w:rsidRPr="00D85121">
        <w:rPr>
          <w:rStyle w:val="Emphasis"/>
        </w:rPr>
        <w:t xml:space="preserve">. </w:t>
      </w:r>
      <w:r w:rsidRPr="003C29B6">
        <w:rPr>
          <w:rStyle w:val="Emphasis"/>
          <w:highlight w:val="yellow"/>
        </w:rPr>
        <w:t xml:space="preserve">Opposition to </w:t>
      </w:r>
      <w:proofErr w:type="spellStart"/>
      <w:r w:rsidRPr="003C29B6">
        <w:rPr>
          <w:rStyle w:val="Emphasis"/>
          <w:highlight w:val="yellow"/>
        </w:rPr>
        <w:t>DeVos</w:t>
      </w:r>
      <w:proofErr w:type="spellEnd"/>
      <w:r w:rsidRPr="003C29B6">
        <w:rPr>
          <w:rStyle w:val="Emphasis"/>
          <w:highlight w:val="yellow"/>
        </w:rPr>
        <w:t xml:space="preserve"> may disrupt that loyalty</w:t>
      </w:r>
      <w:r w:rsidRPr="003C29B6">
        <w:rPr>
          <w:sz w:val="16"/>
        </w:rPr>
        <w:t xml:space="preserve">. For instance, New Jersey </w:t>
      </w:r>
      <w:r w:rsidRPr="00D85121">
        <w:rPr>
          <w:rStyle w:val="StyleUnderline"/>
        </w:rPr>
        <w:t>Senator Cory Booker has been an ardent supporter of charters and vouchers</w:t>
      </w:r>
      <w:r w:rsidRPr="003C29B6">
        <w:rPr>
          <w:sz w:val="16"/>
        </w:rPr>
        <w:t xml:space="preserve"> and has deep ties to the charter school industry, yet he voted against </w:t>
      </w:r>
      <w:proofErr w:type="spellStart"/>
      <w:r w:rsidRPr="003C29B6">
        <w:rPr>
          <w:sz w:val="16"/>
        </w:rPr>
        <w:t>DeVos</w:t>
      </w:r>
      <w:proofErr w:type="spellEnd"/>
      <w:r w:rsidRPr="003C29B6">
        <w:rPr>
          <w:sz w:val="16"/>
        </w:rPr>
        <w:t xml:space="preserve">. Booker, who many consider a possible presidential contender in 2020, joined </w:t>
      </w:r>
      <w:proofErr w:type="spellStart"/>
      <w:r w:rsidRPr="003C29B6">
        <w:rPr>
          <w:sz w:val="16"/>
        </w:rPr>
        <w:t>DeVos</w:t>
      </w:r>
      <w:proofErr w:type="spellEnd"/>
      <w:r w:rsidRPr="003C29B6">
        <w:rPr>
          <w:sz w:val="16"/>
        </w:rPr>
        <w:t xml:space="preserve"> on the board of Alliance for School Choice when he was mayor of Newark. In 2012, he gave a speech at a meeting held by the American Federation for Children, the advocacy group </w:t>
      </w:r>
      <w:proofErr w:type="spellStart"/>
      <w:r w:rsidRPr="003C29B6">
        <w:rPr>
          <w:sz w:val="16"/>
        </w:rPr>
        <w:t>DeVos</w:t>
      </w:r>
      <w:proofErr w:type="spellEnd"/>
      <w:r w:rsidRPr="003C29B6">
        <w:rPr>
          <w:sz w:val="16"/>
        </w:rPr>
        <w:t xml:space="preserve"> founded and once chaired. Both organizations advocate using taxpayer dollars for charter, private and religious schools, which </w:t>
      </w:r>
      <w:proofErr w:type="spellStart"/>
      <w:r w:rsidRPr="003C29B6">
        <w:rPr>
          <w:sz w:val="16"/>
        </w:rPr>
        <w:t>DeVos</w:t>
      </w:r>
      <w:proofErr w:type="spellEnd"/>
      <w:r w:rsidRPr="003C29B6">
        <w:rPr>
          <w:sz w:val="16"/>
        </w:rPr>
        <w:t xml:space="preserve"> will surely champion. </w:t>
      </w:r>
      <w:r w:rsidRPr="00D85121">
        <w:rPr>
          <w:rStyle w:val="StyleUnderline"/>
        </w:rPr>
        <w:t xml:space="preserve">Yet Booker sided with his fellow Democrats </w:t>
      </w:r>
      <w:r w:rsidRPr="00D85121">
        <w:rPr>
          <w:rStyle w:val="StyleUnderline"/>
        </w:rPr>
        <w:lastRenderedPageBreak/>
        <w:t>against her</w:t>
      </w:r>
      <w:r w:rsidRPr="003C29B6">
        <w:rPr>
          <w:sz w:val="16"/>
        </w:rPr>
        <w:t xml:space="preserve">. West coast </w:t>
      </w:r>
      <w:r w:rsidRPr="00D85121">
        <w:rPr>
          <w:rStyle w:val="StyleUnderline"/>
        </w:rPr>
        <w:t xml:space="preserve">billionaire Eli Broad is another prominent Democrat who advocates for school choice but strongly opposed </w:t>
      </w:r>
      <w:proofErr w:type="spellStart"/>
      <w:r w:rsidRPr="00D85121">
        <w:rPr>
          <w:rStyle w:val="StyleUnderline"/>
        </w:rPr>
        <w:t>DeVos</w:t>
      </w:r>
      <w:proofErr w:type="spellEnd"/>
      <w:r w:rsidRPr="003C29B6">
        <w:rPr>
          <w:sz w:val="16"/>
        </w:rPr>
        <w:t>. “</w:t>
      </w:r>
      <w:r w:rsidRPr="00D85121">
        <w:rPr>
          <w:rStyle w:val="StyleUnderline"/>
        </w:rPr>
        <w:t xml:space="preserve">This is more than just one </w:t>
      </w:r>
      <w:r w:rsidRPr="003C29B6">
        <w:rPr>
          <w:sz w:val="16"/>
        </w:rPr>
        <w:t xml:space="preserve">billionaire school </w:t>
      </w:r>
      <w:r w:rsidRPr="00D85121">
        <w:rPr>
          <w:rStyle w:val="StyleUnderline"/>
        </w:rPr>
        <w:t>activist … going against another</w:t>
      </w:r>
      <w:r w:rsidRPr="003C29B6">
        <w:rPr>
          <w:sz w:val="16"/>
        </w:rPr>
        <w:t xml:space="preserve"> billionaire school activist,” Strauss writes in another of her blog posts. “</w:t>
      </w:r>
      <w:r w:rsidRPr="00D85121">
        <w:rPr>
          <w:rStyle w:val="StyleUnderline"/>
        </w:rPr>
        <w:t>His opposition underscores</w:t>
      </w:r>
      <w:r w:rsidRPr="003C29B6">
        <w:rPr>
          <w:sz w:val="16"/>
        </w:rPr>
        <w:t xml:space="preserve"> what has been obvious for some time: </w:t>
      </w:r>
      <w:r w:rsidRPr="00D85121">
        <w:rPr>
          <w:rStyle w:val="StyleUnderline"/>
        </w:rPr>
        <w:t xml:space="preserve">that the opposition to </w:t>
      </w:r>
      <w:proofErr w:type="spellStart"/>
      <w:r w:rsidRPr="00D85121">
        <w:rPr>
          <w:rStyle w:val="StyleUnderline"/>
        </w:rPr>
        <w:t>DeVos</w:t>
      </w:r>
      <w:proofErr w:type="spellEnd"/>
      <w:r w:rsidRPr="00D85121">
        <w:rPr>
          <w:rStyle w:val="StyleUnderline"/>
        </w:rPr>
        <w:t xml:space="preserve"> goes far beyond the teachers’ unions</w:t>
      </w:r>
      <w:r w:rsidRPr="003C29B6">
        <w:rPr>
          <w:sz w:val="16"/>
        </w:rPr>
        <w:t xml:space="preserve">.” Of course, not all Democrats who’ve been supportive of the corporate reform movement made strong public statements in opposition to </w:t>
      </w:r>
      <w:proofErr w:type="spellStart"/>
      <w:r w:rsidRPr="003C29B6">
        <w:rPr>
          <w:sz w:val="16"/>
        </w:rPr>
        <w:t>DeVos</w:t>
      </w:r>
      <w:proofErr w:type="spellEnd"/>
      <w:r w:rsidRPr="003C29B6">
        <w:rPr>
          <w:sz w:val="16"/>
        </w:rPr>
        <w:t xml:space="preserve">. As reporters for Education Week note, New York Governor Andrew Cuomo, who once received praise from </w:t>
      </w:r>
      <w:proofErr w:type="spellStart"/>
      <w:r w:rsidRPr="003C29B6">
        <w:rPr>
          <w:sz w:val="16"/>
        </w:rPr>
        <w:t>DeVos</w:t>
      </w:r>
      <w:proofErr w:type="spellEnd"/>
      <w:r w:rsidRPr="003C29B6">
        <w:rPr>
          <w:sz w:val="16"/>
        </w:rPr>
        <w:t xml:space="preserve"> for his support for charter schools, was reluctant to publicly criticize her during her nomination. Cuomo recently announced his intention to abolish the cap that limits the number of charter schools in New York City, despite Mayor Bill De Blasio’s strong opposition – a proposal Secretary </w:t>
      </w:r>
      <w:proofErr w:type="spellStart"/>
      <w:r w:rsidRPr="003C29B6">
        <w:rPr>
          <w:sz w:val="16"/>
        </w:rPr>
        <w:t>DeVos</w:t>
      </w:r>
      <w:proofErr w:type="spellEnd"/>
      <w:r w:rsidRPr="003C29B6">
        <w:rPr>
          <w:sz w:val="16"/>
        </w:rPr>
        <w:t xml:space="preserve"> will certainly praise. Given the Democratic party’s total antipathy for </w:t>
      </w:r>
      <w:proofErr w:type="spellStart"/>
      <w:r w:rsidRPr="003C29B6">
        <w:rPr>
          <w:sz w:val="16"/>
        </w:rPr>
        <w:t>DeVos</w:t>
      </w:r>
      <w:proofErr w:type="spellEnd"/>
      <w:r w:rsidRPr="003C29B6">
        <w:rPr>
          <w:sz w:val="16"/>
        </w:rPr>
        <w:t xml:space="preserve">, public school advocates can now easily pivot from opposing </w:t>
      </w:r>
      <w:proofErr w:type="spellStart"/>
      <w:r w:rsidRPr="003C29B6">
        <w:rPr>
          <w:sz w:val="16"/>
        </w:rPr>
        <w:t>DeVos</w:t>
      </w:r>
      <w:proofErr w:type="spellEnd"/>
      <w:r w:rsidRPr="003C29B6">
        <w:rPr>
          <w:sz w:val="16"/>
        </w:rPr>
        <w:t xml:space="preserve"> to opposing Cuomo and smear him with her negative brand. Sensing an opportunity to do just that, the Alliance for Quality Education, a public school advocacy group that frequently battles the governor, issued a statement opposing Cuomo’s recent education proposals, including lifting the charter cap, immediately after </w:t>
      </w:r>
      <w:proofErr w:type="spellStart"/>
      <w:r w:rsidRPr="003C29B6">
        <w:rPr>
          <w:sz w:val="16"/>
        </w:rPr>
        <w:t>DeVos</w:t>
      </w:r>
      <w:proofErr w:type="spellEnd"/>
      <w:r w:rsidRPr="003C29B6">
        <w:rPr>
          <w:sz w:val="16"/>
        </w:rPr>
        <w:t xml:space="preserve"> was confirmed. It stated, “</w:t>
      </w:r>
      <w:r w:rsidRPr="00D85121">
        <w:rPr>
          <w:rStyle w:val="StyleUnderline"/>
        </w:rPr>
        <w:t xml:space="preserve">Betsy </w:t>
      </w:r>
      <w:proofErr w:type="spellStart"/>
      <w:r w:rsidRPr="00D85121">
        <w:rPr>
          <w:rStyle w:val="StyleUnderline"/>
        </w:rPr>
        <w:t>DeVos</w:t>
      </w:r>
      <w:proofErr w:type="spellEnd"/>
      <w:r w:rsidRPr="00D85121">
        <w:rPr>
          <w:rStyle w:val="StyleUnderline"/>
        </w:rPr>
        <w:t xml:space="preserve"> is a disastrous choice that spurred massive public resistance to her nomination</w:t>
      </w:r>
      <w:r w:rsidRPr="003C29B6">
        <w:rPr>
          <w:sz w:val="16"/>
        </w:rPr>
        <w:t xml:space="preserve">. In New York State it is time for resistance to focus on Governor Cuomo … Just as New Yorkers have been leaders in the fight to resist Trump and dump </w:t>
      </w:r>
      <w:proofErr w:type="spellStart"/>
      <w:r w:rsidRPr="003C29B6">
        <w:rPr>
          <w:sz w:val="16"/>
        </w:rPr>
        <w:t>DeVos</w:t>
      </w:r>
      <w:proofErr w:type="spellEnd"/>
      <w:r w:rsidRPr="003C29B6">
        <w:rPr>
          <w:sz w:val="16"/>
        </w:rPr>
        <w:t xml:space="preserve">, we will now fight back against Cuomo and his attacks on public education.” Press For Positive Change </w:t>
      </w:r>
      <w:r w:rsidRPr="00D85121">
        <w:rPr>
          <w:rStyle w:val="StyleUnderline"/>
        </w:rPr>
        <w:t>Resistance is all well and good. But</w:t>
      </w:r>
      <w:r w:rsidRPr="003C29B6">
        <w:rPr>
          <w:sz w:val="16"/>
        </w:rPr>
        <w:t xml:space="preserve"> my colleague Richard </w:t>
      </w:r>
      <w:proofErr w:type="spellStart"/>
      <w:r w:rsidRPr="003C29B6">
        <w:rPr>
          <w:sz w:val="16"/>
        </w:rPr>
        <w:t>Eskow</w:t>
      </w:r>
      <w:proofErr w:type="spellEnd"/>
      <w:r w:rsidRPr="003C29B6">
        <w:rPr>
          <w:sz w:val="16"/>
        </w:rPr>
        <w:t xml:space="preserve"> is correct when he writes, “In today’s political climate, ‘</w:t>
      </w:r>
      <w:r w:rsidRPr="00D85121">
        <w:rPr>
          <w:rStyle w:val="StyleUnderline"/>
        </w:rPr>
        <w:t xml:space="preserve">opposing’ </w:t>
      </w:r>
      <w:r w:rsidRPr="003C29B6">
        <w:rPr>
          <w:sz w:val="16"/>
        </w:rPr>
        <w:t xml:space="preserve">– or worse, merely ‘withstanding’ – </w:t>
      </w:r>
      <w:r w:rsidRPr="00D85121">
        <w:rPr>
          <w:rStyle w:val="StyleUnderline"/>
        </w:rPr>
        <w:t>isn’t enough. It will take a countervailing force for change to stop Trump and the Republicans</w:t>
      </w:r>
      <w:r w:rsidRPr="003C29B6">
        <w:rPr>
          <w:sz w:val="16"/>
        </w:rPr>
        <w:t xml:space="preserve">.” What’s the countervailing force public school advocates need? Progressive Democrats in the U.S. House of Representatives recently answered that. As Politico reports, on the same day of the final vote on </w:t>
      </w:r>
      <w:proofErr w:type="spellStart"/>
      <w:r w:rsidRPr="003C29B6">
        <w:rPr>
          <w:sz w:val="16"/>
        </w:rPr>
        <w:t>DeVos</w:t>
      </w:r>
      <w:proofErr w:type="spellEnd"/>
      <w:r w:rsidRPr="003C29B6">
        <w:rPr>
          <w:sz w:val="16"/>
        </w:rPr>
        <w:t xml:space="preserve"> in the Senate, </w:t>
      </w:r>
      <w:r w:rsidRPr="00D85121">
        <w:rPr>
          <w:rStyle w:val="StyleUnderline"/>
        </w:rPr>
        <w:t>Democrats in the House issued a new Progressive Education Agenda</w:t>
      </w:r>
      <w:r w:rsidRPr="003C29B6">
        <w:rPr>
          <w:sz w:val="16"/>
        </w:rPr>
        <w:t xml:space="preserve">. The agenda was drafted by California Democratic Rep. Mark Takano and endorsed by the House Public Education Caucus. The Agenda begins as it should, proclaiming education as a “fundamental civil right in the United States of America” and calling for education approaches that address equity in the public school system and considering “both the instruction our children receive and the conditions they need – in and out of the classroom – to succeed.” </w:t>
      </w:r>
      <w:r w:rsidRPr="00D85121">
        <w:rPr>
          <w:rStyle w:val="StyleUnderline"/>
        </w:rPr>
        <w:t>In a</w:t>
      </w:r>
      <w:r w:rsidRPr="003C29B6">
        <w:rPr>
          <w:sz w:val="16"/>
        </w:rPr>
        <w:t xml:space="preserve"> complete </w:t>
      </w:r>
      <w:r w:rsidRPr="00D85121">
        <w:rPr>
          <w:rStyle w:val="StyleUnderline"/>
        </w:rPr>
        <w:t>departure from the corporate reform ideas Democrats have embraced, the Agenda completely abandons the language of competition and performance measurement and instead calls for “defending and investing in our public schools as universally accessible</w:t>
      </w:r>
      <w:r w:rsidRPr="003C29B6">
        <w:rPr>
          <w:sz w:val="16"/>
        </w:rPr>
        <w:t xml:space="preserve"> and inherently democratic institutions.” Among the six “policy goals” in the agenda are proposals to expand access to early childhood education, ensure equitable access and resources at all grade levels, and support educators and their training programs. Certainly, those are positive reforms all progressives can get behind. </w:t>
      </w:r>
      <w:r w:rsidRPr="003C29B6">
        <w:rPr>
          <w:rStyle w:val="Emphasis"/>
          <w:highlight w:val="yellow"/>
        </w:rPr>
        <w:t>Not A Time For Compromise</w:t>
      </w:r>
      <w:r>
        <w:rPr>
          <w:rStyle w:val="Emphasis"/>
        </w:rPr>
        <w:t xml:space="preserve"> </w:t>
      </w:r>
      <w:r w:rsidRPr="003C29B6">
        <w:rPr>
          <w:sz w:val="16"/>
        </w:rPr>
        <w:t xml:space="preserve">The torrent of protests that have greeted the advent of the Trump regime is evidence of a popular unwillingness to compromise with the nation’s new leadership. Is there any reason to believe this unwillingness to compromise doesn’t extend to education? </w:t>
      </w:r>
      <w:r w:rsidRPr="003C29B6">
        <w:rPr>
          <w:rStyle w:val="StyleUnderline"/>
          <w:highlight w:val="yellow"/>
        </w:rPr>
        <w:t>The Progressive Education Agenda</w:t>
      </w:r>
      <w:r w:rsidRPr="003C29B6">
        <w:rPr>
          <w:sz w:val="16"/>
        </w:rPr>
        <w:t xml:space="preserve"> Takano and his colleagues are pushing “</w:t>
      </w:r>
      <w:r w:rsidRPr="003C29B6">
        <w:rPr>
          <w:rStyle w:val="StyleUnderline"/>
          <w:highlight w:val="yellow"/>
        </w:rPr>
        <w:t xml:space="preserve">reveals the </w:t>
      </w:r>
      <w:r w:rsidRPr="003C29B6">
        <w:rPr>
          <w:rStyle w:val="Emphasis"/>
          <w:highlight w:val="yellow"/>
        </w:rPr>
        <w:t>wide gap</w:t>
      </w:r>
      <w:r w:rsidRPr="003C29B6">
        <w:rPr>
          <w:rStyle w:val="StyleUnderline"/>
          <w:highlight w:val="yellow"/>
        </w:rPr>
        <w:t xml:space="preserve"> between progressive Democrats and</w:t>
      </w:r>
      <w:r w:rsidRPr="00D85121">
        <w:rPr>
          <w:rStyle w:val="StyleUnderline"/>
        </w:rPr>
        <w:t xml:space="preserve"> Betsy </w:t>
      </w:r>
      <w:proofErr w:type="spellStart"/>
      <w:r w:rsidRPr="003C29B6">
        <w:rPr>
          <w:rStyle w:val="StyleUnderline"/>
          <w:highlight w:val="yellow"/>
        </w:rPr>
        <w:t>DeVos</w:t>
      </w:r>
      <w:proofErr w:type="spellEnd"/>
      <w:r w:rsidRPr="003C29B6">
        <w:rPr>
          <w:rStyle w:val="StyleUnderline"/>
          <w:highlight w:val="yellow"/>
        </w:rPr>
        <w:t xml:space="preserve"> in terms of both education policy priorities and expertise</w:t>
      </w:r>
      <w:r w:rsidRPr="003C29B6">
        <w:rPr>
          <w:sz w:val="16"/>
        </w:rPr>
        <w:t xml:space="preserve">,” states a press release from Takano’s office. Good. </w:t>
      </w:r>
      <w:r w:rsidRPr="003C29B6">
        <w:rPr>
          <w:rStyle w:val="Emphasis"/>
          <w:highlight w:val="yellow"/>
        </w:rPr>
        <w:t>The gap needs to be wide.</w:t>
      </w:r>
    </w:p>
    <w:p w:rsidR="00B5325E" w:rsidRPr="00B5325E" w:rsidRDefault="00B5325E" w:rsidP="00B5325E">
      <w:pPr>
        <w:pStyle w:val="Heading4"/>
        <w:rPr>
          <w:rStyle w:val="Style13ptBold"/>
          <w:b/>
        </w:rPr>
      </w:pPr>
      <w:r>
        <w:rPr>
          <w:rStyle w:val="Style13ptBold"/>
          <w:b/>
        </w:rPr>
        <w:t xml:space="preserve">CTE is Betsy’s </w:t>
      </w:r>
      <w:r>
        <w:rPr>
          <w:rStyle w:val="Style13ptBold"/>
          <w:b/>
          <w:u w:val="single"/>
        </w:rPr>
        <w:t>major key</w:t>
      </w:r>
      <w:r>
        <w:rPr>
          <w:rStyle w:val="Style13ptBold"/>
          <w:b/>
        </w:rPr>
        <w:t xml:space="preserve"> and independently advances Trump’s MAGA vision </w:t>
      </w:r>
    </w:p>
    <w:p w:rsidR="00B5325E" w:rsidRDefault="00B5325E" w:rsidP="00B5325E">
      <w:r w:rsidRPr="00731710">
        <w:rPr>
          <w:rStyle w:val="Style13ptBold"/>
        </w:rPr>
        <w:t>Wong, 17</w:t>
      </w:r>
      <w:r>
        <w:t xml:space="preserve"> – Alia, The Atlantic, “Trump’s Education Budget Takes Aim at the Working Class,” 5-23, </w:t>
      </w:r>
      <w:hyperlink r:id="rId7" w:history="1">
        <w:r w:rsidRPr="005C5F2D">
          <w:rPr>
            <w:rStyle w:val="Hyperlink"/>
          </w:rPr>
          <w:t>https://www.theatlantic.com/education/archive/2017/05/trumps-education-budget-takes-aim-at-the-working-class/527718/</w:t>
        </w:r>
      </w:hyperlink>
      <w:r>
        <w:t xml:space="preserve"> --</w:t>
      </w:r>
      <w:proofErr w:type="spellStart"/>
      <w:r>
        <w:t>br</w:t>
      </w:r>
      <w:proofErr w:type="spellEnd"/>
      <w:r>
        <w:t xml:space="preserve"> </w:t>
      </w:r>
    </w:p>
    <w:p w:rsidR="00B5325E" w:rsidRPr="00B5325E" w:rsidRDefault="00B5325E" w:rsidP="00B5325E">
      <w:pPr>
        <w:rPr>
          <w:rStyle w:val="StyleUnderline"/>
          <w:sz w:val="16"/>
          <w:u w:val="none"/>
        </w:rPr>
      </w:pPr>
      <w:r w:rsidRPr="00731710">
        <w:rPr>
          <w:rStyle w:val="StyleUnderline"/>
        </w:rPr>
        <w:t xml:space="preserve">Many of the spending goals outlined in Donald Trump’s proposed education budget reflect his campaign </w:t>
      </w:r>
      <w:r w:rsidRPr="00B5325E">
        <w:rPr>
          <w:rStyle w:val="StyleUnderline"/>
        </w:rPr>
        <w:t>rhetoric. The president</w:t>
      </w:r>
      <w:r w:rsidRPr="00B5325E">
        <w:rPr>
          <w:sz w:val="16"/>
        </w:rPr>
        <w:t xml:space="preserve">, who has long called for reducing the federal government’s role in schools and universities, </w:t>
      </w:r>
      <w:r w:rsidRPr="00B5325E">
        <w:rPr>
          <w:rStyle w:val="StyleUnderline"/>
        </w:rPr>
        <w:t>wants to cut the Education Department’s funding by $9 billion</w:t>
      </w:r>
      <w:r w:rsidRPr="00B5325E">
        <w:rPr>
          <w:sz w:val="16"/>
        </w:rPr>
        <w:t xml:space="preserve">, or 13 percent of the budget approved by Congress last month. </w:t>
      </w:r>
      <w:r w:rsidRPr="00B5325E">
        <w:rPr>
          <w:rStyle w:val="StyleUnderline"/>
        </w:rPr>
        <w:t xml:space="preserve">The few areas that would see a boost pertain to school choice, an idea that Trump and Education Secretary Betsy </w:t>
      </w:r>
      <w:proofErr w:type="spellStart"/>
      <w:r w:rsidRPr="00B5325E">
        <w:rPr>
          <w:rStyle w:val="StyleUnderline"/>
        </w:rPr>
        <w:t>DeVos</w:t>
      </w:r>
      <w:proofErr w:type="spellEnd"/>
      <w:r w:rsidRPr="00B5325E">
        <w:rPr>
          <w:rStyle w:val="StyleUnderline"/>
        </w:rPr>
        <w:t xml:space="preserve"> have repeatedly touted as a top priority</w:t>
      </w:r>
      <w:r w:rsidRPr="00B5325E">
        <w:rPr>
          <w:sz w:val="16"/>
        </w:rPr>
        <w:t xml:space="preserve">. In the White House’s spending proposal, hundreds of millions of the dollars would go toward charter-school and voucher initiatives, while another $1 billion in grants would encourage states to adopt school-choice policies. But </w:t>
      </w:r>
      <w:r w:rsidRPr="00B5325E">
        <w:rPr>
          <w:rStyle w:val="StyleUnderline"/>
        </w:rPr>
        <w:t xml:space="preserve">other aspects of Trump’s funding plan fly in the face of his past statements on education, raising confusion about his </w:t>
      </w:r>
      <w:r w:rsidRPr="00B5325E">
        <w:rPr>
          <w:rStyle w:val="StyleUnderline"/>
        </w:rPr>
        <w:lastRenderedPageBreak/>
        <w:t xml:space="preserve">priorities. He wants to cut state grants for career and technical education (CTE), for example, by $166 million, and nearly halve funding for the roughly $1 billion federal work-study program. Both </w:t>
      </w:r>
      <w:r w:rsidRPr="00B5325E">
        <w:rPr>
          <w:rStyle w:val="StyleUnderline"/>
          <w:highlight w:val="yellow"/>
        </w:rPr>
        <w:t>CTE</w:t>
      </w:r>
      <w:r w:rsidRPr="00B5325E">
        <w:rPr>
          <w:rStyle w:val="StyleUnderline"/>
        </w:rPr>
        <w:t xml:space="preserve"> and work-study are education models that </w:t>
      </w:r>
      <w:r w:rsidRPr="00B5325E">
        <w:rPr>
          <w:rStyle w:val="StyleUnderline"/>
          <w:highlight w:val="yellow"/>
        </w:rPr>
        <w:t>enjoy broad bipartisan support and are particularly palatable to Republicans and the white, working-class voters who clinched Trump’s election</w:t>
      </w:r>
      <w:r w:rsidRPr="00B5325E">
        <w:rPr>
          <w:rStyle w:val="StyleUnderline"/>
        </w:rPr>
        <w:t>. Tellingly, there’s little consensus between Trump’s spending proposal and the bipartisan appropriations bill unveiled by Congress earlier this month.</w:t>
      </w:r>
      <w:r>
        <w:rPr>
          <w:u w:val="single"/>
        </w:rPr>
        <w:t xml:space="preserve"> </w:t>
      </w:r>
      <w:r w:rsidRPr="00B5325E">
        <w:rPr>
          <w:sz w:val="16"/>
        </w:rPr>
        <w:t xml:space="preserve">Trump’s education budget, which was published Tuesday as part of full spending plan’s release, would eliminate more than two dozen programs. The budget “reflects a series of tough choices we have had to make when assessing the best use of taxpayer money,” </w:t>
      </w:r>
      <w:proofErr w:type="spellStart"/>
      <w:r w:rsidRPr="00B5325E">
        <w:rPr>
          <w:sz w:val="16"/>
        </w:rPr>
        <w:t>DeVos</w:t>
      </w:r>
      <w:proofErr w:type="spellEnd"/>
      <w:r w:rsidRPr="00B5325E">
        <w:rPr>
          <w:sz w:val="16"/>
        </w:rPr>
        <w:t xml:space="preserve"> said in a statement. “It ensures funding for programs with proven results for students while taking a hard look at programs that sound nice but simply haven’t yielded the desired outcomes.” The final version reiterates many of the funding priorities outlined in the “skinny”—i.e.,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 </w:t>
      </w:r>
      <w:r w:rsidRPr="00B5325E">
        <w:rPr>
          <w:rStyle w:val="StyleUnderline"/>
        </w:rPr>
        <w:t xml:space="preserve">Tamara </w:t>
      </w:r>
      <w:proofErr w:type="spellStart"/>
      <w:r w:rsidRPr="00B5325E">
        <w:rPr>
          <w:rStyle w:val="StyleUnderline"/>
        </w:rPr>
        <w:t>Hiler</w:t>
      </w:r>
      <w:proofErr w:type="spellEnd"/>
      <w:r w:rsidRPr="00B5325E">
        <w:rPr>
          <w:rStyle w:val="StyleUnderline"/>
        </w:rPr>
        <w:t xml:space="preserve">, a senior policy adviser at the centrist think tank Third Way, described the White House budget as “tone deaf,” pointing to the $1.3 billion program that provides grants to states for career and technical education as an example. “The fact that [Trump] would want to move money away from … career and technical education (CTE) into something that is not even going to benefit many of his voters </w:t>
      </w:r>
      <w:r w:rsidRPr="00B5325E">
        <w:rPr>
          <w:rStyle w:val="Emphasis"/>
        </w:rPr>
        <w:t>is befuddling</w:t>
      </w:r>
      <w:r w:rsidRPr="00B5325E">
        <w:rPr>
          <w:rStyle w:val="StyleUnderline"/>
        </w:rPr>
        <w:t>,” she said, alluding to the limited access to school choice in the rural communities that helped secure the president’s victory.</w:t>
      </w:r>
      <w:r>
        <w:rPr>
          <w:u w:val="single"/>
        </w:rPr>
        <w:t xml:space="preserve"> </w:t>
      </w:r>
      <w:r w:rsidRPr="00B5325E">
        <w:rPr>
          <w:rStyle w:val="StyleUnderline"/>
        </w:rPr>
        <w:t xml:space="preserve">Indeed, </w:t>
      </w:r>
      <w:r w:rsidRPr="00B5325E">
        <w:rPr>
          <w:rStyle w:val="Emphasis"/>
          <w:highlight w:val="yellow"/>
        </w:rPr>
        <w:t>CTE dovetails neatly with</w:t>
      </w:r>
      <w:r w:rsidRPr="00B5325E">
        <w:rPr>
          <w:rStyle w:val="Emphasis"/>
        </w:rPr>
        <w:t xml:space="preserve"> </w:t>
      </w:r>
      <w:r w:rsidRPr="00B5325E">
        <w:rPr>
          <w:rStyle w:val="StyleUnderline"/>
        </w:rPr>
        <w:t>Trump’s “</w:t>
      </w:r>
      <w:r w:rsidRPr="00B5325E">
        <w:rPr>
          <w:rStyle w:val="Emphasis"/>
          <w:highlight w:val="yellow"/>
        </w:rPr>
        <w:t>Make America Great Again</w:t>
      </w:r>
      <w:r w:rsidRPr="00B5325E">
        <w:rPr>
          <w:rStyle w:val="StyleUnderline"/>
        </w:rPr>
        <w:t xml:space="preserve">” message, </w:t>
      </w:r>
      <w:r w:rsidRPr="00B5325E">
        <w:rPr>
          <w:rStyle w:val="StyleUnderline"/>
          <w:highlight w:val="yellow"/>
        </w:rPr>
        <w:t>and</w:t>
      </w:r>
      <w:r w:rsidRPr="00B5325E">
        <w:rPr>
          <w:rStyle w:val="StyleUnderline"/>
        </w:rPr>
        <w:t xml:space="preserve"> with his campaign promise to prioritize workforce development and </w:t>
      </w:r>
      <w:r w:rsidRPr="00B5325E">
        <w:rPr>
          <w:rStyle w:val="StyleUnderline"/>
          <w:highlight w:val="yellow"/>
        </w:rPr>
        <w:t>job creation</w:t>
      </w:r>
      <w:r w:rsidRPr="00B5325E">
        <w:rPr>
          <w:rStyle w:val="StyleUnderline"/>
        </w:rPr>
        <w:t xml:space="preserve">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 said Kimberly Green, the director of the advocacy group Advance CTE, and “are the very things CTE programs help prepare people for successful careers in.” </w:t>
      </w:r>
      <w:proofErr w:type="spellStart"/>
      <w:r w:rsidRPr="00B5325E">
        <w:rPr>
          <w:rStyle w:val="Emphasis"/>
          <w:highlight w:val="yellow"/>
        </w:rPr>
        <w:t>DeVos</w:t>
      </w:r>
      <w:proofErr w:type="spellEnd"/>
      <w:r w:rsidRPr="00B5325E">
        <w:rPr>
          <w:rStyle w:val="StyleUnderline"/>
        </w:rPr>
        <w:t xml:space="preserve"> for her part </w:t>
      </w:r>
      <w:r w:rsidRPr="00B5325E">
        <w:rPr>
          <w:rStyle w:val="Emphasis"/>
          <w:highlight w:val="yellow"/>
        </w:rPr>
        <w:t>emphasized</w:t>
      </w:r>
      <w:r w:rsidRPr="00B5325E">
        <w:rPr>
          <w:rStyle w:val="StyleUnderline"/>
        </w:rPr>
        <w:t xml:space="preserve"> the importance of </w:t>
      </w:r>
      <w:r w:rsidRPr="00B5325E">
        <w:rPr>
          <w:rStyle w:val="Emphasis"/>
          <w:highlight w:val="yellow"/>
        </w:rPr>
        <w:t>CTE throughout her confirmation hearing</w:t>
      </w:r>
      <w:r w:rsidRPr="00B5325E">
        <w:rPr>
          <w:rStyle w:val="StyleUnderline"/>
        </w:rPr>
        <w:t xml:space="preserve">—perhaps </w:t>
      </w:r>
      <w:r w:rsidRPr="00B5325E">
        <w:rPr>
          <w:rStyle w:val="StyleUnderline"/>
          <w:highlight w:val="yellow"/>
        </w:rPr>
        <w:t xml:space="preserve">because it serves as an </w:t>
      </w:r>
      <w:r w:rsidRPr="00B5325E">
        <w:rPr>
          <w:rStyle w:val="Emphasis"/>
          <w:highlight w:val="yellow"/>
        </w:rPr>
        <w:t>effective example</w:t>
      </w:r>
      <w:r w:rsidRPr="00B5325E">
        <w:rPr>
          <w:rStyle w:val="StyleUnderline"/>
          <w:highlight w:val="yellow"/>
        </w:rPr>
        <w:t xml:space="preserve"> of school choice.</w:t>
      </w:r>
      <w:r>
        <w:rPr>
          <w:b/>
          <w:iCs/>
          <w:u w:val="single"/>
        </w:rPr>
        <w:t xml:space="preserve"> </w:t>
      </w:r>
      <w:r w:rsidRPr="00B5325E">
        <w:rPr>
          <w:sz w:val="16"/>
        </w:rPr>
        <w:t>Once known as vocational education, CTE today is often marketed as a practical, skills-focused path into the workforce for high-schoolers,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 participate in such a program. State grants for CTE were established as part of a 1984 law known as the Perkins Act, which was enacted in an effort to improve the quality of trade-focused education in the country. Today, the law helps states expand and enhance career and technical programs, supporting investments in things like professional development and facility updates; the grants also include strict accountability provisions aimed at ensuring quality. Last week—coincidentally the same day that The Washington Post first reported on a leaked version of Trump’s education budget—the House Education and the Workforce committee unanimously approved a bill seeking reauthorization of the law. “</w:t>
      </w:r>
      <w:r w:rsidRPr="00B5325E">
        <w:rPr>
          <w:rStyle w:val="StyleUnderline"/>
        </w:rPr>
        <w:t>In one sense it makes sense to me politically that the small-government arm of the Republican party would be focused on reducing overall federal expenditures, especially in places like education that are supposed to be reserved for the state,” said Shaun Dougherty, a CTE researcher and education-policy professor at the University of Connecticut who authored the Fordham Institute report. “On the other hand, they’ve talked up career and technical education as a way in which the marketplace can interface with public education to improve labor-market preparation as well as educational outcomes.”</w:t>
      </w:r>
      <w:r>
        <w:rPr>
          <w:rStyle w:val="StyleUnderline"/>
        </w:rPr>
        <w:t xml:space="preserve"> </w:t>
      </w:r>
      <w:r w:rsidRPr="00B5325E">
        <w:rPr>
          <w:rStyle w:val="StyleUnderline"/>
        </w:rPr>
        <w:t xml:space="preserve">While the proposed CTE-grant reductions are relatively small, amounting to 15 percent of current levels, advocates say they’d significantly undermine efforts to expand such opportunities despite ever-growing demand. In most states, according to Dougherty, Perkins grants account for the second-largest </w:t>
      </w:r>
      <w:r w:rsidRPr="00B5325E">
        <w:rPr>
          <w:rStyle w:val="StyleUnderline"/>
        </w:rPr>
        <w:lastRenderedPageBreak/>
        <w:t>source of CTE funding. Congress’s spending deal, for its part, keeps funding for the grants at existing levels.</w:t>
      </w:r>
      <w:r>
        <w:rPr>
          <w:rStyle w:val="StyleUnderline"/>
        </w:rPr>
        <w:t xml:space="preserve"> </w:t>
      </w:r>
      <w:r w:rsidRPr="00B5325E">
        <w:rPr>
          <w:sz w:val="16"/>
        </w:rPr>
        <w:t xml:space="preserve">The federal work-study program resembles </w:t>
      </w:r>
      <w:r w:rsidRPr="00B5325E">
        <w:rPr>
          <w:rStyle w:val="StyleUnderline"/>
          <w:highlight w:val="yellow"/>
        </w:rPr>
        <w:t>CTE</w:t>
      </w:r>
      <w:r w:rsidRPr="00B5325E">
        <w:rPr>
          <w:sz w:val="16"/>
        </w:rPr>
        <w:t xml:space="preserve"> in that it </w:t>
      </w:r>
      <w:r w:rsidRPr="00B5325E">
        <w:rPr>
          <w:rStyle w:val="Emphasis"/>
          <w:highlight w:val="yellow"/>
        </w:rPr>
        <w:t>speaks to the Republican ethos</w:t>
      </w:r>
      <w:r w:rsidRPr="00B5325E">
        <w:rPr>
          <w:rStyle w:val="StyleUnderline"/>
          <w:highlight w:val="yellow"/>
        </w:rPr>
        <w:t xml:space="preserve"> that hard work is the key to prosperity</w:t>
      </w:r>
      <w:r w:rsidRPr="00B5325E">
        <w:rPr>
          <w:rStyle w:val="StyleUnderline"/>
        </w:rPr>
        <w:t xml:space="preserve">, framing experiences focused on real-world skills development as just as educational as those focused on academic learning. “Honestly, </w:t>
      </w:r>
      <w:r w:rsidRPr="00B5325E">
        <w:rPr>
          <w:rStyle w:val="StyleUnderline"/>
          <w:highlight w:val="yellow"/>
        </w:rPr>
        <w:t xml:space="preserve">work-study is </w:t>
      </w:r>
      <w:r w:rsidRPr="00B5325E">
        <w:rPr>
          <w:rStyle w:val="Emphasis"/>
          <w:highlight w:val="yellow"/>
        </w:rPr>
        <w:t>one of the most Republican-friendly</w:t>
      </w:r>
      <w:r w:rsidRPr="00B5325E">
        <w:rPr>
          <w:rStyle w:val="StyleUnderline"/>
        </w:rPr>
        <w:t xml:space="preserve"> higher-</w:t>
      </w:r>
      <w:proofErr w:type="spellStart"/>
      <w:r w:rsidRPr="00B5325E">
        <w:rPr>
          <w:rStyle w:val="StyleUnderline"/>
        </w:rPr>
        <w:t>ed</w:t>
      </w:r>
      <w:proofErr w:type="spellEnd"/>
      <w:r w:rsidRPr="00B5325E">
        <w:rPr>
          <w:rStyle w:val="StyleUnderline"/>
        </w:rPr>
        <w:t xml:space="preserve"> spending </w:t>
      </w:r>
      <w:r>
        <w:rPr>
          <w:rStyle w:val="StyleUnderline"/>
          <w:highlight w:val="yellow"/>
        </w:rPr>
        <w:t>programs we have</w:t>
      </w:r>
      <w:r>
        <w:rPr>
          <w:rStyle w:val="StyleUnderline"/>
        </w:rPr>
        <w:t xml:space="preserve">, </w:t>
      </w:r>
      <w:r w:rsidRPr="00B5325E">
        <w:rPr>
          <w:rStyle w:val="StyleUnderline"/>
        </w:rPr>
        <w:t>”</w:t>
      </w:r>
      <w:proofErr w:type="spellStart"/>
      <w:r w:rsidRPr="00B5325E">
        <w:rPr>
          <w:rStyle w:val="StyleUnderline"/>
        </w:rPr>
        <w:t>Hiler</w:t>
      </w:r>
      <w:proofErr w:type="spellEnd"/>
      <w:r w:rsidRPr="00B5325E">
        <w:rPr>
          <w:rStyle w:val="StyleUnderline"/>
        </w:rPr>
        <w:t xml:space="preserve"> said, “because you’re basically asking folks to work their way through college.”</w:t>
      </w:r>
    </w:p>
    <w:p w:rsidR="00B5325E" w:rsidRPr="00B5325E" w:rsidRDefault="00B5325E" w:rsidP="00B5325E">
      <w:pPr>
        <w:pStyle w:val="Heading4"/>
        <w:rPr>
          <w:rFonts w:asciiTheme="minorHAnsi" w:hAnsiTheme="minorHAnsi" w:cstheme="minorHAnsi"/>
          <w:u w:val="single"/>
        </w:rPr>
      </w:pPr>
      <w:r>
        <w:rPr>
          <w:rFonts w:asciiTheme="minorHAnsi" w:hAnsiTheme="minorHAnsi" w:cstheme="minorHAnsi"/>
        </w:rPr>
        <w:t xml:space="preserve">That </w:t>
      </w:r>
      <w:r w:rsidRPr="00B5325E">
        <w:rPr>
          <w:rFonts w:asciiTheme="minorHAnsi" w:hAnsiTheme="minorHAnsi" w:cstheme="minorHAnsi"/>
          <w:u w:val="single"/>
        </w:rPr>
        <w:t>legitimizes</w:t>
      </w:r>
      <w:r w:rsidRPr="004B735B">
        <w:rPr>
          <w:rFonts w:asciiTheme="minorHAnsi" w:hAnsiTheme="minorHAnsi" w:cstheme="minorHAnsi"/>
        </w:rPr>
        <w:t xml:space="preserve"> Trump’s </w:t>
      </w:r>
      <w:r>
        <w:rPr>
          <w:rFonts w:asciiTheme="minorHAnsi" w:hAnsiTheme="minorHAnsi" w:cstheme="minorHAnsi"/>
        </w:rPr>
        <w:t>racist</w:t>
      </w:r>
      <w:r w:rsidRPr="004B735B">
        <w:rPr>
          <w:rFonts w:asciiTheme="minorHAnsi" w:hAnsiTheme="minorHAnsi" w:cstheme="minorHAnsi"/>
        </w:rPr>
        <w:t xml:space="preserve"> agenda </w:t>
      </w:r>
      <w:r>
        <w:rPr>
          <w:rFonts w:asciiTheme="minorHAnsi" w:hAnsiTheme="minorHAnsi" w:cstheme="minorHAnsi"/>
        </w:rPr>
        <w:t xml:space="preserve">– it’s </w:t>
      </w:r>
      <w:r>
        <w:rPr>
          <w:rFonts w:asciiTheme="minorHAnsi" w:hAnsiTheme="minorHAnsi" w:cstheme="minorHAnsi"/>
          <w:u w:val="single"/>
        </w:rPr>
        <w:t>immoral</w:t>
      </w:r>
      <w:r>
        <w:rPr>
          <w:rFonts w:asciiTheme="minorHAnsi" w:hAnsiTheme="minorHAnsi" w:cstheme="minorHAnsi"/>
        </w:rPr>
        <w:t xml:space="preserve"> to vote </w:t>
      </w:r>
      <w:proofErr w:type="spellStart"/>
      <w:r>
        <w:rPr>
          <w:rFonts w:asciiTheme="minorHAnsi" w:hAnsiTheme="minorHAnsi" w:cstheme="minorHAnsi"/>
        </w:rPr>
        <w:t>aff</w:t>
      </w:r>
      <w:proofErr w:type="spellEnd"/>
      <w:r>
        <w:rPr>
          <w:rFonts w:asciiTheme="minorHAnsi" w:hAnsiTheme="minorHAnsi" w:cstheme="minorHAnsi"/>
        </w:rPr>
        <w:t xml:space="preserve">, no matter how progressive it is </w:t>
      </w:r>
    </w:p>
    <w:p w:rsidR="00B5325E" w:rsidRPr="004B735B" w:rsidRDefault="00B5325E" w:rsidP="00B5325E">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w:t>
      </w:r>
      <w:proofErr w:type="spellStart"/>
      <w:r w:rsidRPr="004B735B">
        <w:rPr>
          <w:rFonts w:asciiTheme="minorHAnsi" w:hAnsiTheme="minorHAnsi" w:cstheme="minorHAnsi"/>
          <w:sz w:val="16"/>
          <w:szCs w:val="16"/>
        </w:rPr>
        <w:t>Conor</w:t>
      </w:r>
      <w:proofErr w:type="spellEnd"/>
      <w:r w:rsidRPr="004B735B">
        <w:rPr>
          <w:rFonts w:asciiTheme="minorHAnsi" w:hAnsiTheme="minorHAnsi" w:cstheme="minorHAnsi"/>
          <w:sz w:val="16"/>
          <w:szCs w:val="16"/>
        </w:rPr>
        <w:t xml:space="preserve">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w:t>
      </w:r>
      <w:r w:rsidRPr="004B735B">
        <w:rPr>
          <w:rFonts w:asciiTheme="minorHAnsi" w:hAnsiTheme="minorHAnsi" w:cstheme="minorHAnsi"/>
        </w:rPr>
        <w:t xml:space="preserve"> </w:t>
      </w:r>
    </w:p>
    <w:p w:rsidR="00B5325E" w:rsidRDefault="00B5325E" w:rsidP="00B5325E">
      <w:pPr>
        <w:rPr>
          <w:rFonts w:asciiTheme="minorHAnsi" w:hAnsiTheme="minorHAnsi" w:cstheme="minorHAnsi"/>
          <w:sz w:val="16"/>
        </w:rPr>
      </w:pPr>
      <w:r w:rsidRPr="00B5325E">
        <w:rPr>
          <w:rFonts w:asciiTheme="minorHAnsi" w:hAnsiTheme="minorHAnsi" w:cstheme="minorHAnsi"/>
          <w:sz w:val="16"/>
        </w:rPr>
        <w:t xml:space="preserve">Other </w:t>
      </w:r>
      <w:r w:rsidRPr="00B5325E">
        <w:rPr>
          <w:rFonts w:asciiTheme="minorHAnsi" w:hAnsiTheme="minorHAnsi" w:cstheme="minorHAnsi"/>
          <w:b/>
          <w:u w:val="single"/>
        </w:rPr>
        <w:t>progressive reformers agree</w:t>
      </w:r>
      <w:r w:rsidRPr="00B5325E">
        <w:rPr>
          <w:rFonts w:asciiTheme="minorHAnsi" w:hAnsiTheme="minorHAnsi" w:cstheme="minorHAnsi"/>
          <w:sz w:val="16"/>
        </w:rPr>
        <w:t>. Ned Stanley, deputy director of the New York Campaign for Achievement Now, emailed me, “</w:t>
      </w:r>
      <w:r w:rsidRPr="00B5325E">
        <w:rPr>
          <w:rFonts w:asciiTheme="minorHAnsi" w:hAnsiTheme="minorHAnsi" w:cstheme="minorHAnsi"/>
          <w:u w:val="single"/>
        </w:rPr>
        <w:t>For</w:t>
      </w:r>
      <w:r w:rsidRPr="00B5325E">
        <w:rPr>
          <w:rFonts w:asciiTheme="minorHAnsi" w:hAnsiTheme="minorHAnsi" w:cstheme="minorHAnsi"/>
          <w:sz w:val="16"/>
        </w:rPr>
        <w:t xml:space="preserve"> the </w:t>
      </w:r>
      <w:r w:rsidRPr="00B5325E">
        <w:rPr>
          <w:rFonts w:asciiTheme="minorHAnsi" w:hAnsiTheme="minorHAnsi" w:cstheme="minorHAnsi"/>
          <w:u w:val="single"/>
        </w:rPr>
        <w:t>reformers</w:t>
      </w:r>
      <w:r w:rsidRPr="00B5325E">
        <w:rPr>
          <w:rFonts w:asciiTheme="minorHAnsi" w:hAnsiTheme="minorHAnsi" w:cstheme="minorHAnsi"/>
          <w:sz w:val="16"/>
        </w:rPr>
        <w:t xml:space="preserve"> I know, their </w:t>
      </w:r>
      <w:r w:rsidRPr="00B5325E">
        <w:rPr>
          <w:rFonts w:asciiTheme="minorHAnsi" w:hAnsiTheme="minorHAnsi" w:cstheme="minorHAnsi"/>
          <w:u w:val="single"/>
        </w:rPr>
        <w:t xml:space="preserve">focus in education has </w:t>
      </w:r>
      <w:r w:rsidRPr="00B5325E">
        <w:rPr>
          <w:rFonts w:asciiTheme="minorHAnsi" w:hAnsiTheme="minorHAnsi" w:cstheme="minorHAnsi"/>
          <w:b/>
          <w:u w:val="single"/>
        </w:rPr>
        <w:t>little to do with</w:t>
      </w:r>
      <w:r w:rsidRPr="00B5325E">
        <w:rPr>
          <w:rFonts w:asciiTheme="minorHAnsi" w:hAnsiTheme="minorHAnsi" w:cstheme="minorHAnsi"/>
          <w:sz w:val="16"/>
        </w:rPr>
        <w:t xml:space="preserve"> conservatism or progressivism and the policies they advocate for can’t be cleanly placed into </w:t>
      </w:r>
      <w:r w:rsidRPr="00B5325E">
        <w:rPr>
          <w:rFonts w:asciiTheme="minorHAnsi" w:hAnsiTheme="minorHAnsi" w:cstheme="minorHAnsi"/>
          <w:u w:val="single"/>
        </w:rPr>
        <w:t>Democratic or Republican thought silos</w:t>
      </w:r>
      <w:r w:rsidRPr="00B5325E">
        <w:rPr>
          <w:rFonts w:asciiTheme="minorHAnsi" w:hAnsiTheme="minorHAnsi" w:cstheme="minorHAnsi"/>
          <w:sz w:val="16"/>
        </w:rPr>
        <w:t xml:space="preserve"> ... Which is to say, </w:t>
      </w:r>
      <w:r w:rsidRPr="00B5325E">
        <w:rPr>
          <w:rFonts w:asciiTheme="minorHAnsi" w:hAnsiTheme="minorHAnsi" w:cstheme="minorHAnsi"/>
          <w:u w:val="single"/>
        </w:rPr>
        <w:t>the question we’re asking is how a dramatically larger number of students can have access to</w:t>
      </w:r>
      <w:r w:rsidRPr="00B5325E">
        <w:rPr>
          <w:rFonts w:asciiTheme="minorHAnsi" w:hAnsiTheme="minorHAnsi" w:cstheme="minorHAnsi"/>
          <w:sz w:val="16"/>
        </w:rPr>
        <w:t xml:space="preserve"> significantly </w:t>
      </w:r>
      <w:r w:rsidRPr="00B5325E">
        <w:rPr>
          <w:rFonts w:asciiTheme="minorHAnsi" w:hAnsiTheme="minorHAnsi" w:cstheme="minorHAnsi"/>
          <w:u w:val="single"/>
        </w:rPr>
        <w:t>greater</w:t>
      </w:r>
      <w:r w:rsidRPr="00B5325E">
        <w:rPr>
          <w:rFonts w:asciiTheme="minorHAnsi" w:hAnsiTheme="minorHAnsi" w:cstheme="minorHAnsi"/>
          <w:sz w:val="16"/>
        </w:rPr>
        <w:t xml:space="preserve"> options and </w:t>
      </w:r>
      <w:r w:rsidRPr="00B5325E">
        <w:rPr>
          <w:rFonts w:asciiTheme="minorHAnsi" w:hAnsiTheme="minorHAnsi" w:cstheme="minorHAnsi"/>
          <w:u w:val="single"/>
        </w:rPr>
        <w:t xml:space="preserve">opportunity in their lives. </w:t>
      </w:r>
      <w:r w:rsidRPr="00B5325E">
        <w:rPr>
          <w:rFonts w:asciiTheme="minorHAnsi" w:hAnsiTheme="minorHAnsi" w:cstheme="minorHAnsi"/>
          <w:highlight w:val="yellow"/>
          <w:u w:val="single"/>
        </w:rPr>
        <w:t xml:space="preserve">That’s a </w:t>
      </w:r>
      <w:r w:rsidRPr="00B5325E">
        <w:rPr>
          <w:rStyle w:val="Emphasis"/>
          <w:highlight w:val="yellow"/>
        </w:rPr>
        <w:t>moral question</w:t>
      </w:r>
      <w:r w:rsidRPr="00B5325E">
        <w:rPr>
          <w:rFonts w:asciiTheme="minorHAnsi" w:hAnsiTheme="minorHAnsi" w:cstheme="minorHAnsi"/>
          <w:u w:val="single"/>
        </w:rPr>
        <w:t>, but</w:t>
      </w:r>
      <w:r w:rsidRPr="004B735B">
        <w:rPr>
          <w:rFonts w:asciiTheme="minorHAnsi" w:hAnsiTheme="minorHAnsi" w:cstheme="minorHAnsi"/>
          <w:u w:val="single"/>
        </w:rPr>
        <w:t xml:space="preserve"> </w:t>
      </w:r>
      <w:r w:rsidRPr="004B735B">
        <w:rPr>
          <w:rFonts w:asciiTheme="minorHAnsi" w:hAnsiTheme="minorHAnsi" w:cstheme="minorHAnsi"/>
          <w:b/>
          <w:u w:val="single"/>
        </w:rPr>
        <w:t>not</w:t>
      </w:r>
      <w:r w:rsidRPr="004B735B">
        <w:rPr>
          <w:rFonts w:asciiTheme="minorHAnsi" w:hAnsiTheme="minorHAnsi" w:cstheme="minorHAnsi"/>
          <w:sz w:val="16"/>
        </w:rPr>
        <w:t xml:space="preserve"> necessarily </w:t>
      </w:r>
      <w:r w:rsidRPr="004B735B">
        <w:rPr>
          <w:rFonts w:asciiTheme="minorHAnsi" w:hAnsiTheme="minorHAnsi" w:cstheme="minorHAnsi"/>
          <w:b/>
          <w:u w:val="single"/>
        </w:rPr>
        <w:t>a political one</w:t>
      </w:r>
      <w:r w:rsidRPr="004B735B">
        <w:rPr>
          <w:rFonts w:asciiTheme="minorHAnsi" w:hAnsiTheme="minorHAnsi" w:cstheme="minorHAnsi"/>
          <w:sz w:val="16"/>
        </w:rPr>
        <w:t xml:space="preserve">.” And </w:t>
      </w:r>
      <w:r w:rsidRPr="00B5325E">
        <w:rPr>
          <w:rFonts w:asciiTheme="minorHAnsi" w:hAnsiTheme="minorHAnsi" w:cstheme="minorHAnsi"/>
          <w:highlight w:val="yellow"/>
          <w:u w:val="single"/>
        </w:rPr>
        <w:t>the political question</w:t>
      </w:r>
      <w:r w:rsidRPr="004B735B">
        <w:rPr>
          <w:rFonts w:asciiTheme="minorHAnsi" w:hAnsiTheme="minorHAnsi" w:cstheme="minorHAnsi"/>
          <w:u w:val="single"/>
        </w:rPr>
        <w:t xml:space="preserve"> behind that moral one </w:t>
      </w:r>
      <w:r w:rsidRPr="00B5325E">
        <w:rPr>
          <w:rFonts w:asciiTheme="minorHAnsi" w:hAnsiTheme="minorHAnsi" w:cstheme="minorHAnsi"/>
          <w:highlight w:val="yellow"/>
          <w:u w:val="single"/>
        </w:rPr>
        <w:t xml:space="preserve">is </w:t>
      </w:r>
      <w:r w:rsidRPr="00B5325E">
        <w:rPr>
          <w:rFonts w:asciiTheme="minorHAnsi" w:hAnsiTheme="minorHAnsi" w:cstheme="minorHAnsi"/>
          <w:b/>
          <w:highlight w:val="yellow"/>
          <w:u w:val="single"/>
        </w:rPr>
        <w:t>relatively manageable</w:t>
      </w:r>
      <w:r w:rsidRPr="00B5325E">
        <w:rPr>
          <w:rFonts w:asciiTheme="minorHAnsi" w:hAnsiTheme="minorHAnsi" w:cstheme="minorHAnsi"/>
          <w:highlight w:val="yellow"/>
          <w:u w:val="single"/>
        </w:rPr>
        <w:t xml:space="preserve">: Why </w:t>
      </w:r>
      <w:r w:rsidRPr="004B735B">
        <w:rPr>
          <w:rFonts w:asciiTheme="minorHAnsi" w:hAnsiTheme="minorHAnsi" w:cstheme="minorHAnsi"/>
          <w:highlight w:val="yellow"/>
          <w:u w:val="single"/>
        </w:rPr>
        <w:t>shouldn’t progressives</w:t>
      </w:r>
      <w:r w:rsidRPr="004B735B">
        <w:rPr>
          <w:rFonts w:asciiTheme="minorHAnsi" w:hAnsiTheme="minorHAnsi" w:cstheme="minorHAnsi"/>
          <w:u w:val="single"/>
        </w:rPr>
        <w:t xml:space="preserve"> who believe in school choice</w:t>
      </w:r>
      <w:r w:rsidRPr="004B735B">
        <w:rPr>
          <w:rFonts w:asciiTheme="minorHAnsi" w:hAnsiTheme="minorHAnsi" w:cstheme="minorHAnsi"/>
          <w:sz w:val="16"/>
        </w:rPr>
        <w:t xml:space="preserve"> sign up to </w:t>
      </w:r>
      <w:r w:rsidRPr="004B735B">
        <w:rPr>
          <w:rFonts w:asciiTheme="minorHAnsi" w:hAnsiTheme="minorHAnsi" w:cstheme="minorHAnsi"/>
          <w:b/>
          <w:highlight w:val="yellow"/>
          <w:u w:val="single"/>
        </w:rPr>
        <w:t>back</w:t>
      </w:r>
      <w:r w:rsidRPr="004B735B">
        <w:rPr>
          <w:rFonts w:asciiTheme="minorHAnsi" w:hAnsiTheme="minorHAnsi" w:cstheme="minorHAnsi"/>
          <w:u w:val="single"/>
        </w:rPr>
        <w:t xml:space="preserve"> a </w:t>
      </w:r>
      <w:r w:rsidRPr="004B735B">
        <w:rPr>
          <w:rFonts w:asciiTheme="minorHAnsi" w:hAnsiTheme="minorHAnsi" w:cstheme="minorHAnsi"/>
          <w:sz w:val="16"/>
        </w:rPr>
        <w:t xml:space="preserve">hypothetical </w:t>
      </w:r>
      <w:r w:rsidRPr="004B735B">
        <w:rPr>
          <w:rFonts w:asciiTheme="minorHAnsi" w:hAnsiTheme="minorHAnsi" w:cstheme="minorHAnsi"/>
          <w:b/>
          <w:highlight w:val="yellow"/>
          <w:u w:val="single"/>
        </w:rPr>
        <w:t>Trump</w:t>
      </w:r>
      <w:r w:rsidRPr="004B735B">
        <w:rPr>
          <w:rFonts w:asciiTheme="minorHAnsi" w:hAnsiTheme="minorHAnsi" w:cstheme="minorHAnsi"/>
          <w:sz w:val="16"/>
        </w:rPr>
        <w:t xml:space="preserve"> administration </w:t>
      </w:r>
      <w:r w:rsidRPr="004B735B">
        <w:rPr>
          <w:rFonts w:asciiTheme="minorHAnsi" w:hAnsiTheme="minorHAnsi" w:cstheme="minorHAnsi"/>
          <w:b/>
          <w:u w:val="single"/>
        </w:rPr>
        <w:t>proposal to dramatically expand it</w:t>
      </w:r>
      <w:r w:rsidRPr="004B735B">
        <w:rPr>
          <w:rFonts w:asciiTheme="minorHAnsi" w:hAnsiTheme="minorHAnsi" w:cstheme="minorHAnsi"/>
          <w:sz w:val="16"/>
        </w:rPr>
        <w:t>? Well, “do it for the kids” is a much more complicated ask than it seems. First of all, mos</w:t>
      </w:r>
      <w:r w:rsidRPr="00B5325E">
        <w:rPr>
          <w:rFonts w:asciiTheme="minorHAnsi" w:hAnsiTheme="minorHAnsi" w:cstheme="minorHAnsi"/>
          <w:sz w:val="16"/>
        </w:rPr>
        <w:t xml:space="preserve">t of the old </w:t>
      </w:r>
      <w:r w:rsidRPr="00B5325E">
        <w:rPr>
          <w:rFonts w:asciiTheme="minorHAnsi" w:hAnsiTheme="minorHAnsi" w:cstheme="minorHAnsi"/>
          <w:u w:val="single"/>
        </w:rPr>
        <w:t>education reform priorities</w:t>
      </w:r>
      <w:r w:rsidRPr="00B5325E">
        <w:rPr>
          <w:rFonts w:asciiTheme="minorHAnsi" w:hAnsiTheme="minorHAnsi" w:cstheme="minorHAnsi"/>
          <w:sz w:val="16"/>
        </w:rPr>
        <w:t xml:space="preserve"> that </w:t>
      </w:r>
      <w:r w:rsidRPr="00B5325E">
        <w:rPr>
          <w:rFonts w:asciiTheme="minorHAnsi" w:hAnsiTheme="minorHAnsi" w:cstheme="minorHAnsi"/>
          <w:u w:val="single"/>
        </w:rPr>
        <w:t>command</w:t>
      </w:r>
      <w:r w:rsidRPr="00B5325E">
        <w:rPr>
          <w:rFonts w:asciiTheme="minorHAnsi" w:hAnsiTheme="minorHAnsi" w:cstheme="minorHAnsi"/>
          <w:sz w:val="16"/>
        </w:rPr>
        <w:t xml:space="preserve">ed </w:t>
      </w:r>
      <w:r w:rsidRPr="00B5325E">
        <w:rPr>
          <w:rFonts w:asciiTheme="minorHAnsi" w:hAnsiTheme="minorHAnsi" w:cstheme="minorHAnsi"/>
          <w:b/>
          <w:u w:val="single"/>
        </w:rPr>
        <w:t>bipartisan support</w:t>
      </w:r>
      <w:r w:rsidRPr="00B5325E">
        <w:rPr>
          <w:rFonts w:asciiTheme="minorHAnsi" w:hAnsiTheme="minorHAnsi" w:cstheme="minorHAnsi"/>
          <w:sz w:val="16"/>
        </w:rPr>
        <w:t xml:space="preserve"> are big, hairy ideas that spark disagreements in the details. For instance, school choice is not a panacea. </w:t>
      </w:r>
      <w:r w:rsidRPr="00B5325E">
        <w:rPr>
          <w:rFonts w:asciiTheme="minorHAnsi" w:hAnsiTheme="minorHAnsi" w:cstheme="minorHAnsi"/>
          <w:u w:val="single"/>
        </w:rPr>
        <w:t xml:space="preserve">Well-crafted choice programs can open doors of opportunity for underserved </w:t>
      </w:r>
      <w:r w:rsidRPr="00B5325E">
        <w:rPr>
          <w:rStyle w:val="StyleUnderline"/>
          <w:rFonts w:asciiTheme="minorHAnsi" w:hAnsiTheme="minorHAnsi" w:cstheme="minorHAnsi"/>
        </w:rPr>
        <w:t>children. But</w:t>
      </w:r>
      <w:r w:rsidRPr="00B5325E">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B5325E">
        <w:rPr>
          <w:rFonts w:asciiTheme="minorHAnsi" w:hAnsiTheme="minorHAnsi" w:cstheme="minorHAnsi"/>
          <w:u w:val="single"/>
        </w:rPr>
        <w:t xml:space="preserve">In Washington, policy wins </w:t>
      </w:r>
      <w:r w:rsidRPr="00B5325E">
        <w:rPr>
          <w:rFonts w:asciiTheme="minorHAnsi" w:hAnsiTheme="minorHAnsi" w:cstheme="minorHAnsi"/>
          <w:b/>
          <w:u w:val="single"/>
        </w:rPr>
        <w:t>come at the price of ideological priorities</w:t>
      </w:r>
      <w:r w:rsidRPr="00B5325E">
        <w:rPr>
          <w:rFonts w:asciiTheme="minorHAnsi" w:hAnsiTheme="minorHAnsi" w:cstheme="minorHAnsi"/>
          <w:sz w:val="16"/>
        </w:rPr>
        <w:t>. For instance, in</w:t>
      </w:r>
      <w:r w:rsidRPr="004B735B">
        <w:rPr>
          <w:rFonts w:asciiTheme="minorHAnsi" w:hAnsiTheme="minorHAnsi" w:cstheme="minorHAnsi"/>
          <w:sz w:val="16"/>
        </w:rPr>
        <w:t xml:space="preserve">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work on issues proximate to immigration or civil rights. </w:t>
      </w:r>
      <w:r w:rsidRPr="004B735B">
        <w:rPr>
          <w:rStyle w:val="Emphasis"/>
          <w:rFonts w:asciiTheme="minorHAnsi" w:hAnsiTheme="minorHAnsi" w:cstheme="minorHAnsi"/>
          <w:highlight w:val="yellow"/>
        </w:rPr>
        <w:t>Consider this</w:t>
      </w:r>
      <w:r w:rsidRPr="004B735B">
        <w:rPr>
          <w:rFonts w:asciiTheme="minorHAnsi" w:hAnsiTheme="minorHAnsi" w:cstheme="minorHAnsi"/>
          <w:sz w:val="16"/>
        </w:rPr>
        <w:t xml:space="preserve"> relatively </w:t>
      </w:r>
      <w:r w:rsidRPr="004B735B">
        <w:rPr>
          <w:rFonts w:asciiTheme="minorHAnsi" w:hAnsiTheme="minorHAnsi" w:cstheme="minorHAnsi"/>
          <w:u w:val="single"/>
        </w:rPr>
        <w:t>likely scenario</w:t>
      </w:r>
      <w:r w:rsidRPr="004B735B">
        <w:rPr>
          <w:rFonts w:asciiTheme="minorHAnsi" w:hAnsiTheme="minorHAnsi" w:cstheme="minorHAnsi"/>
          <w:sz w:val="16"/>
        </w:rPr>
        <w:t xml:space="preserve">: the </w:t>
      </w:r>
      <w:r w:rsidRPr="004B735B">
        <w:rPr>
          <w:rStyle w:val="Emphasis"/>
          <w:rFonts w:asciiTheme="minorHAnsi" w:hAnsiTheme="minorHAnsi" w:cstheme="minorHAnsi"/>
          <w:highlight w:val="yellow"/>
        </w:rPr>
        <w:t>Trump</w:t>
      </w:r>
      <w:r w:rsidRPr="004B735B">
        <w:rPr>
          <w:rFonts w:asciiTheme="minorHAnsi" w:hAnsiTheme="minorHAnsi" w:cstheme="minorHAnsi"/>
          <w:sz w:val="16"/>
        </w:rPr>
        <w:t xml:space="preserve"> administration </w:t>
      </w:r>
      <w:r w:rsidRPr="004B735B">
        <w:rPr>
          <w:rFonts w:asciiTheme="minorHAnsi" w:hAnsiTheme="minorHAnsi" w:cstheme="minorHAnsi"/>
          <w:u w:val="single"/>
        </w:rPr>
        <w:t>moves forward with its regularly</w:t>
      </w:r>
      <w:r w:rsidRPr="004B735B">
        <w:rPr>
          <w:rFonts w:asciiTheme="minorHAnsi" w:hAnsiTheme="minorHAnsi" w:cstheme="minorHAnsi"/>
          <w:sz w:val="16"/>
        </w:rPr>
        <w:t xml:space="preserve"> reiterated </w:t>
      </w:r>
      <w:r w:rsidRPr="004B735B">
        <w:rPr>
          <w:rFonts w:asciiTheme="minorHAnsi" w:hAnsiTheme="minorHAnsi" w:cstheme="minorHAnsi"/>
          <w:highlight w:val="yellow"/>
          <w:u w:val="single"/>
        </w:rPr>
        <w:t xml:space="preserve">plans to </w:t>
      </w:r>
      <w:r w:rsidRPr="004B735B">
        <w:rPr>
          <w:rFonts w:asciiTheme="minorHAnsi" w:hAnsiTheme="minorHAnsi" w:cstheme="minorHAnsi"/>
          <w:b/>
          <w:highlight w:val="yellow"/>
          <w:u w:val="single"/>
        </w:rPr>
        <w:t>deport millions</w:t>
      </w:r>
      <w:r w:rsidRPr="004B735B">
        <w:rPr>
          <w:rFonts w:asciiTheme="minorHAnsi" w:hAnsiTheme="minorHAnsi" w:cstheme="minorHAnsi"/>
          <w:b/>
          <w:u w:val="single"/>
        </w:rPr>
        <w:t xml:space="preserve"> of undocumented immigrants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begins proceedings to </w:t>
      </w:r>
      <w:r w:rsidRPr="004B735B">
        <w:rPr>
          <w:rFonts w:asciiTheme="minorHAnsi" w:hAnsiTheme="minorHAnsi" w:cstheme="minorHAnsi"/>
          <w:b/>
          <w:highlight w:val="yellow"/>
          <w:u w:val="single"/>
        </w:rPr>
        <w:t>close the border to Muslims</w:t>
      </w:r>
      <w:r w:rsidRPr="004B735B">
        <w:rPr>
          <w:rFonts w:asciiTheme="minorHAnsi" w:hAnsiTheme="minorHAnsi" w:cstheme="minorHAnsi"/>
          <w:sz w:val="16"/>
        </w:rPr>
        <w:t xml:space="preserve">. Meanwhile, </w:t>
      </w:r>
      <w:r w:rsidRPr="004B735B">
        <w:rPr>
          <w:rFonts w:asciiTheme="minorHAnsi" w:hAnsiTheme="minorHAnsi" w:cstheme="minorHAnsi"/>
          <w:u w:val="single"/>
        </w:rPr>
        <w:t>his D</w:t>
      </w:r>
      <w:r w:rsidRPr="004B735B">
        <w:rPr>
          <w:rFonts w:asciiTheme="minorHAnsi" w:hAnsiTheme="minorHAnsi" w:cstheme="minorHAnsi"/>
          <w:sz w:val="16"/>
        </w:rPr>
        <w:t xml:space="preserve">epartment </w:t>
      </w:r>
      <w:r w:rsidRPr="004B735B">
        <w:rPr>
          <w:rFonts w:asciiTheme="minorHAnsi" w:hAnsiTheme="minorHAnsi" w:cstheme="minorHAnsi"/>
          <w:u w:val="single"/>
        </w:rPr>
        <w:t>o</w:t>
      </w:r>
      <w:r w:rsidRPr="004B735B">
        <w:rPr>
          <w:rFonts w:asciiTheme="minorHAnsi" w:hAnsiTheme="minorHAnsi" w:cstheme="minorHAnsi"/>
          <w:sz w:val="16"/>
        </w:rPr>
        <w:t xml:space="preserve">f </w:t>
      </w:r>
      <w:r w:rsidRPr="004B735B">
        <w:rPr>
          <w:rFonts w:asciiTheme="minorHAnsi" w:hAnsiTheme="minorHAnsi" w:cstheme="minorHAnsi"/>
          <w:u w:val="single"/>
        </w:rPr>
        <w:t>E</w:t>
      </w:r>
      <w:r w:rsidRPr="004B735B">
        <w:rPr>
          <w:rFonts w:asciiTheme="minorHAnsi" w:hAnsiTheme="minorHAnsi" w:cstheme="minorHAnsi"/>
          <w:sz w:val="16"/>
        </w:rPr>
        <w:t xml:space="preserve">ducation </w:t>
      </w:r>
      <w:r w:rsidRPr="004B735B">
        <w:rPr>
          <w:rFonts w:asciiTheme="minorHAnsi" w:hAnsiTheme="minorHAnsi" w:cstheme="minorHAnsi"/>
          <w:u w:val="single"/>
        </w:rPr>
        <w:t>announces plans to establish</w:t>
      </w:r>
      <w:r w:rsidRPr="004B735B">
        <w:rPr>
          <w:rFonts w:asciiTheme="minorHAnsi" w:hAnsiTheme="minorHAnsi" w:cstheme="minorHAnsi"/>
          <w:sz w:val="16"/>
        </w:rPr>
        <w:t xml:space="preserve"> a large </w:t>
      </w:r>
      <w:r w:rsidRPr="004B735B">
        <w:rPr>
          <w:rFonts w:asciiTheme="minorHAnsi" w:hAnsiTheme="minorHAnsi" w:cstheme="minorHAnsi"/>
          <w:u w:val="single"/>
        </w:rPr>
        <w:t>federal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with billions</w:t>
      </w:r>
      <w:r w:rsidRPr="004B735B">
        <w:rPr>
          <w:rFonts w:asciiTheme="minorHAnsi" w:hAnsiTheme="minorHAnsi" w:cstheme="minorHAnsi"/>
          <w:sz w:val="16"/>
        </w:rPr>
        <w:t xml:space="preserve"> of dollars </w:t>
      </w:r>
      <w:r w:rsidRPr="004B735B">
        <w:rPr>
          <w:rFonts w:asciiTheme="minorHAnsi" w:hAnsiTheme="minorHAnsi" w:cstheme="minorHAnsi"/>
          <w:u w:val="single"/>
        </w:rPr>
        <w:t>available to states who expand their charter school sectors</w:t>
      </w:r>
      <w:r w:rsidRPr="004B735B">
        <w:rPr>
          <w:rFonts w:asciiTheme="minorHAnsi" w:hAnsiTheme="minorHAnsi" w:cstheme="minorHAnsi"/>
          <w:sz w:val="16"/>
        </w:rPr>
        <w:t xml:space="preserve">. For the purposes of argument, however unlikely it might be, </w:t>
      </w:r>
      <w:r w:rsidRPr="004B735B">
        <w:rPr>
          <w:rFonts w:asciiTheme="minorHAnsi" w:hAnsiTheme="minorHAnsi" w:cstheme="minorHAnsi"/>
          <w:u w:val="single"/>
        </w:rPr>
        <w:t>let’s assume</w:t>
      </w:r>
      <w:r w:rsidRPr="004B735B">
        <w:rPr>
          <w:rFonts w:asciiTheme="minorHAnsi" w:hAnsiTheme="minorHAnsi" w:cstheme="minorHAnsi"/>
          <w:sz w:val="16"/>
        </w:rPr>
        <w:t xml:space="preserve"> that </w:t>
      </w:r>
      <w:r w:rsidRPr="004B735B">
        <w:rPr>
          <w:rFonts w:asciiTheme="minorHAnsi" w:hAnsiTheme="minorHAnsi" w:cstheme="minorHAnsi"/>
          <w:u w:val="single"/>
        </w:rPr>
        <w:t>the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includes</w:t>
      </w:r>
      <w:r w:rsidRPr="004B735B">
        <w:rPr>
          <w:rFonts w:asciiTheme="minorHAnsi" w:hAnsiTheme="minorHAnsi" w:cstheme="minorHAnsi"/>
          <w:sz w:val="16"/>
        </w:rPr>
        <w:t xml:space="preserve"> significant </w:t>
      </w:r>
      <w:r w:rsidRPr="004B735B">
        <w:rPr>
          <w:rFonts w:asciiTheme="minorHAnsi" w:hAnsiTheme="minorHAnsi" w:cstheme="minorHAnsi"/>
          <w:u w:val="single"/>
        </w:rPr>
        <w:t>accountability measures that</w:t>
      </w:r>
      <w:r w:rsidRPr="004B735B">
        <w:rPr>
          <w:rFonts w:asciiTheme="minorHAnsi" w:hAnsiTheme="minorHAnsi" w:cstheme="minorHAnsi"/>
          <w:sz w:val="16"/>
        </w:rPr>
        <w:t xml:space="preserve"> would </w:t>
      </w:r>
      <w:r w:rsidRPr="004B735B">
        <w:rPr>
          <w:rFonts w:asciiTheme="minorHAnsi" w:hAnsiTheme="minorHAnsi" w:cstheme="minorHAnsi"/>
          <w:u w:val="single"/>
        </w:rPr>
        <w:t>increase the chance that the program helps underserved children</w:t>
      </w:r>
      <w:r w:rsidRPr="004B735B">
        <w:rPr>
          <w:rFonts w:asciiTheme="minorHAnsi" w:hAnsiTheme="minorHAnsi" w:cstheme="minorHAnsi"/>
          <w:sz w:val="16"/>
        </w:rPr>
        <w:t xml:space="preserve">. Progressive </w:t>
      </w:r>
      <w:r w:rsidRPr="004B735B">
        <w:rPr>
          <w:rStyle w:val="Emphasis"/>
          <w:rFonts w:asciiTheme="minorHAnsi" w:hAnsiTheme="minorHAnsi" w:cstheme="minorHAnsi"/>
          <w:highlight w:val="yellow"/>
        </w:rPr>
        <w:t>education reformers</w:t>
      </w:r>
      <w:r w:rsidRPr="004B735B">
        <w:rPr>
          <w:rStyle w:val="Emphasis"/>
          <w:rFonts w:asciiTheme="minorHAnsi" w:hAnsiTheme="minorHAnsi" w:cstheme="minorHAnsi"/>
        </w:rPr>
        <w:t xml:space="preserve"> </w:t>
      </w:r>
      <w:r w:rsidRPr="004B735B">
        <w:rPr>
          <w:rFonts w:asciiTheme="minorHAnsi" w:hAnsiTheme="minorHAnsi" w:cstheme="minorHAnsi"/>
          <w:u w:val="single"/>
        </w:rPr>
        <w:t>eager to have more high-quality school options</w:t>
      </w:r>
      <w:r w:rsidRPr="004B735B">
        <w:rPr>
          <w:rFonts w:asciiTheme="minorHAnsi" w:hAnsiTheme="minorHAnsi" w:cstheme="minorHAnsi"/>
          <w:sz w:val="16"/>
        </w:rPr>
        <w:t xml:space="preserve"> available for these kids </w:t>
      </w:r>
      <w:r w:rsidRPr="004B735B">
        <w:rPr>
          <w:rStyle w:val="Emphasis"/>
          <w:rFonts w:asciiTheme="minorHAnsi" w:hAnsiTheme="minorHAnsi" w:cstheme="minorHAnsi"/>
          <w:highlight w:val="yellow"/>
        </w:rPr>
        <w:t>would clearly be tempted</w:t>
      </w:r>
      <w:r w:rsidRPr="004B735B">
        <w:rPr>
          <w:rFonts w:asciiTheme="minorHAnsi" w:hAnsiTheme="minorHAnsi" w:cstheme="minorHAnsi"/>
          <w:b/>
          <w:u w:val="single"/>
        </w:rPr>
        <w:t xml:space="preserve"> to support</w:t>
      </w:r>
      <w:r w:rsidRPr="004B735B">
        <w:rPr>
          <w:rFonts w:asciiTheme="minorHAnsi" w:hAnsiTheme="minorHAnsi" w:cstheme="minorHAnsi"/>
          <w:u w:val="single"/>
        </w:rPr>
        <w:t xml:space="preserve"> such a proposal</w:t>
      </w:r>
      <w:r w:rsidRPr="004B735B">
        <w:rPr>
          <w:rFonts w:asciiTheme="minorHAnsi" w:hAnsiTheme="minorHAnsi" w:cstheme="minorHAnsi"/>
          <w:sz w:val="16"/>
        </w:rPr>
        <w:t xml:space="preserve">. And </w:t>
      </w:r>
      <w:r w:rsidRPr="00B5325E">
        <w:rPr>
          <w:rStyle w:val="Emphasis"/>
          <w:highlight w:val="yellow"/>
        </w:rPr>
        <w:t>yet, any</w:t>
      </w:r>
      <w:r w:rsidRPr="00B5325E">
        <w:rPr>
          <w:rFonts w:asciiTheme="minorHAnsi" w:hAnsiTheme="minorHAnsi" w:cstheme="minorHAnsi"/>
          <w:highlight w:val="yellow"/>
          <w:u w:val="single"/>
        </w:rPr>
        <w:t xml:space="preserve"> </w:t>
      </w:r>
      <w:r w:rsidRPr="00B5325E">
        <w:rPr>
          <w:rStyle w:val="Emphasis"/>
          <w:highlight w:val="yellow"/>
        </w:rPr>
        <w:t>engagement on this would</w:t>
      </w:r>
      <w:r w:rsidRPr="004B735B">
        <w:rPr>
          <w:rFonts w:asciiTheme="minorHAnsi" w:hAnsiTheme="minorHAnsi" w:cstheme="minorHAnsi"/>
          <w:sz w:val="16"/>
        </w:rPr>
        <w:t xml:space="preserve"> also </w:t>
      </w:r>
      <w:r w:rsidRPr="00B5325E">
        <w:rPr>
          <w:rStyle w:val="Emphasis"/>
          <w:highlight w:val="yellow"/>
        </w:rPr>
        <w:t>be a tacit normalization of</w:t>
      </w:r>
      <w:r w:rsidRPr="004B735B">
        <w:rPr>
          <w:rFonts w:asciiTheme="minorHAnsi" w:hAnsiTheme="minorHAnsi" w:cstheme="minorHAnsi"/>
          <w:sz w:val="16"/>
        </w:rPr>
        <w:t xml:space="preserve"> the extraordinary damage that </w:t>
      </w:r>
      <w:r w:rsidRPr="004B735B">
        <w:rPr>
          <w:rFonts w:asciiTheme="minorHAnsi" w:hAnsiTheme="minorHAnsi" w:cstheme="minorHAnsi"/>
          <w:b/>
          <w:highlight w:val="yellow"/>
          <w:u w:val="single"/>
        </w:rPr>
        <w:t>Trump’s immigration proposals</w:t>
      </w:r>
      <w:r w:rsidRPr="004B735B">
        <w:rPr>
          <w:rFonts w:asciiTheme="minorHAnsi" w:hAnsiTheme="minorHAnsi" w:cstheme="minorHAnsi"/>
          <w:sz w:val="16"/>
        </w:rPr>
        <w:t xml:space="preserve"> are likely to do to U.S. politics, governance and civil society. </w:t>
      </w:r>
      <w:r w:rsidRPr="004B735B">
        <w:rPr>
          <w:rFonts w:asciiTheme="minorHAnsi" w:hAnsiTheme="minorHAnsi" w:cstheme="minorHAnsi"/>
          <w:highlight w:val="yellow"/>
          <w:u w:val="single"/>
        </w:rPr>
        <w:t>Civil rights organizations</w:t>
      </w:r>
      <w:r w:rsidRPr="004B735B">
        <w:rPr>
          <w:rFonts w:asciiTheme="minorHAnsi" w:hAnsiTheme="minorHAnsi" w:cstheme="minorHAnsi"/>
          <w:u w:val="single"/>
        </w:rPr>
        <w:t xml:space="preserve"> sympathetic to education reform </w:t>
      </w:r>
      <w:r w:rsidRPr="004B735B">
        <w:rPr>
          <w:rFonts w:asciiTheme="minorHAnsi" w:hAnsiTheme="minorHAnsi" w:cstheme="minorHAnsi"/>
          <w:highlight w:val="yellow"/>
          <w:u w:val="single"/>
        </w:rPr>
        <w:t>would be</w:t>
      </w:r>
      <w:r w:rsidRPr="004B735B">
        <w:rPr>
          <w:rFonts w:asciiTheme="minorHAnsi" w:hAnsiTheme="minorHAnsi" w:cstheme="minorHAnsi"/>
          <w:sz w:val="16"/>
        </w:rPr>
        <w:t xml:space="preserve"> understandably </w:t>
      </w:r>
      <w:r w:rsidRPr="004B735B">
        <w:rPr>
          <w:rFonts w:asciiTheme="minorHAnsi" w:hAnsiTheme="minorHAnsi" w:cstheme="minorHAnsi"/>
          <w:highlight w:val="yellow"/>
          <w:u w:val="single"/>
        </w:rPr>
        <w:t>confused to find</w:t>
      </w:r>
      <w:r w:rsidRPr="004B735B">
        <w:rPr>
          <w:rFonts w:asciiTheme="minorHAnsi" w:hAnsiTheme="minorHAnsi" w:cstheme="minorHAnsi"/>
          <w:sz w:val="16"/>
        </w:rPr>
        <w:t xml:space="preserve"> </w:t>
      </w:r>
      <w:r w:rsidRPr="004B735B">
        <w:rPr>
          <w:rFonts w:asciiTheme="minorHAnsi" w:hAnsiTheme="minorHAnsi" w:cstheme="minorHAnsi"/>
          <w:sz w:val="16"/>
        </w:rPr>
        <w:lastRenderedPageBreak/>
        <w:t xml:space="preserve">progressive </w:t>
      </w:r>
      <w:r w:rsidRPr="003C29B6">
        <w:rPr>
          <w:rFonts w:asciiTheme="minorHAnsi" w:hAnsiTheme="minorHAnsi" w:cstheme="minorHAnsi"/>
          <w:highlight w:val="yellow"/>
          <w:u w:val="single"/>
        </w:rPr>
        <w:t xml:space="preserve">allies </w:t>
      </w:r>
      <w:r w:rsidRPr="003C29B6">
        <w:rPr>
          <w:rStyle w:val="Emphasis"/>
          <w:highlight w:val="yellow"/>
        </w:rPr>
        <w:t>denouncing Trump</w:t>
      </w:r>
      <w:r w:rsidRPr="004B735B">
        <w:rPr>
          <w:rFonts w:asciiTheme="minorHAnsi" w:hAnsiTheme="minorHAnsi" w:cstheme="minorHAnsi"/>
          <w:u w:val="single"/>
        </w:rPr>
        <w:t>’s</w:t>
      </w:r>
      <w:r w:rsidRPr="004B735B">
        <w:rPr>
          <w:rFonts w:asciiTheme="minorHAnsi" w:hAnsiTheme="minorHAnsi" w:cstheme="minorHAnsi"/>
          <w:sz w:val="16"/>
        </w:rPr>
        <w:t xml:space="preserve"> radical </w:t>
      </w:r>
      <w:r w:rsidRPr="004B735B">
        <w:rPr>
          <w:rFonts w:asciiTheme="minorHAnsi" w:hAnsiTheme="minorHAnsi" w:cstheme="minorHAnsi"/>
          <w:u w:val="single"/>
        </w:rPr>
        <w:t xml:space="preserve">immigration policies </w:t>
      </w:r>
      <w:r w:rsidRPr="003C29B6">
        <w:rPr>
          <w:rStyle w:val="Emphasis"/>
          <w:highlight w:val="yellow"/>
        </w:rPr>
        <w:t>while assisting his administration’s work on education. Is it worth</w:t>
      </w:r>
      <w:r w:rsidRPr="004B735B">
        <w:rPr>
          <w:rStyle w:val="Emphasis"/>
          <w:rFonts w:asciiTheme="minorHAnsi" w:hAnsiTheme="minorHAnsi" w:cstheme="minorHAnsi"/>
          <w:highlight w:val="yellow"/>
        </w:rPr>
        <w:t xml:space="preserve"> it to move a few education reform priorities if those efforts permanently cost progressive reformers their existing networks of allies and supporters</w:t>
      </w:r>
      <w:r w:rsidRPr="004B735B">
        <w:rPr>
          <w:rFonts w:asciiTheme="minorHAnsi" w:hAnsiTheme="minorHAnsi" w:cstheme="minorHAnsi"/>
          <w:sz w:val="16"/>
        </w:rPr>
        <w:t>? Are short-term reform goals worth that sort of long-term detonation of political capital? “</w:t>
      </w:r>
      <w:r w:rsidRPr="004B735B">
        <w:rPr>
          <w:rFonts w:asciiTheme="minorHAnsi" w:hAnsiTheme="minorHAnsi" w:cstheme="minorHAnsi"/>
          <w:highlight w:val="yellow"/>
          <w:u w:val="single"/>
        </w:rPr>
        <w:t>Trump</w:t>
      </w:r>
      <w:r w:rsidRPr="003C29B6">
        <w:rPr>
          <w:rFonts w:asciiTheme="minorHAnsi" w:hAnsiTheme="minorHAnsi" w:cstheme="minorHAnsi"/>
          <w:u w:val="single"/>
        </w:rPr>
        <w:t xml:space="preserve"> has acted in</w:t>
      </w:r>
      <w:r w:rsidRPr="003C29B6">
        <w:rPr>
          <w:rFonts w:asciiTheme="minorHAnsi" w:hAnsiTheme="minorHAnsi" w:cstheme="minorHAnsi"/>
          <w:sz w:val="16"/>
        </w:rPr>
        <w:t xml:space="preserve"> a whole</w:t>
      </w:r>
      <w:r w:rsidRPr="004B735B">
        <w:rPr>
          <w:rFonts w:asciiTheme="minorHAnsi" w:hAnsiTheme="minorHAnsi" w:cstheme="minorHAnsi"/>
          <w:sz w:val="16"/>
        </w:rPr>
        <w:t xml:space="preserve"> variety of </w:t>
      </w:r>
      <w:r w:rsidRPr="004B735B">
        <w:rPr>
          <w:rFonts w:asciiTheme="minorHAnsi" w:hAnsiTheme="minorHAnsi" w:cstheme="minorHAnsi"/>
          <w:u w:val="single"/>
        </w:rPr>
        <w:t>bigoted ways</w:t>
      </w:r>
      <w:r w:rsidRPr="004B735B">
        <w:rPr>
          <w:rFonts w:asciiTheme="minorHAnsi" w:hAnsiTheme="minorHAnsi" w:cstheme="minorHAnsi"/>
          <w:sz w:val="16"/>
        </w:rPr>
        <w:t xml:space="preserve">,” says Jeffries. “It makes it much harder for people to work with him. A great many of </w:t>
      </w:r>
      <w:r w:rsidRPr="004B735B">
        <w:rPr>
          <w:rFonts w:asciiTheme="minorHAnsi" w:hAnsiTheme="minorHAnsi" w:cstheme="minorHAnsi"/>
          <w:u w:val="single"/>
        </w:rPr>
        <w:t xml:space="preserve">his </w:t>
      </w:r>
      <w:r w:rsidRPr="004B735B">
        <w:rPr>
          <w:rFonts w:asciiTheme="minorHAnsi" w:hAnsiTheme="minorHAnsi" w:cstheme="minorHAnsi"/>
          <w:highlight w:val="yellow"/>
          <w:u w:val="single"/>
        </w:rPr>
        <w:t>policies</w:t>
      </w:r>
      <w:r w:rsidRPr="004B735B">
        <w:rPr>
          <w:rFonts w:asciiTheme="minorHAnsi" w:hAnsiTheme="minorHAnsi" w:cstheme="minorHAnsi"/>
          <w:sz w:val="16"/>
        </w:rPr>
        <w:t xml:space="preserve"> — not only his rhetoric — </w:t>
      </w:r>
      <w:r w:rsidRPr="003C29B6">
        <w:rPr>
          <w:rFonts w:asciiTheme="minorHAnsi" w:hAnsiTheme="minorHAnsi" w:cstheme="minorHAnsi"/>
          <w:highlight w:val="yellow"/>
          <w:u w:val="single"/>
        </w:rPr>
        <w:t xml:space="preserve">are </w:t>
      </w:r>
      <w:r w:rsidRPr="003C29B6">
        <w:rPr>
          <w:rFonts w:asciiTheme="minorHAnsi" w:hAnsiTheme="minorHAnsi" w:cstheme="minorHAnsi"/>
          <w:b/>
          <w:highlight w:val="yellow"/>
          <w:u w:val="single"/>
        </w:rPr>
        <w:t>xenophobic</w:t>
      </w:r>
      <w:r w:rsidRPr="004B735B">
        <w:rPr>
          <w:rFonts w:asciiTheme="minorHAnsi" w:hAnsiTheme="minorHAnsi" w:cstheme="minorHAnsi"/>
          <w:u w:val="single"/>
        </w:rPr>
        <w:t xml:space="preserve">, are </w:t>
      </w:r>
      <w:proofErr w:type="spellStart"/>
      <w:r w:rsidRPr="004B735B">
        <w:rPr>
          <w:rFonts w:asciiTheme="minorHAnsi" w:hAnsiTheme="minorHAnsi" w:cstheme="minorHAnsi"/>
          <w:b/>
          <w:highlight w:val="yellow"/>
          <w:u w:val="single"/>
        </w:rPr>
        <w:t>Islamophobic</w:t>
      </w:r>
      <w:proofErr w:type="spellEnd"/>
      <w:r w:rsidRPr="004B735B">
        <w:rPr>
          <w:rFonts w:asciiTheme="minorHAnsi" w:hAnsiTheme="minorHAnsi" w:cstheme="minorHAnsi"/>
          <w:sz w:val="16"/>
        </w:rPr>
        <w:t xml:space="preserve"> ... he’s said things that are </w:t>
      </w:r>
      <w:r w:rsidRPr="004B735B">
        <w:rPr>
          <w:rFonts w:asciiTheme="minorHAnsi" w:hAnsiTheme="minorHAnsi" w:cstheme="minorHAnsi"/>
          <w:b/>
          <w:highlight w:val="yellow"/>
          <w:u w:val="single"/>
        </w:rPr>
        <w:t>misogynistic</w:t>
      </w:r>
      <w:r w:rsidRPr="004B735B">
        <w:rPr>
          <w:rFonts w:asciiTheme="minorHAnsi" w:hAnsiTheme="minorHAnsi" w:cstheme="minorHAnsi"/>
          <w:sz w:val="16"/>
        </w:rPr>
        <w:t xml:space="preserve">, that are </w:t>
      </w:r>
      <w:r w:rsidRPr="004B735B">
        <w:rPr>
          <w:rFonts w:asciiTheme="minorHAnsi" w:hAnsiTheme="minorHAnsi" w:cstheme="minorHAnsi"/>
          <w:b/>
          <w:highlight w:val="yellow"/>
          <w:u w:val="single"/>
        </w:rPr>
        <w:t>racially insensitive</w:t>
      </w:r>
      <w:r w:rsidRPr="004B735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w:t>
      </w:r>
      <w:proofErr w:type="spellStart"/>
      <w:r w:rsidRPr="004B735B">
        <w:rPr>
          <w:rFonts w:asciiTheme="minorHAnsi" w:hAnsiTheme="minorHAnsi" w:cstheme="minorHAnsi"/>
          <w:sz w:val="16"/>
        </w:rPr>
        <w:t>NeverTrump</w:t>
      </w:r>
      <w:proofErr w:type="spellEnd"/>
      <w:r w:rsidRPr="004B735B">
        <w:rPr>
          <w:rFonts w:asciiTheme="minorHAnsi" w:hAnsiTheme="minorHAnsi" w:cstheme="minorHAnsi"/>
          <w:sz w:val="16"/>
        </w:rPr>
        <w:t xml:space="preserve"> fellow-travelers. They shouldn’t be surprised if progressive reformers balk at helping Trump’s abhorrent behavior soak into American politics and governance.</w:t>
      </w:r>
    </w:p>
    <w:p w:rsidR="00B5325E" w:rsidRDefault="00B5325E" w:rsidP="00B5325E">
      <w:pPr>
        <w:pStyle w:val="Heading4"/>
      </w:pPr>
      <w:r>
        <w:t xml:space="preserve">Challenging institutional racism is a prior ethical question </w:t>
      </w:r>
    </w:p>
    <w:p w:rsidR="00B5325E" w:rsidRPr="00E446E6" w:rsidRDefault="00B5325E" w:rsidP="00B5325E">
      <w:r w:rsidRPr="00382B4F">
        <w:rPr>
          <w:rStyle w:val="Style13ptBold"/>
        </w:rPr>
        <w:t>Memmi, 2k</w:t>
      </w:r>
      <w:r>
        <w:t xml:space="preserve"> --- Professor Emeritus of Sociology @ U of Paris, </w:t>
      </w:r>
      <w:proofErr w:type="spellStart"/>
      <w:r>
        <w:t>Naiteire</w:t>
      </w:r>
      <w:proofErr w:type="spellEnd"/>
      <w:r>
        <w:t xml:space="preserve"> (Albert, </w:t>
      </w:r>
      <w:r w:rsidRPr="00FB6716">
        <w:t>Racism, Translate</w:t>
      </w:r>
      <w:r>
        <w:t xml:space="preserve">d by Steve </w:t>
      </w:r>
      <w:proofErr w:type="spellStart"/>
      <w:r>
        <w:t>Martinot</w:t>
      </w:r>
      <w:proofErr w:type="spellEnd"/>
      <w:r>
        <w:t>, p. 163-165)</w:t>
      </w:r>
    </w:p>
    <w:p w:rsidR="00B5325E" w:rsidRDefault="00B5325E" w:rsidP="00B5325E">
      <w:r w:rsidRPr="00731710">
        <w:rPr>
          <w:rStyle w:val="StyleUnderline"/>
          <w:highlight w:val="yellow"/>
        </w:rPr>
        <w:t>The struggle against racism will be</w:t>
      </w:r>
      <w:r w:rsidRPr="00250158">
        <w:rPr>
          <w:rStyle w:val="StyleUnderline"/>
        </w:rPr>
        <w:t xml:space="preserve"> long, difficult, </w:t>
      </w:r>
      <w:r w:rsidRPr="00731710">
        <w:rPr>
          <w:rStyle w:val="StyleUnderline"/>
          <w:highlight w:val="yellow"/>
        </w:rPr>
        <w:t>without intermission</w:t>
      </w:r>
      <w:r w:rsidRPr="00250158">
        <w:rPr>
          <w:rStyle w:val="StyleUnderline"/>
        </w:rPr>
        <w:t>, without remission, probably never achieved</w:t>
      </w:r>
      <w:r w:rsidRPr="00250158">
        <w:rPr>
          <w:sz w:val="16"/>
        </w:rPr>
        <w:t xml:space="preserve">. Yet, </w:t>
      </w:r>
      <w:r w:rsidRPr="00250158">
        <w:rPr>
          <w:rStyle w:val="Emphasis"/>
        </w:rPr>
        <w:t>for this very reason,</w:t>
      </w:r>
      <w:r w:rsidRPr="00250158">
        <w:rPr>
          <w:sz w:val="16"/>
          <w:szCs w:val="16"/>
        </w:rPr>
        <w:t xml:space="preserve"> </w:t>
      </w:r>
      <w:r w:rsidRPr="00731710">
        <w:rPr>
          <w:rStyle w:val="Emphasis"/>
          <w:highlight w:val="yellow"/>
        </w:rPr>
        <w:t>it is a struggle to be undertaken without</w:t>
      </w:r>
      <w:r w:rsidRPr="00250158">
        <w:rPr>
          <w:rStyle w:val="Emphasis"/>
        </w:rPr>
        <w:t xml:space="preserve"> surcease and without </w:t>
      </w:r>
      <w:r w:rsidRPr="00731710">
        <w:rPr>
          <w:rStyle w:val="Emphasis"/>
          <w:highlight w:val="yellow"/>
        </w:rPr>
        <w:t>concessions</w:t>
      </w:r>
      <w:r w:rsidRPr="00250158">
        <w:rPr>
          <w:rStyle w:val="Emphasis"/>
        </w:rPr>
        <w:t xml:space="preserve">. </w:t>
      </w:r>
      <w:r w:rsidRPr="00250158">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w:t>
      </w:r>
      <w:r w:rsidRPr="00731710">
        <w:rPr>
          <w:rStyle w:val="StyleUnderline"/>
          <w:highlight w:val="yellow"/>
        </w:rPr>
        <w:t xml:space="preserve">To accept the racist universe to the </w:t>
      </w:r>
      <w:r w:rsidRPr="00731710">
        <w:rPr>
          <w:rStyle w:val="Emphasis"/>
          <w:highlight w:val="yellow"/>
        </w:rPr>
        <w:t>slightest degree</w:t>
      </w:r>
      <w:r w:rsidRPr="00250158">
        <w:rPr>
          <w:rStyle w:val="StyleUnderline"/>
        </w:rPr>
        <w:t xml:space="preserve"> is to endorse fear, injustice, and violence. It is to accept the persistence of the dark history in which we still largely live. </w:t>
      </w:r>
      <w:r w:rsidRPr="00250158">
        <w:rPr>
          <w:rStyle w:val="Emphasis"/>
        </w:rPr>
        <w:t xml:space="preserve">it is </w:t>
      </w:r>
      <w:r w:rsidRPr="00731710">
        <w:rPr>
          <w:rStyle w:val="Emphasis"/>
          <w:highlight w:val="yellow"/>
        </w:rPr>
        <w:t>to agree that the outsider will always be a possible victim</w:t>
      </w:r>
      <w:r w:rsidRPr="00250158">
        <w:rPr>
          <w:rStyle w:val="StyleUnderline"/>
        </w:rPr>
        <w:t xml:space="preserve"> (and which man is not himself an outsider relative to someone else?. Racism illustrates</w:t>
      </w:r>
      <w:r w:rsidRPr="00250158">
        <w:rPr>
          <w:sz w:val="16"/>
          <w:lang w:val="x-none" w:eastAsia="x-none"/>
        </w:rPr>
        <w:t xml:space="preserve">, in sum, </w:t>
      </w:r>
      <w:r w:rsidRPr="00250158">
        <w:rPr>
          <w:rStyle w:val="StyleUnderline"/>
        </w:rPr>
        <w:t>the inevitable negativity of the condition of the dominated that is, it illuminates in a certain sense the entire human condition.</w:t>
      </w:r>
      <w:r w:rsidRPr="00250158">
        <w:rPr>
          <w:sz w:val="16"/>
          <w:lang w:val="x-none" w:eastAsia="x-none"/>
        </w:rPr>
        <w:t xml:space="preserve"> </w:t>
      </w:r>
      <w:r w:rsidRPr="00250158">
        <w:rPr>
          <w:rStyle w:val="StyleUnderline"/>
        </w:rPr>
        <w:t xml:space="preserve">The anti-racist struggle, difficult though it is, and always in question, is nevertheless </w:t>
      </w:r>
      <w:r w:rsidRPr="00250158">
        <w:rPr>
          <w:rStyle w:val="Emphasis"/>
        </w:rPr>
        <w:t>one of the prologues to the ultimate passage from animosity to humanity</w:t>
      </w:r>
      <w:r w:rsidRPr="00250158">
        <w:rPr>
          <w:sz w:val="16"/>
          <w:lang w:val="x-none" w:eastAsia="x-none"/>
        </w:rPr>
        <w:t xml:space="preserve">. In that sense, </w:t>
      </w:r>
      <w:r w:rsidRPr="00250158">
        <w:rPr>
          <w:rStyle w:val="StyleUnderline"/>
        </w:rPr>
        <w:t>we cannot fail to rise to the racist challenge</w:t>
      </w:r>
      <w:r w:rsidRPr="00250158">
        <w:rPr>
          <w:sz w:val="16"/>
          <w:lang w:val="x-none" w:eastAsia="x-none"/>
        </w:rPr>
        <w:t xml:space="preserve">. However, </w:t>
      </w:r>
      <w:r w:rsidRPr="00250158">
        <w:rPr>
          <w:rStyle w:val="StyleUnderline"/>
        </w:rPr>
        <w:t>it remains true that one’s moral conduit only emerges from a choice: one has to want it. It is a choice among other choices, and always debatable in its foundations and its consequences</w:t>
      </w:r>
      <w:r w:rsidRPr="00250158">
        <w:rPr>
          <w:sz w:val="16"/>
          <w:lang w:val="x-none" w:eastAsia="x-none"/>
        </w:rPr>
        <w:t>. Let us say, broadly speaking</w:t>
      </w:r>
      <w:r w:rsidRPr="00731710">
        <w:rPr>
          <w:sz w:val="16"/>
          <w:lang w:val="x-none" w:eastAsia="x-none"/>
        </w:rPr>
        <w:t xml:space="preserve">, that </w:t>
      </w:r>
      <w:r w:rsidRPr="00731710">
        <w:rPr>
          <w:rStyle w:val="Emphasis"/>
        </w:rPr>
        <w:t>the choice to conduct oneself morally is the condition for the establishment of a human order, for which racism is the very negation</w:t>
      </w:r>
      <w:r w:rsidRPr="00731710">
        <w:rPr>
          <w:rStyle w:val="StyleUnderline"/>
        </w:rPr>
        <w:t xml:space="preserve">. This is almost a redundancy. </w:t>
      </w:r>
      <w:r w:rsidRPr="00731710">
        <w:rPr>
          <w:rStyle w:val="Emphasis"/>
          <w:highlight w:val="yellow"/>
        </w:rPr>
        <w:t>One cannot found a moral order</w:t>
      </w:r>
      <w:r w:rsidRPr="00731710">
        <w:rPr>
          <w:rStyle w:val="StyleUnderline"/>
        </w:rPr>
        <w:t>, let alone a legislative</w:t>
      </w:r>
      <w:r w:rsidRPr="00250158">
        <w:rPr>
          <w:rStyle w:val="StyleUnderline"/>
        </w:rPr>
        <w:t xml:space="preserve"> order, </w:t>
      </w:r>
      <w:r w:rsidRPr="00731710">
        <w:rPr>
          <w:rStyle w:val="Emphasis"/>
          <w:highlight w:val="yellow"/>
        </w:rPr>
        <w:t>on racism</w:t>
      </w:r>
      <w:r w:rsidRPr="00250158">
        <w:rPr>
          <w:rStyle w:val="StyleUnderline"/>
        </w:rPr>
        <w:t>, because racism signifies the exclusion of the other, and his or her subjection to violence and domination</w:t>
      </w:r>
      <w:r w:rsidRPr="00250158">
        <w:rPr>
          <w:sz w:val="16"/>
        </w:rPr>
        <w:t>.</w:t>
      </w:r>
      <w:r w:rsidRPr="00250158">
        <w:rPr>
          <w:sz w:val="16"/>
          <w:lang w:val="x-none" w:eastAsia="x-none"/>
        </w:rPr>
        <w:t xml:space="preserve"> From an ethical point of view, if one can deploy a little religious language, </w:t>
      </w:r>
      <w:r w:rsidRPr="00250158">
        <w:rPr>
          <w:rStyle w:val="StyleUnderline"/>
        </w:rPr>
        <w:t>racism is ‘the truly capital sin.</w:t>
      </w:r>
      <w:r w:rsidRPr="00250158">
        <w:rPr>
          <w:sz w:val="16"/>
          <w:lang w:val="x-none" w:eastAsia="x-none"/>
        </w:rPr>
        <w:t xml:space="preserve"> </w:t>
      </w:r>
      <w:r w:rsidRPr="00250158">
        <w:rPr>
          <w:rStyle w:val="StyleUnderline"/>
        </w:rPr>
        <w:t>It is not an accident that almost all of humanity’s spiritual traditions counsels respect for the weak</w:t>
      </w:r>
      <w:r w:rsidRPr="00250158">
        <w:rPr>
          <w:sz w:val="16"/>
          <w:lang w:val="x-none" w:eastAsia="x-none"/>
        </w:rPr>
        <w:t xml:space="preserve">, for orphans, widows, or strangers. </w:t>
      </w:r>
      <w:r w:rsidRPr="00250158">
        <w:rPr>
          <w:rStyle w:val="StyleUnderline"/>
        </w:rPr>
        <w:t>It is not just a question of theoretical morality and disinterested commandments.</w:t>
      </w:r>
      <w:r w:rsidRPr="00250158">
        <w:rPr>
          <w:sz w:val="16"/>
          <w:lang w:val="x-none" w:eastAsia="x-none"/>
        </w:rPr>
        <w:t xml:space="preserve"> Such unanimity in the safeguarding of the other suggests the real utility of such sentiments. All things considered, </w:t>
      </w:r>
      <w:r w:rsidRPr="00250158">
        <w:rPr>
          <w:sz w:val="16"/>
        </w:rPr>
        <w:t xml:space="preserve">we have an interest in banishing injustice, because </w:t>
      </w:r>
      <w:r w:rsidRPr="00731710">
        <w:rPr>
          <w:rStyle w:val="Emphasis"/>
          <w:highlight w:val="yellow"/>
        </w:rPr>
        <w:t>injustice engenders violence and death</w:t>
      </w:r>
      <w:r w:rsidRPr="00250158">
        <w:rPr>
          <w:sz w:val="16"/>
        </w:rPr>
        <w:t>.</w:t>
      </w:r>
      <w:r w:rsidRPr="00250158">
        <w:rPr>
          <w:sz w:val="16"/>
          <w:lang w:val="x-none" w:eastAsia="x-none"/>
        </w:rPr>
        <w:t xml:space="preserve"> Of course, </w:t>
      </w:r>
      <w:r w:rsidRPr="00250158">
        <w:rPr>
          <w:rStyle w:val="StyleUnderline"/>
        </w:rPr>
        <w:t>this is debatable. There are those who think that if one is strong enough, the assault on and oppression of others is permissible</w:t>
      </w:r>
      <w:r w:rsidRPr="00250158">
        <w:rPr>
          <w:sz w:val="16"/>
          <w:lang w:val="x-none" w:eastAsia="x-none"/>
        </w:rPr>
        <w:t xml:space="preserve">. Bur no one is ever sure of remaining the strongest. </w:t>
      </w:r>
      <w:r w:rsidRPr="00250158">
        <w:rPr>
          <w:rStyle w:val="StyleUnderline"/>
        </w:rPr>
        <w:t xml:space="preserve">One day, perhaps, the roles will be reversed. </w:t>
      </w:r>
      <w:r w:rsidRPr="00731710">
        <w:rPr>
          <w:rStyle w:val="StyleUnderline"/>
          <w:highlight w:val="yellow"/>
        </w:rPr>
        <w:t xml:space="preserve">All unjust society contains </w:t>
      </w:r>
      <w:r w:rsidRPr="00731710">
        <w:rPr>
          <w:rStyle w:val="Emphasis"/>
          <w:highlight w:val="yellow"/>
        </w:rPr>
        <w:t>within itself the seeds of its own death</w:t>
      </w:r>
      <w:r w:rsidRPr="00250158">
        <w:rPr>
          <w:rStyle w:val="Emphasis"/>
        </w:rPr>
        <w:t>.</w:t>
      </w:r>
      <w:r w:rsidRPr="00250158">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250158">
        <w:rPr>
          <w:rStyle w:val="StyleUnderline"/>
        </w:rPr>
        <w:t xml:space="preserve">In short, the refusal of racism is the condition for all theoretical and practical morality because, in the end, the ethical choice commands the political choice, a just society must be a society </w:t>
      </w:r>
      <w:r w:rsidRPr="00250158">
        <w:rPr>
          <w:rStyle w:val="StyleUnderline"/>
        </w:rPr>
        <w:lastRenderedPageBreak/>
        <w:t>accepted by all. If this contractual principle is not accepted, then only conflict, violence, and destruction will be our lot. If it is accepted, we can hope someday to live in peace. True, it is a wager, but the stakes are irresistible</w:t>
      </w:r>
      <w:r w:rsidRPr="00250158">
        <w:t>.</w:t>
      </w:r>
    </w:p>
    <w:p w:rsidR="00B5325E" w:rsidRPr="00B5325E" w:rsidRDefault="00B5325E" w:rsidP="00B5325E"/>
    <w:p w:rsidR="00B5325E" w:rsidRDefault="00B5325E" w:rsidP="006651FE">
      <w:pPr>
        <w:rPr>
          <w:rFonts w:asciiTheme="minorHAnsi" w:hAnsiTheme="minorHAnsi" w:cstheme="minorHAnsi"/>
          <w:sz w:val="16"/>
        </w:rPr>
      </w:pPr>
    </w:p>
    <w:p w:rsidR="004F78FD" w:rsidRPr="004B735B" w:rsidRDefault="004F78FD" w:rsidP="006651FE">
      <w:pPr>
        <w:rPr>
          <w:rFonts w:asciiTheme="minorHAnsi" w:hAnsiTheme="minorHAnsi" w:cstheme="minorHAnsi"/>
          <w:sz w:val="16"/>
        </w:rPr>
      </w:pPr>
    </w:p>
    <w:p w:rsidR="002C7EB7" w:rsidRDefault="002C7EB7" w:rsidP="002C7EB7">
      <w:pPr>
        <w:pStyle w:val="Heading2"/>
      </w:pPr>
      <w:r>
        <w:lastRenderedPageBreak/>
        <w:t>UQ</w:t>
      </w:r>
    </w:p>
    <w:p w:rsidR="001A292F" w:rsidRDefault="001A292F" w:rsidP="002C7EB7">
      <w:pPr>
        <w:pStyle w:val="Heading3"/>
      </w:pPr>
      <w:r>
        <w:lastRenderedPageBreak/>
        <w:t xml:space="preserve">UQ—DOE Agenda </w:t>
      </w:r>
    </w:p>
    <w:p w:rsidR="001A292F" w:rsidRDefault="001A292F" w:rsidP="001A292F"/>
    <w:p w:rsidR="001A292F" w:rsidRPr="00156D71" w:rsidRDefault="001A292F" w:rsidP="001A292F">
      <w:pPr>
        <w:pStyle w:val="Heading4"/>
      </w:pPr>
      <w:proofErr w:type="spellStart"/>
      <w:r>
        <w:t>DeVos</w:t>
      </w:r>
      <w:proofErr w:type="spellEnd"/>
      <w:r>
        <w:t xml:space="preserve">’ message of school choice </w:t>
      </w:r>
      <w:r>
        <w:rPr>
          <w:u w:val="single"/>
        </w:rPr>
        <w:t>wrecked</w:t>
      </w:r>
      <w:r>
        <w:t xml:space="preserve"> political capital – her agenda is </w:t>
      </w:r>
      <w:r w:rsidRPr="00156D71">
        <w:rPr>
          <w:u w:val="single"/>
        </w:rPr>
        <w:t>stalled now</w:t>
      </w:r>
      <w:r>
        <w:t xml:space="preserve">. </w:t>
      </w:r>
    </w:p>
    <w:p w:rsidR="001A292F" w:rsidRDefault="001A292F" w:rsidP="001A292F">
      <w:proofErr w:type="spellStart"/>
      <w:r w:rsidRPr="00156D71">
        <w:rPr>
          <w:rStyle w:val="Style13ptBold"/>
        </w:rPr>
        <w:t>Gershovich</w:t>
      </w:r>
      <w:proofErr w:type="spellEnd"/>
      <w:r w:rsidRPr="00156D71">
        <w:rPr>
          <w:rStyle w:val="Style13ptBold"/>
        </w:rPr>
        <w:t xml:space="preserve"> ’17</w:t>
      </w:r>
      <w:r>
        <w:t xml:space="preserve"> </w:t>
      </w:r>
      <w:r w:rsidRPr="00156D71">
        <w:rPr>
          <w:sz w:val="16"/>
          <w:szCs w:val="16"/>
        </w:rPr>
        <w:t>(Rivka; 2/21/2017; writer for the UCSD Guardian; “</w:t>
      </w:r>
      <w:proofErr w:type="spellStart"/>
      <w:r w:rsidRPr="00156D71">
        <w:rPr>
          <w:sz w:val="16"/>
          <w:szCs w:val="16"/>
        </w:rPr>
        <w:t>DeVos’s</w:t>
      </w:r>
      <w:proofErr w:type="spellEnd"/>
      <w:r w:rsidRPr="00156D71">
        <w:rPr>
          <w:sz w:val="16"/>
          <w:szCs w:val="16"/>
        </w:rPr>
        <w:t xml:space="preserve"> Capacity for Damage Limited by Low Political Capital, Checks &amp; Balances,” </w:t>
      </w:r>
      <w:hyperlink r:id="rId8" w:history="1">
        <w:r w:rsidRPr="00156D71">
          <w:rPr>
            <w:rStyle w:val="Hyperlink"/>
            <w:sz w:val="16"/>
            <w:szCs w:val="16"/>
          </w:rPr>
          <w:t>http://ucsdguardian.org/2017/02/21/devoss-capacity-for-damage-limited-by-low-political-capital-checks-balances/</w:t>
        </w:r>
      </w:hyperlink>
      <w:r w:rsidRPr="00156D71">
        <w:rPr>
          <w:sz w:val="16"/>
          <w:szCs w:val="16"/>
        </w:rPr>
        <w:t>; Date Accessed: 7/11/2017; DS)</w:t>
      </w:r>
    </w:p>
    <w:p w:rsidR="001A292F" w:rsidRDefault="001A292F" w:rsidP="001A292F">
      <w:pPr>
        <w:rPr>
          <w:u w:val="single"/>
        </w:rPr>
      </w:pPr>
      <w:proofErr w:type="spellStart"/>
      <w:r w:rsidRPr="00156D71">
        <w:rPr>
          <w:u w:val="single"/>
        </w:rPr>
        <w:t>DeVos</w:t>
      </w:r>
      <w:proofErr w:type="spellEnd"/>
      <w:r w:rsidRPr="00156D71">
        <w:rPr>
          <w:u w:val="single"/>
        </w:rPr>
        <w:t xml:space="preserve"> </w:t>
      </w:r>
      <w:r w:rsidRPr="00156D71">
        <w:rPr>
          <w:b/>
          <w:u w:val="single"/>
        </w:rPr>
        <w:t>will not be able to do much</w:t>
      </w:r>
      <w:r w:rsidRPr="00156D71">
        <w:rPr>
          <w:u w:val="single"/>
        </w:rPr>
        <w:t xml:space="preserve"> since she had </w:t>
      </w:r>
      <w:r w:rsidRPr="00156D71">
        <w:rPr>
          <w:b/>
          <w:u w:val="single"/>
        </w:rPr>
        <w:t>low political capital</w:t>
      </w:r>
      <w:r w:rsidRPr="00156D71">
        <w:rPr>
          <w:u w:val="single"/>
        </w:rPr>
        <w:t xml:space="preserve"> from the start and </w:t>
      </w:r>
      <w:r w:rsidRPr="00156D71">
        <w:rPr>
          <w:b/>
          <w:u w:val="single"/>
        </w:rPr>
        <w:t>spent much of that</w:t>
      </w:r>
      <w:r w:rsidRPr="00156D71">
        <w:rPr>
          <w:u w:val="single"/>
        </w:rPr>
        <w:t xml:space="preserve"> capital on being confirmed</w:t>
      </w:r>
      <w:r w:rsidRPr="00156D71">
        <w:rPr>
          <w:sz w:val="16"/>
        </w:rPr>
        <w:t xml:space="preserve">. Detroit Free Press and other </w:t>
      </w:r>
      <w:r w:rsidRPr="00156D71">
        <w:rPr>
          <w:u w:val="single"/>
        </w:rPr>
        <w:t xml:space="preserve">newspapers favoring public schools were </w:t>
      </w:r>
      <w:r w:rsidRPr="00156D71">
        <w:rPr>
          <w:b/>
          <w:u w:val="single"/>
        </w:rPr>
        <w:t>driving public attention</w:t>
      </w:r>
      <w:r w:rsidRPr="00156D71">
        <w:rPr>
          <w:u w:val="single"/>
        </w:rPr>
        <w:t xml:space="preserve"> to the fact that her money and efforts are being spent on Detroit’s charter school system</w:t>
      </w:r>
      <w:r w:rsidRPr="00156D71">
        <w:rPr>
          <w:sz w:val="16"/>
        </w:rPr>
        <w:t xml:space="preserve">, one of the worst educational systems of the nation, which consistently shows low results and ineffective spending decisions. They also highlighted her ties to reformatory Christian organizations. Beyond this, the fact that she has never had any experience in the public school system, has never been an educator and has never worked closely with school curricula further diminish her political capital. </w:t>
      </w:r>
      <w:r w:rsidRPr="00156D71">
        <w:rPr>
          <w:u w:val="single"/>
        </w:rPr>
        <w:t xml:space="preserve">The most disastrous event for her authority was the Senate hearing, where she </w:t>
      </w:r>
      <w:r w:rsidRPr="00156D71">
        <w:rPr>
          <w:b/>
          <w:u w:val="single"/>
        </w:rPr>
        <w:t>failed to answer such basic questions</w:t>
      </w:r>
      <w:r w:rsidRPr="00156D71">
        <w:rPr>
          <w:sz w:val="16"/>
        </w:rPr>
        <w:t xml:space="preserve"> such as the one asked by Sen. Al Franken, which sought her opinion on proficiency versus growth tests. Proficiency tests are tests that measure the results of the students in comparison to other students’ results, while growth tests measure the progress the students make in comparison to their own previous results. The debate over which one is better is among the hottest education topics of the past three years and led to the replacement of the No Child Left Behind Act with the Every Student Succeeds Act in 2015. </w:t>
      </w:r>
      <w:proofErr w:type="spellStart"/>
      <w:r w:rsidRPr="00156D71">
        <w:rPr>
          <w:u w:val="single"/>
        </w:rPr>
        <w:t>DeVos</w:t>
      </w:r>
      <w:proofErr w:type="spellEnd"/>
      <w:r w:rsidRPr="00156D71">
        <w:rPr>
          <w:u w:val="single"/>
        </w:rPr>
        <w:t xml:space="preserve"> was so unfamiliar with the topic that she </w:t>
      </w:r>
      <w:r w:rsidRPr="00156D71">
        <w:rPr>
          <w:b/>
          <w:u w:val="single"/>
        </w:rPr>
        <w:t>failed to understand</w:t>
      </w:r>
      <w:r w:rsidRPr="00156D71">
        <w:rPr>
          <w:u w:val="single"/>
        </w:rPr>
        <w:t xml:space="preserve"> the question. This and other unanswered or ridiculously-answered questions effectively </w:t>
      </w:r>
      <w:r w:rsidRPr="00156D71">
        <w:rPr>
          <w:b/>
          <w:u w:val="single"/>
        </w:rPr>
        <w:t>undermined her authority</w:t>
      </w:r>
      <w:r w:rsidRPr="00156D71">
        <w:rPr>
          <w:u w:val="single"/>
        </w:rPr>
        <w:t xml:space="preserve"> among not only educators, future co-workers and anti-voucher democrats, but even among republicans who initially supported her.</w:t>
      </w:r>
      <w:r>
        <w:rPr>
          <w:u w:val="single"/>
        </w:rPr>
        <w:t xml:space="preserve"> </w:t>
      </w:r>
      <w:r w:rsidRPr="00156D71">
        <w:rPr>
          <w:u w:val="single"/>
        </w:rPr>
        <w:t>Two Republican senators</w:t>
      </w:r>
      <w:r w:rsidRPr="00156D71">
        <w:rPr>
          <w:sz w:val="16"/>
        </w:rPr>
        <w:t xml:space="preserve"> — Lisa Murkowski of Alaska and Susan Collins of Maine — </w:t>
      </w:r>
      <w:r w:rsidRPr="00156D71">
        <w:rPr>
          <w:u w:val="single"/>
        </w:rPr>
        <w:t xml:space="preserve">refused to support the Republican Party appointee and </w:t>
      </w:r>
      <w:r w:rsidRPr="00156D71">
        <w:rPr>
          <w:b/>
          <w:u w:val="single"/>
        </w:rPr>
        <w:t>proclaimed her as unqualified</w:t>
      </w:r>
      <w:r w:rsidRPr="00156D71">
        <w:rPr>
          <w:u w:val="single"/>
        </w:rPr>
        <w:t>, further challenging the influence she will be able to exercise as the secretary of education.</w:t>
      </w:r>
      <w:r>
        <w:rPr>
          <w:u w:val="single"/>
        </w:rPr>
        <w:t xml:space="preserve"> </w:t>
      </w:r>
      <w:r w:rsidRPr="00156D71">
        <w:rPr>
          <w:u w:val="single"/>
        </w:rPr>
        <w:t xml:space="preserve">If Trump were to choose a </w:t>
      </w:r>
      <w:r w:rsidRPr="00156D71">
        <w:rPr>
          <w:b/>
          <w:u w:val="single"/>
        </w:rPr>
        <w:t>more popular and qualified candidate</w:t>
      </w:r>
      <w:r w:rsidRPr="00156D71">
        <w:rPr>
          <w:u w:val="single"/>
        </w:rPr>
        <w:t xml:space="preserve"> for the position, he would be much more effective in implementing his agenda.</w:t>
      </w:r>
      <w:r w:rsidRPr="00156D71">
        <w:rPr>
          <w:sz w:val="16"/>
        </w:rPr>
        <w:t xml:space="preserve"> However, he was unable to choose such an appointee, and </w:t>
      </w:r>
      <w:r w:rsidRPr="00156D71">
        <w:rPr>
          <w:u w:val="single"/>
        </w:rPr>
        <w:t>his present pick will not be an aid in putting his ideas into fruition.</w:t>
      </w:r>
    </w:p>
    <w:p w:rsidR="001A292F" w:rsidRDefault="001A292F" w:rsidP="001A292F"/>
    <w:p w:rsidR="001A292F" w:rsidRPr="001A292F" w:rsidRDefault="001A292F" w:rsidP="001A292F"/>
    <w:p w:rsidR="00D47BB3" w:rsidRDefault="00D47BB3" w:rsidP="002C7EB7">
      <w:pPr>
        <w:pStyle w:val="Heading3"/>
      </w:pPr>
      <w:r>
        <w:lastRenderedPageBreak/>
        <w:t xml:space="preserve">UQ—United Opposition </w:t>
      </w:r>
    </w:p>
    <w:p w:rsidR="00D47BB3" w:rsidRDefault="00D47BB3" w:rsidP="00D47BB3"/>
    <w:p w:rsidR="00D47BB3" w:rsidRDefault="00D47BB3" w:rsidP="00D47BB3">
      <w:pPr>
        <w:pStyle w:val="Heading4"/>
      </w:pPr>
      <w:r>
        <w:t xml:space="preserve">TOTAL opposition to Betsy Now—left right collation against her </w:t>
      </w:r>
    </w:p>
    <w:p w:rsidR="00D47BB3" w:rsidRPr="006772D0" w:rsidRDefault="00D47BB3" w:rsidP="00D47BB3">
      <w:pPr>
        <w:rPr>
          <w:rStyle w:val="Style13ptBold"/>
        </w:rPr>
      </w:pPr>
      <w:r>
        <w:rPr>
          <w:rStyle w:val="Style13ptBold"/>
        </w:rPr>
        <w:t>Smiley 17</w:t>
      </w:r>
    </w:p>
    <w:p w:rsidR="00D47BB3" w:rsidRPr="00530FA5" w:rsidRDefault="00D47BB3" w:rsidP="00D47BB3">
      <w:r>
        <w:t xml:space="preserve">(Stephen Smiley- Teacher Project fellow writing for Slate’s Schooled section. A Columbia Journalism School graduate, he used to cover politics in Australia for the Australian Broadcasting Corporation and is now based in New York </w:t>
      </w:r>
      <w:proofErr w:type="spellStart"/>
      <w:r>
        <w:t>City.“The</w:t>
      </w:r>
      <w:proofErr w:type="spellEnd"/>
      <w:r>
        <w:t xml:space="preserve"> Conservative Case Against Betsy DeVos”,2/17/17,</w:t>
      </w:r>
      <w:hyperlink r:id="rId9" w:history="1">
        <w:r w:rsidRPr="00923A1B">
          <w:rPr>
            <w:rStyle w:val="Hyperlink"/>
          </w:rPr>
          <w:t>http://www.slate.com/articles/news_and_politics/schooled/2017/02/why_some_conservatives_oppose_betsy_devos.html</w:t>
        </w:r>
      </w:hyperlink>
      <w:r>
        <w:t xml:space="preserve"> )//</w:t>
      </w:r>
      <w:proofErr w:type="spellStart"/>
      <w:r>
        <w:t>malone</w:t>
      </w:r>
      <w:proofErr w:type="spellEnd"/>
    </w:p>
    <w:p w:rsidR="00D47BB3" w:rsidRDefault="00D47BB3" w:rsidP="00D47BB3">
      <w:pPr>
        <w:rPr>
          <w:b/>
          <w:u w:val="single"/>
        </w:rPr>
      </w:pPr>
      <w:r>
        <w:t xml:space="preserve">Of all of Donald J. Trump’s controversial Cabinet choices, Betsy </w:t>
      </w:r>
      <w:proofErr w:type="spellStart"/>
      <w:r>
        <w:t>DeVos</w:t>
      </w:r>
      <w:proofErr w:type="spellEnd"/>
      <w:r>
        <w:t xml:space="preserve">, his nominee for secretary of education, will likely come closest to falling short of Senate confirmation. But after a bumpy hearing last month, declarations by two Republicans that they can’t in good conscience vote her through, and a probably futile Democratic “talk-a-thon” that kicked off Monday on the floor of the Senate, it seems </w:t>
      </w:r>
      <w:proofErr w:type="spellStart"/>
      <w:r w:rsidRPr="006772D0">
        <w:rPr>
          <w:u w:val="single"/>
        </w:rPr>
        <w:t>DeVos</w:t>
      </w:r>
      <w:proofErr w:type="spellEnd"/>
      <w:r w:rsidRPr="006772D0">
        <w:rPr>
          <w:u w:val="single"/>
        </w:rPr>
        <w:t xml:space="preserve"> will only secure her spot by dint of the intervention of Vice President Mike Pence, who will be called on to cast a tie-breaking vote.</w:t>
      </w:r>
      <w:r>
        <w:t xml:space="preserve"> (Update, Feb. 7, 12:32 p.m.: And that’s exactly what he did, allowing the Senate to confirm </w:t>
      </w:r>
      <w:proofErr w:type="spellStart"/>
      <w:r>
        <w:t>DeVos</w:t>
      </w:r>
      <w:proofErr w:type="spellEnd"/>
      <w:r>
        <w:t xml:space="preserve">, 51-50.) </w:t>
      </w:r>
      <w:r w:rsidRPr="005315D7">
        <w:rPr>
          <w:u w:val="single"/>
        </w:rPr>
        <w:t xml:space="preserve">What distinguishes the resistance to </w:t>
      </w:r>
      <w:proofErr w:type="spellStart"/>
      <w:r w:rsidRPr="005315D7">
        <w:rPr>
          <w:u w:val="single"/>
        </w:rPr>
        <w:t>DeVos</w:t>
      </w:r>
      <w:proofErr w:type="spellEnd"/>
      <w:r w:rsidRPr="005315D7">
        <w:rPr>
          <w:u w:val="single"/>
        </w:rPr>
        <w:t xml:space="preserve"> from the groundswell of opposition to the administration’s other nominees is that it’s not just liberals who are unhappy.</w:t>
      </w:r>
      <w:r>
        <w:t xml:space="preserve"> Rather, in addition to the</w:t>
      </w:r>
      <w:r w:rsidRPr="005315D7">
        <w:rPr>
          <w:u w:val="single"/>
        </w:rPr>
        <w:t xml:space="preserve"> expected progressive outrage over </w:t>
      </w:r>
      <w:proofErr w:type="spellStart"/>
      <w:r w:rsidRPr="005315D7">
        <w:rPr>
          <w:u w:val="single"/>
        </w:rPr>
        <w:t>DeVos</w:t>
      </w:r>
      <w:proofErr w:type="spellEnd"/>
      <w:r w:rsidRPr="005315D7">
        <w:rPr>
          <w:u w:val="single"/>
        </w:rPr>
        <w:t xml:space="preserve">’ history of advocating for school vouchers; championing </w:t>
      </w:r>
      <w:proofErr w:type="spellStart"/>
      <w:r w:rsidRPr="005315D7">
        <w:rPr>
          <w:u w:val="single"/>
        </w:rPr>
        <w:t>charterization</w:t>
      </w:r>
      <w:proofErr w:type="spellEnd"/>
      <w:r w:rsidRPr="005315D7">
        <w:rPr>
          <w:u w:val="single"/>
        </w:rPr>
        <w:t>; and, at her hearing, defending having guns in scho</w:t>
      </w:r>
      <w:r>
        <w:t>ols (yes, the thing about grizzly bears), there are important conservatives resisting too. On both the now-powerful Breitbart flank of the movement and among moderates, Republicans have come out against President Trump’s choice—more than you would expect given the 50 GOP senators who appear likely to vote for her. All of this says something about the Republican Party, where some members are bucking the president just three weeks into his term, and about the debates over reforming education that will take place over the next four years</w:t>
      </w:r>
      <w:r w:rsidRPr="00380B65">
        <w:rPr>
          <w:u w:val="single"/>
        </w:rPr>
        <w:t>: In 2017, there’s no conservative unity on education policy.</w:t>
      </w:r>
      <w:r>
        <w:rPr>
          <w:u w:val="single"/>
        </w:rPr>
        <w:t xml:space="preserve"> </w:t>
      </w:r>
      <w:r>
        <w:t xml:space="preserve">To understand all this, it’s important to note the 1990s charter school movement that seemed to sweep </w:t>
      </w:r>
      <w:r w:rsidRPr="00F77D7D">
        <w:t>the country didn’t quite reach all states.</w:t>
      </w:r>
      <w:r>
        <w:t xml:space="preserve"> Rather, a handful—mostly in the Great Plains and Appalachia—held out. Those states—Montana, North and South Dakota, Nebraska, Kentucky, West Virginia, and Vermont—have one thing in common: Compared with the rest of America, they have many fewer people in cities. That feature is not coincidentally shared by Maine and Alaska, the states represented by Susan Collins and Lisa Murkowski, the Republican senators who will definitely vote against </w:t>
      </w:r>
      <w:proofErr w:type="spellStart"/>
      <w:r>
        <w:t>DeVos</w:t>
      </w:r>
      <w:proofErr w:type="spellEnd"/>
      <w:r>
        <w:t xml:space="preserve">. And, not coincidentally either, in both senators’ states, the charter school movement was slow to take seed: In Maine, there are seven charters in operation, and in Alaska, 29. Here’s what this adds up to: In some of the reddest states in the union, where in most cases Republicans control both houses of the legislature, conservatives haven’t bought the school choice doctrine </w:t>
      </w:r>
      <w:proofErr w:type="spellStart"/>
      <w:r>
        <w:t>DeVos</w:t>
      </w:r>
      <w:proofErr w:type="spellEnd"/>
      <w:r>
        <w:t xml:space="preserve"> has been selling. They’re still largely reliant on traditional public schools. The two defecting Republican senators—who will likely incur the enmity of a new president not known for forgiveness—realize this. It’s why,</w:t>
      </w:r>
      <w:r w:rsidRPr="00F77D7D">
        <w:rPr>
          <w:u w:val="single"/>
        </w:rPr>
        <w:t xml:space="preserve"> in her press statement</w:t>
      </w:r>
      <w:r>
        <w:t xml:space="preserve"> last week, </w:t>
      </w:r>
      <w:r w:rsidRPr="00F77D7D">
        <w:rPr>
          <w:u w:val="single"/>
        </w:rPr>
        <w:t>Murkowski</w:t>
      </w:r>
      <w:r>
        <w:t xml:space="preserve"> of Alaska si</w:t>
      </w:r>
      <w:r w:rsidRPr="00F77D7D">
        <w:rPr>
          <w:u w:val="single"/>
        </w:rPr>
        <w:t xml:space="preserve">ngled out school choice in explaining why she will be trying to vote </w:t>
      </w:r>
      <w:proofErr w:type="spellStart"/>
      <w:r w:rsidRPr="00F77D7D">
        <w:rPr>
          <w:u w:val="single"/>
        </w:rPr>
        <w:t>DeVos</w:t>
      </w:r>
      <w:proofErr w:type="spellEnd"/>
      <w:r w:rsidRPr="00F77D7D">
        <w:rPr>
          <w:u w:val="single"/>
        </w:rPr>
        <w:t xml:space="preserve"> down</w:t>
      </w:r>
      <w:r>
        <w:t xml:space="preserve">. “I have serious concerns about a nominee to be Secretary of Education who has been so involved in one side of the equation - so </w:t>
      </w:r>
      <w:r>
        <w:lastRenderedPageBreak/>
        <w:t xml:space="preserve">immersed in the push for vouchers - that she may be unaware of what actually is successful in public schools, and what is broken or how to fix them,” she said. Collins was no less focused. Speaking on the Senate floor this time last week, she said </w:t>
      </w:r>
      <w:proofErr w:type="spellStart"/>
      <w:r>
        <w:t>DeVos</w:t>
      </w:r>
      <w:proofErr w:type="spellEnd"/>
      <w:r>
        <w:t>’ “concentration on charter schools and vouchers” raised “the question of whether or not she fully appreciates that the Secretary of Education’s primary focus must be on helping states and communities, parents, teachers, school board members, and administrators strengthen our public schools.” She concluded: “</w:t>
      </w:r>
      <w:r w:rsidRPr="00F77D7D">
        <w:rPr>
          <w:b/>
          <w:u w:val="single"/>
        </w:rPr>
        <w:t>I will not, I cannot vote to confirm her as our nation’s next Secretary of Education</w:t>
      </w:r>
      <w:r>
        <w:t xml:space="preserve">.” These sound like the words of a blue-state Democrat or a union boss, but they come from one senator whose state voted for Donald Trump over Hillary Clinton 53 to 38 percent, and another in whose state the GOP controls the entire legislature and the governorship. Though most rural, Republican moderates in the Senate will vote </w:t>
      </w:r>
      <w:proofErr w:type="spellStart"/>
      <w:r>
        <w:t>DeVos</w:t>
      </w:r>
      <w:proofErr w:type="spellEnd"/>
      <w:r>
        <w:t xml:space="preserve"> through today, their home states are divided on what she will do. </w:t>
      </w:r>
      <w:r w:rsidRPr="00C1043E">
        <w:rPr>
          <w:u w:val="single"/>
        </w:rPr>
        <w:t xml:space="preserve">In their opposition to </w:t>
      </w:r>
      <w:proofErr w:type="spellStart"/>
      <w:r w:rsidRPr="00C1043E">
        <w:rPr>
          <w:u w:val="single"/>
        </w:rPr>
        <w:t>DeVos</w:t>
      </w:r>
      <w:proofErr w:type="spellEnd"/>
      <w:r w:rsidRPr="00C1043E">
        <w:rPr>
          <w:u w:val="single"/>
        </w:rPr>
        <w:t>, Republican moderates have unlikely company</w:t>
      </w:r>
      <w:r>
        <w:t>. If the election of Trump as president and the presence of Steve Bannon in Trump’s inner circle has proved anything, it’s that the far-right fringe of the party wields clout</w:t>
      </w:r>
      <w:r w:rsidRPr="00C64D23">
        <w:rPr>
          <w:u w:val="single"/>
        </w:rPr>
        <w:t xml:space="preserve">. In </w:t>
      </w:r>
      <w:proofErr w:type="spellStart"/>
      <w:r w:rsidRPr="00C64D23">
        <w:rPr>
          <w:u w:val="single"/>
        </w:rPr>
        <w:t>DeVos</w:t>
      </w:r>
      <w:proofErr w:type="spellEnd"/>
      <w:r w:rsidRPr="00C64D23">
        <w:rPr>
          <w:u w:val="single"/>
        </w:rPr>
        <w:t>, they don’t like what they see.</w:t>
      </w:r>
      <w:r>
        <w:t xml:space="preserve"> Some members of this constituency—which includes </w:t>
      </w:r>
      <w:proofErr w:type="spellStart"/>
      <w:r>
        <w:t>states</w:t>
      </w:r>
      <w:proofErr w:type="spellEnd"/>
      <w:r>
        <w:t xml:space="preserve"> rights activists, nationalists, and small-government conservatives (not to mention the outright racists and xenophobes)—voted for a Trump administration in the hope it would bring an end to Common Core, their favorite education policy bête noire. But that isn’t on </w:t>
      </w:r>
      <w:proofErr w:type="spellStart"/>
      <w:r>
        <w:t>DeVos</w:t>
      </w:r>
      <w:proofErr w:type="spellEnd"/>
      <w:r>
        <w:t xml:space="preserve">’ radar. Coupled with </w:t>
      </w:r>
      <w:proofErr w:type="spellStart"/>
      <w:r>
        <w:t>DeVos</w:t>
      </w:r>
      <w:proofErr w:type="spellEnd"/>
      <w:r>
        <w:t>’ pledge to keep implementing the requirements of the Every Student Succeeds Act—the bipartisan successor to the Bush administration’s No Child Left Behind Act that cleared Congress in 2015—</w:t>
      </w:r>
      <w:r w:rsidRPr="00C1043E">
        <w:rPr>
          <w:u w:val="single"/>
        </w:rPr>
        <w:t>conservative activists see the president’s choice as an abject betrayal. “Despite Trump’s lambasting of Jeb Bush’s education policies, the list of staffers looks more like the choices that would have been made under a Jeb Bush administration,</w:t>
      </w:r>
      <w:r>
        <w:t>” wrote Erin Tuttle of Hoosiers Against Common Core last month, citing a Politico story pointing out the number of former Jeb staffers hired by the new administration. On Breitbart, writer Susan Berry has been driving home this argument too</w:t>
      </w:r>
      <w:r w:rsidRPr="00C1043E">
        <w:rPr>
          <w:u w:val="single"/>
        </w:rPr>
        <w:t xml:space="preserve">. </w:t>
      </w:r>
      <w:proofErr w:type="spellStart"/>
      <w:r w:rsidRPr="00C1043E">
        <w:rPr>
          <w:u w:val="single"/>
        </w:rPr>
        <w:t>DeVos</w:t>
      </w:r>
      <w:proofErr w:type="spellEnd"/>
      <w:r w:rsidRPr="00C1043E">
        <w:rPr>
          <w:u w:val="single"/>
        </w:rPr>
        <w:t xml:space="preserve"> won’t put “the needs of students and their parents’ decision for their education first,” she’s declared.</w:t>
      </w:r>
      <w:r>
        <w:rPr>
          <w:u w:val="single"/>
        </w:rPr>
        <w:t xml:space="preserve"> </w:t>
      </w:r>
      <w:r>
        <w:t xml:space="preserve">Let’s just remember it’s the third week of life under President Trump, with Republicans in control of the House and the Senate. </w:t>
      </w:r>
      <w:r w:rsidRPr="00C1043E">
        <w:rPr>
          <w:b/>
          <w:u w:val="single"/>
        </w:rPr>
        <w:t xml:space="preserve">In Betsy </w:t>
      </w:r>
      <w:proofErr w:type="spellStart"/>
      <w:r w:rsidRPr="00C1043E">
        <w:rPr>
          <w:b/>
          <w:u w:val="single"/>
        </w:rPr>
        <w:t>DeVos</w:t>
      </w:r>
      <w:proofErr w:type="spellEnd"/>
      <w:r w:rsidRPr="00C1043E">
        <w:rPr>
          <w:b/>
          <w:u w:val="single"/>
        </w:rPr>
        <w:t>, the new president has succeeded in choosing an education secretary who unites in their disdain liberals, rural Republicans, and writers at Breitbart. That’s quite an achievement.</w:t>
      </w:r>
    </w:p>
    <w:p w:rsidR="00D47BB3" w:rsidRPr="00D47BB3" w:rsidRDefault="00D47BB3" w:rsidP="00D47BB3"/>
    <w:p w:rsidR="002C7EB7" w:rsidRDefault="002C7EB7" w:rsidP="002C7EB7">
      <w:pPr>
        <w:pStyle w:val="Heading3"/>
      </w:pPr>
      <w:r>
        <w:lastRenderedPageBreak/>
        <w:t xml:space="preserve">UQ—Suits </w:t>
      </w:r>
    </w:p>
    <w:p w:rsidR="00D47BB3" w:rsidRDefault="00D47BB3" w:rsidP="00D47BB3">
      <w:pPr>
        <w:pStyle w:val="Heading4"/>
      </w:pPr>
      <w:proofErr w:type="spellStart"/>
      <w:r>
        <w:t>DeVos</w:t>
      </w:r>
      <w:proofErr w:type="spellEnd"/>
      <w:r>
        <w:t xml:space="preserve"> is unpopular now 18 states are suing her </w:t>
      </w:r>
    </w:p>
    <w:p w:rsidR="00D47BB3" w:rsidRDefault="00D47BB3" w:rsidP="00D47BB3">
      <w:r w:rsidRPr="008C7019">
        <w:t xml:space="preserve">Stacy </w:t>
      </w:r>
      <w:r w:rsidRPr="003857FB">
        <w:rPr>
          <w:rStyle w:val="Style13ptBold"/>
        </w:rPr>
        <w:t>Cowley, 7-6</w:t>
      </w:r>
      <w:r w:rsidRPr="008C7019">
        <w:t xml:space="preserve">-2017, "18 States Sue Betsy </w:t>
      </w:r>
      <w:proofErr w:type="spellStart"/>
      <w:r w:rsidRPr="008C7019">
        <w:t>DeVos</w:t>
      </w:r>
      <w:proofErr w:type="spellEnd"/>
      <w:r w:rsidRPr="008C7019">
        <w:t xml:space="preserve"> Over Student Loan Protections," New York Times, https://www.nytimes.com/2017/07/06/business/dealbook/massachusetts-betsy-devos-lawsuit.html</w:t>
      </w:r>
    </w:p>
    <w:p w:rsidR="00D47BB3" w:rsidRDefault="00D47BB3" w:rsidP="00D47BB3">
      <w:r w:rsidRPr="00734FBD">
        <w:rPr>
          <w:rStyle w:val="StyleUnderline"/>
        </w:rPr>
        <w:t>Democratic attorneys general from 18 states and the District of Columbia filed a lawsuit</w:t>
      </w:r>
      <w:r>
        <w:t xml:space="preserve"> </w:t>
      </w:r>
      <w:r w:rsidRPr="00734FBD">
        <w:rPr>
          <w:rStyle w:val="StyleUnderline"/>
        </w:rPr>
        <w:t xml:space="preserve">on Thursday against the Education Department and its secretary, Betsy </w:t>
      </w:r>
      <w:proofErr w:type="spellStart"/>
      <w:r w:rsidRPr="00734FBD">
        <w:rPr>
          <w:rStyle w:val="StyleUnderline"/>
        </w:rPr>
        <w:t>DeVos</w:t>
      </w:r>
      <w:proofErr w:type="spellEnd"/>
      <w:r w:rsidRPr="00734FBD">
        <w:rPr>
          <w:rStyle w:val="StyleUnderline"/>
        </w:rPr>
        <w:t>, challenging the department’s move last month to freeze new rules for erasing the federal loan debt of student borrowers who were cheated by colleges that acted fraudulently</w:t>
      </w:r>
      <w:r>
        <w:t>. The rules, known as borrower defense, were finalized in October by the Obama administration after years of negotiation and review, and they had been scheduled to take effect on July 1. But after President Trump took office</w:t>
      </w:r>
      <w:r w:rsidRPr="00EF5650">
        <w:rPr>
          <w:rStyle w:val="StyleUnderline"/>
        </w:rPr>
        <w:t xml:space="preserve">, Ms. </w:t>
      </w:r>
      <w:proofErr w:type="spellStart"/>
      <w:r w:rsidRPr="00EF5650">
        <w:rPr>
          <w:rStyle w:val="StyleUnderline"/>
        </w:rPr>
        <w:t>DeVos</w:t>
      </w:r>
      <w:proofErr w:type="spellEnd"/>
      <w:r w:rsidRPr="00EF5650">
        <w:rPr>
          <w:rStyle w:val="StyleUnderline"/>
        </w:rPr>
        <w:t xml:space="preserve"> paused the planned changes, citing a federal lawsuit filed in May by an association of for-profit colleges in California that sought to block the rules. Ms. </w:t>
      </w:r>
      <w:proofErr w:type="spellStart"/>
      <w:r w:rsidRPr="00EF5650">
        <w:rPr>
          <w:rStyle w:val="StyleUnderline"/>
        </w:rPr>
        <w:t>DeVos</w:t>
      </w:r>
      <w:proofErr w:type="spellEnd"/>
      <w:r w:rsidRPr="00EF5650">
        <w:rPr>
          <w:rStyle w:val="StyleUnderline"/>
        </w:rPr>
        <w:t xml:space="preserve"> also criticized the rules, calling them “a muddled process that’s unfair to students and schools,” and she said she would establish a new rule-making committee to reconsider the matter from scratch.</w:t>
      </w:r>
      <w:r>
        <w:t xml:space="preserve"> In their lawsuit, filed in Federal District Court in Washington, the states called the agency’s rationale for the delay — the California lawsuit — a “mere pretext” for repealing and replacing rules that had already been finalized. The states are seeking to have the rules restored. Continue reading the main story RELATED COVERAGE U.S. Halts New Rules Aimed at Abuses by For-Profit Colleges JUNE 14, 2017 COST OF COLLEGE </w:t>
      </w:r>
      <w:proofErr w:type="spellStart"/>
      <w:r>
        <w:t>DeVos</w:t>
      </w:r>
      <w:proofErr w:type="spellEnd"/>
      <w:r>
        <w:t xml:space="preserve"> Is Discarding College Policies That New Evidence Shows Are Effective JUNE 30, 2017 Consumer Agency Condemns Abuses in Loan Forgiveness Program JUNE 22, 2017 Education Dept. Keeps Obama Plan to Streamline Loan System MAY 19, 2017 “Since Day 1, </w:t>
      </w:r>
      <w:r w:rsidRPr="00EF5650">
        <w:rPr>
          <w:rStyle w:val="StyleUnderline"/>
        </w:rPr>
        <w:t xml:space="preserve">Secretary </w:t>
      </w:r>
      <w:proofErr w:type="spellStart"/>
      <w:r w:rsidRPr="00EF5650">
        <w:rPr>
          <w:rStyle w:val="StyleUnderline"/>
        </w:rPr>
        <w:t>DeVos</w:t>
      </w:r>
      <w:proofErr w:type="spellEnd"/>
      <w:r w:rsidRPr="00EF5650">
        <w:rPr>
          <w:rStyle w:val="StyleUnderline"/>
        </w:rPr>
        <w:t xml:space="preserve"> has sided with for-profit school executives against students and families drowning in unaffordable student loans,” said Maura Healey, the Massachusetts attorney general, who led the multistate coalition. “Her decision to cancel vital protections for students and taxpayers is a betrayal of her office’s responsibility and a violation of federal law</w:t>
      </w:r>
      <w:r>
        <w:t xml:space="preserve">.” Liz Hill, a spokeswoman for the Education Department, criticized the states’ lawsuit, calling it “ideologically driven.” </w:t>
      </w:r>
      <w:r w:rsidRPr="00EF5650">
        <w:rPr>
          <w:rStyle w:val="StyleUnderline"/>
        </w:rPr>
        <w:t>The California lawsuit “makes serious and credible charges” from institutions that would be affected by the new rules, she said. “The borrower-defense regulations suffer from substantive and procedural flaws that need to be considered before imposing new burdens on regulated parties,” Ms. Hill said in a statement. “That is why the secretary decided it was time to take a step back and hit pause on these regulations until this case has been decided in court and to make sure these rules achieve their purpose: helping harmed students.” Also on Thursday, two student borrowers sued the Education Department in the same federal court over the delayed rules. T</w:t>
      </w:r>
      <w:r>
        <w:t xml:space="preserve">he students both attended the New England Institute of Art in Brookline, Mass., a for-profit school that stopped enrolling new students in 2015. Its parent company, the Education Management Corporation, agreed that year to pay $95 million to settle a government lawsuit charging the company with making illegal payments to recruiters. The Obama administration’s push to streamline and expand the borrower-defense process came after hundreds of for-profit colleges were accused of widespread fraud and collapsed, leaving their enrolled students with huge debts and no degrees. The failure of two mammoth chains, Corinthian Colleges and ITT Technical Institute, gave the issue added urgency. An existing federal law allows borrowers to apply for loan forgiveness if they attended a school </w:t>
      </w:r>
      <w:r>
        <w:lastRenderedPageBreak/>
        <w:t xml:space="preserve">that misled them or broke state consumer protection laws. Once rarely used, the system was overwhelmed by applicants after the wave of for-profit failures. Corinthian’s collapse alone led to more than 15,000 loan discharges, with a balance of $247 million. Taxpayers get stuck with those losses. The rules that Ms. </w:t>
      </w:r>
      <w:proofErr w:type="spellStart"/>
      <w:r>
        <w:t>DeVos</w:t>
      </w:r>
      <w:proofErr w:type="spellEnd"/>
      <w:r>
        <w:t xml:space="preserve"> froze would have shifted some of that risk back to the industry by requiring schools at risk of closing to put up financial collateral. They would also ban mandatory arbitration agreements, which have prevented many aggrieved students from suing schools that they believe have defrauded them. The two student borrowers who sued the Education Department, Meaghan Bauer and Stephano Del Rose, focused in their lawsuit on that arbitration clause. </w:t>
      </w:r>
      <w:r w:rsidRPr="00EF5650">
        <w:rPr>
          <w:rStyle w:val="StyleUnderline"/>
        </w:rPr>
        <w:t>They plan to sue the New England Institute of Art, which they said misled them about its graduates’ job prospects and earnings, but they expect that lawsuit to be thwarted by the contract they signed with the school, which included a clause requiring that disputes be addressed through arbitration. The new rules would have blocked many schools from enforcing those clauses. Ms. Bauer and Mr. Del Rose said they were waiting for those rules to take effect before filing their lawsuit. Both borrowers submitted applications to have their federal loans discharged under the existing borrower defense system. Those applications have been pending for nearly two years, they said. The Trump administration’s efforts to roll back regulations have run into other legal roadblocks. On Monday, in a case that also addresses the power that federal departments have to delay or abandon finalized rules, a federal appeals court ruled that the Environmental Protection Agency cannot suspend an Obama-era rule to restrict methane emissions from new oil and gas wells</w:t>
      </w:r>
      <w:r>
        <w:t>. In a 2-to-1 decision, judges from the United States Court of Appeals for the District of Columbia Circuit said that the agency had the right to reverse the regulations but would have to first conduct a new rule-making process — a complex undertaking that typically takes a year or more to complete.</w:t>
      </w:r>
    </w:p>
    <w:p w:rsidR="00D47BB3" w:rsidRDefault="00D47BB3" w:rsidP="00D47BB3"/>
    <w:p w:rsidR="002C7EB7" w:rsidRDefault="002C7EB7" w:rsidP="002C7EB7">
      <w:pPr>
        <w:pStyle w:val="Heading4"/>
      </w:pPr>
      <w:proofErr w:type="spellStart"/>
      <w:r>
        <w:t>DeVos</w:t>
      </w:r>
      <w:proofErr w:type="spellEnd"/>
      <w:r>
        <w:t xml:space="preserve"> is unpopular now – states are suing and divided along party lines.</w:t>
      </w:r>
    </w:p>
    <w:p w:rsidR="002C7EB7" w:rsidRPr="00620114" w:rsidRDefault="002C7EB7" w:rsidP="002C7EB7">
      <w:pPr>
        <w:rPr>
          <w:lang w:val="fr-FR"/>
        </w:rPr>
      </w:pPr>
      <w:r w:rsidRPr="00620114">
        <w:rPr>
          <w:rStyle w:val="Style13ptBold"/>
        </w:rPr>
        <w:t>NPR 17</w:t>
      </w:r>
      <w:r>
        <w:t xml:space="preserve"> – hosted by Michel Martin, a</w:t>
      </w:r>
      <w:r w:rsidRPr="00620114">
        <w:t>n American journalist and correspondent for ABC News and National Public Radio</w:t>
      </w:r>
      <w:r>
        <w:t>. “</w:t>
      </w:r>
      <w:r w:rsidRPr="00620114">
        <w:t xml:space="preserve">19 Attorneys General Sue </w:t>
      </w:r>
      <w:proofErr w:type="spellStart"/>
      <w:r w:rsidRPr="00620114">
        <w:t>DeVos</w:t>
      </w:r>
      <w:proofErr w:type="spellEnd"/>
      <w:r w:rsidRPr="00620114">
        <w:t xml:space="preserve"> Over Delay Of Borrower Defense Rule</w:t>
      </w:r>
      <w:r>
        <w:t>.”</w:t>
      </w:r>
      <w:r w:rsidR="002B5CFB">
        <w:t xml:space="preserve"> July 8, </w:t>
      </w:r>
      <w:r>
        <w:t xml:space="preserve"> </w:t>
      </w:r>
      <w:hyperlink r:id="rId10" w:history="1">
        <w:r w:rsidRPr="00620114">
          <w:rPr>
            <w:rStyle w:val="Hyperlink"/>
            <w:lang w:val="fr-FR"/>
          </w:rPr>
          <w:t>http://www.npr.org/2017/07/08/536197364/19-attorneys-general-sue-devos-over-delay-of-borrower-defense-rule</w:t>
        </w:r>
      </w:hyperlink>
      <w:r w:rsidRPr="00620114">
        <w:rPr>
          <w:lang w:val="fr-FR"/>
        </w:rPr>
        <w:t xml:space="preserve">  l </w:t>
      </w:r>
      <w:proofErr w:type="spellStart"/>
      <w:r w:rsidRPr="00620114">
        <w:rPr>
          <w:lang w:val="fr-FR"/>
        </w:rPr>
        <w:t>ljiang</w:t>
      </w:r>
      <w:proofErr w:type="spellEnd"/>
    </w:p>
    <w:p w:rsidR="002C7EB7" w:rsidRDefault="002C7EB7" w:rsidP="002C7EB7">
      <w:r>
        <w:t xml:space="preserve">We're going to spend a few minutes talking about current issues in education, something we're going to do from time to time this summer when educators tend to have a bit more room in their schedules. We'll start with </w:t>
      </w:r>
      <w:r w:rsidRPr="00A23C33">
        <w:rPr>
          <w:rStyle w:val="StyleUnderline"/>
        </w:rPr>
        <w:t>a lawsuit against the U.S. Education Department filed by the attorneys general from 18 states and the District of Columbia over something called the Borrower Defense Rules.</w:t>
      </w:r>
      <w:r>
        <w:t xml:space="preserve"> Those were </w:t>
      </w:r>
      <w:r w:rsidRPr="00A23C33">
        <w:rPr>
          <w:rStyle w:val="StyleUnderline"/>
        </w:rPr>
        <w:t>put into place by the Obama administration to allow students who borrowed federal money to have those loans forgiven if they attended a school that misled them or broke the law.</w:t>
      </w:r>
      <w:r>
        <w:t xml:space="preserve"> The rules were supposed to go into effect July 1, but the Trump administration delayed them, hence the lawsuit. Karl Racine of Washington, D.C., is one of the attorneys general suing the Department of Education and Secretary Betsy </w:t>
      </w:r>
      <w:proofErr w:type="spellStart"/>
      <w:r>
        <w:t>DeVos</w:t>
      </w:r>
      <w:proofErr w:type="spellEnd"/>
      <w:r>
        <w:t xml:space="preserve">. And he's here with us now in our studios in Washington, D.C., to tell us more about that. Thank you for doing that. KARL RACINE: Terrific to be here. MARTIN: So let's note that </w:t>
      </w:r>
      <w:r w:rsidRPr="00CF32A5">
        <w:rPr>
          <w:rStyle w:val="StyleUnderline"/>
        </w:rPr>
        <w:t xml:space="preserve">all the attorneys general suing over this rule are Democrats. </w:t>
      </w:r>
      <w:r>
        <w:t xml:space="preserve">Why did you decide that the district should join this effort? RACINE: Well, </w:t>
      </w:r>
      <w:r w:rsidRPr="00CF32A5">
        <w:rPr>
          <w:rStyle w:val="StyleUnderline"/>
        </w:rPr>
        <w:t xml:space="preserve">the district had a stake in this because we have many of our residents who </w:t>
      </w:r>
      <w:r w:rsidRPr="00CF32A5">
        <w:rPr>
          <w:rStyle w:val="StyleUnderline"/>
        </w:rPr>
        <w:lastRenderedPageBreak/>
        <w:t xml:space="preserve">have attended and been saddled with debt as a result of their attending these for-profit colleges. </w:t>
      </w:r>
      <w:r>
        <w:t>MARTIN: So I think a</w:t>
      </w:r>
      <w:r w:rsidRPr="00C30B9F">
        <w:rPr>
          <w:rStyle w:val="StyleUnderline"/>
        </w:rPr>
        <w:t xml:space="preserve"> lot of people are aware that the Obama administration pushed to offer this relief because of this wave of for-profit colleges that collapsed, leaving, you know, students with debts but no degree</w:t>
      </w:r>
      <w:r>
        <w:t xml:space="preserve">. Now the, secretary of education, Betsy </w:t>
      </w:r>
      <w:proofErr w:type="spellStart"/>
      <w:r>
        <w:t>DeVos</w:t>
      </w:r>
      <w:proofErr w:type="spellEnd"/>
      <w:r>
        <w:t xml:space="preserve">, has argued that the goal is right but that the rule itself is wrong, that it's too confusing. And she also suggested that it might be opening the door to a lot of taxpayer relief, which may or may not be merited and, in essence, saying this administration deserves to take another look at it. What do you say to that? RACINE: Well, what I say to that is, first, on the merits, I think that she's wrong. I think </w:t>
      </w:r>
      <w:r w:rsidRPr="001E1424">
        <w:rPr>
          <w:rStyle w:val="StyleUnderline"/>
        </w:rPr>
        <w:t>the Borrower Defense Rule has, as its purpose, the protection of people who were misled into taking these humongous loans for for-profit schools that didn't deliver what was promised.</w:t>
      </w:r>
      <w:r>
        <w:t xml:space="preserve"> And </w:t>
      </w:r>
      <w:r w:rsidRPr="001E1424">
        <w:rPr>
          <w:rStyle w:val="StyleUnderline"/>
        </w:rPr>
        <w:t xml:space="preserve">what was promised was a meaningful education and </w:t>
      </w:r>
      <w:proofErr w:type="spellStart"/>
      <w:r w:rsidRPr="001E1424">
        <w:rPr>
          <w:rStyle w:val="StyleUnderline"/>
        </w:rPr>
        <w:t>a</w:t>
      </w:r>
      <w:proofErr w:type="spellEnd"/>
      <w:r w:rsidRPr="001E1424">
        <w:rPr>
          <w:rStyle w:val="StyleUnderline"/>
        </w:rPr>
        <w:t xml:space="preserve"> almost guarantee of employment.</w:t>
      </w:r>
      <w:r>
        <w:t xml:space="preserve"> So the Obama rule provided an opportunity for vulnerable people - we're talking about veterans, a lot of working parents, a lot of minority students - who really sought opportunities to get a leg up in society and were essentially shammed. What the secretary has done is unlawful.</w:t>
      </w:r>
      <w:r w:rsidRPr="001E1424">
        <w:rPr>
          <w:rStyle w:val="StyleUnderline"/>
        </w:rPr>
        <w:t xml:space="preserve"> She stayed the rule, meaning that the rule was to be effective July 1. And by doing so, she failed to adhere to the basic requirements of how to properly go about doing that.</w:t>
      </w:r>
      <w:r>
        <w:t xml:space="preserve"> MARTIN: That was going to be my question, which is, what are the grounds for the suit? RACINE: So the suit is essentially based on something called the Administrative Procedures Act. What that act does is it provides rules as to how rules should be established and rules as to how rules should be abolished, reversed or rewritten. The Obama rule, in fact, took two years before it was established. Well, in no time, Secretary </w:t>
      </w:r>
      <w:proofErr w:type="spellStart"/>
      <w:r>
        <w:t>DeVos</w:t>
      </w:r>
      <w:proofErr w:type="spellEnd"/>
      <w:r>
        <w:t xml:space="preserve"> decided to essentially eliminate that rule. MARTIN:</w:t>
      </w:r>
      <w:r w:rsidRPr="001E1424">
        <w:rPr>
          <w:rStyle w:val="StyleUnderline"/>
        </w:rPr>
        <w:t xml:space="preserve"> So you're saying she's exceeded her authority. </w:t>
      </w:r>
      <w:r w:rsidRPr="001E1424">
        <w:rPr>
          <w:rStyle w:val="Emphasis"/>
        </w:rPr>
        <w:t xml:space="preserve">She doesn't have the authority to unilaterally change a rule or delay a rule that has gone through appropriate processes. </w:t>
      </w:r>
      <w:r w:rsidRPr="001E1424">
        <w:rPr>
          <w:rStyle w:val="StyleUnderline"/>
        </w:rPr>
        <w:t xml:space="preserve">Is that the gist of it? </w:t>
      </w:r>
      <w:r>
        <w:t xml:space="preserve">RACINE: That's exactly right. </w:t>
      </w:r>
      <w:r w:rsidRPr="001E1424">
        <w:rPr>
          <w:rStyle w:val="StyleUnderline"/>
        </w:rPr>
        <w:t>What she has to do is allow people an opportunity to comment, transparently state why she's making the change and then have some time pass before the new rule is, in fact, implemented.</w:t>
      </w:r>
      <w:r>
        <w:t xml:space="preserve"> MARTIN: So let me just note in the time that we have left that this is one of two lawsuits that the district's participating in against the Trump administration - that D.C. is also suing the president along with Maryland for violating the Emoluments Clause of the Constitution, in essence preventing officials from accepting foreign gifts or titles. And this is related to the fact that the Trump Hotel is, you know, up and running. So I'm curious about how you see your role as attorney general right now. RACINE: So t</w:t>
      </w:r>
      <w:r w:rsidRPr="001E1424">
        <w:rPr>
          <w:rStyle w:val="StyleUnderline"/>
        </w:rPr>
        <w:t xml:space="preserve">he role that Democratic attorney generals are playing - and I'll note that Republican attorney generals played this same role during the Obama administration. And so by bringing suit, we're taking the matter to a federal court to decide whether or not the president is violating that clause. </w:t>
      </w:r>
      <w:r>
        <w:t xml:space="preserve">MARTIN: This is a jurisdiction in which the federal government plays a heavy hand in District affairs. And, you know, there's this old saying that if you sleep next to the bear, you don't poke the bear. RACINE: Right. </w:t>
      </w:r>
      <w:r w:rsidRPr="001E1424">
        <w:rPr>
          <w:rStyle w:val="StyleUnderline"/>
        </w:rPr>
        <w:t>There's no doubt that we had to consider the risk of vindictive action on the part of the president or the Republican Congress</w:t>
      </w:r>
      <w:r>
        <w:t xml:space="preserve">. At the end of the day, we determined that our need to invoke a reasonable check and balance to ensure that the president is not violating the Constitution was worth the risk. MARTIN: That's Karl Racine. He's the attorney general for Washington, D.C. He was nice enough to join us in our studios in Washington. Thank you so much for joining us. RACINE: Thank you, Ms. Martin. MARTIN: And I want to mention that we called the Department of Education. They sent us a statement. Here it is in part - quote, "with </w:t>
      </w:r>
      <w:r>
        <w:lastRenderedPageBreak/>
        <w:t>this ideologically-driven suit, the state attorneys general are saying to regulate first and ask the legal questions later," unquote.</w:t>
      </w:r>
    </w:p>
    <w:p w:rsidR="002B5CFB" w:rsidRDefault="002B5CFB" w:rsidP="002C7EB7"/>
    <w:p w:rsidR="002B5CFB" w:rsidRDefault="002B5CFB" w:rsidP="002B5CFB">
      <w:pPr>
        <w:pStyle w:val="Heading4"/>
      </w:pPr>
      <w:r>
        <w:t xml:space="preserve">States pissed at </w:t>
      </w:r>
      <w:proofErr w:type="spellStart"/>
      <w:r>
        <w:t>DeVos</w:t>
      </w:r>
      <w:proofErr w:type="spellEnd"/>
      <w:r>
        <w:t xml:space="preserve"> now </w:t>
      </w:r>
    </w:p>
    <w:p w:rsidR="002B5CFB" w:rsidRDefault="002B5CFB" w:rsidP="002B5CFB">
      <w:r w:rsidRPr="00D81D83">
        <w:t xml:space="preserve">Anya </w:t>
      </w:r>
      <w:proofErr w:type="spellStart"/>
      <w:r w:rsidRPr="003857FB">
        <w:rPr>
          <w:rStyle w:val="Style13ptBold"/>
        </w:rPr>
        <w:t>Kamenetz</w:t>
      </w:r>
      <w:proofErr w:type="spellEnd"/>
      <w:r w:rsidRPr="003857FB">
        <w:rPr>
          <w:rStyle w:val="Style13ptBold"/>
        </w:rPr>
        <w:t>, 7-8</w:t>
      </w:r>
      <w:r w:rsidRPr="00D81D83">
        <w:t xml:space="preserve">-2017, "Why 18 States Are Suing Education Secretary Betsy </w:t>
      </w:r>
      <w:proofErr w:type="spellStart"/>
      <w:r w:rsidRPr="00D81D83">
        <w:t>DeVos</w:t>
      </w:r>
      <w:proofErr w:type="spellEnd"/>
      <w:r w:rsidRPr="00D81D83">
        <w:t>," NPR.org, http://www.npr.org/sections/ed/2017/07/08/535779235/why-18-states-are-suing-education-secretary-betsy-devos</w:t>
      </w:r>
    </w:p>
    <w:p w:rsidR="002B5CFB" w:rsidRDefault="002B5CFB" w:rsidP="002B5CFB">
      <w:r>
        <w:t xml:space="preserve">Department of Education sued by coalition of states </w:t>
      </w:r>
      <w:r w:rsidRPr="00D81D83">
        <w:rPr>
          <w:rStyle w:val="StyleUnderline"/>
        </w:rPr>
        <w:t>The attorneys general of 18 states and the District of Columbia are suing the U.S. Department of Education over a rule to protect student loan borrowers that was supposed to go into effect July</w:t>
      </w:r>
      <w:r>
        <w:t xml:space="preserve"> 1. Education Secretary Betsy </w:t>
      </w:r>
      <w:proofErr w:type="spellStart"/>
      <w:r>
        <w:t>DeVos</w:t>
      </w:r>
      <w:proofErr w:type="spellEnd"/>
      <w:r>
        <w:t xml:space="preserve"> had announced a "reset" of the rule, known as "borrower defense to repayment," on June 14. The issue is students' obligations to repay loans when their colleges are found to have committed fraud, </w:t>
      </w:r>
      <w:r w:rsidRPr="00D81D83">
        <w:rPr>
          <w:rStyle w:val="StyleUnderline"/>
        </w:rPr>
        <w:t xml:space="preserve">misled students or otherwise violated state laws. In </w:t>
      </w:r>
      <w:r>
        <w:t xml:space="preserve">July 2014, Corinthian, a for-profit chain of colleges with 70,000 students at more than 100 campuses, ceased operations under a regulatory crackdown. ITT Tech, another for-profit with nearly 40,000 students, shut down in 2016. </w:t>
      </w:r>
      <w:r w:rsidRPr="00D81D83">
        <w:rPr>
          <w:rStyle w:val="StyleUnderline"/>
        </w:rPr>
        <w:t>Faced with so many students collectively on the hook for millions of dollars in loans from defunct institutions accused of fraud</w:t>
      </w:r>
      <w:r>
        <w:t xml:space="preserve">, the Obama administration took up the task of clarifying and simplifying "borrower defense," a rule that long had been on the books. </w:t>
      </w:r>
      <w:r w:rsidRPr="00D81D83">
        <w:rPr>
          <w:rStyle w:val="StyleUnderline"/>
        </w:rPr>
        <w:t>After two years of negotiations, the final rule was announced at the end of October</w:t>
      </w:r>
      <w:r>
        <w:t xml:space="preserve">. It allowed for automatic relief when large numbers of students were affected by a college shutdown. It required colleges under regulatory scrutiny to put up collateral to share the cost of making students whole in the event of a shutdown. And it banned schools from making students sign arbitration agreements waiving their rights to a class action lawsuit in case of misconduct. Now, all of that is on pause. In her announcement of the "regulatory reset" last month, </w:t>
      </w:r>
      <w:proofErr w:type="spellStart"/>
      <w:r>
        <w:t>DeVos</w:t>
      </w:r>
      <w:proofErr w:type="spellEnd"/>
      <w:r>
        <w:t xml:space="preserve"> said, "last year's rule-making effort missed an opportunity to get it right. The result is a muddled process that is unfair to students and schools, and puts taxpayers on the hook for significant costs." She said, however, that 16,000 pending borrower defense claims will continue to be processed. The lawsuit alleges the department violated federal law by suddenly and unilaterally axing the rule without allowing stakeholders to weigh in again. "</w:t>
      </w:r>
      <w:r w:rsidRPr="00D81D83">
        <w:rPr>
          <w:rStyle w:val="StyleUnderline"/>
        </w:rPr>
        <w:t xml:space="preserve">These rules served as critical protections against predatory for-profit schools," New York State Attorney General Eric </w:t>
      </w:r>
      <w:proofErr w:type="spellStart"/>
      <w:r w:rsidRPr="00D81D83">
        <w:rPr>
          <w:rStyle w:val="StyleUnderline"/>
        </w:rPr>
        <w:t>Schneiderman</w:t>
      </w:r>
      <w:proofErr w:type="spellEnd"/>
      <w:r w:rsidRPr="00D81D83">
        <w:rPr>
          <w:rStyle w:val="StyleUnderline"/>
        </w:rPr>
        <w:t xml:space="preserve"> said in a statement. "Yet the Trump Administration continues to work against New York's students —instead allying themselves with unscrupulous actors in the higher education industry."</w:t>
      </w:r>
      <w:r>
        <w:t xml:space="preserve"> The coalition comprises the attorneys general of California, Connecticut, Delaware, Hawaii, Iowa, Illinois, Maryland, Massachusetts, Minnesota, New Mexico, New York, North Carolina, Oregon, Pennsylvania, Rhode Island, Vermont, Virginia, Washington and the District of Columbia. U</w:t>
      </w:r>
      <w:r w:rsidRPr="00D81D83">
        <w:rPr>
          <w:rStyle w:val="StyleUnderline"/>
        </w:rPr>
        <w:t>.S. Department of Education press secretary Liz Hill told NPR that the suit is "ideologically driven." She referred to a separate lawsuit seeking to stop borrower defense from taking effect, this one filed by a trade group that represents for-profit colleges in California. "The suit makes serious and credible charges that the borrower-defense regulations exceed the statutory authority conferred on the Department." And she added, "The borrower-defense regulations suffer from substantive and procedural flaws."</w:t>
      </w:r>
      <w:r>
        <w:rPr>
          <w:rStyle w:val="StyleUnderline"/>
        </w:rPr>
        <w:t xml:space="preserve"> </w:t>
      </w:r>
      <w:r>
        <w:t xml:space="preserve">Want to graduate in Chicago? You'll need to know where you're going next The nation's third-largest public school system will require every student to have a job, </w:t>
      </w:r>
      <w:r>
        <w:lastRenderedPageBreak/>
        <w:t xml:space="preserve">internship, apprenticeship, college acceptance or military enlistment in order to graduate from high school. </w:t>
      </w:r>
      <w:r w:rsidRPr="00D81D83">
        <w:rPr>
          <w:rStyle w:val="StyleUnderline"/>
        </w:rPr>
        <w:t>The rule takes effect in 2020, but critics say the financially strapped district does not have the resources needed to counsel students toward achieving these goals. Meanwhile, the state of Illinois has slashed appropriations to higher education over the past five years by 70 percent.</w:t>
      </w:r>
      <w:r>
        <w:rPr>
          <w:rStyle w:val="StyleUnderline"/>
        </w:rPr>
        <w:t xml:space="preserve"> </w:t>
      </w:r>
      <w:r>
        <w:t>Superintendents speak out against the health care bill School leaders, including some in Republican strongholds, are becoming "an unexpected and forceful voice" in opposition to the Senate bill to repeal the Affordable Care Act, Politico reported this week. The Senate bill would make deep cuts to Medicaid. As we've reported, public school districts receive $4 billion in annual Medicaid reimbursements. This money goes to basic health care for poor students as well as many services for special education. The national school superintendents' association is organizing what it estimates could be thousands of calls and letters. College enrollment on the decline The Hechinger Report notes that the number of college students has dropped by over 2 million, or nearly 10 percent, in just five years. There is a demographic downturn in the number of 18- to 24-year-olds, while older students have been drawn back into the workforce by an improving economy. The unprecedented shift has left colleges, especially many private colleges, which tend to charge more tuition, scrambling. Student loan interest rates bump up On July 1, federal student loans became more expensive. Undergraduate loans taken out in the next 12 months will cost 4.45 percent, up from 3.76 percent. Graduate direct subsidized Stafford loans went from 5.31 percent to 6 percent, while PLUS loans are up to 7 percent from 6.31 percent.</w:t>
      </w:r>
    </w:p>
    <w:p w:rsidR="002C7EB7" w:rsidRDefault="002C7EB7" w:rsidP="002C7EB7">
      <w:pPr>
        <w:pStyle w:val="Heading3"/>
      </w:pPr>
      <w:r>
        <w:lastRenderedPageBreak/>
        <w:t xml:space="preserve">UQ—Progressives Hate Betsy </w:t>
      </w:r>
    </w:p>
    <w:p w:rsidR="002C7EB7" w:rsidRDefault="002C7EB7" w:rsidP="002C7EB7">
      <w:pPr>
        <w:pStyle w:val="Heading4"/>
      </w:pPr>
      <w:proofErr w:type="spellStart"/>
      <w:r>
        <w:t>DeVos</w:t>
      </w:r>
      <w:proofErr w:type="spellEnd"/>
      <w:r>
        <w:t>’ popularity is low – unions and parties don’t support her.</w:t>
      </w:r>
    </w:p>
    <w:p w:rsidR="002C7EB7" w:rsidRPr="001E6FB1" w:rsidRDefault="002C7EB7" w:rsidP="002C7EB7">
      <w:pPr>
        <w:rPr>
          <w:lang w:val="fr-FR"/>
        </w:rPr>
      </w:pPr>
      <w:r w:rsidRPr="001E6FB1">
        <w:rPr>
          <w:rStyle w:val="Style13ptBold"/>
        </w:rPr>
        <w:t xml:space="preserve">Klein 1/9/17 </w:t>
      </w:r>
      <w:r>
        <w:t xml:space="preserve">– Rebecca, </w:t>
      </w:r>
      <w:r w:rsidRPr="001E6FB1">
        <w:t xml:space="preserve">the education reporter for </w:t>
      </w:r>
      <w:proofErr w:type="spellStart"/>
      <w:r w:rsidRPr="001E6FB1">
        <w:t>HuffPost</w:t>
      </w:r>
      <w:proofErr w:type="spellEnd"/>
      <w:r w:rsidRPr="001E6FB1">
        <w:t xml:space="preserve">, focusing on K-12 issues. </w:t>
      </w:r>
      <w:r>
        <w:t>“</w:t>
      </w:r>
      <w:r w:rsidRPr="001E6FB1">
        <w:t xml:space="preserve">Teachers Union President: Betsy </w:t>
      </w:r>
      <w:proofErr w:type="spellStart"/>
      <w:r w:rsidRPr="001E6FB1">
        <w:t>DeVos</w:t>
      </w:r>
      <w:proofErr w:type="spellEnd"/>
      <w:r w:rsidRPr="001E6FB1">
        <w:t xml:space="preserve"> ‘Has Tried To Take The</w:t>
      </w:r>
      <w:r>
        <w:t xml:space="preserve"> Public Out Of Public Education.’” </w:t>
      </w:r>
      <w:hyperlink r:id="rId11" w:history="1">
        <w:r w:rsidRPr="001E6FB1">
          <w:rPr>
            <w:rStyle w:val="Hyperlink"/>
            <w:lang w:val="fr-FR"/>
          </w:rPr>
          <w:t>http://www.huffingtonpost.com/entry/randi-weingarten-betsy-devos_us_5873b76ae4b043ad97e4ab03?ncid=engmodushpmg00000004</w:t>
        </w:r>
      </w:hyperlink>
      <w:r w:rsidRPr="001E6FB1">
        <w:rPr>
          <w:lang w:val="fr-FR"/>
        </w:rPr>
        <w:t xml:space="preserve"> | </w:t>
      </w:r>
      <w:proofErr w:type="spellStart"/>
      <w:r w:rsidRPr="001E6FB1">
        <w:rPr>
          <w:lang w:val="fr-FR"/>
        </w:rPr>
        <w:t>ljiang</w:t>
      </w:r>
      <w:proofErr w:type="spellEnd"/>
    </w:p>
    <w:p w:rsidR="002C7EB7" w:rsidRDefault="002C7EB7" w:rsidP="002C7EB7">
      <w:r w:rsidRPr="00C4072D">
        <w:rPr>
          <w:rStyle w:val="StyleUnderline"/>
        </w:rPr>
        <w:t>Randi Weingarten, the president of the American Federation of Teachers union</w:t>
      </w:r>
      <w:r>
        <w:t>, on Monday excoriated President-elect Donald Trump’s pick for secretary of education,</w:t>
      </w:r>
      <w:r w:rsidRPr="00C4072D">
        <w:rPr>
          <w:rStyle w:val="StyleUnderline"/>
        </w:rPr>
        <w:t xml:space="preserve"> calling Betsy </w:t>
      </w:r>
      <w:proofErr w:type="spellStart"/>
      <w:r w:rsidRPr="00C4072D">
        <w:rPr>
          <w:rStyle w:val="StyleUnderline"/>
        </w:rPr>
        <w:t>DeVos</w:t>
      </w:r>
      <w:proofErr w:type="spellEnd"/>
      <w:r w:rsidRPr="00C4072D">
        <w:rPr>
          <w:rStyle w:val="StyleUnderline"/>
        </w:rPr>
        <w:t xml:space="preserve"> “the most anti-public education nominee in the history of the department.</w:t>
      </w:r>
      <w:r>
        <w:t xml:space="preserve">” “Betsy </w:t>
      </w:r>
      <w:proofErr w:type="spellStart"/>
      <w:r>
        <w:t>DeVos</w:t>
      </w:r>
      <w:proofErr w:type="spellEnd"/>
      <w:r>
        <w:t xml:space="preserve"> lacks the qualifications and experience to serve as secretary of education. </w:t>
      </w:r>
      <w:r w:rsidRPr="00C4072D">
        <w:rPr>
          <w:rStyle w:val="StyleUnderline"/>
        </w:rPr>
        <w:t>Her drive to privatize education is demonstrably destructive to public schools and to the educational success of all of our children,</w:t>
      </w:r>
      <w:r>
        <w:t xml:space="preserve">” Weingarten said in a speech at the National Press Club in which she laid out priorities for public education. The AFT endorsed Democratic presidential nominee Hillary Clinton during the campaign, and Weingarten has long been a close personal ally of the former secretary of state. </w:t>
      </w:r>
      <w:r w:rsidRPr="00C4072D">
        <w:rPr>
          <w:rStyle w:val="Emphasis"/>
        </w:rPr>
        <w:t xml:space="preserve">The union came out against </w:t>
      </w:r>
      <w:proofErr w:type="spellStart"/>
      <w:r w:rsidRPr="00C4072D">
        <w:rPr>
          <w:rStyle w:val="Emphasis"/>
        </w:rPr>
        <w:t>DeVos</w:t>
      </w:r>
      <w:proofErr w:type="spellEnd"/>
      <w:r w:rsidRPr="00C4072D">
        <w:rPr>
          <w:rStyle w:val="Emphasis"/>
        </w:rPr>
        <w:t>,</w:t>
      </w:r>
      <w:r>
        <w:t xml:space="preserve"> who has never worked in a public school, when Trump named her as his education secretary pick in November. Weingarten spoke specifically about the new Every Student Succeeds Act, which passed with delicate bipartisan support to replace the long-expired No Child Left Behind Act. </w:t>
      </w:r>
      <w:r w:rsidRPr="00C4072D">
        <w:rPr>
          <w:rStyle w:val="StyleUnderline"/>
        </w:rPr>
        <w:t xml:space="preserve">She called </w:t>
      </w:r>
      <w:proofErr w:type="spellStart"/>
      <w:r w:rsidRPr="00C4072D">
        <w:rPr>
          <w:rStyle w:val="StyleUnderline"/>
        </w:rPr>
        <w:t>DeVos</w:t>
      </w:r>
      <w:proofErr w:type="spellEnd"/>
      <w:r w:rsidRPr="00C4072D">
        <w:rPr>
          <w:rStyle w:val="StyleUnderline"/>
        </w:rPr>
        <w:t xml:space="preserve"> “a billionaire with an agenda” who could reignite “education wars” between Democrats and Republicans.</w:t>
      </w:r>
      <w:r>
        <w:t xml:space="preserve"> “If </w:t>
      </w:r>
      <w:proofErr w:type="spellStart"/>
      <w:r>
        <w:t>DeVos</w:t>
      </w:r>
      <w:proofErr w:type="spellEnd"/>
      <w:r>
        <w:t xml:space="preserve"> is confirmed — if she shatters this hard-won consensus, if </w:t>
      </w:r>
      <w:r w:rsidRPr="00C4072D">
        <w:rPr>
          <w:rStyle w:val="StyleUnderline"/>
        </w:rPr>
        <w:t xml:space="preserve">she reignites the education wars </w:t>
      </w:r>
      <w:r>
        <w:t xml:space="preserve">— she will demonstrate that </w:t>
      </w:r>
      <w:r w:rsidRPr="00C4072D">
        <w:rPr>
          <w:rStyle w:val="StyleUnderline"/>
        </w:rPr>
        <w:t>her ultimate goal is to undermine public schools, the schools that 90 percent of American children attend,</w:t>
      </w:r>
      <w:r>
        <w:t xml:space="preserve">” Weingarten said. Teachers unions have warned that </w:t>
      </w:r>
      <w:proofErr w:type="spellStart"/>
      <w:r>
        <w:t>DeVos</w:t>
      </w:r>
      <w:proofErr w:type="spellEnd"/>
      <w:r>
        <w:t xml:space="preserve">’ favored education initiatives operate at the expense of traditional public schools. The billionaire </w:t>
      </w:r>
      <w:proofErr w:type="spellStart"/>
      <w:r>
        <w:t>DeVos</w:t>
      </w:r>
      <w:proofErr w:type="spellEnd"/>
      <w:r>
        <w:t xml:space="preserve"> family, which is based in Michigan, has poured money into propping up charter schools and private schools in the state. The family helped drive an initiative in 2000 that would allow for students to use taxpayer money to attend private schools in the state. After that initiative failed, </w:t>
      </w:r>
      <w:proofErr w:type="spellStart"/>
      <w:r>
        <w:t>DeVos</w:t>
      </w:r>
      <w:proofErr w:type="spellEnd"/>
      <w:r>
        <w:t xml:space="preserve"> pushed for similar voucher programs around the country. </w:t>
      </w:r>
      <w:proofErr w:type="spellStart"/>
      <w:r>
        <w:t>DeVos</w:t>
      </w:r>
      <w:proofErr w:type="spellEnd"/>
      <w:r>
        <w:t xml:space="preserve"> has worked to expand charter schools in Detroit, which are sometimes operated for profit. </w:t>
      </w:r>
      <w:r w:rsidRPr="00C4072D">
        <w:rPr>
          <w:rStyle w:val="StyleUnderline"/>
        </w:rPr>
        <w:t xml:space="preserve">Critics have questioned her support of expanding these programs, as charter schools in Michigan score worse on national tests than their traditional school counterparts </w:t>
      </w:r>
      <w:r>
        <w:t>― which also don’t perform very well. In particular, public schools in Detroit are consistently ranked among the worst in the nation on math and reading. “</w:t>
      </w:r>
      <w:r w:rsidRPr="00C4072D">
        <w:rPr>
          <w:rStyle w:val="StyleUnderline"/>
        </w:rPr>
        <w:t>She’s devoted millions to elect her friends and punish her enemies, and, at every critical moment, she has tried to take the public out of public education</w:t>
      </w:r>
      <w:r>
        <w:t xml:space="preserve">,” Weingarten said. She ended her speech by challenging </w:t>
      </w:r>
      <w:proofErr w:type="spellStart"/>
      <w:r>
        <w:t>DeVos</w:t>
      </w:r>
      <w:proofErr w:type="spellEnd"/>
      <w:r>
        <w:t xml:space="preserve"> to spend more time in public schools. In anticipation of the speech, a spokesman for the group Friends of Betsy </w:t>
      </w:r>
      <w:proofErr w:type="spellStart"/>
      <w:r>
        <w:t>DeVos</w:t>
      </w:r>
      <w:proofErr w:type="spellEnd"/>
      <w:r>
        <w:t xml:space="preserve"> said that “in a nutshell, labor’s opposition to Betsy is about loss of power and turf.” “Randi Weingarten this morning will be preaching to the pro-status quo choir,” Ed </w:t>
      </w:r>
      <w:proofErr w:type="spellStart"/>
      <w:r>
        <w:t>Patru</w:t>
      </w:r>
      <w:proofErr w:type="spellEnd"/>
      <w:r>
        <w:t xml:space="preserve"> said in a statement for the group. “</w:t>
      </w:r>
      <w:r w:rsidRPr="00C4072D">
        <w:rPr>
          <w:rStyle w:val="StyleUnderline"/>
        </w:rPr>
        <w:t xml:space="preserve">Most Americans do not support organized labor’s opposition to accountability. Betsy </w:t>
      </w:r>
      <w:proofErr w:type="spellStart"/>
      <w:r w:rsidRPr="00C4072D">
        <w:rPr>
          <w:rStyle w:val="StyleUnderline"/>
        </w:rPr>
        <w:t>DeVos</w:t>
      </w:r>
      <w:proofErr w:type="spellEnd"/>
      <w:r w:rsidRPr="00C4072D">
        <w:rPr>
          <w:rStyle w:val="StyleUnderline"/>
        </w:rPr>
        <w:t xml:space="preserve"> this week will show up for her confirmation hearing with the support of millions of parents – Republicans and Democrats alike – who are fed up with business as usual in education and are clamoring for a public policy shift that puts kids first, rather than the education establishment.</w:t>
      </w:r>
      <w:r>
        <w:t>”</w:t>
      </w:r>
    </w:p>
    <w:p w:rsidR="002B5CFB" w:rsidRDefault="002B5CFB" w:rsidP="002B5CFB">
      <w:pPr>
        <w:pStyle w:val="Heading4"/>
      </w:pPr>
      <w:r>
        <w:lastRenderedPageBreak/>
        <w:t xml:space="preserve">Betsy not popular now </w:t>
      </w:r>
    </w:p>
    <w:p w:rsidR="002B5CFB" w:rsidRDefault="002B5CFB" w:rsidP="002B5CFB">
      <w:r w:rsidRPr="005962A4">
        <w:t xml:space="preserve">Gail </w:t>
      </w:r>
      <w:r w:rsidRPr="00E35E9A">
        <w:rPr>
          <w:rStyle w:val="Style13ptBold"/>
        </w:rPr>
        <w:t>Collins, 6-22</w:t>
      </w:r>
      <w:r w:rsidRPr="005962A4">
        <w:t>-2017, "Opinion," New York Times, https://www.nytimes.com/2017/06/22/opinion/betsy-devos-trump-worst-cabinet-member.html</w:t>
      </w:r>
    </w:p>
    <w:p w:rsidR="002B5CFB" w:rsidRDefault="002B5CFB" w:rsidP="002B5CFB">
      <w:r>
        <w:t xml:space="preserve">It was a hard-fought race, people. But the results of our Worst Trump Cabinet Member reader poll are in. And the winner is — Secretary of Education Betsy </w:t>
      </w:r>
      <w:proofErr w:type="spellStart"/>
      <w:r>
        <w:t>DeVos</w:t>
      </w:r>
      <w:proofErr w:type="spellEnd"/>
      <w:r>
        <w:t xml:space="preserve">! With a near tie for second place between Scott Pruitt of the Environmental Protection Agency and Attorney General Jeff Sessions. “It’s hard to be worse than Sessions or Pruitt. But </w:t>
      </w:r>
      <w:proofErr w:type="spellStart"/>
      <w:r>
        <w:t>DeVos</w:t>
      </w:r>
      <w:proofErr w:type="spellEnd"/>
      <w:r>
        <w:t xml:space="preserve"> deals with … children,” wrote a Michigan reader. </w:t>
      </w:r>
      <w:proofErr w:type="spellStart"/>
      <w:r w:rsidRPr="005962A4">
        <w:rPr>
          <w:rStyle w:val="StyleUnderline"/>
        </w:rPr>
        <w:t>DeVos</w:t>
      </w:r>
      <w:proofErr w:type="spellEnd"/>
      <w:r w:rsidRPr="005962A4">
        <w:rPr>
          <w:rStyle w:val="StyleUnderline"/>
        </w:rPr>
        <w:t xml:space="preserve"> really hates public schools — something you don’t find often in a secretary of education. Her goal seems to be replacing them with charter schools, none of which will need much oversight because, you know, the choice thing.</w:t>
      </w:r>
      <w:r>
        <w:rPr>
          <w:rStyle w:val="StyleUnderline"/>
        </w:rPr>
        <w:t xml:space="preserve"> </w:t>
      </w:r>
      <w:r w:rsidRPr="00E35E9A">
        <w:rPr>
          <w:rStyle w:val="StyleUnderline"/>
        </w:rPr>
        <w:t>Many readers noted that our secretary of education does not seem to be … all that bright</w:t>
      </w:r>
      <w:r>
        <w:t>. (“</w:t>
      </w:r>
      <w:proofErr w:type="spellStart"/>
      <w:r>
        <w:t>DeVos</w:t>
      </w:r>
      <w:proofErr w:type="spellEnd"/>
      <w:r>
        <w:t xml:space="preserve"> is a solid choice based on irony alone.”) But I can’t help thinking Sessions might have taken the prize if his appearance before the Senate Intelligence Committee had gone on just a little longer. He clearly wowed viewers with his alleged inability to remember things. (“Wins by a Pinocchio.”) Some were taken by his resemblance to a bad hobbit or gremlin (“malevolent pixie”). But others simply found Sessions … bad. (“He is detestable and should have little tiny horns on the back of his head.”) Pruitt, the head of the E.P.A., is a former Oklahoma attorney general who prepared for his current job by suing the agency 14 times</w:t>
      </w:r>
      <w:r w:rsidRPr="00E35E9A">
        <w:rPr>
          <w:rStyle w:val="StyleUnderline"/>
        </w:rPr>
        <w:t>. His champions in the Worst competition contended that, in the words of a North Carolina correspondent, “he can do major damage which will take years to undo.” When we last left our runner-up, he was celebrating the nation’s departure from the international climate accord and kicking scientists off the Board of Scientific Counselors</w:t>
      </w:r>
      <w:r>
        <w:t xml:space="preserve">. Once again, some voters did get a tad personal. (“I have to pick Scott Pruitt because, besides trying to poison our planet, he always has that damnable smirk.”) </w:t>
      </w:r>
      <w:r w:rsidRPr="00E35E9A">
        <w:rPr>
          <w:rStyle w:val="StyleUnderline"/>
        </w:rPr>
        <w:t>Let’s be extremely clear that this was not a scientific survey. In fact, it was pretty hard to get any count at all since many readers couldn’t resist the temptation to take the easy route and pick all of the above. (“I’ve seen better cabinets at Ikea.”) Or to name five. Or to complain that selecting one Worst was too h</w:t>
      </w:r>
      <w:r>
        <w:t xml:space="preserve">ard. (“Trying to pick a winner from this bunch is like trying to knit a sweater with wet spaghetti.”) It’s not that everyone was negative — there were a few kind words for James </w:t>
      </w:r>
      <w:proofErr w:type="spellStart"/>
      <w:r>
        <w:t>Mattis</w:t>
      </w:r>
      <w:proofErr w:type="spellEnd"/>
      <w:r>
        <w:t xml:space="preserve">, the secretary of defense, and some mixed reviews on Secretary of State Rex </w:t>
      </w:r>
      <w:proofErr w:type="spellStart"/>
      <w:r>
        <w:t>Tillerson</w:t>
      </w:r>
      <w:proofErr w:type="spellEnd"/>
      <w:r>
        <w:t xml:space="preserve">. But a lot of folks still seem to be in a state of trauma over that big meeting President Trump called last week, in which the cabinet members tried to one-up each other in the fulsomeness of their praise for their commander in chief. (“That cabinet meeting looked like one of those cheap TV ads you see where people praise a tomato </w:t>
      </w:r>
      <w:proofErr w:type="spellStart"/>
      <w:r>
        <w:t>slicer</w:t>
      </w:r>
      <w:proofErr w:type="spellEnd"/>
      <w:r>
        <w:t xml:space="preserve">. …”) Unfortunately, we couldn’t count the Worst Cabinet Member votes that were given to somebody who wasn’t actually in the cabinet. Donald Trump cannot get the prize. Nor can Jared or </w:t>
      </w:r>
      <w:proofErr w:type="spellStart"/>
      <w:r>
        <w:t>Ivanka</w:t>
      </w:r>
      <w:proofErr w:type="spellEnd"/>
      <w:r>
        <w:t xml:space="preserve"> or </w:t>
      </w:r>
      <w:proofErr w:type="spellStart"/>
      <w:r>
        <w:t>Omarosa</w:t>
      </w:r>
      <w:proofErr w:type="spellEnd"/>
      <w:r>
        <w:t xml:space="preserve">. Also we cannot name Eric Trump’s wedding planner, even though she has just been named to one of the top jobs in the Department of Housing and Urban Development. One reader was unnerved by rumors that Kansas Gov. Sam Brownback, after having finished wrecking his state’s economy, is now in line for a federal job and asked if he could be nominated Worst in advance. Special tip of the hat to readers who chose Rick Perry. I have to admit I didn’t even mention him when I wrote the column proposing the Worst vote-off. But a number nominated him, generally pointing to the fact that when Perry took the job, he was unaware that the Department of Energy’s main </w:t>
      </w:r>
      <w:r>
        <w:lastRenderedPageBreak/>
        <w:t xml:space="preserve">responsibility was tending the nation’s nuclear arsenal, not traveling the world to boost the sale of American oil and gas. Just as balloting came to a close, Perry gave an interview on CNBC in which he downplayed carbon dioxide’s role in global warming, explaining that “most likely the primary control knob is the ocean waters and this environment that we live in.” This is a man who just keeps on campaigning. Plus, as one correspondent noted, if Perry ever won the Worst award “his acceptance speech would be epic.” We saw a lot of votes for Tom Price, the secretary of health and human services, for his heroic efforts to ruin national health care and the social safety net. And Ben Carson got a surprising amount of support, considering that we barely ever hear about him doing anything. One reader was apparently won over by the painting the secretary of housing and urban development has in his home, showing Jesus with his arm around Ben Carson. But </w:t>
      </w:r>
      <w:proofErr w:type="spellStart"/>
      <w:r>
        <w:t>DeVos</w:t>
      </w:r>
      <w:proofErr w:type="spellEnd"/>
      <w:r>
        <w:t xml:space="preserve"> is definitely our Worst Cabinet winner. For now. Do you think we should do this every few months? And what should the award look like? Anything’s possible. After all, we’ve got another three and a half years.</w:t>
      </w:r>
    </w:p>
    <w:p w:rsidR="002B5CFB" w:rsidRDefault="002B5CFB" w:rsidP="002C7EB7"/>
    <w:p w:rsidR="00D47BB3" w:rsidRDefault="00D47BB3" w:rsidP="00D47BB3">
      <w:pPr>
        <w:pStyle w:val="Heading3"/>
      </w:pPr>
      <w:r>
        <w:lastRenderedPageBreak/>
        <w:t xml:space="preserve">UQ—Progressive Unity </w:t>
      </w:r>
    </w:p>
    <w:p w:rsidR="00D47BB3" w:rsidRDefault="00D47BB3" w:rsidP="00D47BB3"/>
    <w:p w:rsidR="00D47BB3" w:rsidRDefault="00D47BB3" w:rsidP="00D47BB3">
      <w:pPr>
        <w:pStyle w:val="Heading4"/>
      </w:pPr>
      <w:r>
        <w:t xml:space="preserve">Movements being formed now—alliances forged </w:t>
      </w:r>
    </w:p>
    <w:p w:rsidR="00D47BB3" w:rsidRPr="00C657E7" w:rsidRDefault="00D47BB3" w:rsidP="00D47BB3">
      <w:pPr>
        <w:rPr>
          <w:rStyle w:val="Style13ptBold"/>
        </w:rPr>
      </w:pPr>
      <w:r>
        <w:rPr>
          <w:rStyle w:val="Style13ptBold"/>
        </w:rPr>
        <w:t>Lynch 5/17</w:t>
      </w:r>
    </w:p>
    <w:p w:rsidR="00D47BB3" w:rsidRPr="00A02CC9" w:rsidRDefault="00D47BB3" w:rsidP="00D47BB3">
      <w:r>
        <w:t>(</w:t>
      </w:r>
      <w:proofErr w:type="spellStart"/>
      <w:r>
        <w:t>Conor</w:t>
      </w:r>
      <w:proofErr w:type="spellEnd"/>
      <w:r>
        <w:t xml:space="preserve"> Lynch –writer on politics for Salon. “Future of the resistance: Where does the anti-Trump movement go from here?”,5/17/17, </w:t>
      </w:r>
      <w:hyperlink r:id="rId12" w:history="1">
        <w:r w:rsidRPr="00C66BD1">
          <w:rPr>
            <w:rStyle w:val="Hyperlink"/>
          </w:rPr>
          <w:t>http://www.salon.com/2017/05/17/future-of-the-resistance-where-does-the-anti-trump-movement-go-from-here/</w:t>
        </w:r>
      </w:hyperlink>
      <w:r>
        <w:t>)//malone</w:t>
      </w:r>
    </w:p>
    <w:p w:rsidR="00D47BB3" w:rsidRDefault="00D47BB3" w:rsidP="00D47BB3">
      <w:r w:rsidRPr="00A02CC9">
        <w:t xml:space="preserve">It has now been six months since </w:t>
      </w:r>
      <w:r w:rsidRPr="00A02CC9">
        <w:rPr>
          <w:b/>
        </w:rPr>
        <w:t>Donald</w:t>
      </w:r>
      <w:r w:rsidRPr="00A02CC9">
        <w:t xml:space="preserve"> Trump was elected president of the United States and more than 100 days since the real estate billionaire was sworn into office. In</w:t>
      </w:r>
      <w:r w:rsidRPr="00A02CC9">
        <w:rPr>
          <w:u w:val="single"/>
        </w:rPr>
        <w:t xml:space="preserve"> that time an unmistakable movement has formed in opposition to Trump and his reactionary administratio</w:t>
      </w:r>
      <w:r w:rsidRPr="00A02CC9">
        <w:t>n. This movement — which, for better or worse, has come to be called “the resistance” — has had many victories in a short period of time, and the more the White House stumbles, the more the resistance seems to flourish.</w:t>
      </w:r>
      <w:r>
        <w:t xml:space="preserve"> </w:t>
      </w:r>
      <w:r w:rsidRPr="00A02CC9">
        <w:t>While President Trump and congressional Republicans have proved to be grossly unfit to govern, GOP dominance in all branches of government, along with the Trump administration circus, has inspired millions of Americans into political activism. For anyone who believes in the power of popular protest, the anti-Trump resistance is an encouraging sign indeed.</w:t>
      </w:r>
      <w:r>
        <w:t xml:space="preserve"> Yet the resistance has not been without its faults. It is still unclear, for example, whether it is strictly an “</w:t>
      </w:r>
      <w:r w:rsidRPr="00A02CC9">
        <w:rPr>
          <w:u w:val="single"/>
        </w:rPr>
        <w:t>anti-Trump” movement, narrowly committed to opposing the unhinged president, or a broad-based movement that is devoted not only to resisting the Trump nightmare</w:t>
      </w:r>
      <w:r w:rsidRPr="00A02CC9">
        <w:t xml:space="preserve"> but also fighting for progressive change. I</w:t>
      </w:r>
      <w:r>
        <w:t>n other words, it is uncertain whether the resistance is more of an Astroturf movement committed to preserving the pre-existing political status quo against a crazed lunatic, or a progressive movement dedicated to overturning the status quo and stopping the madman who is currently at the helm. This is obviously a complicated question, as there are many different people who may identify with the so-called resistance. If you disapprove of Trump and his reactionary agenda — which the majority of Americans do — then there’s a good chance that you support or at least sympathize with efforts to resist the billionaire. And if t</w:t>
      </w:r>
      <w:r w:rsidRPr="00926B67">
        <w:rPr>
          <w:u w:val="single"/>
        </w:rPr>
        <w:t>he resistance is a big-tent movement whose ideology is, as it were, “anti-</w:t>
      </w:r>
      <w:proofErr w:type="spellStart"/>
      <w:r w:rsidRPr="00926B67">
        <w:rPr>
          <w:u w:val="single"/>
        </w:rPr>
        <w:t>Trumpism</w:t>
      </w:r>
      <w:proofErr w:type="spellEnd"/>
      <w:r w:rsidRPr="00926B67">
        <w:rPr>
          <w:u w:val="single"/>
        </w:rPr>
        <w:t xml:space="preserve">,” then </w:t>
      </w:r>
      <w:proofErr w:type="spellStart"/>
      <w:r w:rsidRPr="00926B67">
        <w:rPr>
          <w:u w:val="single"/>
        </w:rPr>
        <w:t>NeverTrump</w:t>
      </w:r>
      <w:proofErr w:type="spellEnd"/>
      <w:r w:rsidRPr="00926B67">
        <w:rPr>
          <w:u w:val="single"/>
        </w:rPr>
        <w:t xml:space="preserve"> </w:t>
      </w:r>
      <w:r>
        <w:t xml:space="preserve">conservatives like David Frum, George Will and New York Times columnist Bret Stephens may as well be at its forefront. Of course, when a man as unhinged and unethical as Trump is in the White House, it </w:t>
      </w:r>
      <w:r w:rsidRPr="003C3755">
        <w:rPr>
          <w:u w:val="single"/>
        </w:rPr>
        <w:t>is worth putting aside ideological differences, in some cases, to forge strategic alliance</w:t>
      </w:r>
      <w:r w:rsidRPr="003C3755">
        <w:t>s.</w:t>
      </w:r>
      <w:r>
        <w:t xml:space="preserve"> Anti-Trump sentiment extends across the political spectrum and is somewhat of a great unifier in America today. It should be obvious, however, that a movement based on collective disdain for one political figure is not a movement that can be sustained long into the future.</w:t>
      </w:r>
    </w:p>
    <w:p w:rsidR="00D47BB3" w:rsidRDefault="00D47BB3" w:rsidP="00D47BB3">
      <w:pPr>
        <w:rPr>
          <w:rFonts w:asciiTheme="minorHAnsi" w:hAnsiTheme="minorHAnsi"/>
        </w:rPr>
      </w:pPr>
    </w:p>
    <w:p w:rsidR="00D47BB3" w:rsidRPr="00D47BB3" w:rsidRDefault="00D47BB3" w:rsidP="00D47BB3"/>
    <w:p w:rsidR="00D47BB3" w:rsidRDefault="00D47BB3" w:rsidP="002C7EB7">
      <w:pPr>
        <w:pStyle w:val="Heading3"/>
      </w:pPr>
      <w:r>
        <w:lastRenderedPageBreak/>
        <w:t xml:space="preserve">AT: </w:t>
      </w:r>
      <w:proofErr w:type="spellStart"/>
      <w:r>
        <w:t>Bipart</w:t>
      </w:r>
      <w:proofErr w:type="spellEnd"/>
      <w:r>
        <w:t xml:space="preserve"> Support Now </w:t>
      </w:r>
    </w:p>
    <w:p w:rsidR="00D47BB3" w:rsidRDefault="00D47BB3" w:rsidP="00D47BB3"/>
    <w:p w:rsidR="00D47BB3" w:rsidRDefault="00D47BB3" w:rsidP="00D47BB3">
      <w:pPr>
        <w:pStyle w:val="Heading4"/>
      </w:pPr>
      <w:r>
        <w:t xml:space="preserve">No faith in </w:t>
      </w:r>
      <w:proofErr w:type="spellStart"/>
      <w:r>
        <w:t>Tump</w:t>
      </w:r>
      <w:proofErr w:type="spellEnd"/>
      <w:r>
        <w:t xml:space="preserve"> or </w:t>
      </w:r>
      <w:proofErr w:type="spellStart"/>
      <w:r>
        <w:t>Devos</w:t>
      </w:r>
      <w:proofErr w:type="spellEnd"/>
      <w:r>
        <w:t xml:space="preserve"> – budget cuts only made it worse</w:t>
      </w:r>
    </w:p>
    <w:p w:rsidR="00D47BB3" w:rsidRPr="00DD122F" w:rsidRDefault="00D47BB3" w:rsidP="00D47BB3">
      <w:pPr>
        <w:rPr>
          <w:rStyle w:val="Style13ptBold"/>
        </w:rPr>
      </w:pPr>
      <w:r w:rsidRPr="00DD122F">
        <w:rPr>
          <w:rStyle w:val="Style13ptBold"/>
        </w:rPr>
        <w:t>Strauss 7/2</w:t>
      </w:r>
    </w:p>
    <w:p w:rsidR="00D47BB3" w:rsidRDefault="00D47BB3" w:rsidP="00D47BB3">
      <w:r>
        <w:t>(Valerie Strauss—Washington reporter citing speech by Lily Eskelsen García of the National Education Association, at the 96</w:t>
      </w:r>
      <w:r w:rsidRPr="00813931">
        <w:rPr>
          <w:vertAlign w:val="superscript"/>
        </w:rPr>
        <w:t>th</w:t>
      </w:r>
      <w:r>
        <w:t xml:space="preserve"> NEA assembly on </w:t>
      </w:r>
      <w:proofErr w:type="spellStart"/>
      <w:r>
        <w:t>july</w:t>
      </w:r>
      <w:proofErr w:type="spellEnd"/>
      <w:r>
        <w:t xml:space="preserve"> 2 2017.“Teachers union leader: We won’t work with Trump and </w:t>
      </w:r>
      <w:proofErr w:type="spellStart"/>
      <w:r>
        <w:t>DeVos</w:t>
      </w:r>
      <w:proofErr w:type="spellEnd"/>
      <w:r>
        <w:t xml:space="preserve"> because ‘I do not trust their motives”,7/3/17, </w:t>
      </w:r>
      <w:hyperlink r:id="rId13" w:history="1">
        <w:r w:rsidRPr="00C66BD1">
          <w:rPr>
            <w:rStyle w:val="Hyperlink"/>
          </w:rPr>
          <w:t>https://www.washingtonpost.com/news/answer-sheet/wp/2017/07/03/teachers-union-leader-we-wont-work-with-trump-and-devos-because-i-do-not-trust-their-motives/?utm_term=.20e664454055</w:t>
        </w:r>
      </w:hyperlink>
      <w:r>
        <w:t xml:space="preserve"> )//</w:t>
      </w:r>
      <w:proofErr w:type="spellStart"/>
      <w:r>
        <w:t>malone</w:t>
      </w:r>
      <w:proofErr w:type="spellEnd"/>
    </w:p>
    <w:p w:rsidR="00D47BB3" w:rsidRDefault="00D47BB3" w:rsidP="00D47BB3">
      <w:pPr>
        <w:rPr>
          <w:b/>
          <w:u w:val="single"/>
        </w:rPr>
      </w:pPr>
      <w:r>
        <w:t>The president of the country’s largest labor unio</w:t>
      </w:r>
      <w:r w:rsidRPr="00662C51">
        <w:rPr>
          <w:u w:val="single"/>
        </w:rPr>
        <w:t xml:space="preserve">n, Lily Eskelsen García of the National Education Association, told delegates at her organization’s annual gathering that they would not work with the Trump administration because the president and Education Secretary Betsy </w:t>
      </w:r>
      <w:proofErr w:type="spellStart"/>
      <w:r w:rsidRPr="00662C51">
        <w:rPr>
          <w:u w:val="single"/>
        </w:rPr>
        <w:t>DeVos</w:t>
      </w:r>
      <w:proofErr w:type="spellEnd"/>
      <w:r w:rsidRPr="00662C51">
        <w:rPr>
          <w:u w:val="single"/>
        </w:rPr>
        <w:t xml:space="preserve"> could not be trusted </w:t>
      </w:r>
      <w:r>
        <w:t>to do what is in the best interests of children. Eskelsen García just addressed the 96th NEA Representative Assembly meeting in Boston, accusing P</w:t>
      </w:r>
      <w:r w:rsidRPr="00662C51">
        <w:rPr>
          <w:u w:val="single"/>
        </w:rPr>
        <w:t xml:space="preserve">resident Trump of residing “at the dangerous intersection of arrogance and ignorance” and labeled </w:t>
      </w:r>
      <w:proofErr w:type="spellStart"/>
      <w:r w:rsidRPr="00662C51">
        <w:rPr>
          <w:u w:val="single"/>
        </w:rPr>
        <w:t>DeVos</w:t>
      </w:r>
      <w:proofErr w:type="spellEnd"/>
      <w:r w:rsidRPr="00662C51">
        <w:rPr>
          <w:u w:val="single"/>
        </w:rPr>
        <w:t xml:space="preserve"> as “the queen of for-profit privatization of public education.</w:t>
      </w:r>
      <w:r>
        <w:t xml:space="preserve">” She said in part: Let me say this to all of you as clearly as I can, so that even if you disagree with me, you understand what is in my heart: I will not allow the National Education Association to be used by Donald Trump or Betsy </w:t>
      </w:r>
      <w:proofErr w:type="spellStart"/>
      <w:r>
        <w:t>DeVos</w:t>
      </w:r>
      <w:proofErr w:type="spellEnd"/>
      <w:r>
        <w:t xml:space="preserve">. I do not trust their motives. I do not believe their alternative facts. I see no reason to assume they will do what is best for our students and their families. There will be no photo-op. We will find common ground with many Republicans and many Democrats on many issues. </w:t>
      </w:r>
      <w:r w:rsidRPr="00662C51">
        <w:rPr>
          <w:b/>
          <w:u w:val="single"/>
        </w:rPr>
        <w:t>We will not find common ground with an administration that is cruel and callous to our children and their families.</w:t>
      </w:r>
      <w:r>
        <w:t xml:space="preserve"> And I don’t just judge them by their words; </w:t>
      </w:r>
      <w:r w:rsidRPr="00662C51">
        <w:rPr>
          <w:u w:val="single"/>
        </w:rPr>
        <w:t>I judge them by their actions.</w:t>
      </w:r>
      <w:r>
        <w:rPr>
          <w:u w:val="single"/>
        </w:rPr>
        <w:t xml:space="preserve"> </w:t>
      </w:r>
      <w:r>
        <w:t xml:space="preserve">Neither the Education Department nor the White House responded to queries for a reaction to the speech. It’s no surprise that Eskelsen García, who became president of the union in 2014, would attack Trump and </w:t>
      </w:r>
      <w:proofErr w:type="spellStart"/>
      <w:r>
        <w:t>DeVos</w:t>
      </w:r>
      <w:proofErr w:type="spellEnd"/>
      <w:r>
        <w:t>. The</w:t>
      </w:r>
      <w:r w:rsidRPr="00662C51">
        <w:rPr>
          <w:u w:val="single"/>
        </w:rPr>
        <w:t xml:space="preserve"> NEA in January launched an effort to persuade enough senators not to confirm </w:t>
      </w:r>
      <w:proofErr w:type="spellStart"/>
      <w:r w:rsidRPr="00662C51">
        <w:rPr>
          <w:u w:val="single"/>
        </w:rPr>
        <w:t>DeVos</w:t>
      </w:r>
      <w:proofErr w:type="spellEnd"/>
      <w:r w:rsidRPr="00662C51">
        <w:rPr>
          <w:u w:val="single"/>
        </w:rPr>
        <w:t xml:space="preserve">, a </w:t>
      </w:r>
      <w:r>
        <w:t xml:space="preserve">Michigan billionaire who has disparaged traditional public education, as Trump’s education secretary. At the time, Eskelsen García said: </w:t>
      </w:r>
      <w:r w:rsidRPr="00662C51">
        <w:rPr>
          <w:u w:val="single"/>
        </w:rPr>
        <w:t xml:space="preserve">“Betsy </w:t>
      </w:r>
      <w:proofErr w:type="spellStart"/>
      <w:r w:rsidRPr="00662C51">
        <w:rPr>
          <w:u w:val="single"/>
        </w:rPr>
        <w:t>DeVos</w:t>
      </w:r>
      <w:proofErr w:type="spellEnd"/>
      <w:r w:rsidRPr="00662C51">
        <w:rPr>
          <w:u w:val="single"/>
        </w:rPr>
        <w:t xml:space="preserve"> is not qualified, and even more than unqualified, Betsy </w:t>
      </w:r>
      <w:proofErr w:type="spellStart"/>
      <w:r w:rsidRPr="00662C51">
        <w:rPr>
          <w:u w:val="single"/>
        </w:rPr>
        <w:t>DeVos</w:t>
      </w:r>
      <w:proofErr w:type="spellEnd"/>
      <w:r w:rsidRPr="00662C51">
        <w:rPr>
          <w:u w:val="single"/>
        </w:rPr>
        <w:t xml:space="preserve"> is an actual danger to students </w:t>
      </w:r>
      <w:r>
        <w:t xml:space="preserve">— </w:t>
      </w:r>
      <w:r w:rsidRPr="00662C51">
        <w:rPr>
          <w:b/>
          <w:u w:val="single"/>
        </w:rPr>
        <w:t>especially our most vulnerable students</w:t>
      </w:r>
      <w:r w:rsidRPr="00662C51">
        <w:rPr>
          <w:u w:val="single"/>
        </w:rPr>
        <w:t>. She has made a career trying to destroy neighborhood public schools,</w:t>
      </w:r>
      <w:r>
        <w:t xml:space="preserve"> the very cornerstone of what’s made our nation so strong.” </w:t>
      </w:r>
      <w:proofErr w:type="spellStart"/>
      <w:r>
        <w:t>DeVos</w:t>
      </w:r>
      <w:proofErr w:type="spellEnd"/>
      <w:r>
        <w:t xml:space="preserve">, as controversial as any of Trump’s Cabinet picks, was confirmed by the Senate only after Mike Pence became the first vice president in history to break a tie for a Cabinet secretary. Eskelsen García has a history of being blunt. During the Obama administration, she attacked school reforms pushed by Education Secretary Arne Duncan, saying in a speech at the 2014 annual NEA gathering, “Stop the stupid. And I’ll try really hard to make that diplomatic.” At that convention, NEA delegates voted on a resolution calling for Duncan to resign after years of protesting his reforms, including standardized-test-based accountability and the expansion of charter schools. In 2015, she apologized for using what parents of children with special needs said were disparaging remarks about students with disabilities, saying that she had said them in a failed attempt “to be clever and funny” while reciting a long list of teachers’ responsibilities. She wrote on her blog: “Open </w:t>
      </w:r>
      <w:r>
        <w:lastRenderedPageBreak/>
        <w:t xml:space="preserve">mouth. Insert foot. That’s what I did. Epic fail. . . . I apologize.” Now the NEA and Eskelsen García are strongly opposing the agenda of Trump and </w:t>
      </w:r>
      <w:proofErr w:type="spellStart"/>
      <w:r>
        <w:t>DeVos</w:t>
      </w:r>
      <w:proofErr w:type="spellEnd"/>
      <w:r>
        <w:t xml:space="preserve">, who have made expanding alternatives to public education their chief education priority. Here’s Eskelsen García’s speech as prepared for delivery July 2: So … I promised short speeches, so let’s get right to it. The world has changed since last we met. I think our last RA [Representative Assembly] was 413 years ago. Doesn’t it seem like a lifetime has gone by in the last few months? And we’ve got a lot to talk about. </w:t>
      </w:r>
      <w:r w:rsidRPr="00154E3E">
        <w:rPr>
          <w:u w:val="single"/>
        </w:rPr>
        <w:t>We’ve got to fiercely look into the face of our current reality and a White House that believes in alternative facts</w:t>
      </w:r>
      <w:r>
        <w:t>. There are corporate billionaires who — for their own profit — h</w:t>
      </w:r>
      <w:r w:rsidRPr="00154E3E">
        <w:rPr>
          <w:u w:val="single"/>
        </w:rPr>
        <w:t xml:space="preserve">ave tried to dismantle environmental protections, consumer protections, worker rights, </w:t>
      </w:r>
      <w:r w:rsidRPr="00154E3E">
        <w:rPr>
          <w:b/>
          <w:u w:val="single"/>
        </w:rPr>
        <w:t>civil rights, the right of every blessed child to have a quality public schoo</w:t>
      </w:r>
      <w:r w:rsidRPr="00154E3E">
        <w:rPr>
          <w:u w:val="single"/>
        </w:rPr>
        <w:t>l</w:t>
      </w:r>
      <w:r>
        <w:t xml:space="preserve"> — those same corporate billionaires and their cronies who are now the cabinet secretaries of departments they vowed to destroy. We have a president who resides at the dangerous intersection of arrogance and ignorance and travels with a moral compass that always points to his own self-interest. </w:t>
      </w:r>
      <w:r w:rsidRPr="00154E3E">
        <w:rPr>
          <w:u w:val="single"/>
        </w:rPr>
        <w:t>It was in his interest and not the interest of schoolchildren that he nominated a woman who had never worked or volunteered or even stepped inside a public school to be his Secretary of Education.</w:t>
      </w:r>
      <w:r>
        <w:t xml:space="preserve"> He chose a billionaire — </w:t>
      </w:r>
      <w:r w:rsidRPr="00154E3E">
        <w:rPr>
          <w:u w:val="single"/>
        </w:rPr>
        <w:t>t</w:t>
      </w:r>
      <w:r w:rsidRPr="00154E3E">
        <w:rPr>
          <w:b/>
          <w:u w:val="single"/>
        </w:rPr>
        <w:t>he queen of for-profit privatization of public education</w:t>
      </w:r>
      <w:r w:rsidRPr="00154E3E">
        <w:rPr>
          <w:u w:val="single"/>
        </w:rPr>
        <w:t xml:space="preserve"> — Betsy </w:t>
      </w:r>
      <w:proofErr w:type="spellStart"/>
      <w:r w:rsidRPr="00154E3E">
        <w:rPr>
          <w:u w:val="single"/>
        </w:rPr>
        <w:t>DeVos</w:t>
      </w:r>
      <w:proofErr w:type="spellEnd"/>
      <w:r w:rsidRPr="00154E3E">
        <w:rPr>
          <w:u w:val="single"/>
        </w:rPr>
        <w:t>.</w:t>
      </w:r>
      <w:r>
        <w:rPr>
          <w:u w:val="single"/>
        </w:rPr>
        <w:t xml:space="preserve"> </w:t>
      </w:r>
      <w:r>
        <w:t xml:space="preserve">Were you quiet about that? I think not. We asked you to act, to make some phone calls to your senators to tell them what you thought of this nominee. We’re usually pretty happy when we get 100,000 messages. We got one and half million. And she failed to win a majority of the Senate she needed for her confirmation, having been rejected by members of both political parties. We forced the Vice President, for the first time ever on a cabinet nomination, to schlep up to the Capitol and break the tie. That is not a small thing. I received an invitation from Betsy </w:t>
      </w:r>
      <w:proofErr w:type="spellStart"/>
      <w:r>
        <w:t>DeVos</w:t>
      </w:r>
      <w:proofErr w:type="spellEnd"/>
      <w:r>
        <w:t xml:space="preserve"> to meet. I responded by writing back and told her that before we talked about meeting, I needed to hear the answers to the questions that she refused to answer at her Senate confirmation hearing. And I made it easy. These are all True/False questions. Yes or No. </w:t>
      </w:r>
      <w:r w:rsidRPr="00154E3E">
        <w:rPr>
          <w:u w:val="single"/>
        </w:rPr>
        <w:t>Will you hold voucher and charter schools that receive public dollars to the same standards of financial transparency as public schools</w:t>
      </w:r>
      <w:r>
        <w:t>? Will you agree</w:t>
      </w:r>
      <w:r w:rsidRPr="00154E3E">
        <w:rPr>
          <w:u w:val="single"/>
        </w:rPr>
        <w:t xml:space="preserve"> never to privatize federal programs like special education or funding to support children who live in poverty</w:t>
      </w:r>
      <w:r>
        <w:t>? Will you p</w:t>
      </w:r>
      <w:r w:rsidRPr="00154E3E">
        <w:rPr>
          <w:u w:val="single"/>
        </w:rPr>
        <w:t>rotect all students from discrimination — our students of color, our English Language Learners; our immigrant students; our Muslim students; our girls; our LGBT students</w:t>
      </w:r>
      <w:r>
        <w:t xml:space="preserve">? </w:t>
      </w:r>
      <w:r w:rsidRPr="00154E3E">
        <w:rPr>
          <w:u w:val="single"/>
        </w:rPr>
        <w:t>I’m going to let you all know her answers just as soon as she gets back to me. B</w:t>
      </w:r>
      <w:r>
        <w:t>u</w:t>
      </w:r>
      <w:r w:rsidRPr="00154E3E">
        <w:rPr>
          <w:u w:val="single"/>
        </w:rPr>
        <w:t>t in a profoundly disturbing way, we’ve already received them, haven’t we</w:t>
      </w:r>
      <w:r>
        <w:t>? One of the first acts of the Trump/</w:t>
      </w:r>
      <w:proofErr w:type="spellStart"/>
      <w:r>
        <w:t>DeVos</w:t>
      </w:r>
      <w:proofErr w:type="spellEnd"/>
      <w:r>
        <w:t xml:space="preserve"> administration was to rescind the Office of Civil Rights letter that the Obama administration sent to districts clearly stating that they were legally responsible for protecting our transgendered students from discrimination. This administration gave a green light to the despicable, intentional, institutional humiliation of a vulnerable population of students. So, her answer is “no.” She will not protect ALL our students. Let me tell you that for me this is not partisan. I’m from Utah. When I left my state and the Democratic Party didn’t have a quorum. I have worked and played well with Republican legislators and governors. I know how to find common ground with people who will never agree with me on lots of things that are really important to me. But I can usually find something to bring us together. Because whether you’re Republican, Democrat or of some other party, we might disagree on how to get there — but in my experience, most people — </w:t>
      </w:r>
      <w:r w:rsidRPr="00184773">
        <w:rPr>
          <w:u w:val="single"/>
        </w:rPr>
        <w:t>most people — want something good for kids and their families</w:t>
      </w:r>
      <w:r>
        <w:t xml:space="preserve">, even if they have bad ideas about how to do it. </w:t>
      </w:r>
      <w:r w:rsidRPr="00184773">
        <w:rPr>
          <w:u w:val="single"/>
        </w:rPr>
        <w:t>They don’t have bad intentions.</w:t>
      </w:r>
      <w:r>
        <w:t xml:space="preserve"> I get that we need to find ways to use our influence wherever </w:t>
      </w:r>
      <w:r>
        <w:lastRenderedPageBreak/>
        <w:t xml:space="preserve">we can. I need to say that, because there have been plenty of people — people I know and love in my own family; people in this very room — who’ve pulled me aside and told me — in very patient and respectful ways (most of the time) — that even if all I just said about this president and this secretary of education were true, that the election is over and we have to find ways to cooperate with this administration. Let me say this to all of you as clearly as I can, so that even if you disagree with me, you understand what is in my heart: I will not allow the National Education Association to be used by Donald Trump or Betsy </w:t>
      </w:r>
      <w:proofErr w:type="spellStart"/>
      <w:r>
        <w:t>DeVos</w:t>
      </w:r>
      <w:proofErr w:type="spellEnd"/>
      <w:r>
        <w:t>. I do not trust their motives. I do not believe their alternative facts. I see no reason to assume they will do what is best for our students and their families. There will be no photo-op. We will find common ground with many Republicans and many Democrats on many issues.</w:t>
      </w:r>
      <w:r w:rsidRPr="00184773">
        <w:rPr>
          <w:u w:val="single"/>
        </w:rPr>
        <w:t xml:space="preserve"> We will not find common ground with an administration that is cruel and callous to our children and their families. </w:t>
      </w:r>
      <w:r>
        <w:t>And I don’t just judge them by their word</w:t>
      </w:r>
      <w:r w:rsidRPr="00184773">
        <w:rPr>
          <w:u w:val="single"/>
        </w:rPr>
        <w:t>s; I judge them by their actions</w:t>
      </w:r>
      <w:r>
        <w:t xml:space="preserve">. By their works shall ye know them. </w:t>
      </w:r>
      <w:r w:rsidRPr="00C92ECB">
        <w:rPr>
          <w:u w:val="single"/>
        </w:rPr>
        <w:t>Look at their budget</w:t>
      </w:r>
      <w:r>
        <w:t>. Now there’s a piece of … work. I</w:t>
      </w:r>
      <w:r w:rsidRPr="00C92ECB">
        <w:rPr>
          <w:u w:val="single"/>
        </w:rPr>
        <w:t xml:space="preserve"> have 10 BILLION reasons not to trust them. One reason for every dollar they cut from programs that lifted up our struggling stude</w:t>
      </w:r>
      <w:r>
        <w:t xml:space="preserve">nts — </w:t>
      </w:r>
      <w:r w:rsidRPr="00C92ECB">
        <w:rPr>
          <w:u w:val="single"/>
        </w:rPr>
        <w:t>cuts to after-school programs; cuts to special education</w:t>
      </w:r>
      <w:r>
        <w:t>; to student loans and college work study;</w:t>
      </w:r>
      <w:r w:rsidRPr="00C92ECB">
        <w:rPr>
          <w:u w:val="single"/>
        </w:rPr>
        <w:t xml:space="preserve"> to Head Start, to Historically Black Colleges and American Indian education programs; community schools and magnet schools and gifted programs and arts programs all cut, cuts to children’s health care; cuts to food for hungry famil</w:t>
      </w:r>
      <w:r w:rsidRPr="00C92ECB">
        <w:t>ies</w:t>
      </w:r>
      <w:r>
        <w:t xml:space="preserve"> — and what did </w:t>
      </w:r>
      <w:r w:rsidRPr="00C92ECB">
        <w:rPr>
          <w:b/>
          <w:u w:val="single"/>
        </w:rPr>
        <w:t>they increase using the money cut from children? — a brand new shiny private school voucher program for schools that are allowed to discriminate and over-promise and under-deliver and not be held accountable for the public dollars they take away from public schools.</w:t>
      </w:r>
      <w:r>
        <w:rPr>
          <w:b/>
          <w:u w:val="single"/>
        </w:rPr>
        <w:t xml:space="preserve"> </w:t>
      </w:r>
    </w:p>
    <w:p w:rsidR="00D47BB3" w:rsidRPr="00D47BB3" w:rsidRDefault="00D47BB3" w:rsidP="00D47BB3"/>
    <w:p w:rsidR="002C7EB7" w:rsidRDefault="002C7EB7" w:rsidP="002C7EB7">
      <w:pPr>
        <w:pStyle w:val="Heading3"/>
      </w:pPr>
      <w:r>
        <w:lastRenderedPageBreak/>
        <w:t xml:space="preserve">AT: </w:t>
      </w:r>
      <w:proofErr w:type="spellStart"/>
      <w:r>
        <w:t>DeVos</w:t>
      </w:r>
      <w:proofErr w:type="spellEnd"/>
      <w:r>
        <w:t xml:space="preserve"> Cred High—Base </w:t>
      </w:r>
    </w:p>
    <w:p w:rsidR="002C7EB7" w:rsidRPr="002C7EB7" w:rsidRDefault="002C7EB7" w:rsidP="002C7EB7"/>
    <w:p w:rsidR="002C7EB7" w:rsidRDefault="002C7EB7" w:rsidP="002C7EB7">
      <w:pPr>
        <w:pStyle w:val="Heading4"/>
      </w:pPr>
      <w:proofErr w:type="spellStart"/>
      <w:r>
        <w:t>DeVos</w:t>
      </w:r>
      <w:proofErr w:type="spellEnd"/>
      <w:r>
        <w:t xml:space="preserve">’ popularity is split among party lines – Democratic states are suing </w:t>
      </w:r>
    </w:p>
    <w:p w:rsidR="002C7EB7" w:rsidRPr="00AB7AD0" w:rsidRDefault="002C7EB7" w:rsidP="002C7EB7">
      <w:pPr>
        <w:rPr>
          <w:lang w:val="fr-FR"/>
        </w:rPr>
      </w:pPr>
      <w:proofErr w:type="spellStart"/>
      <w:r w:rsidRPr="00AB7AD0">
        <w:rPr>
          <w:rStyle w:val="Style13ptBold"/>
        </w:rPr>
        <w:t>Lubben</w:t>
      </w:r>
      <w:proofErr w:type="spellEnd"/>
      <w:r w:rsidRPr="00AB7AD0">
        <w:rPr>
          <w:rStyle w:val="Style13ptBold"/>
        </w:rPr>
        <w:t xml:space="preserve"> 7/6/17</w:t>
      </w:r>
      <w:r>
        <w:t xml:space="preserve"> – Alex, </w:t>
      </w:r>
      <w:r w:rsidRPr="00AB7AD0">
        <w:t>a Winter/Spring 2016 editorial intern at The Nation. He worke</w:t>
      </w:r>
      <w:r>
        <w:t>d previously for In These Times, writer at VICE News. “</w:t>
      </w:r>
      <w:r w:rsidRPr="00AB7AD0">
        <w:t xml:space="preserve">18 states sue Betsy </w:t>
      </w:r>
      <w:proofErr w:type="spellStart"/>
      <w:r w:rsidRPr="00AB7AD0">
        <w:t>DeVos</w:t>
      </w:r>
      <w:proofErr w:type="spellEnd"/>
      <w:r w:rsidRPr="00AB7AD0">
        <w:t xml:space="preserve"> for easing for-profit school regulations</w:t>
      </w:r>
      <w:r>
        <w:t xml:space="preserve">.” </w:t>
      </w:r>
      <w:hyperlink r:id="rId14" w:history="1">
        <w:r w:rsidRPr="00AB7AD0">
          <w:rPr>
            <w:rStyle w:val="Hyperlink"/>
            <w:lang w:val="fr-FR"/>
          </w:rPr>
          <w:t>https://news.vice.com/story/18-states-sue-betsy-devos-for-easing-for-profit-school-regulations</w:t>
        </w:r>
      </w:hyperlink>
      <w:r w:rsidRPr="00AB7AD0">
        <w:rPr>
          <w:lang w:val="fr-FR"/>
        </w:rPr>
        <w:t xml:space="preserve"> | </w:t>
      </w:r>
      <w:proofErr w:type="spellStart"/>
      <w:r w:rsidRPr="00AB7AD0">
        <w:rPr>
          <w:lang w:val="fr-FR"/>
        </w:rPr>
        <w:t>ljiang</w:t>
      </w:r>
      <w:proofErr w:type="spellEnd"/>
    </w:p>
    <w:p w:rsidR="002C7EB7" w:rsidRDefault="002C7EB7" w:rsidP="002C7EB7">
      <w:r>
        <w:t xml:space="preserve">Investors have been betting that </w:t>
      </w:r>
      <w:r w:rsidRPr="001E1424">
        <w:rPr>
          <w:rStyle w:val="StyleUnderline"/>
        </w:rPr>
        <w:t xml:space="preserve">the Trump administration would loosen regulations around for-profits colleges for months. </w:t>
      </w:r>
      <w:r>
        <w:t xml:space="preserve">But less than a week after Secretary of Education Betsy </w:t>
      </w:r>
      <w:proofErr w:type="spellStart"/>
      <w:r>
        <w:t>DeVos</w:t>
      </w:r>
      <w:proofErr w:type="spellEnd"/>
      <w:r>
        <w:t xml:space="preserve"> finally announced her plans in late June, </w:t>
      </w:r>
      <w:r w:rsidRPr="001E1424">
        <w:rPr>
          <w:rStyle w:val="Emphasis"/>
        </w:rPr>
        <w:t>attorneys general from eighteen states and the District of Columbia sued her.</w:t>
      </w:r>
      <w:r>
        <w:t xml:space="preserve"> The lawsuit, filed Thursday, </w:t>
      </w:r>
      <w:r w:rsidRPr="001E1424">
        <w:rPr>
          <w:rStyle w:val="StyleUnderline"/>
        </w:rPr>
        <w:t xml:space="preserve">claims </w:t>
      </w:r>
      <w:proofErr w:type="spellStart"/>
      <w:r w:rsidRPr="001E1424">
        <w:rPr>
          <w:rStyle w:val="StyleUnderline"/>
        </w:rPr>
        <w:t>DeVos</w:t>
      </w:r>
      <w:proofErr w:type="spellEnd"/>
      <w:r w:rsidRPr="001E1424">
        <w:rPr>
          <w:rStyle w:val="StyleUnderline"/>
        </w:rPr>
        <w:t xml:space="preserve"> and the Department of Education illegally suspended increased Obama-era regulations that would have helped students swindled by predatory for-profit colleges. </w:t>
      </w:r>
      <w:proofErr w:type="spellStart"/>
      <w:r w:rsidRPr="001E1424">
        <w:rPr>
          <w:rStyle w:val="StyleUnderline"/>
        </w:rPr>
        <w:t>DeVos</w:t>
      </w:r>
      <w:proofErr w:type="spellEnd"/>
      <w:r w:rsidRPr="001E1424">
        <w:rPr>
          <w:rStyle w:val="StyleUnderline"/>
        </w:rPr>
        <w:t xml:space="preserve"> instructed her department not to enforce the new rules and said that she would appoint a committee to revise them. </w:t>
      </w:r>
      <w:r>
        <w:t xml:space="preserve">The two controversial regulations, called borrower defense to repayment and gainful employment, are designed to prevent and address fraud in higher education. </w:t>
      </w:r>
      <w:r w:rsidRPr="001E1424">
        <w:rPr>
          <w:rStyle w:val="StyleUnderline"/>
        </w:rPr>
        <w:t xml:space="preserve">While </w:t>
      </w:r>
      <w:proofErr w:type="spellStart"/>
      <w:r w:rsidRPr="001E1424">
        <w:rPr>
          <w:rStyle w:val="StyleUnderline"/>
        </w:rPr>
        <w:t>DeVos</w:t>
      </w:r>
      <w:proofErr w:type="spellEnd"/>
      <w:r w:rsidRPr="001E1424">
        <w:rPr>
          <w:rStyle w:val="StyleUnderline"/>
        </w:rPr>
        <w:t>’ plans won’t erase the regulations, originally passed in the ‘90s, they halted stricter versions due to come into effect on July 1.</w:t>
      </w:r>
      <w:r>
        <w:t xml:space="preserve"> Under borrower defense repayment, students can have their federal student loans forgiven if schools used deceptive or illegal means to encourage students to take out loans to attend, while the gainful employment rule puts consequences on the table, including expulsion from the federal student aid program, for for-profit schools that don’t provide students with an education that would allow them to pay off the debt they incur. </w:t>
      </w:r>
      <w:r w:rsidRPr="00C4072D">
        <w:rPr>
          <w:rStyle w:val="StyleUnderline"/>
        </w:rPr>
        <w:t xml:space="preserve">Of the 500 programs that had been found to leave students with high debt and little income, about 300 have already shut down. “Since day one, Secretary </w:t>
      </w:r>
      <w:proofErr w:type="spellStart"/>
      <w:r w:rsidRPr="00C4072D">
        <w:rPr>
          <w:rStyle w:val="StyleUnderline"/>
        </w:rPr>
        <w:t>DeVos</w:t>
      </w:r>
      <w:proofErr w:type="spellEnd"/>
      <w:r w:rsidRPr="00C4072D">
        <w:rPr>
          <w:rStyle w:val="StyleUnderline"/>
        </w:rPr>
        <w:t xml:space="preserve"> has sided with for-profit school executives against students and families drowning in unaffordable student loans,”</w:t>
      </w:r>
      <w:r>
        <w:t xml:space="preserve"> Massachusetts Attorney General Maura Healey, who’s leading the coalition of states challenging the Department of Education, said in a statement Thursday. The Obama administration’s push for increased scrutiny of for-profit colleges came in the wake of the collapse of two of the largest for-profit college chains in the country, Corinthian College and ITT Technical Institute, which left students with billions of dollars of debt, collectively, and no degrees. </w:t>
      </w:r>
      <w:r w:rsidRPr="00C4072D">
        <w:rPr>
          <w:rStyle w:val="StyleUnderline"/>
        </w:rPr>
        <w:t xml:space="preserve">The attorneys general, all Democrats, are seeking to have the two rules instated as written under Obama’s Department of Education. </w:t>
      </w:r>
      <w:r>
        <w:t xml:space="preserve">Two student borrowers also sued the Department of Education Thursday over reconsideration of the same rules. “Fraud, especially fraud committed by a school, is simply unacceptable,” </w:t>
      </w:r>
      <w:proofErr w:type="spellStart"/>
      <w:r>
        <w:t>DeVos</w:t>
      </w:r>
      <w:proofErr w:type="spellEnd"/>
      <w:r>
        <w:t xml:space="preserve"> said in the statement announcing that the Department of Education would review and revise the rules. “</w:t>
      </w:r>
      <w:r w:rsidRPr="00C4072D">
        <w:rPr>
          <w:rStyle w:val="StyleUnderline"/>
        </w:rPr>
        <w:t>Unfortunately, last year’s rulemaking effort missed an opportunity to get it right. The result is a muddled process that’s unfair to students and schools, and puts taxpayers on the hook for significant costs.</w:t>
      </w:r>
      <w:r>
        <w:t>” “It</w:t>
      </w:r>
      <w:r w:rsidRPr="00C4072D">
        <w:rPr>
          <w:rStyle w:val="Emphasis"/>
        </w:rPr>
        <w:t>’s time for a regulatory reset,</w:t>
      </w:r>
      <w:r>
        <w:t xml:space="preserve">” she added. </w:t>
      </w:r>
      <w:r w:rsidRPr="00C4072D">
        <w:rPr>
          <w:rStyle w:val="Emphasis"/>
        </w:rPr>
        <w:t xml:space="preserve">And it’s a reset that Congressional Republicans have been pining for. </w:t>
      </w:r>
      <w:r>
        <w:t xml:space="preserve">In their minds, </w:t>
      </w:r>
      <w:r w:rsidRPr="00C4072D">
        <w:rPr>
          <w:rStyle w:val="StyleUnderline"/>
        </w:rPr>
        <w:t xml:space="preserve">a government trying to regulate a private industry and forgive student debt is a government that’s overreaching. </w:t>
      </w:r>
      <w:r>
        <w:t xml:space="preserve">In that same statement, </w:t>
      </w:r>
      <w:proofErr w:type="spellStart"/>
      <w:r>
        <w:t>DeVos</w:t>
      </w:r>
      <w:proofErr w:type="spellEnd"/>
      <w:r>
        <w:t xml:space="preserve"> cited a lawsuit brought by a coalition of for-profit colleges from California as the Department of Education’s rationale for revising the rules. But the state attorneys general note in their complaint that parts of rules uncontested by the for-profits’ suit </w:t>
      </w:r>
      <w:r>
        <w:lastRenderedPageBreak/>
        <w:t>are now open for renegotiation and called the reasoning an excuse for “wholesale reevaluation.”</w:t>
      </w:r>
    </w:p>
    <w:p w:rsidR="002C7EB7" w:rsidRDefault="00D47BB3" w:rsidP="00D47BB3">
      <w:pPr>
        <w:pStyle w:val="Heading3"/>
      </w:pPr>
      <w:r>
        <w:lastRenderedPageBreak/>
        <w:t xml:space="preserve">AT: UQ O/W L </w:t>
      </w:r>
    </w:p>
    <w:p w:rsidR="00D47BB3" w:rsidRDefault="00D47BB3" w:rsidP="00D47BB3"/>
    <w:p w:rsidR="00D47BB3" w:rsidRDefault="00D47BB3" w:rsidP="00D47BB3">
      <w:pPr>
        <w:pStyle w:val="Heading4"/>
      </w:pPr>
      <w:r>
        <w:t>There’s strong unity now but Dems are open – they’ll work with Trump if there’s an opportunity to do so.</w:t>
      </w:r>
    </w:p>
    <w:p w:rsidR="00D47BB3" w:rsidRDefault="00D47BB3" w:rsidP="00D47BB3">
      <w:r w:rsidRPr="00C6372E">
        <w:rPr>
          <w:rStyle w:val="Style13ptBold"/>
        </w:rPr>
        <w:t>Zeller 3/9/17</w:t>
      </w:r>
      <w:r>
        <w:t xml:space="preserve"> – Shawn, </w:t>
      </w:r>
      <w:r w:rsidRPr="00C6372E">
        <w:t>Deputy Editor at CQ Roll Call</w:t>
      </w:r>
      <w:r>
        <w:t xml:space="preserve"> and journalist at many reputable sources like Al Jazeera, National Journalist, and The Arizona Republic. “</w:t>
      </w:r>
      <w:r w:rsidRPr="00C6372E">
        <w:t>Tough Choices for Democrats: Obstruct or Govern</w:t>
      </w:r>
      <w:r>
        <w:t xml:space="preserve">.” </w:t>
      </w:r>
      <w:hyperlink r:id="rId15" w:history="1">
        <w:r w:rsidRPr="00540AE7">
          <w:rPr>
            <w:rStyle w:val="Hyperlink"/>
          </w:rPr>
          <w:t>http://www.rollcall.com/news/politics/protests-democrats-constituents</w:t>
        </w:r>
      </w:hyperlink>
      <w:r>
        <w:t xml:space="preserve"> | </w:t>
      </w:r>
      <w:proofErr w:type="spellStart"/>
      <w:r>
        <w:t>ljiang</w:t>
      </w:r>
      <w:proofErr w:type="spellEnd"/>
      <w:r>
        <w:t xml:space="preserve"> </w:t>
      </w:r>
    </w:p>
    <w:p w:rsidR="00D47BB3" w:rsidRDefault="00D47BB3" w:rsidP="00D47BB3">
      <w:r>
        <w:t>But at this stage the protests aren’t strategic. In other words, t</w:t>
      </w:r>
      <w:r w:rsidRPr="00117FA4">
        <w:rPr>
          <w:rStyle w:val="StyleUnderline"/>
        </w:rPr>
        <w:t xml:space="preserve">hey aren’t pinpointing House Republicans in districts that Democrats could win in 2018. Rather, they’re making their biggest impact in districts normally considered safely Republican, like </w:t>
      </w:r>
      <w:proofErr w:type="spellStart"/>
      <w:r w:rsidRPr="00117FA4">
        <w:rPr>
          <w:rStyle w:val="StyleUnderline"/>
        </w:rPr>
        <w:t>Chaffetz’s</w:t>
      </w:r>
      <w:proofErr w:type="spellEnd"/>
      <w:r w:rsidRPr="00117FA4">
        <w:rPr>
          <w:rStyle w:val="StyleUnderline"/>
        </w:rPr>
        <w:t xml:space="preserve"> or McClintock’s</w:t>
      </w:r>
      <w:r>
        <w:t>. And their uncompromising approach could hurt Democrats in swing states and districts. Indeed, with Democrats facing nearly insurmountable odds in taking back the Senate, given the seats up in 2018,</w:t>
      </w:r>
      <w:r w:rsidRPr="00117FA4">
        <w:rPr>
          <w:rStyle w:val="StyleUnderline"/>
        </w:rPr>
        <w:t xml:space="preserve"> their best shot to regain some power is a House win. To get it, they’ll need to win congressional districts they lost in the 2010 and 2014 elections </w:t>
      </w:r>
      <w:r>
        <w:t xml:space="preserve">in places such as upstate New York and rural North Carolina, where moderate Democrats like Mike McIntyre and Heath Shuler once held seats. They also need to hold on to the handful of districts now represented by centrist Democrats such as Jim Costa in California’s Central Valley. Costa says he’s getting mixed messages from his constituents on whether to cooperate with or oppose Trump. Many supporters of the Vermont independent Sen. Bernie Sanders, who made an insurgent run for the Democratic presidential nomination last year, “feel that the election was stolen from us,” Costa says. </w:t>
      </w:r>
      <w:r w:rsidRPr="00117FA4">
        <w:rPr>
          <w:rStyle w:val="StyleUnderline"/>
        </w:rPr>
        <w:t>Other constituents, he says, think “if there are some things we can help the valley with on infrastructure, on water and transportation, they expect me to try to help my constituents and solve problems.</w:t>
      </w:r>
      <w:r>
        <w:t xml:space="preserve">” </w:t>
      </w:r>
      <w:r w:rsidRPr="00117FA4">
        <w:rPr>
          <w:rStyle w:val="StyleUnderline"/>
        </w:rPr>
        <w:t>Costa says he’s inclined to work with Trump if he can, and he’s among a small group of Democrats to vote with congressional Republicans on using the Congressional Review Act to rescind Obama administration regulations.</w:t>
      </w:r>
      <w:r>
        <w:t xml:space="preserve"> “I think we need to have regulatory relief and I’m calling them as I see them as they impact my district,” he says.</w:t>
      </w:r>
      <w:r w:rsidRPr="00117FA4">
        <w:rPr>
          <w:rStyle w:val="StyleUnderline"/>
        </w:rPr>
        <w:t xml:space="preserve"> Another Democrat who says he’s looking for ways to work with Trump is freshman Josh </w:t>
      </w:r>
      <w:proofErr w:type="spellStart"/>
      <w:r w:rsidRPr="00117FA4">
        <w:rPr>
          <w:rStyle w:val="StyleUnderline"/>
        </w:rPr>
        <w:t>Gottheimer</w:t>
      </w:r>
      <w:proofErr w:type="spellEnd"/>
      <w:r w:rsidRPr="00117FA4">
        <w:rPr>
          <w:rStyle w:val="StyleUnderline"/>
        </w:rPr>
        <w:t xml:space="preserve">, who ousted seven-term Republican Scott Garrett last November in a Republican-leaning district in northern New Jersey. </w:t>
      </w:r>
      <w:proofErr w:type="spellStart"/>
      <w:r>
        <w:t>Gottheimer</w:t>
      </w:r>
      <w:proofErr w:type="spellEnd"/>
      <w:r>
        <w:t xml:space="preserve"> helped organize a Feb. 8 letter to Trump from the members of the bipartisan Problem Solvers Caucus asking the president for a meeting “to discuss areas where we can work together, including tax reform and infrastructure investment.” “</w:t>
      </w:r>
      <w:r w:rsidRPr="00117FA4">
        <w:rPr>
          <w:rStyle w:val="StyleUnderline"/>
        </w:rPr>
        <w:t xml:space="preserve">The vast majority of feedback I’m getting is, ‘Stand up when it makes sense,’” he says, but </w:t>
      </w:r>
      <w:r w:rsidRPr="00117FA4">
        <w:rPr>
          <w:rStyle w:val="Emphasis"/>
        </w:rPr>
        <w:t>where there’s opportunity to work with Trump “then sit down and actually work together</w:t>
      </w:r>
      <w:r w:rsidRPr="00117FA4">
        <w:rPr>
          <w:rStyle w:val="StyleUnderline"/>
        </w:rPr>
        <w:t>.</w:t>
      </w:r>
      <w:r>
        <w:t xml:space="preserve">” </w:t>
      </w:r>
      <w:proofErr w:type="spellStart"/>
      <w:r>
        <w:t>Gottheimer</w:t>
      </w:r>
      <w:proofErr w:type="spellEnd"/>
      <w:r>
        <w:t xml:space="preserve"> says he’s heard from some angry constituents about his approach but that most appreciate that he’s “calling balls and strikes.” On a recent MoveOn call, experienced organizers educated activists on ways to stage demonstrations and where to find websites with information about upcoming protests. But they never mentioned specific representatives or senators who might be persuadable, or who face tough re-election races.</w:t>
      </w:r>
    </w:p>
    <w:p w:rsidR="00D47BB3" w:rsidRPr="00D47BB3" w:rsidRDefault="00D47BB3" w:rsidP="00D47BB3"/>
    <w:p w:rsidR="00D47BB3" w:rsidRPr="00D47BB3" w:rsidRDefault="002C7EB7" w:rsidP="00D47BB3">
      <w:pPr>
        <w:pStyle w:val="Heading2"/>
      </w:pPr>
      <w:r>
        <w:lastRenderedPageBreak/>
        <w:t>LINK</w:t>
      </w:r>
      <w:r w:rsidR="00D47BB3">
        <w:t xml:space="preserve"> (SPECIFIC)</w:t>
      </w:r>
    </w:p>
    <w:p w:rsidR="00D47BB3" w:rsidRPr="00D47BB3" w:rsidRDefault="00D47BB3" w:rsidP="00D47BB3"/>
    <w:p w:rsidR="003C29B6" w:rsidRDefault="003C29B6" w:rsidP="002C7EB7">
      <w:pPr>
        <w:pStyle w:val="Heading3"/>
      </w:pPr>
      <w:r>
        <w:lastRenderedPageBreak/>
        <w:t xml:space="preserve">L—Charters </w:t>
      </w:r>
    </w:p>
    <w:p w:rsidR="003C29B6" w:rsidRDefault="003C29B6" w:rsidP="003C29B6"/>
    <w:p w:rsidR="003C29B6" w:rsidRDefault="003C29B6" w:rsidP="003C29B6">
      <w:pPr>
        <w:pStyle w:val="Heading4"/>
      </w:pPr>
      <w:r>
        <w:t>Regulations over charter schools break the progressive unity</w:t>
      </w:r>
    </w:p>
    <w:p w:rsidR="003C29B6" w:rsidRPr="00302775" w:rsidRDefault="003C29B6" w:rsidP="003C29B6">
      <w:pPr>
        <w:pStyle w:val="Heading4"/>
        <w:rPr>
          <w:b w:val="0"/>
          <w:sz w:val="18"/>
        </w:rPr>
      </w:pPr>
      <w:r>
        <w:t>Bryant 7/6</w:t>
      </w:r>
      <w:r>
        <w:rPr>
          <w:b w:val="0"/>
          <w:sz w:val="18"/>
        </w:rPr>
        <w:t xml:space="preserve">/17, </w:t>
      </w:r>
      <w:r w:rsidRPr="00302775">
        <w:rPr>
          <w:rStyle w:val="Style13ptBold"/>
          <w:sz w:val="18"/>
        </w:rPr>
        <w:t>Jeff is an associate fellow at the Campaign for America’s Future and the editor of the Education Opportunity Network website,</w:t>
      </w:r>
      <w:r>
        <w:rPr>
          <w:rStyle w:val="Style13ptBold"/>
          <w:sz w:val="18"/>
        </w:rPr>
        <w:t xml:space="preserve"> 7/6/17, “Why Democrats Should Unite On A Charter School Moratorium</w:t>
      </w:r>
    </w:p>
    <w:p w:rsidR="003C29B6" w:rsidRDefault="003C29B6" w:rsidP="003C29B6">
      <w:r>
        <w:t>A Clear Line</w:t>
      </w:r>
    </w:p>
    <w:p w:rsidR="003C29B6" w:rsidRPr="00302775" w:rsidRDefault="003C29B6" w:rsidP="003C29B6">
      <w:r w:rsidRPr="00D4241A">
        <w:rPr>
          <w:rStyle w:val="StyleUnderline"/>
        </w:rPr>
        <w:t>Advocates for the charter school industry are likely to say a moratorium on new charters would be unfair to parents who want the privilege of choosing these schools</w:t>
      </w:r>
      <w:r>
        <w:t xml:space="preserve">. However, no one is talking about shutting down existing charters, and no one is calling for ending new charter start-ups in perpetuity. Further, arguing that charters are needed to serve certain parents who are inclined to choose these schools actually confirms what the NEA and other charter critics are contending – that these schools have become a special interest that’s been allowed to operate to the detriment of a public education system that strives to fulfill the education needs and desires of all students and the entire community. </w:t>
      </w:r>
      <w:r w:rsidRPr="00D4241A">
        <w:rPr>
          <w:rStyle w:val="StyleUnderline"/>
        </w:rPr>
        <w:t>Centrist Democrats may argue that advocating for a charter moratorium is dumb politics because it divides the party from its Wall Street-friendly branch that financially backs the charter industry</w:t>
      </w:r>
      <w:r>
        <w:t xml:space="preserve">. But </w:t>
      </w:r>
      <w:r w:rsidRPr="00D4241A">
        <w:rPr>
          <w:rStyle w:val="Emphasis"/>
        </w:rPr>
        <w:t>these</w:t>
      </w:r>
      <w:r w:rsidRPr="00D4241A">
        <w:rPr>
          <w:rStyle w:val="StyleUnderline"/>
        </w:rPr>
        <w:t xml:space="preserve"> are the same </w:t>
      </w:r>
      <w:r w:rsidRPr="00D4241A">
        <w:rPr>
          <w:rStyle w:val="Emphasis"/>
        </w:rPr>
        <w:t>centrist democrats</w:t>
      </w:r>
      <w:r w:rsidRPr="00D4241A">
        <w:rPr>
          <w:rStyle w:val="StyleUnderline"/>
        </w:rPr>
        <w:t xml:space="preserve"> who </w:t>
      </w:r>
      <w:r w:rsidRPr="00D4241A">
        <w:rPr>
          <w:rStyle w:val="Emphasis"/>
        </w:rPr>
        <w:t>are really the ones dividing the Democratic party</w:t>
      </w:r>
      <w:r w:rsidRPr="00D4241A">
        <w:rPr>
          <w:rStyle w:val="StyleUnderline"/>
        </w:rPr>
        <w:t xml:space="preserve"> when they argue that every time Democrats support civil rights causes, they’re engaging in “identity politics” that alienates white workers</w:t>
      </w:r>
      <w:r>
        <w:t xml:space="preserve">. In its budget proposal, the Trump administration has proposed spending hundreds of millions of federal dollars on expanding charter schools, and Education Secretary Betsy </w:t>
      </w:r>
      <w:proofErr w:type="spellStart"/>
      <w:r>
        <w:t>DeVos</w:t>
      </w:r>
      <w:proofErr w:type="spellEnd"/>
      <w:r>
        <w:t xml:space="preserve"> has made clear that expanding school choice, including charters, is practically the sole focus of her K-12 policy. </w:t>
      </w:r>
      <w:r w:rsidRPr="00D4241A">
        <w:rPr>
          <w:rStyle w:val="StyleUnderline"/>
        </w:rPr>
        <w:t>Democrats who continue to support charter school expansions under current circumstances risk muddying the waters at a time when there should be clear differences with what Trump-</w:t>
      </w:r>
      <w:proofErr w:type="spellStart"/>
      <w:r w:rsidRPr="00D4241A">
        <w:rPr>
          <w:rStyle w:val="StyleUnderline"/>
        </w:rPr>
        <w:t>DeVos</w:t>
      </w:r>
      <w:proofErr w:type="spellEnd"/>
      <w:r w:rsidRPr="00D4241A">
        <w:rPr>
          <w:rStyle w:val="StyleUnderline"/>
        </w:rPr>
        <w:t xml:space="preserve"> want.</w:t>
      </w:r>
      <w:r>
        <w:t xml:space="preserve"> A moratorium on charter schools draws a bright line between a political regime intent on serving the privileged and a Democratic party that seeks to uphold labor and civil rights. Democrats should step across that line.</w:t>
      </w:r>
    </w:p>
    <w:p w:rsidR="003C29B6" w:rsidRPr="003C29B6" w:rsidRDefault="003C29B6" w:rsidP="003C29B6"/>
    <w:p w:rsidR="00731710" w:rsidRDefault="00731710" w:rsidP="002B5CFB">
      <w:pPr>
        <w:pStyle w:val="Heading3"/>
      </w:pPr>
      <w:r>
        <w:lastRenderedPageBreak/>
        <w:t>L—CTE***</w:t>
      </w:r>
    </w:p>
    <w:p w:rsidR="00B5325E" w:rsidRPr="00B5325E" w:rsidRDefault="00B5325E" w:rsidP="00B5325E"/>
    <w:p w:rsidR="00731710" w:rsidRDefault="00B5325E" w:rsidP="00B5325E">
      <w:pPr>
        <w:pStyle w:val="Heading4"/>
      </w:pPr>
      <w:r>
        <w:t xml:space="preserve">**note – 1nc for this </w:t>
      </w:r>
      <w:proofErr w:type="spellStart"/>
      <w:r>
        <w:t>aff</w:t>
      </w:r>
      <w:proofErr w:type="spellEnd"/>
      <w:r>
        <w:t xml:space="preserve"> is above (did this for the lab so figured why not?) </w:t>
      </w:r>
    </w:p>
    <w:p w:rsidR="00B5325E" w:rsidRDefault="00B5325E" w:rsidP="00731710"/>
    <w:p w:rsidR="00B5325E" w:rsidRPr="00B5325E" w:rsidRDefault="00B5325E" w:rsidP="00B5325E">
      <w:pPr>
        <w:pStyle w:val="Heading4"/>
        <w:rPr>
          <w:rStyle w:val="Style13ptBold"/>
          <w:b/>
        </w:rPr>
      </w:pPr>
      <w:r>
        <w:rPr>
          <w:rStyle w:val="Style13ptBold"/>
          <w:b/>
        </w:rPr>
        <w:t xml:space="preserve">CTE is Betsy’s </w:t>
      </w:r>
      <w:r>
        <w:rPr>
          <w:rStyle w:val="Style13ptBold"/>
          <w:b/>
          <w:u w:val="single"/>
        </w:rPr>
        <w:t>major key</w:t>
      </w:r>
      <w:r>
        <w:rPr>
          <w:rStyle w:val="Style13ptBold"/>
          <w:b/>
        </w:rPr>
        <w:t xml:space="preserve"> and independently advances Trump’s MAGA vision </w:t>
      </w:r>
    </w:p>
    <w:p w:rsidR="00731710" w:rsidRDefault="00731710" w:rsidP="00731710">
      <w:r w:rsidRPr="00731710">
        <w:rPr>
          <w:rStyle w:val="Style13ptBold"/>
        </w:rPr>
        <w:t>Wong, 17</w:t>
      </w:r>
      <w:r>
        <w:t xml:space="preserve"> – Alia, The Atlantic, “Trump’s Education Budget Takes Aim at the Working Class,” 5-23, </w:t>
      </w:r>
      <w:hyperlink r:id="rId16" w:history="1">
        <w:r w:rsidR="00B5325E" w:rsidRPr="005C5F2D">
          <w:rPr>
            <w:rStyle w:val="Hyperlink"/>
          </w:rPr>
          <w:t>https://www.theatlantic.com/education/archive/2017/05/trumps-education-budget-takes-aim-at-the-working-class/527718/</w:t>
        </w:r>
      </w:hyperlink>
      <w:r>
        <w:t xml:space="preserve"> --</w:t>
      </w:r>
      <w:proofErr w:type="spellStart"/>
      <w:r>
        <w:t>br</w:t>
      </w:r>
      <w:proofErr w:type="spellEnd"/>
      <w:r>
        <w:t xml:space="preserve"> </w:t>
      </w:r>
    </w:p>
    <w:p w:rsidR="00731710" w:rsidRPr="00B5325E" w:rsidRDefault="00731710" w:rsidP="00731710">
      <w:pPr>
        <w:rPr>
          <w:rStyle w:val="StyleUnderline"/>
          <w:sz w:val="16"/>
          <w:u w:val="none"/>
        </w:rPr>
      </w:pPr>
      <w:r w:rsidRPr="00731710">
        <w:rPr>
          <w:rStyle w:val="StyleUnderline"/>
        </w:rPr>
        <w:t xml:space="preserve">Many of the spending goals outlined in Donald Trump’s proposed education budget reflect his campaign </w:t>
      </w:r>
      <w:r w:rsidRPr="00B5325E">
        <w:rPr>
          <w:rStyle w:val="StyleUnderline"/>
        </w:rPr>
        <w:t>rhetoric. The president</w:t>
      </w:r>
      <w:r w:rsidRPr="00B5325E">
        <w:rPr>
          <w:sz w:val="16"/>
        </w:rPr>
        <w:t xml:space="preserve">, who has long called for reducing the federal government’s role in schools and universities, </w:t>
      </w:r>
      <w:r w:rsidRPr="00B5325E">
        <w:rPr>
          <w:rStyle w:val="StyleUnderline"/>
        </w:rPr>
        <w:t>wants to cut the Education Department’s funding by $9 billion</w:t>
      </w:r>
      <w:r w:rsidRPr="00B5325E">
        <w:rPr>
          <w:sz w:val="16"/>
        </w:rPr>
        <w:t xml:space="preserve">, or 13 percent of the budget approved by Congress last month. </w:t>
      </w:r>
      <w:r w:rsidRPr="00B5325E">
        <w:rPr>
          <w:rStyle w:val="StyleUnderline"/>
        </w:rPr>
        <w:t xml:space="preserve">The few areas that would see a boost pertain to school choice, an idea that Trump and Education Secretary Betsy </w:t>
      </w:r>
      <w:proofErr w:type="spellStart"/>
      <w:r w:rsidRPr="00B5325E">
        <w:rPr>
          <w:rStyle w:val="StyleUnderline"/>
        </w:rPr>
        <w:t>DeVos</w:t>
      </w:r>
      <w:proofErr w:type="spellEnd"/>
      <w:r w:rsidRPr="00B5325E">
        <w:rPr>
          <w:rStyle w:val="StyleUnderline"/>
        </w:rPr>
        <w:t xml:space="preserve"> have repeatedly touted as a top priority</w:t>
      </w:r>
      <w:r w:rsidRPr="00B5325E">
        <w:rPr>
          <w:sz w:val="16"/>
        </w:rPr>
        <w:t>. In the White House’s spending proposal, hundreds of millions of the dollars would go toward charter-school and voucher initiatives, while another $1 billion in grants would encourage states to adopt school-choice policies.</w:t>
      </w:r>
      <w:r w:rsidR="00B5325E" w:rsidRPr="00B5325E">
        <w:rPr>
          <w:sz w:val="16"/>
        </w:rPr>
        <w:t xml:space="preserve"> </w:t>
      </w:r>
      <w:r w:rsidRPr="00B5325E">
        <w:rPr>
          <w:sz w:val="16"/>
        </w:rPr>
        <w:t xml:space="preserve">But </w:t>
      </w:r>
      <w:r w:rsidRPr="00B5325E">
        <w:rPr>
          <w:rStyle w:val="StyleUnderline"/>
        </w:rPr>
        <w:t xml:space="preserve">other aspects of Trump’s funding plan fly in the face of his past statements on education, raising confusion about his priorities. He wants to cut state grants for career and technical education (CTE), for example, by $166 million, and nearly halve funding for the roughly $1 billion federal work-study program. Both </w:t>
      </w:r>
      <w:r w:rsidRPr="00B5325E">
        <w:rPr>
          <w:rStyle w:val="StyleUnderline"/>
          <w:highlight w:val="yellow"/>
        </w:rPr>
        <w:t>CTE</w:t>
      </w:r>
      <w:r w:rsidRPr="00B5325E">
        <w:rPr>
          <w:rStyle w:val="StyleUnderline"/>
        </w:rPr>
        <w:t xml:space="preserve"> and work-study are education models that </w:t>
      </w:r>
      <w:r w:rsidRPr="00B5325E">
        <w:rPr>
          <w:rStyle w:val="StyleUnderline"/>
          <w:highlight w:val="yellow"/>
        </w:rPr>
        <w:t>enjoy broad bipartisan support and are particularly palatable to Republicans and the white, working-class voters who clinched Trump’s election</w:t>
      </w:r>
      <w:r w:rsidRPr="00B5325E">
        <w:rPr>
          <w:rStyle w:val="StyleUnderline"/>
        </w:rPr>
        <w:t>. Tellingly, there’s little consensus between Trump’s spending proposal and the bipartisan appropriations bill unveiled by Congress earlier this month.</w:t>
      </w:r>
      <w:r w:rsidR="00B5325E">
        <w:rPr>
          <w:u w:val="single"/>
        </w:rPr>
        <w:t xml:space="preserve"> </w:t>
      </w:r>
      <w:r w:rsidRPr="00B5325E">
        <w:rPr>
          <w:sz w:val="16"/>
        </w:rPr>
        <w:t xml:space="preserve">Trump’s education budget, which was published Tuesday as part of full spending plan’s release, would eliminate more than two dozen programs. The budget “reflects a series of tough choices we have had to make when assessing the best use of taxpayer money,” </w:t>
      </w:r>
      <w:proofErr w:type="spellStart"/>
      <w:r w:rsidRPr="00B5325E">
        <w:rPr>
          <w:sz w:val="16"/>
        </w:rPr>
        <w:t>DeVos</w:t>
      </w:r>
      <w:proofErr w:type="spellEnd"/>
      <w:r w:rsidRPr="00B5325E">
        <w:rPr>
          <w:sz w:val="16"/>
        </w:rPr>
        <w:t xml:space="preserve"> said in a statement. “It ensures funding for programs with proven results for students while taking a hard look at programs that sound nice but simply haven’t</w:t>
      </w:r>
      <w:r w:rsidR="00B5325E" w:rsidRPr="00B5325E">
        <w:rPr>
          <w:sz w:val="16"/>
        </w:rPr>
        <w:t xml:space="preserve"> yielded the desired outcomes.” </w:t>
      </w:r>
      <w:r w:rsidRPr="00B5325E">
        <w:rPr>
          <w:sz w:val="16"/>
        </w:rPr>
        <w:t>The final version reiterates many of the funding priorities outlined in the</w:t>
      </w:r>
      <w:r w:rsidR="00B5325E" w:rsidRPr="00B5325E">
        <w:rPr>
          <w:sz w:val="16"/>
        </w:rPr>
        <w:t xml:space="preserve"> </w:t>
      </w:r>
      <w:r w:rsidRPr="00B5325E">
        <w:rPr>
          <w:sz w:val="16"/>
        </w:rPr>
        <w:t>“skinny”—i.e.,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w:t>
      </w:r>
      <w:r w:rsidR="00B5325E" w:rsidRPr="00B5325E">
        <w:rPr>
          <w:sz w:val="16"/>
        </w:rPr>
        <w:t xml:space="preserve">s to do away with or trim down. </w:t>
      </w:r>
      <w:r w:rsidRPr="00B5325E">
        <w:rPr>
          <w:rStyle w:val="StyleUnderline"/>
        </w:rPr>
        <w:t xml:space="preserve">Tamara </w:t>
      </w:r>
      <w:proofErr w:type="spellStart"/>
      <w:r w:rsidRPr="00B5325E">
        <w:rPr>
          <w:rStyle w:val="StyleUnderline"/>
        </w:rPr>
        <w:t>Hiler</w:t>
      </w:r>
      <w:proofErr w:type="spellEnd"/>
      <w:r w:rsidRPr="00B5325E">
        <w:rPr>
          <w:rStyle w:val="StyleUnderline"/>
        </w:rPr>
        <w:t>, a senior policy adviser at the centrist think tank Third Way, described the White House budget as “tone deaf,” pointing to the $1.3 billion program that provides grants to states for career and technical education as an example. “The fact that [Trump] would want to move money away from … career and technical education</w:t>
      </w:r>
      <w:r w:rsidR="00B5325E" w:rsidRPr="00B5325E">
        <w:rPr>
          <w:rStyle w:val="StyleUnderline"/>
        </w:rPr>
        <w:t xml:space="preserve"> (CTE)</w:t>
      </w:r>
      <w:r w:rsidRPr="00B5325E">
        <w:rPr>
          <w:rStyle w:val="StyleUnderline"/>
        </w:rPr>
        <w:t xml:space="preserve"> into something that is not even going to benefit many of his voters </w:t>
      </w:r>
      <w:r w:rsidRPr="00B5325E">
        <w:rPr>
          <w:rStyle w:val="Emphasis"/>
        </w:rPr>
        <w:t>is befuddling</w:t>
      </w:r>
      <w:r w:rsidRPr="00B5325E">
        <w:rPr>
          <w:rStyle w:val="StyleUnderline"/>
        </w:rPr>
        <w:t>,” she said, alluding to the limited access to school choice in the rural communities that helped secure the president’s victory.</w:t>
      </w:r>
      <w:r w:rsidR="00B5325E">
        <w:rPr>
          <w:u w:val="single"/>
        </w:rPr>
        <w:t xml:space="preserve"> </w:t>
      </w:r>
      <w:r w:rsidRPr="00B5325E">
        <w:rPr>
          <w:rStyle w:val="StyleUnderline"/>
        </w:rPr>
        <w:t xml:space="preserve">Indeed, </w:t>
      </w:r>
      <w:r w:rsidRPr="00B5325E">
        <w:rPr>
          <w:rStyle w:val="Emphasis"/>
          <w:highlight w:val="yellow"/>
        </w:rPr>
        <w:t>CTE dovetails neatly with</w:t>
      </w:r>
      <w:r w:rsidRPr="00B5325E">
        <w:rPr>
          <w:rStyle w:val="Emphasis"/>
        </w:rPr>
        <w:t xml:space="preserve"> </w:t>
      </w:r>
      <w:r w:rsidRPr="00B5325E">
        <w:rPr>
          <w:rStyle w:val="StyleUnderline"/>
        </w:rPr>
        <w:t>Trump’s “</w:t>
      </w:r>
      <w:r w:rsidRPr="00B5325E">
        <w:rPr>
          <w:rStyle w:val="Emphasis"/>
          <w:highlight w:val="yellow"/>
        </w:rPr>
        <w:t>Make America Great Again</w:t>
      </w:r>
      <w:r w:rsidRPr="00B5325E">
        <w:rPr>
          <w:rStyle w:val="StyleUnderline"/>
        </w:rPr>
        <w:t xml:space="preserve">” message, </w:t>
      </w:r>
      <w:r w:rsidRPr="00B5325E">
        <w:rPr>
          <w:rStyle w:val="StyleUnderline"/>
          <w:highlight w:val="yellow"/>
        </w:rPr>
        <w:t>and</w:t>
      </w:r>
      <w:r w:rsidRPr="00B5325E">
        <w:rPr>
          <w:rStyle w:val="StyleUnderline"/>
        </w:rPr>
        <w:t xml:space="preserve"> with his campaign promise to prioritize workforce development and </w:t>
      </w:r>
      <w:r w:rsidRPr="00B5325E">
        <w:rPr>
          <w:rStyle w:val="StyleUnderline"/>
          <w:highlight w:val="yellow"/>
        </w:rPr>
        <w:t>job creation</w:t>
      </w:r>
      <w:r w:rsidRPr="00B5325E">
        <w:rPr>
          <w:rStyle w:val="StyleUnderline"/>
        </w:rPr>
        <w:t xml:space="preserve">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 said Kimberly Green, the director of the advocacy group Advance CTE, and “are the very things CTE programs help prepare people for successful careers in.” </w:t>
      </w:r>
      <w:proofErr w:type="spellStart"/>
      <w:r w:rsidRPr="00B5325E">
        <w:rPr>
          <w:rStyle w:val="Emphasis"/>
          <w:highlight w:val="yellow"/>
        </w:rPr>
        <w:t>DeVos</w:t>
      </w:r>
      <w:proofErr w:type="spellEnd"/>
      <w:r w:rsidRPr="00B5325E">
        <w:rPr>
          <w:rStyle w:val="StyleUnderline"/>
        </w:rPr>
        <w:t xml:space="preserve"> for her part </w:t>
      </w:r>
      <w:r w:rsidRPr="00B5325E">
        <w:rPr>
          <w:rStyle w:val="Emphasis"/>
          <w:highlight w:val="yellow"/>
        </w:rPr>
        <w:t>emphasized</w:t>
      </w:r>
      <w:r w:rsidRPr="00B5325E">
        <w:rPr>
          <w:rStyle w:val="StyleUnderline"/>
        </w:rPr>
        <w:t xml:space="preserve"> the importance of </w:t>
      </w:r>
      <w:r w:rsidRPr="00B5325E">
        <w:rPr>
          <w:rStyle w:val="Emphasis"/>
          <w:highlight w:val="yellow"/>
        </w:rPr>
        <w:t>CTE throughout her confirmation hearing</w:t>
      </w:r>
      <w:r w:rsidRPr="00B5325E">
        <w:rPr>
          <w:rStyle w:val="StyleUnderline"/>
        </w:rPr>
        <w:t xml:space="preserve">—perhaps </w:t>
      </w:r>
      <w:r w:rsidRPr="00B5325E">
        <w:rPr>
          <w:rStyle w:val="StyleUnderline"/>
          <w:highlight w:val="yellow"/>
        </w:rPr>
        <w:t xml:space="preserve">because it serves as an </w:t>
      </w:r>
      <w:r w:rsidRPr="00B5325E">
        <w:rPr>
          <w:rStyle w:val="Emphasis"/>
          <w:highlight w:val="yellow"/>
        </w:rPr>
        <w:t xml:space="preserve">effective </w:t>
      </w:r>
      <w:r w:rsidRPr="00B5325E">
        <w:rPr>
          <w:rStyle w:val="Emphasis"/>
          <w:highlight w:val="yellow"/>
        </w:rPr>
        <w:lastRenderedPageBreak/>
        <w:t>example</w:t>
      </w:r>
      <w:r w:rsidRPr="00B5325E">
        <w:rPr>
          <w:rStyle w:val="StyleUnderline"/>
          <w:highlight w:val="yellow"/>
        </w:rPr>
        <w:t xml:space="preserve"> of school choice.</w:t>
      </w:r>
      <w:r w:rsidR="00B5325E">
        <w:rPr>
          <w:b/>
          <w:iCs/>
          <w:u w:val="single"/>
        </w:rPr>
        <w:t xml:space="preserve"> </w:t>
      </w:r>
      <w:r w:rsidRPr="00B5325E">
        <w:rPr>
          <w:sz w:val="16"/>
        </w:rPr>
        <w:t>Once known as vocational education, CTE today is often marketed as a practical, skills-focused path into the workforce for high-schoolers,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w:t>
      </w:r>
      <w:r w:rsidR="00B5325E" w:rsidRPr="00B5325E">
        <w:rPr>
          <w:sz w:val="16"/>
        </w:rPr>
        <w:t xml:space="preserve"> participate in such a program. </w:t>
      </w:r>
      <w:r w:rsidRPr="00B5325E">
        <w:rPr>
          <w:sz w:val="16"/>
        </w:rPr>
        <w:t>State grants for CTE were established as part of a 1984 law known as the Perkins Act, which was enacted in an effort to improve the quality of trade-focused education in the country. Today, the law helps states expand and enhance career and technical programs, supporting investments in things like professional development and facility updates; the grants also include strict accountability provisions aimed at ensuring quality. Last week—coincidentally the same day that The Washington Post first reported on a leaked version of Trump’s education budget—the House Education and the Workforce committee unanimously approved a bill seek</w:t>
      </w:r>
      <w:r w:rsidR="00B5325E" w:rsidRPr="00B5325E">
        <w:rPr>
          <w:sz w:val="16"/>
        </w:rPr>
        <w:t xml:space="preserve">ing reauthorization of the law. </w:t>
      </w:r>
      <w:r w:rsidRPr="00B5325E">
        <w:rPr>
          <w:sz w:val="16"/>
        </w:rPr>
        <w:t>“</w:t>
      </w:r>
      <w:r w:rsidRPr="00B5325E">
        <w:rPr>
          <w:rStyle w:val="StyleUnderline"/>
        </w:rPr>
        <w:t>In one sense it makes sense to me politically that the small-government arm of the Republican party would be focused on reducing overall federal expenditures, especially in places like education that are supposed to be reserved for the state,” said Shaun Dougherty, a CTE researcher and education-policy professor at the University of Connecticut who authored the Fordham Institute report. “On the other hand, they’ve talked up career and technical education as a way in which the marketplace can interface with public education to improve labor-market preparation as well as educational outcomes.”</w:t>
      </w:r>
      <w:r w:rsidR="00B5325E">
        <w:rPr>
          <w:rStyle w:val="StyleUnderline"/>
        </w:rPr>
        <w:t xml:space="preserve"> </w:t>
      </w:r>
      <w:r w:rsidRPr="00B5325E">
        <w:rPr>
          <w:rStyle w:val="StyleUnderline"/>
        </w:rPr>
        <w:t>While the proposed CTE-grant reductions are relatively small, amounting to 15 percent of current levels, advocates say they’d significantly undermine efforts to expand such opportunities despite ever-growing demand. In most states, according to Dougherty, Perkins grants account for the second-largest source of CTE funding. Congress’s spending deal, for its part, keeps funding for the grants at existing levels.</w:t>
      </w:r>
      <w:r w:rsidR="00B5325E">
        <w:rPr>
          <w:rStyle w:val="StyleUnderline"/>
        </w:rPr>
        <w:t xml:space="preserve"> </w:t>
      </w:r>
      <w:r w:rsidRPr="00B5325E">
        <w:rPr>
          <w:sz w:val="16"/>
        </w:rPr>
        <w:t xml:space="preserve">The federal work-study program resembles </w:t>
      </w:r>
      <w:r w:rsidRPr="00B5325E">
        <w:rPr>
          <w:rStyle w:val="StyleUnderline"/>
          <w:highlight w:val="yellow"/>
        </w:rPr>
        <w:t>CTE</w:t>
      </w:r>
      <w:r w:rsidRPr="00B5325E">
        <w:rPr>
          <w:sz w:val="16"/>
        </w:rPr>
        <w:t xml:space="preserve"> in that it </w:t>
      </w:r>
      <w:r w:rsidRPr="00B5325E">
        <w:rPr>
          <w:rStyle w:val="Emphasis"/>
          <w:highlight w:val="yellow"/>
        </w:rPr>
        <w:t>speaks to the Republican ethos</w:t>
      </w:r>
      <w:r w:rsidRPr="00B5325E">
        <w:rPr>
          <w:rStyle w:val="StyleUnderline"/>
          <w:highlight w:val="yellow"/>
        </w:rPr>
        <w:t xml:space="preserve"> that hard work is the key to prosperity</w:t>
      </w:r>
      <w:r w:rsidRPr="00B5325E">
        <w:rPr>
          <w:rStyle w:val="StyleUnderline"/>
        </w:rPr>
        <w:t>, framing experiences focused on real-world skills development as just as educational as those focused on academic learning. “</w:t>
      </w:r>
      <w:r w:rsidR="00B5325E" w:rsidRPr="00B5325E">
        <w:rPr>
          <w:rStyle w:val="StyleUnderline"/>
        </w:rPr>
        <w:t xml:space="preserve">Honestly, </w:t>
      </w:r>
      <w:r w:rsidR="00B5325E" w:rsidRPr="00B5325E">
        <w:rPr>
          <w:rStyle w:val="StyleUnderline"/>
          <w:highlight w:val="yellow"/>
        </w:rPr>
        <w:t xml:space="preserve">work-study is </w:t>
      </w:r>
      <w:r w:rsidR="00B5325E" w:rsidRPr="00B5325E">
        <w:rPr>
          <w:rStyle w:val="Emphasis"/>
          <w:highlight w:val="yellow"/>
        </w:rPr>
        <w:t>one of the most Republican-friendly</w:t>
      </w:r>
      <w:r w:rsidR="00B5325E" w:rsidRPr="00B5325E">
        <w:rPr>
          <w:rStyle w:val="StyleUnderline"/>
        </w:rPr>
        <w:t xml:space="preserve"> higher-</w:t>
      </w:r>
      <w:proofErr w:type="spellStart"/>
      <w:r w:rsidR="00B5325E" w:rsidRPr="00B5325E">
        <w:rPr>
          <w:rStyle w:val="StyleUnderline"/>
        </w:rPr>
        <w:t>ed</w:t>
      </w:r>
      <w:proofErr w:type="spellEnd"/>
      <w:r w:rsidR="00B5325E" w:rsidRPr="00B5325E">
        <w:rPr>
          <w:rStyle w:val="StyleUnderline"/>
        </w:rPr>
        <w:t xml:space="preserve"> spending </w:t>
      </w:r>
      <w:r w:rsidR="00B5325E">
        <w:rPr>
          <w:rStyle w:val="StyleUnderline"/>
          <w:highlight w:val="yellow"/>
        </w:rPr>
        <w:t>programs we have</w:t>
      </w:r>
      <w:r w:rsidR="00B5325E">
        <w:rPr>
          <w:rStyle w:val="StyleUnderline"/>
        </w:rPr>
        <w:t xml:space="preserve">, </w:t>
      </w:r>
      <w:r w:rsidR="00B5325E" w:rsidRPr="00B5325E">
        <w:rPr>
          <w:rStyle w:val="StyleUnderline"/>
        </w:rPr>
        <w:t>”</w:t>
      </w:r>
      <w:proofErr w:type="spellStart"/>
      <w:r w:rsidRPr="00B5325E">
        <w:rPr>
          <w:rStyle w:val="StyleUnderline"/>
        </w:rPr>
        <w:t>Hiler</w:t>
      </w:r>
      <w:proofErr w:type="spellEnd"/>
      <w:r w:rsidRPr="00B5325E">
        <w:rPr>
          <w:rStyle w:val="StyleUnderline"/>
        </w:rPr>
        <w:t xml:space="preserve"> said, “because you’re basically asking folks to work their way through college.”</w:t>
      </w:r>
    </w:p>
    <w:p w:rsidR="00731710" w:rsidRPr="00731710" w:rsidRDefault="00731710" w:rsidP="00731710"/>
    <w:p w:rsidR="001A292F" w:rsidRDefault="001A292F" w:rsidP="002B5CFB">
      <w:pPr>
        <w:pStyle w:val="Heading3"/>
      </w:pPr>
      <w:r>
        <w:lastRenderedPageBreak/>
        <w:t xml:space="preserve">L—Desegregation </w:t>
      </w:r>
    </w:p>
    <w:p w:rsidR="001A292F" w:rsidRDefault="001A292F" w:rsidP="001A292F"/>
    <w:p w:rsidR="001A292F" w:rsidRPr="0006358A" w:rsidRDefault="001A292F" w:rsidP="001A292F">
      <w:pPr>
        <w:pStyle w:val="Heading4"/>
      </w:pPr>
      <w:r>
        <w:t xml:space="preserve">Dems hate </w:t>
      </w:r>
      <w:proofErr w:type="spellStart"/>
      <w:r>
        <w:t>DeVos</w:t>
      </w:r>
      <w:proofErr w:type="spellEnd"/>
      <w:r>
        <w:t xml:space="preserve"> because of </w:t>
      </w:r>
      <w:r>
        <w:rPr>
          <w:u w:val="single"/>
        </w:rPr>
        <w:t>pro-segregation</w:t>
      </w:r>
      <w:r>
        <w:t xml:space="preserve"> stances. </w:t>
      </w:r>
    </w:p>
    <w:p w:rsidR="001A292F" w:rsidRDefault="001A292F" w:rsidP="001A292F">
      <w:pPr>
        <w:rPr>
          <w:sz w:val="16"/>
        </w:rPr>
      </w:pPr>
      <w:r w:rsidRPr="0006358A">
        <w:rPr>
          <w:rStyle w:val="Style13ptBold"/>
        </w:rPr>
        <w:t>Pierce ’17</w:t>
      </w:r>
      <w:r>
        <w:rPr>
          <w:sz w:val="16"/>
        </w:rPr>
        <w:t xml:space="preserve"> (Charles; 2/7/2017; journalist for Esquire Magazine since 1976, author of ‘Idiot America’; “</w:t>
      </w:r>
      <w:r w:rsidRPr="0006358A">
        <w:rPr>
          <w:sz w:val="16"/>
        </w:rPr>
        <w:t xml:space="preserve">The Democrats Stayed Up All Night Fighting Betsy </w:t>
      </w:r>
      <w:proofErr w:type="spellStart"/>
      <w:r w:rsidRPr="0006358A">
        <w:rPr>
          <w:sz w:val="16"/>
        </w:rPr>
        <w:t>DeVos</w:t>
      </w:r>
      <w:proofErr w:type="spellEnd"/>
      <w:r>
        <w:rPr>
          <w:sz w:val="16"/>
        </w:rPr>
        <w:t xml:space="preserve">,” </w:t>
      </w:r>
      <w:hyperlink r:id="rId17" w:history="1">
        <w:r w:rsidRPr="004B43F3">
          <w:rPr>
            <w:rStyle w:val="Hyperlink"/>
            <w:sz w:val="16"/>
          </w:rPr>
          <w:t>http://www.esquire.com/news-politics/politics/news/a52893/betsy-devos-hearing-result/</w:t>
        </w:r>
      </w:hyperlink>
      <w:r>
        <w:rPr>
          <w:sz w:val="16"/>
        </w:rPr>
        <w:t>; Date Accessed: 7/11/2017; DS)</w:t>
      </w:r>
    </w:p>
    <w:p w:rsidR="001A292F" w:rsidRDefault="001A292F" w:rsidP="001A292F">
      <w:pPr>
        <w:rPr>
          <w:sz w:val="16"/>
        </w:rPr>
      </w:pPr>
      <w:r w:rsidRPr="0006358A">
        <w:rPr>
          <w:sz w:val="16"/>
        </w:rPr>
        <w:t xml:space="preserve">It was a little after three when </w:t>
      </w:r>
      <w:r w:rsidRPr="0006358A">
        <w:rPr>
          <w:u w:val="single"/>
        </w:rPr>
        <w:t xml:space="preserve">Tim </w:t>
      </w:r>
      <w:proofErr w:type="spellStart"/>
      <w:r w:rsidRPr="006C2FE2">
        <w:rPr>
          <w:u w:val="single"/>
        </w:rPr>
        <w:t>Kaine</w:t>
      </w:r>
      <w:proofErr w:type="spellEnd"/>
      <w:r w:rsidRPr="0006358A">
        <w:rPr>
          <w:sz w:val="16"/>
        </w:rPr>
        <w:t xml:space="preserve">, Democrat of Virginia, </w:t>
      </w:r>
      <w:r w:rsidRPr="0006358A">
        <w:rPr>
          <w:u w:val="single"/>
        </w:rPr>
        <w:t>rose to speak. I</w:t>
      </w:r>
      <w:r w:rsidRPr="0006358A">
        <w:rPr>
          <w:sz w:val="16"/>
        </w:rPr>
        <w:t xml:space="preserve"> feel fairly safe in observing that speaking on Donald Trump's nominee for Secretary of Education was not what </w:t>
      </w:r>
      <w:proofErr w:type="spellStart"/>
      <w:r w:rsidRPr="0006358A">
        <w:rPr>
          <w:sz w:val="16"/>
        </w:rPr>
        <w:t>Kaine</w:t>
      </w:r>
      <w:proofErr w:type="spellEnd"/>
      <w:r w:rsidRPr="0006358A">
        <w:rPr>
          <w:sz w:val="16"/>
        </w:rPr>
        <w:t xml:space="preserve"> thought he'd be doing at the beginning of February in 2017. Nevertheless, </w:t>
      </w:r>
      <w:proofErr w:type="spellStart"/>
      <w:r w:rsidRPr="0006358A">
        <w:rPr>
          <w:sz w:val="16"/>
        </w:rPr>
        <w:t>Kaine</w:t>
      </w:r>
      <w:proofErr w:type="spellEnd"/>
      <w:r w:rsidRPr="0006358A">
        <w:rPr>
          <w:sz w:val="16"/>
        </w:rPr>
        <w:t xml:space="preserve"> built on what Schatz had said, </w:t>
      </w:r>
      <w:r w:rsidRPr="0006358A">
        <w:rPr>
          <w:u w:val="single"/>
        </w:rPr>
        <w:t xml:space="preserve">tracing the </w:t>
      </w:r>
      <w:r w:rsidRPr="0006358A">
        <w:rPr>
          <w:b/>
          <w:u w:val="single"/>
        </w:rPr>
        <w:t>evolution of school vouchers</w:t>
      </w:r>
      <w:r w:rsidRPr="0006358A">
        <w:rPr>
          <w:u w:val="single"/>
        </w:rPr>
        <w:t xml:space="preserve"> back to their roots in the segregation academies in the South that arose in response to the Supreme Court's 1954 decision in Brown v. Board of Education, which </w:t>
      </w:r>
      <w:r w:rsidRPr="0006358A">
        <w:rPr>
          <w:b/>
          <w:u w:val="single"/>
        </w:rPr>
        <w:t>mandated the desegregation</w:t>
      </w:r>
      <w:r w:rsidRPr="0006358A">
        <w:rPr>
          <w:u w:val="single"/>
        </w:rPr>
        <w:t xml:space="preserve"> of the country's public schools</w:t>
      </w:r>
      <w:r w:rsidRPr="0006358A">
        <w:rPr>
          <w:sz w:val="16"/>
        </w:rPr>
        <w:t xml:space="preserve">. </w:t>
      </w:r>
      <w:proofErr w:type="spellStart"/>
      <w:r w:rsidRPr="0006358A">
        <w:rPr>
          <w:sz w:val="16"/>
        </w:rPr>
        <w:t>Kaine</w:t>
      </w:r>
      <w:proofErr w:type="spellEnd"/>
      <w:r w:rsidRPr="0006358A">
        <w:rPr>
          <w:sz w:val="16"/>
        </w:rPr>
        <w:t xml:space="preserve"> leaned particularly hard on the history of </w:t>
      </w:r>
      <w:r w:rsidRPr="0006358A">
        <w:rPr>
          <w:u w:val="single"/>
        </w:rPr>
        <w:t>Prince Edward County</w:t>
      </w:r>
      <w:r w:rsidRPr="0006358A">
        <w:rPr>
          <w:sz w:val="16"/>
        </w:rPr>
        <w:t xml:space="preserve">, which </w:t>
      </w:r>
      <w:r w:rsidRPr="0006358A">
        <w:rPr>
          <w:u w:val="single"/>
        </w:rPr>
        <w:t xml:space="preserve">simply closed all of its public schools for five years rather than comply with the court's decision. This, at least, had </w:t>
      </w:r>
      <w:r w:rsidRPr="0006358A">
        <w:rPr>
          <w:b/>
          <w:u w:val="single"/>
        </w:rPr>
        <w:t>more historical validity</w:t>
      </w:r>
      <w:r w:rsidRPr="0006358A">
        <w:rPr>
          <w:u w:val="single"/>
        </w:rPr>
        <w:t xml:space="preserve"> than calling the GI Bill and Pell Grants examples of "school choice."</w:t>
      </w:r>
      <w:r w:rsidRPr="0006358A">
        <w:rPr>
          <w:sz w:val="16"/>
        </w:rPr>
        <w:t xml:space="preserve"> Said </w:t>
      </w:r>
      <w:proofErr w:type="spellStart"/>
      <w:r w:rsidRPr="0006358A">
        <w:rPr>
          <w:sz w:val="16"/>
        </w:rPr>
        <w:t>Kaine</w:t>
      </w:r>
      <w:proofErr w:type="spellEnd"/>
      <w:r w:rsidRPr="0006358A">
        <w:rPr>
          <w:sz w:val="16"/>
        </w:rPr>
        <w:t xml:space="preserve">: Prince Edward County did something that no other jurisdiction in the United States did. They decided, okay, if we have public schools, we're required to treat kids equally based on the color of their skin, I have an idea—we'll close all our public schools. So Prince Edward County for a period of five years—five years—shut all their public schools. And you know what they did? </w:t>
      </w:r>
      <w:r w:rsidRPr="0006358A">
        <w:rPr>
          <w:u w:val="single"/>
        </w:rPr>
        <w:t xml:space="preserve">They used county funds and state funds to </w:t>
      </w:r>
      <w:r w:rsidRPr="0006358A">
        <w:rPr>
          <w:b/>
          <w:u w:val="single"/>
        </w:rPr>
        <w:t>support vouchers</w:t>
      </w:r>
      <w:r w:rsidRPr="0006358A">
        <w:rPr>
          <w:u w:val="single"/>
        </w:rPr>
        <w:t xml:space="preserve"> to private schools.</w:t>
      </w:r>
      <w:r w:rsidRPr="0006358A">
        <w:rPr>
          <w:sz w:val="16"/>
        </w:rPr>
        <w:t xml:space="preserve"> And they gave those vouchers to students who were white so that they could go to private schools. </w:t>
      </w:r>
      <w:r w:rsidRPr="0006358A">
        <w:rPr>
          <w:u w:val="single"/>
        </w:rPr>
        <w:t xml:space="preserve">They called them </w:t>
      </w:r>
      <w:r w:rsidRPr="0006358A">
        <w:rPr>
          <w:b/>
          <w:u w:val="single"/>
        </w:rPr>
        <w:t>Segregation Academies</w:t>
      </w:r>
      <w:r w:rsidRPr="0006358A">
        <w:rPr>
          <w:u w:val="single"/>
        </w:rPr>
        <w:t>, and they set up all over Virginia</w:t>
      </w:r>
      <w:r w:rsidRPr="0006358A">
        <w:rPr>
          <w:sz w:val="16"/>
        </w:rPr>
        <w:t xml:space="preserve">…We've gone from back of the pack to front of the pack. We care about public education in my Commonwealth. And </w:t>
      </w:r>
      <w:r w:rsidRPr="0006358A">
        <w:rPr>
          <w:u w:val="single"/>
        </w:rPr>
        <w:t>we do not take kindly to people who trash the state of public education today because we know how far we've come</w:t>
      </w:r>
      <w:r w:rsidRPr="0006358A">
        <w:rPr>
          <w:sz w:val="16"/>
        </w:rPr>
        <w:t xml:space="preserve">. There was some bone-deep serious politics going on in the strange, chilly Senate chamber, witnessed only by the presiding officer, some sleepy pages, and the guy running the sound system. (My pal Joni Ernst, Republican of Iowa, took over the president's chair while </w:t>
      </w:r>
      <w:proofErr w:type="spellStart"/>
      <w:r w:rsidRPr="0006358A">
        <w:rPr>
          <w:sz w:val="16"/>
        </w:rPr>
        <w:t>Kaine</w:t>
      </w:r>
      <w:proofErr w:type="spellEnd"/>
      <w:r w:rsidRPr="0006358A">
        <w:rPr>
          <w:sz w:val="16"/>
        </w:rPr>
        <w:t xml:space="preserve"> was speaking.) The assumption behind all this post-midnight rambling is that, while the Democrats were speaking, and Tim </w:t>
      </w:r>
      <w:proofErr w:type="spellStart"/>
      <w:r w:rsidRPr="0006358A">
        <w:rPr>
          <w:sz w:val="16"/>
        </w:rPr>
        <w:t>Kaine</w:t>
      </w:r>
      <w:proofErr w:type="spellEnd"/>
      <w:r w:rsidRPr="0006358A">
        <w:rPr>
          <w:sz w:val="16"/>
        </w:rPr>
        <w:t xml:space="preserve"> was talking about segregation academies, their constituents were still calling the offices of sleeping Republicans. The night became the day, slowly. Senators kept talking. You could hear the day begin in the rising buzz coming from the hallways, where sunlight was just beginning to creep down across the marble floors.</w:t>
      </w:r>
    </w:p>
    <w:p w:rsidR="001A292F" w:rsidRDefault="001A292F" w:rsidP="001A292F">
      <w:pPr>
        <w:pStyle w:val="Heading4"/>
      </w:pPr>
      <w:r>
        <w:t xml:space="preserve">Plan signals active desegregation – increases Democrat expectations.   </w:t>
      </w:r>
    </w:p>
    <w:p w:rsidR="001A292F" w:rsidRDefault="001A292F" w:rsidP="001A292F">
      <w:pPr>
        <w:rPr>
          <w:sz w:val="16"/>
        </w:rPr>
      </w:pPr>
      <w:r w:rsidRPr="00983423">
        <w:rPr>
          <w:rStyle w:val="Style13ptBold"/>
        </w:rPr>
        <w:t>Wall ’17</w:t>
      </w:r>
      <w:r>
        <w:rPr>
          <w:sz w:val="16"/>
        </w:rPr>
        <w:t xml:space="preserve"> (Patrick; 3/20/2017; writer for The Atlantic; “</w:t>
      </w:r>
      <w:r w:rsidRPr="00983423">
        <w:rPr>
          <w:sz w:val="16"/>
        </w:rPr>
        <w:t xml:space="preserve">How Betsy </w:t>
      </w:r>
      <w:proofErr w:type="spellStart"/>
      <w:r w:rsidRPr="00983423">
        <w:rPr>
          <w:sz w:val="16"/>
        </w:rPr>
        <w:t>DeVos</w:t>
      </w:r>
      <w:proofErr w:type="spellEnd"/>
      <w:r w:rsidRPr="00983423">
        <w:rPr>
          <w:sz w:val="16"/>
        </w:rPr>
        <w:t xml:space="preserve"> Could End the School-Integration Comeback</w:t>
      </w:r>
      <w:r>
        <w:rPr>
          <w:sz w:val="16"/>
        </w:rPr>
        <w:t xml:space="preserve">,” </w:t>
      </w:r>
      <w:hyperlink r:id="rId18" w:history="1">
        <w:r w:rsidRPr="004B43F3">
          <w:rPr>
            <w:rStyle w:val="Hyperlink"/>
            <w:sz w:val="16"/>
          </w:rPr>
          <w:t>https://www.theatlantic.com/education/archive/2017/03/how-betsy-devos-could-end-the-school-integration-comeback/520113/</w:t>
        </w:r>
      </w:hyperlink>
      <w:r>
        <w:rPr>
          <w:sz w:val="16"/>
        </w:rPr>
        <w:t>; Date Accessed: 7/11/2017; DS)</w:t>
      </w:r>
    </w:p>
    <w:p w:rsidR="001A292F" w:rsidRPr="00983423" w:rsidRDefault="001A292F" w:rsidP="001A292F">
      <w:pPr>
        <w:rPr>
          <w:sz w:val="16"/>
        </w:rPr>
      </w:pPr>
      <w:r w:rsidRPr="00983423">
        <w:rPr>
          <w:sz w:val="16"/>
        </w:rPr>
        <w:t xml:space="preserve">The </w:t>
      </w:r>
      <w:r w:rsidRPr="00983423">
        <w:rPr>
          <w:u w:val="single"/>
        </w:rPr>
        <w:t>Obama</w:t>
      </w:r>
      <w:r w:rsidRPr="00983423">
        <w:rPr>
          <w:sz w:val="16"/>
        </w:rPr>
        <w:t xml:space="preserve"> administration also </w:t>
      </w:r>
      <w:r w:rsidRPr="00983423">
        <w:rPr>
          <w:u w:val="single"/>
        </w:rPr>
        <w:t xml:space="preserve">tried to </w:t>
      </w:r>
      <w:r w:rsidRPr="00983423">
        <w:rPr>
          <w:b/>
          <w:u w:val="single"/>
        </w:rPr>
        <w:t>encourage integration efforts</w:t>
      </w:r>
      <w:r w:rsidRPr="00983423">
        <w:rPr>
          <w:u w:val="single"/>
        </w:rPr>
        <w:t xml:space="preserve"> by taking into account whether applicants for other grants—including charter-school funding</w:t>
      </w:r>
      <w:r w:rsidRPr="00983423">
        <w:rPr>
          <w:sz w:val="16"/>
        </w:rPr>
        <w:t xml:space="preserve">—had plans to make their schools more diverse. </w:t>
      </w:r>
      <w:proofErr w:type="spellStart"/>
      <w:r w:rsidRPr="00983423">
        <w:rPr>
          <w:u w:val="single"/>
        </w:rPr>
        <w:t>DeVos</w:t>
      </w:r>
      <w:proofErr w:type="spellEnd"/>
      <w:r w:rsidRPr="00983423">
        <w:rPr>
          <w:u w:val="single"/>
        </w:rPr>
        <w:t xml:space="preserve"> could preserve those grant competitions but </w:t>
      </w:r>
      <w:r w:rsidRPr="00983423">
        <w:rPr>
          <w:b/>
          <w:u w:val="single"/>
        </w:rPr>
        <w:t xml:space="preserve">scrap the integration incentives </w:t>
      </w:r>
      <w:r w:rsidRPr="00983423">
        <w:rPr>
          <w:u w:val="single"/>
        </w:rPr>
        <w:t>in future rounds</w:t>
      </w:r>
      <w:r w:rsidRPr="00983423">
        <w:rPr>
          <w:sz w:val="16"/>
        </w:rPr>
        <w:t>, experts said. Trump’s budget plan represents a clear statement of his priorities. It calls for a new $250 million private-school-choice program and a $168 million increase in charter-school funding. It doesn’t include a request for more magnet-school funding—the type of school choice most commonly used for integration—even though those schools actually enroll more students than charters. In a statement last Thursday, the membership group Magnet Schools of America noted that magnets were “[n]</w:t>
      </w:r>
      <w:proofErr w:type="spellStart"/>
      <w:r w:rsidRPr="00983423">
        <w:rPr>
          <w:sz w:val="16"/>
        </w:rPr>
        <w:t>oticeably</w:t>
      </w:r>
      <w:proofErr w:type="spellEnd"/>
      <w:r w:rsidRPr="00983423">
        <w:rPr>
          <w:sz w:val="16"/>
        </w:rPr>
        <w:t xml:space="preserve"> and regrettably absent” from Trump’s school-choice spending plan. Some </w:t>
      </w:r>
      <w:r w:rsidRPr="00983423">
        <w:rPr>
          <w:u w:val="single"/>
        </w:rPr>
        <w:t xml:space="preserve">critics say that pouring more money into vouchers and charters will lead to </w:t>
      </w:r>
      <w:r w:rsidRPr="00983423">
        <w:rPr>
          <w:b/>
          <w:u w:val="single"/>
        </w:rPr>
        <w:t>more segregation</w:t>
      </w:r>
      <w:r w:rsidRPr="00983423">
        <w:rPr>
          <w:sz w:val="16"/>
        </w:rPr>
        <w:t xml:space="preserve">. While charter schools and traditional public schools are both often highly segregated, </w:t>
      </w:r>
      <w:r w:rsidRPr="00983423">
        <w:rPr>
          <w:u w:val="single"/>
        </w:rPr>
        <w:t>white and black students tend to be even more racially isolated when they attend charters</w:t>
      </w:r>
      <w:r w:rsidRPr="00983423">
        <w:rPr>
          <w:sz w:val="16"/>
        </w:rPr>
        <w:t xml:space="preserve">. The research on vouchers and segregation is mixed: </w:t>
      </w:r>
      <w:r w:rsidRPr="00983423">
        <w:rPr>
          <w:u w:val="single"/>
        </w:rPr>
        <w:t xml:space="preserve">Though students often use them to </w:t>
      </w:r>
      <w:r w:rsidRPr="00983423">
        <w:rPr>
          <w:b/>
          <w:u w:val="single"/>
        </w:rPr>
        <w:t>leave segregated public schools</w:t>
      </w:r>
      <w:r w:rsidRPr="00983423">
        <w:rPr>
          <w:u w:val="single"/>
        </w:rPr>
        <w:t xml:space="preserve">, many end up at private schools where their </w:t>
      </w:r>
      <w:r w:rsidRPr="00983423">
        <w:rPr>
          <w:u w:val="single"/>
        </w:rPr>
        <w:lastRenderedPageBreak/>
        <w:t>classmates are disproportionately the same race as them—as was the case with Louisiana’s voucher program</w:t>
      </w:r>
      <w:r w:rsidRPr="00983423">
        <w:rPr>
          <w:sz w:val="16"/>
        </w:rPr>
        <w:t>.</w:t>
      </w:r>
    </w:p>
    <w:p w:rsidR="001A292F" w:rsidRDefault="001A292F" w:rsidP="001A292F"/>
    <w:p w:rsidR="001A292F" w:rsidRPr="001A292F" w:rsidRDefault="001A292F" w:rsidP="001A292F"/>
    <w:p w:rsidR="00D47BB3" w:rsidRDefault="00D47BB3" w:rsidP="002B5CFB">
      <w:pPr>
        <w:pStyle w:val="Heading3"/>
      </w:pPr>
      <w:r>
        <w:lastRenderedPageBreak/>
        <w:t xml:space="preserve">L—Privatization </w:t>
      </w:r>
    </w:p>
    <w:p w:rsidR="00D47BB3" w:rsidRDefault="00D47BB3" w:rsidP="00D47BB3"/>
    <w:p w:rsidR="001A292F" w:rsidRDefault="001A292F" w:rsidP="001A292F"/>
    <w:p w:rsidR="001A292F" w:rsidRDefault="001A292F" w:rsidP="001A292F">
      <w:pPr>
        <w:pStyle w:val="Heading3"/>
      </w:pPr>
      <w:r>
        <w:lastRenderedPageBreak/>
        <w:t>L – School Choice</w:t>
      </w:r>
    </w:p>
    <w:p w:rsidR="001A292F" w:rsidRDefault="001A292F" w:rsidP="001A292F">
      <w:pPr>
        <w:pStyle w:val="Heading4"/>
      </w:pPr>
      <w:r>
        <w:t xml:space="preserve">Democrats hatred for </w:t>
      </w:r>
      <w:proofErr w:type="spellStart"/>
      <w:r>
        <w:t>DeVos</w:t>
      </w:r>
      <w:proofErr w:type="spellEnd"/>
      <w:r>
        <w:t xml:space="preserve"> is based on </w:t>
      </w:r>
      <w:r>
        <w:rPr>
          <w:u w:val="single"/>
        </w:rPr>
        <w:t>school choice</w:t>
      </w:r>
      <w:r>
        <w:t xml:space="preserve">. The </w:t>
      </w:r>
      <w:proofErr w:type="spellStart"/>
      <w:r>
        <w:t>aff</w:t>
      </w:r>
      <w:proofErr w:type="spellEnd"/>
      <w:r>
        <w:t xml:space="preserve"> </w:t>
      </w:r>
      <w:r>
        <w:rPr>
          <w:u w:val="single"/>
        </w:rPr>
        <w:t>reverses that policy priority</w:t>
      </w:r>
      <w:r>
        <w:t xml:space="preserve">, softening the Dems’ stance. </w:t>
      </w:r>
    </w:p>
    <w:p w:rsidR="001A292F" w:rsidRDefault="001A292F" w:rsidP="001A292F">
      <w:pPr>
        <w:rPr>
          <w:sz w:val="16"/>
          <w:szCs w:val="16"/>
        </w:rPr>
      </w:pPr>
      <w:r w:rsidRPr="00B63E79">
        <w:rPr>
          <w:rStyle w:val="Style13ptBold"/>
        </w:rPr>
        <w:t>Kline ’17</w:t>
      </w:r>
      <w:r>
        <w:t xml:space="preserve"> </w:t>
      </w:r>
      <w:r w:rsidRPr="00B63E79">
        <w:rPr>
          <w:sz w:val="16"/>
          <w:szCs w:val="16"/>
        </w:rPr>
        <w:t>(</w:t>
      </w:r>
      <w:proofErr w:type="spellStart"/>
      <w:r w:rsidRPr="00B63E79">
        <w:rPr>
          <w:sz w:val="16"/>
          <w:szCs w:val="16"/>
        </w:rPr>
        <w:t>Coner</w:t>
      </w:r>
      <w:proofErr w:type="spellEnd"/>
      <w:r w:rsidRPr="00B63E79">
        <w:rPr>
          <w:sz w:val="16"/>
          <w:szCs w:val="16"/>
        </w:rPr>
        <w:t xml:space="preserve">; 2/8/2017; journalist for the Star Tribune; “Betsy </w:t>
      </w:r>
      <w:proofErr w:type="spellStart"/>
      <w:r w:rsidRPr="00B63E79">
        <w:rPr>
          <w:sz w:val="16"/>
          <w:szCs w:val="16"/>
        </w:rPr>
        <w:t>DeVos</w:t>
      </w:r>
      <w:proofErr w:type="spellEnd"/>
      <w:r w:rsidRPr="00B63E79">
        <w:rPr>
          <w:sz w:val="16"/>
          <w:szCs w:val="16"/>
        </w:rPr>
        <w:t xml:space="preserve">' sin in Democrats' eyes? Supporting school choice as a way to help kids,” </w:t>
      </w:r>
      <w:hyperlink r:id="rId19" w:history="1">
        <w:r w:rsidRPr="00B63E79">
          <w:rPr>
            <w:rStyle w:val="Hyperlink"/>
            <w:sz w:val="16"/>
            <w:szCs w:val="16"/>
          </w:rPr>
          <w:t>http://www.startribune.com/betsy-devos-sin-in-democrats-eyes-supporting-school-choice-as-a-way-to-help-kids/413224953/</w:t>
        </w:r>
      </w:hyperlink>
      <w:r w:rsidRPr="00B63E79">
        <w:rPr>
          <w:sz w:val="16"/>
          <w:szCs w:val="16"/>
        </w:rPr>
        <w:t>; Date Accessed: 7/11/2017; DS)</w:t>
      </w:r>
    </w:p>
    <w:p w:rsidR="001A292F" w:rsidRDefault="001A292F" w:rsidP="001A292F">
      <w:pPr>
        <w:rPr>
          <w:sz w:val="16"/>
        </w:rPr>
      </w:pPr>
      <w:r w:rsidRPr="00D95B2A">
        <w:rPr>
          <w:u w:val="single"/>
        </w:rPr>
        <w:t xml:space="preserve">What has caused </w:t>
      </w:r>
      <w:proofErr w:type="spellStart"/>
      <w:r w:rsidRPr="00D95B2A">
        <w:rPr>
          <w:u w:val="single"/>
        </w:rPr>
        <w:t>DeVos</w:t>
      </w:r>
      <w:proofErr w:type="spellEnd"/>
      <w:r w:rsidRPr="00D95B2A">
        <w:rPr>
          <w:u w:val="single"/>
        </w:rPr>
        <w:t xml:space="preserve"> to </w:t>
      </w:r>
      <w:r w:rsidRPr="00C2507B">
        <w:rPr>
          <w:b/>
          <w:u w:val="single"/>
        </w:rPr>
        <w:t>draw the ire</w:t>
      </w:r>
      <w:r w:rsidRPr="00D95B2A">
        <w:rPr>
          <w:u w:val="single"/>
        </w:rPr>
        <w:t xml:space="preserve"> of virtually </w:t>
      </w:r>
      <w:r w:rsidRPr="00C2507B">
        <w:rPr>
          <w:b/>
          <w:u w:val="single"/>
        </w:rPr>
        <w:t>every Democrat</w:t>
      </w:r>
      <w:r w:rsidRPr="00D95B2A">
        <w:rPr>
          <w:u w:val="single"/>
        </w:rPr>
        <w:t xml:space="preserve"> and teachers union in the country?</w:t>
      </w:r>
      <w:r w:rsidRPr="00C2507B">
        <w:rPr>
          <w:sz w:val="16"/>
        </w:rPr>
        <w:t xml:space="preserve"> As a Wall Street Journal editorial succinctly puts it, </w:t>
      </w:r>
      <w:proofErr w:type="spellStart"/>
      <w:r w:rsidRPr="00D95B2A">
        <w:rPr>
          <w:u w:val="single"/>
        </w:rPr>
        <w:t>DeVos</w:t>
      </w:r>
      <w:proofErr w:type="spellEnd"/>
      <w:r w:rsidRPr="00D95B2A">
        <w:rPr>
          <w:u w:val="single"/>
        </w:rPr>
        <w:t xml:space="preserve"> “has committed the unpardonable sin of devoting much of her fortune to helping poor kids escape failing public schools.” </w:t>
      </w:r>
      <w:proofErr w:type="spellStart"/>
      <w:r w:rsidRPr="00D95B2A">
        <w:rPr>
          <w:u w:val="single"/>
        </w:rPr>
        <w:t>DeVos</w:t>
      </w:r>
      <w:proofErr w:type="spellEnd"/>
      <w:r w:rsidRPr="00D95B2A">
        <w:rPr>
          <w:u w:val="single"/>
        </w:rPr>
        <w:t xml:space="preserve"> committed the grave offense of advocating for and </w:t>
      </w:r>
      <w:r w:rsidRPr="00C2507B">
        <w:rPr>
          <w:b/>
          <w:u w:val="single"/>
        </w:rPr>
        <w:t>donating to the school choice movement</w:t>
      </w:r>
      <w:r w:rsidRPr="00C2507B">
        <w:rPr>
          <w:sz w:val="16"/>
        </w:rPr>
        <w:t xml:space="preserve">. She became chairwoman of the American Federation for Children, an organization that believes “parents should have a range of high-quality options, including great public schools, public charter schools and access to private schools through school vouchers, scholarship tax credit programs and Education Savings Accounts.” Although </w:t>
      </w:r>
      <w:r w:rsidRPr="00D95B2A">
        <w:rPr>
          <w:u w:val="single"/>
        </w:rPr>
        <w:t>Democrats found this support for school choice to be “</w:t>
      </w:r>
      <w:r w:rsidRPr="00C2507B">
        <w:rPr>
          <w:b/>
          <w:u w:val="single"/>
        </w:rPr>
        <w:t>insulting to schoolchildren</w:t>
      </w:r>
      <w:r w:rsidRPr="00D95B2A">
        <w:rPr>
          <w:u w:val="single"/>
        </w:rPr>
        <w:t xml:space="preserve"> and their families,”</w:t>
      </w:r>
      <w:r w:rsidRPr="00C2507B">
        <w:rPr>
          <w:sz w:val="16"/>
        </w:rPr>
        <w:t xml:space="preserve"> </w:t>
      </w:r>
      <w:proofErr w:type="spellStart"/>
      <w:r w:rsidRPr="00C2507B">
        <w:rPr>
          <w:sz w:val="16"/>
        </w:rPr>
        <w:t>DeVos</w:t>
      </w:r>
      <w:proofErr w:type="spellEnd"/>
      <w:r w:rsidRPr="00C2507B">
        <w:rPr>
          <w:sz w:val="16"/>
        </w:rPr>
        <w:t xml:space="preserve"> fully embraced the policy as AFC chairman, and testified as much during her confirmation hearings. In their defense, the </w:t>
      </w:r>
      <w:r w:rsidRPr="00D95B2A">
        <w:rPr>
          <w:u w:val="single"/>
        </w:rPr>
        <w:t xml:space="preserve">Democrats and their allies would likely point to the supposedly “disastrous” educational results such reforms have had. </w:t>
      </w:r>
      <w:r w:rsidRPr="00C2507B">
        <w:rPr>
          <w:sz w:val="16"/>
        </w:rPr>
        <w:t xml:space="preserve">For example, the New York Times explained that </w:t>
      </w:r>
      <w:proofErr w:type="spellStart"/>
      <w:r w:rsidRPr="00C2507B">
        <w:rPr>
          <w:sz w:val="16"/>
        </w:rPr>
        <w:t>DeVos</w:t>
      </w:r>
      <w:proofErr w:type="spellEnd"/>
      <w:r w:rsidRPr="00C2507B">
        <w:rPr>
          <w:sz w:val="16"/>
        </w:rPr>
        <w:t xml:space="preserve"> “faces a big challenge in explaining the damage she’s done to public education in her home state [Michigan].” The Times refers to an op-ed column written by Tulane Prof. Doug Harris, in which he claims that the Detroit charter schools system is the “the biggest school reform disaster in the country.” Yet the data do not support these claims. In fact, a 2013 Center for Research on Education Outcomes (CREDO) study comparing Detroit charter schools to local Detroit district schools, the same study cited by Prof. Harris, concluded: “ ...[T]he typical student in Michigan charter schools gains more learning in a year than his [traditional public school (TPS)] counterparts, amounting to about two months of additional gains in reading and math. These positive patterns are even more pronounced in Detroit, where historically student academic performance has been poor. These outcomes are consistent with the result that charter schools have significantly better results than TPS for minority students who are in poverty.” Although these school choice reforms show promise, implementing them would have the effect of breaking up the public education monopoly. As a result, </w:t>
      </w:r>
      <w:r w:rsidRPr="00C2507B">
        <w:rPr>
          <w:u w:val="single"/>
        </w:rPr>
        <w:t xml:space="preserve">the teacher unions </w:t>
      </w:r>
      <w:r w:rsidRPr="00C2507B">
        <w:rPr>
          <w:b/>
          <w:u w:val="single"/>
        </w:rPr>
        <w:t>vigorously lobby</w:t>
      </w:r>
      <w:r w:rsidRPr="00C2507B">
        <w:rPr>
          <w:u w:val="single"/>
        </w:rPr>
        <w:t xml:space="preserve"> against these reforms</w:t>
      </w:r>
      <w:r w:rsidRPr="00C2507B">
        <w:rPr>
          <w:sz w:val="16"/>
        </w:rPr>
        <w:t xml:space="preserve">, as they fundamentally threaten their power. </w:t>
      </w:r>
      <w:r w:rsidRPr="00C2507B">
        <w:rPr>
          <w:u w:val="single"/>
        </w:rPr>
        <w:t xml:space="preserve">The National Education Association, for example, gave more than $28 million in the 2016 election cycle. Moreover, almost all of this money was used to </w:t>
      </w:r>
      <w:r w:rsidRPr="00C2507B">
        <w:rPr>
          <w:b/>
          <w:u w:val="single"/>
        </w:rPr>
        <w:t>help get Democrats elected</w:t>
      </w:r>
      <w:r w:rsidRPr="00C2507B">
        <w:rPr>
          <w:u w:val="single"/>
        </w:rPr>
        <w:t xml:space="preserve">. This </w:t>
      </w:r>
      <w:r w:rsidRPr="00C2507B">
        <w:rPr>
          <w:b/>
          <w:u w:val="single"/>
        </w:rPr>
        <w:t>lobbying power is likely the reason</w:t>
      </w:r>
      <w:r w:rsidRPr="00C2507B">
        <w:rPr>
          <w:u w:val="single"/>
        </w:rPr>
        <w:t xml:space="preserve"> for Democrats’ breathtaking hypocrisy over the </w:t>
      </w:r>
      <w:proofErr w:type="spellStart"/>
      <w:r w:rsidRPr="00C2507B">
        <w:rPr>
          <w:u w:val="single"/>
        </w:rPr>
        <w:t>DeVos</w:t>
      </w:r>
      <w:proofErr w:type="spellEnd"/>
      <w:r w:rsidRPr="00C2507B">
        <w:rPr>
          <w:u w:val="single"/>
        </w:rPr>
        <w:t xml:space="preserve"> nomination</w:t>
      </w:r>
      <w:r w:rsidRPr="00C2507B">
        <w:rPr>
          <w:sz w:val="16"/>
        </w:rPr>
        <w:t xml:space="preserve">. Democratic Sen. Elizabeth Warren, who refused to shake Betsy </w:t>
      </w:r>
      <w:proofErr w:type="spellStart"/>
      <w:r w:rsidRPr="00C2507B">
        <w:rPr>
          <w:sz w:val="16"/>
        </w:rPr>
        <w:t>DeVos</w:t>
      </w:r>
      <w:proofErr w:type="spellEnd"/>
      <w:r w:rsidRPr="00C2507B">
        <w:rPr>
          <w:sz w:val="16"/>
        </w:rPr>
        <w:t xml:space="preserve">’ hand after her confirmation hearing, wrote in her book “Two Income Trap: Why Middle-Class Parents Are Going Broke,” about the problems caused by a lack of school choice. Fellow Democratic Sen. Corey Booker, meanwhile, actually gave a speech at the American Federation for Children, where </w:t>
      </w:r>
      <w:proofErr w:type="spellStart"/>
      <w:r w:rsidRPr="00C2507B">
        <w:rPr>
          <w:sz w:val="16"/>
        </w:rPr>
        <w:t>DeVos</w:t>
      </w:r>
      <w:proofErr w:type="spellEnd"/>
      <w:r w:rsidRPr="00C2507B">
        <w:rPr>
          <w:sz w:val="16"/>
        </w:rPr>
        <w:t xml:space="preserve"> was chairwoman, in which he passionately defended both school choice and charter schools. Yet neither Booker nor Warren, any more than the rest of their Democratic colleagues, voted for </w:t>
      </w:r>
      <w:proofErr w:type="spellStart"/>
      <w:r w:rsidRPr="00C2507B">
        <w:rPr>
          <w:sz w:val="16"/>
        </w:rPr>
        <w:t>DeVos</w:t>
      </w:r>
      <w:proofErr w:type="spellEnd"/>
      <w:r w:rsidRPr="00C2507B">
        <w:rPr>
          <w:sz w:val="16"/>
        </w:rPr>
        <w:t>, a surprising fact considering 68 percent of Americans and 55 percent of Democrats support expanding school choice.</w:t>
      </w:r>
    </w:p>
    <w:p w:rsidR="001A292F" w:rsidRDefault="001A292F" w:rsidP="001A292F">
      <w:pPr>
        <w:pStyle w:val="Heading4"/>
      </w:pPr>
      <w:r>
        <w:rPr>
          <w:u w:val="single"/>
        </w:rPr>
        <w:t>Promoting reform</w:t>
      </w:r>
      <w:r>
        <w:t xml:space="preserve"> dovetails </w:t>
      </w:r>
      <w:proofErr w:type="spellStart"/>
      <w:r>
        <w:t>DeVos</w:t>
      </w:r>
      <w:proofErr w:type="spellEnd"/>
      <w:r>
        <w:t xml:space="preserve"> and the Dems – signals an end to school choice. </w:t>
      </w:r>
    </w:p>
    <w:p w:rsidR="001A292F" w:rsidRPr="0041682A" w:rsidRDefault="001A292F" w:rsidP="001A292F">
      <w:r w:rsidRPr="0041682A">
        <w:rPr>
          <w:rStyle w:val="Style13ptBold"/>
        </w:rPr>
        <w:t>Strauss ’17</w:t>
      </w:r>
      <w:r>
        <w:t xml:space="preserve"> </w:t>
      </w:r>
      <w:r w:rsidRPr="0041682A">
        <w:rPr>
          <w:sz w:val="16"/>
          <w:szCs w:val="16"/>
        </w:rPr>
        <w:t xml:space="preserve">(Valerie; 1/21/2017; writer for the Washington Post; “Democrats reject her, but they helped pave the road to education nominee </w:t>
      </w:r>
      <w:proofErr w:type="spellStart"/>
      <w:r w:rsidRPr="0041682A">
        <w:rPr>
          <w:sz w:val="16"/>
          <w:szCs w:val="16"/>
        </w:rPr>
        <w:t>DeVos</w:t>
      </w:r>
      <w:proofErr w:type="spellEnd"/>
      <w:r w:rsidRPr="0041682A">
        <w:rPr>
          <w:sz w:val="16"/>
          <w:szCs w:val="16"/>
        </w:rPr>
        <w:t xml:space="preserve">,” </w:t>
      </w:r>
      <w:hyperlink r:id="rId20" w:history="1">
        <w:r w:rsidRPr="0041682A">
          <w:rPr>
            <w:rStyle w:val="Hyperlink"/>
            <w:sz w:val="16"/>
            <w:szCs w:val="16"/>
          </w:rPr>
          <w:t>https://www.washingtonpost.com/news/answer-sheet/wp/2017/01/21/democrats-reject-her-but-they-helped-pave-the-road-to-education-nominee-devos/?utm_term=.52ce36a85fff</w:t>
        </w:r>
      </w:hyperlink>
      <w:r w:rsidRPr="0041682A">
        <w:rPr>
          <w:sz w:val="16"/>
          <w:szCs w:val="16"/>
        </w:rPr>
        <w:t>; Date Accessed; 7/11/2017; DS)</w:t>
      </w:r>
    </w:p>
    <w:p w:rsidR="001A292F" w:rsidRPr="0041682A" w:rsidRDefault="001A292F" w:rsidP="001A292F">
      <w:pPr>
        <w:rPr>
          <w:sz w:val="16"/>
        </w:rPr>
      </w:pPr>
      <w:r w:rsidRPr="0041682A">
        <w:rPr>
          <w:sz w:val="16"/>
        </w:rPr>
        <w:t xml:space="preserve">Prodded by grassroots activists and what’s left of teachers’ unions, </w:t>
      </w:r>
      <w:r w:rsidRPr="0041682A">
        <w:rPr>
          <w:u w:val="single"/>
        </w:rPr>
        <w:t xml:space="preserve">Democrats </w:t>
      </w:r>
      <w:r w:rsidRPr="0041682A">
        <w:rPr>
          <w:b/>
          <w:u w:val="single"/>
        </w:rPr>
        <w:t>went all out</w:t>
      </w:r>
      <w:r w:rsidRPr="0041682A">
        <w:rPr>
          <w:u w:val="single"/>
        </w:rPr>
        <w:t xml:space="preserve"> to defeat </w:t>
      </w:r>
      <w:proofErr w:type="spellStart"/>
      <w:r w:rsidRPr="0041682A">
        <w:rPr>
          <w:u w:val="single"/>
        </w:rPr>
        <w:t>DeVos</w:t>
      </w:r>
      <w:proofErr w:type="spellEnd"/>
      <w:r w:rsidRPr="0041682A">
        <w:rPr>
          <w:sz w:val="16"/>
        </w:rPr>
        <w:t xml:space="preserve">. George </w:t>
      </w:r>
      <w:r w:rsidRPr="0041682A">
        <w:rPr>
          <w:i/>
          <w:sz w:val="16"/>
        </w:rPr>
        <w:t>Miller</w:t>
      </w:r>
      <w:r w:rsidRPr="0041682A">
        <w:rPr>
          <w:sz w:val="16"/>
        </w:rPr>
        <w:t xml:space="preserve">, the former congressman from California, </w:t>
      </w:r>
      <w:r w:rsidRPr="0041682A">
        <w:rPr>
          <w:u w:val="single"/>
        </w:rPr>
        <w:t>slammed her plan to create a $20 billion “school choice” program that would underwrite private and religious schools, calling it “a perfect storm of ignorance, money, and power.</w:t>
      </w:r>
      <w:r w:rsidRPr="0041682A">
        <w:rPr>
          <w:sz w:val="16"/>
        </w:rPr>
        <w:t xml:space="preserve">” Senator Al </w:t>
      </w:r>
      <w:r w:rsidRPr="0041682A">
        <w:rPr>
          <w:u w:val="single"/>
        </w:rPr>
        <w:t xml:space="preserve">Franken grilled </w:t>
      </w:r>
      <w:proofErr w:type="spellStart"/>
      <w:r w:rsidRPr="0041682A">
        <w:rPr>
          <w:u w:val="single"/>
        </w:rPr>
        <w:t>DeVos</w:t>
      </w:r>
      <w:proofErr w:type="spellEnd"/>
      <w:r w:rsidRPr="0041682A">
        <w:rPr>
          <w:sz w:val="16"/>
        </w:rPr>
        <w:t xml:space="preserve"> at her confirmation hearing, </w:t>
      </w:r>
      <w:r w:rsidRPr="0041682A">
        <w:rPr>
          <w:u w:val="single"/>
        </w:rPr>
        <w:t xml:space="preserve">drawing out her </w:t>
      </w:r>
      <w:r w:rsidRPr="0041682A">
        <w:rPr>
          <w:b/>
          <w:u w:val="single"/>
        </w:rPr>
        <w:t>jaw-dropping ignorance</w:t>
      </w:r>
      <w:r w:rsidRPr="0041682A">
        <w:rPr>
          <w:u w:val="single"/>
        </w:rPr>
        <w:t xml:space="preserve"> of federal programs.</w:t>
      </w:r>
      <w:r w:rsidRPr="0041682A">
        <w:rPr>
          <w:sz w:val="16"/>
        </w:rPr>
        <w:t xml:space="preserve"> Senator Michael Bennet called her nomination an “insult to schoolchildren and their families, to teachers and principals and communities fighting to improve their public schools all across the country.” And </w:t>
      </w:r>
      <w:r w:rsidRPr="0041682A">
        <w:rPr>
          <w:u w:val="single"/>
        </w:rPr>
        <w:t xml:space="preserve">when </w:t>
      </w:r>
      <w:proofErr w:type="spellStart"/>
      <w:r w:rsidRPr="0041682A">
        <w:rPr>
          <w:u w:val="single"/>
        </w:rPr>
        <w:t>DeVos</w:t>
      </w:r>
      <w:proofErr w:type="spellEnd"/>
      <w:r w:rsidRPr="0041682A">
        <w:rPr>
          <w:u w:val="single"/>
        </w:rPr>
        <w:t xml:space="preserve"> was confirmed by a vote of 51 to 50, over </w:t>
      </w:r>
      <w:r w:rsidRPr="0041682A">
        <w:rPr>
          <w:b/>
          <w:u w:val="single"/>
        </w:rPr>
        <w:t xml:space="preserve">unanimous Democratic </w:t>
      </w:r>
      <w:r w:rsidRPr="0041682A">
        <w:rPr>
          <w:b/>
          <w:u w:val="single"/>
        </w:rPr>
        <w:lastRenderedPageBreak/>
        <w:t>opposition</w:t>
      </w:r>
      <w:r w:rsidRPr="0041682A">
        <w:rPr>
          <w:sz w:val="16"/>
        </w:rPr>
        <w:t xml:space="preserve">, Senator Cory Booker went on Facebook, “frustrated and saddened,” to sound a sorrowful note: “Somewhere in America, right now, there is a child who is wondering if this country stands up for them.” Listening to their cries of outrage, one might imagine that </w:t>
      </w:r>
      <w:r w:rsidRPr="0041682A">
        <w:rPr>
          <w:u w:val="single"/>
        </w:rPr>
        <w:t>Democrats were America’s undisputed champions of public education</w:t>
      </w:r>
      <w:r w:rsidRPr="0041682A">
        <w:rPr>
          <w:sz w:val="16"/>
        </w:rPr>
        <w:t xml:space="preserve">. But the resistance to </w:t>
      </w:r>
      <w:proofErr w:type="spellStart"/>
      <w:r w:rsidRPr="0041682A">
        <w:rPr>
          <w:sz w:val="16"/>
        </w:rPr>
        <w:t>DeVos</w:t>
      </w:r>
      <w:proofErr w:type="spellEnd"/>
      <w:r w:rsidRPr="0041682A">
        <w:rPr>
          <w:sz w:val="16"/>
        </w:rPr>
        <w:t xml:space="preserve"> obscured an inconvenient truth: </w:t>
      </w:r>
      <w:r w:rsidRPr="0041682A">
        <w:rPr>
          <w:u w:val="single"/>
        </w:rPr>
        <w:t>Democrats have been promoting a conservative “</w:t>
      </w:r>
      <w:r w:rsidRPr="0041682A">
        <w:rPr>
          <w:b/>
          <w:u w:val="single"/>
        </w:rPr>
        <w:t>school reform” agenda</w:t>
      </w:r>
      <w:r w:rsidRPr="0041682A">
        <w:rPr>
          <w:u w:val="single"/>
        </w:rPr>
        <w:t xml:space="preserve"> for the past three decades. Some did it because they fell for the myths of “accountability” and “choice” as magic bullets for better schools.</w:t>
      </w:r>
      <w:r w:rsidRPr="0041682A">
        <w:rPr>
          <w:sz w:val="16"/>
        </w:rPr>
        <w:t xml:space="preserve"> Some did it because “</w:t>
      </w:r>
      <w:r w:rsidRPr="0041682A">
        <w:rPr>
          <w:u w:val="single"/>
        </w:rPr>
        <w:t xml:space="preserve">choice” has </w:t>
      </w:r>
      <w:r w:rsidRPr="0041682A">
        <w:rPr>
          <w:b/>
          <w:u w:val="single"/>
        </w:rPr>
        <w:t>centrist appeal</w:t>
      </w:r>
      <w:r w:rsidRPr="0041682A">
        <w:rPr>
          <w:sz w:val="16"/>
        </w:rPr>
        <w:t xml:space="preserve">. Others sold out public schools for campaign contributions from the charter industry and its Wall Street patrons. Whatever the motivations, the upshot is clear: The Democratic Party has lost its way on public education. In a very real sense, Democrats paved the way for </w:t>
      </w:r>
      <w:proofErr w:type="spellStart"/>
      <w:r w:rsidRPr="0041682A">
        <w:rPr>
          <w:sz w:val="16"/>
        </w:rPr>
        <w:t>DeVos</w:t>
      </w:r>
      <w:proofErr w:type="spellEnd"/>
      <w:r w:rsidRPr="0041682A">
        <w:rPr>
          <w:sz w:val="16"/>
        </w:rPr>
        <w:t xml:space="preserve"> and her plans to privatize the school system.</w:t>
      </w:r>
    </w:p>
    <w:p w:rsidR="001A292F" w:rsidRPr="001A292F" w:rsidRDefault="001A292F" w:rsidP="001A292F"/>
    <w:p w:rsidR="002B5CFB" w:rsidRDefault="002B5CFB" w:rsidP="002B5CFB">
      <w:pPr>
        <w:pStyle w:val="Heading3"/>
      </w:pPr>
      <w:r>
        <w:lastRenderedPageBreak/>
        <w:t>L—STEM</w:t>
      </w:r>
    </w:p>
    <w:p w:rsidR="002B5CFB" w:rsidRDefault="002B5CFB" w:rsidP="002B5CFB"/>
    <w:p w:rsidR="002B5CFB" w:rsidRDefault="002B5CFB" w:rsidP="002B5CFB">
      <w:pPr>
        <w:pStyle w:val="Heading4"/>
      </w:pPr>
      <w:proofErr w:type="spellStart"/>
      <w:r>
        <w:t>DeVos</w:t>
      </w:r>
      <w:proofErr w:type="spellEnd"/>
      <w:r>
        <w:t xml:space="preserve"> has low support now, plan would allow her to gain cred with STEM teachers </w:t>
      </w:r>
    </w:p>
    <w:p w:rsidR="002B5CFB" w:rsidRDefault="002B5CFB" w:rsidP="002B5CFB">
      <w:r w:rsidRPr="00E94647">
        <w:t xml:space="preserve">Valerie </w:t>
      </w:r>
      <w:r w:rsidRPr="00E94647">
        <w:rPr>
          <w:rStyle w:val="Style13ptBold"/>
        </w:rPr>
        <w:t>Strauss</w:t>
      </w:r>
      <w:r w:rsidRPr="00E94647">
        <w:t xml:space="preserve">, The Washington Post, </w:t>
      </w:r>
      <w:proofErr w:type="spellStart"/>
      <w:r w:rsidRPr="00E94647">
        <w:t>Wp</w:t>
      </w:r>
      <w:proofErr w:type="spellEnd"/>
      <w:r w:rsidRPr="00E94647">
        <w:t xml:space="preserve"> Bloomberg, </w:t>
      </w:r>
      <w:r w:rsidRPr="00E94647">
        <w:rPr>
          <w:rStyle w:val="Style13ptBold"/>
        </w:rPr>
        <w:t>7-4</w:t>
      </w:r>
      <w:r w:rsidRPr="00E94647">
        <w:t xml:space="preserve">-2017, "Science teachers: </w:t>
      </w:r>
      <w:proofErr w:type="spellStart"/>
      <w:r w:rsidRPr="00E94647">
        <w:t>DeVos</w:t>
      </w:r>
      <w:proofErr w:type="spellEnd"/>
      <w:r w:rsidRPr="00E94647">
        <w:t>’ Education Dept. is misinterpreting federal law, http://www.themorningsun.com/article/MS/20170704/NEWS/170709887</w:t>
      </w:r>
    </w:p>
    <w:p w:rsidR="002B5CFB" w:rsidRDefault="002B5CFB" w:rsidP="002B5CFB">
      <w:r>
        <w:t xml:space="preserve">Science </w:t>
      </w:r>
      <w:r w:rsidRPr="00E94647">
        <w:rPr>
          <w:rStyle w:val="StyleUnderline"/>
        </w:rPr>
        <w:t xml:space="preserve">educators aren’t exactly thrilled with the Education Department under Betsy </w:t>
      </w:r>
      <w:proofErr w:type="spellStart"/>
      <w:r w:rsidRPr="00E94647">
        <w:rPr>
          <w:rStyle w:val="StyleUnderline"/>
        </w:rPr>
        <w:t>DeVos</w:t>
      </w:r>
      <w:proofErr w:type="spellEnd"/>
      <w:r>
        <w:t xml:space="preserve">. </w:t>
      </w:r>
      <w:r w:rsidRPr="00E94647">
        <w:rPr>
          <w:rStyle w:val="StyleUnderline"/>
        </w:rPr>
        <w:t xml:space="preserve">They didn’t think much when President Donald Trump recently pulled the United States out of the landmark Paris climate agreement (which all countries had signed except Syria and Nicaragua) - and </w:t>
      </w:r>
      <w:proofErr w:type="spellStart"/>
      <w:r w:rsidRPr="00E94647">
        <w:rPr>
          <w:rStyle w:val="StyleUnderline"/>
        </w:rPr>
        <w:t>DeVos</w:t>
      </w:r>
      <w:proofErr w:type="spellEnd"/>
      <w:r w:rsidRPr="00E94647">
        <w:rPr>
          <w:rStyle w:val="StyleUnderline"/>
        </w:rPr>
        <w:t xml:space="preserve"> issued a statement in support</w:t>
      </w:r>
      <w:r>
        <w:t xml:space="preserve">. And </w:t>
      </w:r>
      <w:r w:rsidRPr="00E94647">
        <w:rPr>
          <w:rStyle w:val="StyleUnderline"/>
        </w:rPr>
        <w:t xml:space="preserve">many educators were concerned when the Heartland Institute, a conservative think tank that strongly backs </w:t>
      </w:r>
      <w:proofErr w:type="spellStart"/>
      <w:r w:rsidRPr="00E94647">
        <w:rPr>
          <w:rStyle w:val="StyleUnderline"/>
        </w:rPr>
        <w:t>DeVos</w:t>
      </w:r>
      <w:proofErr w:type="spellEnd"/>
      <w:r w:rsidRPr="00E94647">
        <w:rPr>
          <w:rStyle w:val="StyleUnderline"/>
        </w:rPr>
        <w:t xml:space="preserve"> and does not believe in human-induced climate change, sent to thousands of K-12 and college science teachers materials that reject basic principles on which nearly all climate scientists agree. A group of Democratic senators asked the Education Department whether </w:t>
      </w:r>
      <w:proofErr w:type="spellStart"/>
      <w:r w:rsidRPr="00E94647">
        <w:rPr>
          <w:rStyle w:val="StyleUnderline"/>
        </w:rPr>
        <w:t>DeVos</w:t>
      </w:r>
      <w:proofErr w:type="spellEnd"/>
      <w:r w:rsidRPr="00E94647">
        <w:rPr>
          <w:rStyle w:val="StyleUnderline"/>
        </w:rPr>
        <w:t xml:space="preserve"> or her staff had anything to do with this Heartland project. Now, </w:t>
      </w:r>
      <w:r w:rsidRPr="00E94647">
        <w:rPr>
          <w:rStyle w:val="Emphasis"/>
        </w:rPr>
        <w:t>the National Science Teachers Association and the STEM Education Coalition has sent a letter to the Education Department</w:t>
      </w:r>
      <w:r w:rsidRPr="00E94647">
        <w:rPr>
          <w:rStyle w:val="StyleUnderline"/>
        </w:rPr>
        <w:t xml:space="preserve"> saying it is misinterpreting the Every Student Succeeds Act (ESSA), the federal K-12 education law that replaced No Child Left Behind, </w:t>
      </w:r>
      <w:r w:rsidRPr="00E94647">
        <w:rPr>
          <w:rStyle w:val="Emphasis"/>
        </w:rPr>
        <w:t>in regard to science and school accountability plans. The Education Department did not respond to a query about this issue</w:t>
      </w:r>
      <w:r w:rsidRPr="00E94647">
        <w:rPr>
          <w:rStyle w:val="StyleUnderline"/>
        </w:rPr>
        <w:t xml:space="preserve">. The department is reviewing state plans for holding schools accountable as required by ESSA. The law was passed in December 2015 to replace the flawed NCLB, which went into effect in 2002 and dictated the use of English Language Arts and math standardized test scores to hold schools accountable for student achievement. In the years after NCLB was passed, many schools began giving short shrift to subjects other than reading and math, including science. </w:t>
      </w:r>
      <w:r>
        <w:t xml:space="preserve">That ran counter to a push in the Obama administration to increase STEM education - that is, science, technology, engineering and math - but it happened nevertheless. The letter sent to the department, signed by David L. Evans, executive director of the National Science Teachers Association, and James F. Brown, executive </w:t>
      </w:r>
      <w:r w:rsidRPr="00E94647">
        <w:rPr>
          <w:rStyle w:val="StyleUnderline"/>
        </w:rPr>
        <w:t>director of the STEM Education Coalition</w:t>
      </w:r>
      <w:r>
        <w:t>, says the department is telling states that science cannot be a priority as an accountability measure in evaluating student achievement under ESSA. The Evans/Brown letter refers specifically to a June 13 letter the department sent to Delaware Education Secretary Susan Bunting regarding Delaware’s ESSA accountability plan, saying in part: “</w:t>
      </w:r>
      <w:r w:rsidRPr="00E94647">
        <w:rPr>
          <w:rStyle w:val="StyleUnderline"/>
        </w:rPr>
        <w:t>We are writing to express our concern that the U.S. Department of Education is discouraging states from including student performance in science as a priority within their accountability frameworks - something that is clearly permitted under the Every Student Succeeds Act (ESSA). Specifically, we are referring to the Department’s June 13 letter to Delaware Education Secretary Susan Bunting regarding Delaware’s ESSA accountability</w:t>
      </w:r>
      <w:r>
        <w:t xml:space="preserve"> plan. “Actively discouraging states from including science as an ESSA accountability measure would be a poor policy choice. It is also inconsistent with numerous public statements made by President Trump and Secretary </w:t>
      </w:r>
      <w:proofErr w:type="spellStart"/>
      <w:r>
        <w:t>DeVos</w:t>
      </w:r>
      <w:proofErr w:type="spellEnd"/>
      <w:r>
        <w:t xml:space="preserve"> regarding the importance of science, technology, engineering and mathematics (STEM) education and the goal of maintaining a world-class American workforce. “High-quality STEM education - that starts with science in the early years - plays a monumental </w:t>
      </w:r>
      <w:r>
        <w:lastRenderedPageBreak/>
        <w:t xml:space="preserve">role in ensuring our nation’s competitiveness in the global economy and technological leadership. We should not be backing away from science being taught and measured in our schools; instead, we should be encouraging state leaders to pursue ambitious policies that prioritize science education. “Fifteen years of data and experience with the No Child Left Behind Act clearly demonstrated that the law’s narrow focus on math and reading has negatively impacted science education. The time and resources devoted to science education - especially in our nation’s elementary classrooms - plummeted because science scores were not counted in many states. We have already learned the destructive lesson that ‘if it’s not tested, it’s not taught,’ and we should not repeat past mistakes.” And Delaware wasn’t the only state to receive such a letter from the department. To be sure, the Trump administration wasn’t the first to interpret the ESSA law this way. In January 2017, shortly before leaving office, the Obama administration issued ESSA accountability guidance that bars the use of science as an academic achievement indicator: “B-17. May a State include other measures within the Academic Achievement indicator, such as achievement on the State’s science assessment? “No. The only measures a State may include within its Academic Achievement indicator in addition to the required measure of student performance on the statewide reading/language arts and mathematics assessments under ESEA [Education and Secondary Education Act, of which ESSA is the latest version] section 1111(b)(2)(B)(v)(I) are the two optional measures: (1) an achievement index or similar measure of student performance in reading/language arts and mathematics at multiple academic achievement levels above or below proficient (see question B-10 and B-11 ); and (2) measures of student growth in reading/language arts and mathematics for high schools (see questions B-14 and B-15). A State may, however, include other statewide achievement-related measures, such as results on statewide science assessments or student growth for elementary and middle schools, as an Academic Progress or School Quality or Student Success indicator.” </w:t>
      </w:r>
      <w:r w:rsidRPr="00E94647">
        <w:rPr>
          <w:rStyle w:val="StyleUnderline"/>
        </w:rPr>
        <w:t xml:space="preserve">The Education Department under </w:t>
      </w:r>
      <w:proofErr w:type="spellStart"/>
      <w:r w:rsidRPr="00E94647">
        <w:rPr>
          <w:rStyle w:val="StyleUnderline"/>
        </w:rPr>
        <w:t>DeVos</w:t>
      </w:r>
      <w:proofErr w:type="spellEnd"/>
      <w:r w:rsidRPr="00E94647">
        <w:rPr>
          <w:rStyle w:val="StyleUnderline"/>
        </w:rPr>
        <w:t xml:space="preserve"> has rejected other guidance on education issues set by the Obama administration. For example, she suspended regulations that Obama had imposed that were aimed at cracking down on for-profit colleges. ESSA was passed after states became disillusioned with NCLB and the heavy-handed way that the Obama administration was implementing education policy. ESSA was supposed to allow students much more flexibility in determining their own accountability plans, and </w:t>
      </w:r>
      <w:proofErr w:type="spellStart"/>
      <w:r w:rsidRPr="00E94647">
        <w:rPr>
          <w:rStyle w:val="StyleUnderline"/>
        </w:rPr>
        <w:t>DeVos</w:t>
      </w:r>
      <w:proofErr w:type="spellEnd"/>
      <w:r w:rsidRPr="00E94647">
        <w:rPr>
          <w:rStyle w:val="StyleUnderline"/>
        </w:rPr>
        <w:t xml:space="preserve"> has said repeatedly that she is determined to allow local control</w:t>
      </w:r>
      <w:r>
        <w:t>. Some of the department’s other responses to states about their ESSA accountability plans seemed prescriptive to some local-control advocates. New Mexico and Nevada, for example, were asked to answer a number of questions, including how teachers would be assigned to achieve equity. After receiving blowback from state- and local-control advocates, the department appeared to back off and said its letter to Delaware was only advice, not a prescription. What the final state accountability plans will look like - and how much control the Education Department will ultimately exercise - remains to be seen.</w:t>
      </w:r>
    </w:p>
    <w:p w:rsidR="002B5CFB" w:rsidRDefault="002B5CFB" w:rsidP="002B5CFB"/>
    <w:p w:rsidR="002B5CFB" w:rsidRPr="00F601E6" w:rsidRDefault="002B5CFB" w:rsidP="002B5CFB"/>
    <w:p w:rsidR="002B5CFB" w:rsidRPr="002B5CFB" w:rsidRDefault="002B5CFB" w:rsidP="002B5CFB"/>
    <w:p w:rsidR="00D47BB3" w:rsidRDefault="00D47BB3" w:rsidP="00D47BB3">
      <w:pPr>
        <w:pStyle w:val="Heading2"/>
      </w:pPr>
      <w:r>
        <w:lastRenderedPageBreak/>
        <w:t xml:space="preserve">LINK (GENERIC) </w:t>
      </w:r>
    </w:p>
    <w:p w:rsidR="00D47BB3" w:rsidRDefault="00D47BB3" w:rsidP="00D47BB3">
      <w:pPr>
        <w:pStyle w:val="Heading3"/>
      </w:pPr>
      <w:r>
        <w:lastRenderedPageBreak/>
        <w:t xml:space="preserve">L—Buyoff** </w:t>
      </w:r>
    </w:p>
    <w:p w:rsidR="00D47BB3" w:rsidRDefault="00D47BB3" w:rsidP="00D47BB3"/>
    <w:p w:rsidR="00D47BB3" w:rsidRDefault="00D47BB3" w:rsidP="00D47BB3">
      <w:pPr>
        <w:pStyle w:val="Heading4"/>
      </w:pPr>
      <w:proofErr w:type="spellStart"/>
      <w:r>
        <w:t>DeVos</w:t>
      </w:r>
      <w:proofErr w:type="spellEnd"/>
      <w:r>
        <w:t xml:space="preserve"> can buy her way through – it’s already happened multiple times and the plan emboldens her. </w:t>
      </w:r>
    </w:p>
    <w:p w:rsidR="00D47BB3" w:rsidRDefault="00D47BB3" w:rsidP="00D47BB3">
      <w:pPr>
        <w:tabs>
          <w:tab w:val="left" w:pos="7307"/>
        </w:tabs>
      </w:pPr>
      <w:r w:rsidRPr="00E36D25">
        <w:rPr>
          <w:rStyle w:val="Style13ptBold"/>
        </w:rPr>
        <w:t>Stuart 2/7/17</w:t>
      </w:r>
      <w:r>
        <w:t xml:space="preserve"> – Tessa, staff writer at Rolling Stone, “</w:t>
      </w:r>
      <w:r w:rsidRPr="00B3538F">
        <w:t xml:space="preserve">Betsy </w:t>
      </w:r>
      <w:proofErr w:type="spellStart"/>
      <w:r w:rsidRPr="00B3538F">
        <w:t>DeVos</w:t>
      </w:r>
      <w:proofErr w:type="spellEnd"/>
      <w:r w:rsidRPr="00B3538F">
        <w:t xml:space="preserve"> Just Bought Herself a Trump Cabinet Position</w:t>
      </w:r>
      <w:r>
        <w:t xml:space="preserve">.” </w:t>
      </w:r>
      <w:r w:rsidRPr="00B3538F">
        <w:t>http://www.rollingstone.com/politics/features/betsy-devos-just-bought-herself-a-trump-cabinet-position-w465578</w:t>
      </w:r>
    </w:p>
    <w:p w:rsidR="00D47BB3" w:rsidRDefault="00D47BB3" w:rsidP="00D47BB3">
      <w:r w:rsidRPr="00E36D25">
        <w:rPr>
          <w:rStyle w:val="Emphasis"/>
        </w:rPr>
        <w:t xml:space="preserve">Betsy </w:t>
      </w:r>
      <w:proofErr w:type="spellStart"/>
      <w:r w:rsidRPr="00E36D25">
        <w:rPr>
          <w:rStyle w:val="Emphasis"/>
        </w:rPr>
        <w:t>DeVos</w:t>
      </w:r>
      <w:proofErr w:type="spellEnd"/>
      <w:r w:rsidRPr="00E36D25">
        <w:rPr>
          <w:rStyle w:val="Emphasis"/>
        </w:rPr>
        <w:t xml:space="preserve"> just bought herself a nice little cabinet position. </w:t>
      </w:r>
      <w:r>
        <w:t xml:space="preserve">On Tuesday afternoon, </w:t>
      </w:r>
      <w:r w:rsidRPr="00E36D25">
        <w:rPr>
          <w:rStyle w:val="StyleUnderline"/>
        </w:rPr>
        <w:t xml:space="preserve">most Senate Republicans </w:t>
      </w:r>
      <w:r>
        <w:t>– all but Maine's Susan Collins and Alaska's Lisa Murkowski – v</w:t>
      </w:r>
      <w:r w:rsidRPr="00E36D25">
        <w:rPr>
          <w:rStyle w:val="StyleUnderline"/>
        </w:rPr>
        <w:t xml:space="preserve">oted to confirm the billionaire Amway heiress as secretary of education. It cost her $115,000 in personal donations to sitting Republican senators; $950,000 more has flowed in from the </w:t>
      </w:r>
      <w:proofErr w:type="spellStart"/>
      <w:r w:rsidRPr="00E36D25">
        <w:rPr>
          <w:rStyle w:val="StyleUnderline"/>
        </w:rPr>
        <w:t>DeVos</w:t>
      </w:r>
      <w:proofErr w:type="spellEnd"/>
      <w:r w:rsidRPr="00E36D25">
        <w:rPr>
          <w:rStyle w:val="StyleUnderline"/>
        </w:rPr>
        <w:t xml:space="preserve"> family over the last three-and-a-half decades. </w:t>
      </w:r>
      <w:r>
        <w:t>And a</w:t>
      </w:r>
      <w:r w:rsidRPr="00E36D25">
        <w:rPr>
          <w:rStyle w:val="StyleUnderline"/>
        </w:rPr>
        <w:t xml:space="preserve">nother $8.3 million from the </w:t>
      </w:r>
      <w:proofErr w:type="spellStart"/>
      <w:r w:rsidRPr="00E36D25">
        <w:rPr>
          <w:rStyle w:val="StyleUnderline"/>
        </w:rPr>
        <w:t>DeVoses</w:t>
      </w:r>
      <w:proofErr w:type="spellEnd"/>
      <w:r w:rsidRPr="00E36D25">
        <w:rPr>
          <w:rStyle w:val="StyleUnderline"/>
        </w:rPr>
        <w:t xml:space="preserve"> has gone to Republican super PAC</w:t>
      </w:r>
      <w:r w:rsidRPr="00E36D25">
        <w:rPr>
          <w:rStyle w:val="Style13ptBold"/>
        </w:rPr>
        <w:t xml:space="preserve">s </w:t>
      </w:r>
      <w:r>
        <w:t xml:space="preserve">in the last two election cycles alone. Not cheap! But it got the job done. And </w:t>
      </w:r>
      <w:r w:rsidRPr="00E36D25">
        <w:rPr>
          <w:rStyle w:val="Emphasis"/>
        </w:rPr>
        <w:t xml:space="preserve">no one should expect her family's financial manipulation of Republican senators to stop there. </w:t>
      </w:r>
      <w:r>
        <w:t xml:space="preserve">In fact, if what the </w:t>
      </w:r>
      <w:proofErr w:type="spellStart"/>
      <w:r>
        <w:t>DeVoses</w:t>
      </w:r>
      <w:proofErr w:type="spellEnd"/>
      <w:r>
        <w:t xml:space="preserve"> have done in Michigan is any indication, s</w:t>
      </w:r>
      <w:r w:rsidRPr="00E36D25">
        <w:rPr>
          <w:rStyle w:val="Emphasis"/>
        </w:rPr>
        <w:t>he and her family are likely just getting started trying to buy Republican support for their radical agenda</w:t>
      </w:r>
      <w:r>
        <w:t xml:space="preserve">. "If [the </w:t>
      </w:r>
      <w:proofErr w:type="spellStart"/>
      <w:r>
        <w:t>DeVoses</w:t>
      </w:r>
      <w:proofErr w:type="spellEnd"/>
      <w:r>
        <w:t xml:space="preserve">] do nationally what they did here, </w:t>
      </w:r>
      <w:r w:rsidRPr="00E36D25">
        <w:rPr>
          <w:rStyle w:val="StyleUnderline"/>
        </w:rPr>
        <w:t>they'll literally be putting a financial gun to the heads of Republicans to go along with expansion of for-profit and private schools and voucher-type systems, irrespective of educational benefits</w:t>
      </w:r>
      <w:r>
        <w:t>," says John Austin, a member of Michigan’s education board for the last 16 years and its president for the past six. "That's what they've done here, to ensure that the legislature supports [their goals]:</w:t>
      </w:r>
      <w:r w:rsidRPr="00E36D25">
        <w:rPr>
          <w:rStyle w:val="StyleUnderline"/>
        </w:rPr>
        <w:t xml:space="preserve"> They've threatened to primary, they've rewarded those who go along with their expansion without quality control on cyber [schools] and charters. That's how they use their money.</w:t>
      </w:r>
      <w:r>
        <w:t xml:space="preserve">" Betsy </w:t>
      </w:r>
      <w:proofErr w:type="spellStart"/>
      <w:r>
        <w:t>DeVos</w:t>
      </w:r>
      <w:proofErr w:type="spellEnd"/>
      <w:r>
        <w:t xml:space="preserve"> – as many supporters of public schools have stressed – never attended, worked for or sent her children to public schools. </w:t>
      </w:r>
      <w:r w:rsidRPr="00E36D25">
        <w:rPr>
          <w:rStyle w:val="StyleUnderline"/>
        </w:rPr>
        <w:t>Most of her relevant experience has been in destroying the public school system in her home state</w:t>
      </w:r>
      <w:r>
        <w:t>, and particularly in Detroit. In Michigan, she and her husband were dedicated crusaders for school choice, which doesn't sound like such a bad thing until you get into the details of what their political activism accomplished. Once upon a time, Michigan had a cap on the number of charter and online-only schools that could exist in the state. T</w:t>
      </w:r>
      <w:r w:rsidRPr="00E36D25">
        <w:rPr>
          <w:rStyle w:val="StyleUnderline"/>
        </w:rPr>
        <w:t xml:space="preserve">he </w:t>
      </w:r>
      <w:proofErr w:type="spellStart"/>
      <w:r w:rsidRPr="00E36D25">
        <w:rPr>
          <w:rStyle w:val="StyleUnderline"/>
        </w:rPr>
        <w:t>DeVoses</w:t>
      </w:r>
      <w:proofErr w:type="spellEnd"/>
      <w:r w:rsidRPr="00E36D25">
        <w:rPr>
          <w:rStyle w:val="StyleUnderline"/>
        </w:rPr>
        <w:t xml:space="preserve"> donated to Republicans in the state legislature – or, alternately, bankrolled primary opponents to run against those Republicans who resisted – with the express purpose of getting those caps lifted. The result, according to Austin, has been a death spiral for the state’s public schools.</w:t>
      </w:r>
      <w:r>
        <w:t xml:space="preserve"> There’s been an explosion of unregulated charter and cyber schools, which in turn drain taxpayer money from public schools. Less money for public-school teachers and programs like tutoring, art and music makes those schools less desirable, and drives more students into the terrible (in terms of educational outcomes) charter and cyber schools. </w:t>
      </w:r>
      <w:r w:rsidRPr="00E36D25">
        <w:rPr>
          <w:rStyle w:val="Emphasis"/>
        </w:rPr>
        <w:t xml:space="preserve">The </w:t>
      </w:r>
      <w:proofErr w:type="spellStart"/>
      <w:r w:rsidRPr="00E36D25">
        <w:rPr>
          <w:rStyle w:val="Emphasis"/>
        </w:rPr>
        <w:t>DeVoses</w:t>
      </w:r>
      <w:proofErr w:type="spellEnd"/>
      <w:r w:rsidRPr="00E36D25">
        <w:rPr>
          <w:rStyle w:val="Emphasis"/>
        </w:rPr>
        <w:t xml:space="preserve"> have used these tactics again and again.</w:t>
      </w:r>
      <w:r>
        <w:t xml:space="preserve"> Just last year, w</w:t>
      </w:r>
      <w:r w:rsidRPr="00E36D25">
        <w:rPr>
          <w:rStyle w:val="StyleUnderline"/>
        </w:rPr>
        <w:t xml:space="preserve">hen the state legislature was considering imposing some oversight measures on charter schools, the </w:t>
      </w:r>
      <w:proofErr w:type="spellStart"/>
      <w:r w:rsidRPr="00E36D25">
        <w:rPr>
          <w:rStyle w:val="StyleUnderline"/>
        </w:rPr>
        <w:t>DeVoses</w:t>
      </w:r>
      <w:proofErr w:type="spellEnd"/>
      <w:r w:rsidRPr="00E36D25">
        <w:rPr>
          <w:rStyle w:val="StyleUnderline"/>
        </w:rPr>
        <w:t xml:space="preserve"> rewarded those Republicans who reversed their positions – who went from supporting oversight to opposing it – with $1.45 million in donations over just seven days immediately following the vote.</w:t>
      </w:r>
      <w:r>
        <w:t xml:space="preserve"> In Detroit, where the </w:t>
      </w:r>
      <w:proofErr w:type="spellStart"/>
      <w:r>
        <w:t>DeVoses</w:t>
      </w:r>
      <w:proofErr w:type="spellEnd"/>
      <w:r>
        <w:t xml:space="preserve"> have focused much of their energy over the past several years, the majority of students are now attending "this crazy landscape of mostly bad-quality charters that have been allowed," leaving </w:t>
      </w:r>
      <w:r>
        <w:lastRenderedPageBreak/>
        <w:t xml:space="preserve">just 40 percent in Detroit Public Schools. The state's education ranking has plummeted, from 13th in 2003 to 45th in 2016; it's projected to fall even further, to 49th, without major changes before 2030. </w:t>
      </w:r>
      <w:r w:rsidRPr="00E36D25">
        <w:rPr>
          <w:rStyle w:val="StyleUnderline"/>
        </w:rPr>
        <w:t xml:space="preserve">The </w:t>
      </w:r>
      <w:proofErr w:type="spellStart"/>
      <w:r w:rsidRPr="00E36D25">
        <w:rPr>
          <w:rStyle w:val="StyleUnderline"/>
        </w:rPr>
        <w:t>DeVoses</w:t>
      </w:r>
      <w:proofErr w:type="spellEnd"/>
      <w:r w:rsidRPr="00E36D25">
        <w:rPr>
          <w:rStyle w:val="StyleUnderline"/>
        </w:rPr>
        <w:t xml:space="preserve"> have done "tremendous damage to learning outcomes</w:t>
      </w:r>
      <w:r>
        <w:t>," Austin says, "particularly for poor and minority kids in Michigan."</w:t>
      </w:r>
    </w:p>
    <w:p w:rsidR="00D47BB3" w:rsidRDefault="00D47BB3" w:rsidP="00D47BB3"/>
    <w:p w:rsidR="00D47BB3" w:rsidRPr="00D47BB3" w:rsidRDefault="00D47BB3" w:rsidP="00D47BB3"/>
    <w:p w:rsidR="00D47BB3" w:rsidRDefault="00D47BB3" w:rsidP="00D47BB3">
      <w:pPr>
        <w:pStyle w:val="Heading3"/>
      </w:pPr>
      <w:r>
        <w:lastRenderedPageBreak/>
        <w:t xml:space="preserve">L—Dem Split </w:t>
      </w:r>
    </w:p>
    <w:p w:rsidR="00D47BB3" w:rsidRDefault="00D47BB3" w:rsidP="00D47BB3">
      <w:pPr>
        <w:pStyle w:val="Heading4"/>
      </w:pPr>
      <w:proofErr w:type="spellStart"/>
      <w:r>
        <w:t>DeVos</w:t>
      </w:r>
      <w:proofErr w:type="spellEnd"/>
      <w:r>
        <w:t xml:space="preserve"> divides education along party lines – Dems will split off because of her.</w:t>
      </w:r>
    </w:p>
    <w:p w:rsidR="00D47BB3" w:rsidRPr="000909C4" w:rsidRDefault="00D47BB3" w:rsidP="00D47BB3">
      <w:pPr>
        <w:rPr>
          <w:lang w:val="fr-FR"/>
        </w:rPr>
      </w:pPr>
      <w:proofErr w:type="spellStart"/>
      <w:r w:rsidRPr="000909C4">
        <w:rPr>
          <w:rStyle w:val="Style13ptBold"/>
        </w:rPr>
        <w:t>Vyse</w:t>
      </w:r>
      <w:proofErr w:type="spellEnd"/>
      <w:r w:rsidRPr="000909C4">
        <w:rPr>
          <w:rStyle w:val="Style13ptBold"/>
        </w:rPr>
        <w:t xml:space="preserve"> 17</w:t>
      </w:r>
      <w:r>
        <w:t xml:space="preserve"> -- Graham, </w:t>
      </w:r>
      <w:r w:rsidRPr="00AA7A60">
        <w:t>a staff writer at The New Republic.</w:t>
      </w:r>
      <w:r>
        <w:t xml:space="preserve"> April 2017. “</w:t>
      </w:r>
      <w:r w:rsidRPr="000909C4">
        <w:t xml:space="preserve">Education policy will divide Democrats in 2018, because Betsy </w:t>
      </w:r>
      <w:proofErr w:type="spellStart"/>
      <w:r w:rsidRPr="000909C4">
        <w:t>DeVos</w:t>
      </w:r>
      <w:proofErr w:type="spellEnd"/>
      <w:r w:rsidRPr="000909C4">
        <w:t>.</w:t>
      </w:r>
      <w:r>
        <w:t xml:space="preserve">” </w:t>
      </w:r>
      <w:hyperlink r:id="rId21" w:history="1">
        <w:r w:rsidRPr="000909C4">
          <w:rPr>
            <w:rStyle w:val="Hyperlink"/>
            <w:lang w:val="fr-FR"/>
          </w:rPr>
          <w:t>https://newrepublic.com/minutes/142079/education-policy-will-divide-democrats-2018-betsy-devos</w:t>
        </w:r>
      </w:hyperlink>
      <w:r w:rsidRPr="000909C4">
        <w:rPr>
          <w:lang w:val="fr-FR"/>
        </w:rPr>
        <w:t xml:space="preserve"> | </w:t>
      </w:r>
      <w:proofErr w:type="spellStart"/>
      <w:r w:rsidRPr="000909C4">
        <w:rPr>
          <w:lang w:val="fr-FR"/>
        </w:rPr>
        <w:t>ljiang</w:t>
      </w:r>
      <w:proofErr w:type="spellEnd"/>
    </w:p>
    <w:p w:rsidR="00D47BB3" w:rsidRPr="00C4072D" w:rsidRDefault="00D47BB3" w:rsidP="00D47BB3">
      <w:pPr>
        <w:rPr>
          <w:rStyle w:val="StyleUnderline"/>
        </w:rPr>
      </w:pPr>
      <w:r w:rsidRPr="00882EF1">
        <w:rPr>
          <w:rStyle w:val="StyleUnderline"/>
        </w:rPr>
        <w:t xml:space="preserve">Education policy will divide Democrats </w:t>
      </w:r>
      <w:r>
        <w:t xml:space="preserve">in 2018, because Betsy </w:t>
      </w:r>
      <w:proofErr w:type="spellStart"/>
      <w:r>
        <w:t>DeVos.When</w:t>
      </w:r>
      <w:proofErr w:type="spellEnd"/>
      <w:r>
        <w:t xml:space="preserve"> former Education Secretary Arne Duncan championed charter schools under President Barack Obama, critics of “school choice” were in a bind. </w:t>
      </w:r>
      <w:r w:rsidRPr="00C4072D">
        <w:rPr>
          <w:rStyle w:val="StyleUnderline"/>
        </w:rPr>
        <w:t xml:space="preserve">The Democratic administration embraced traditional public schools far more than Republicans, and steadfastly opposed private school vouchers. That left choice skeptics like teachers unions </w:t>
      </w:r>
      <w:proofErr w:type="spellStart"/>
      <w:r w:rsidRPr="00C4072D">
        <w:rPr>
          <w:rStyle w:val="StyleUnderline"/>
        </w:rPr>
        <w:t>no where</w:t>
      </w:r>
      <w:proofErr w:type="spellEnd"/>
      <w:r w:rsidRPr="00C4072D">
        <w:rPr>
          <w:rStyle w:val="StyleUnderline"/>
        </w:rPr>
        <w:t xml:space="preserve"> else to go politically</w:t>
      </w:r>
      <w:r>
        <w:t xml:space="preserve">. Despite their disagreements with Obama, they strongly supported both of his campaigns. But with privatizer Betsy </w:t>
      </w:r>
      <w:proofErr w:type="spellStart"/>
      <w:r>
        <w:t>DeVos</w:t>
      </w:r>
      <w:proofErr w:type="spellEnd"/>
      <w:r>
        <w:t xml:space="preserve"> now running the Education Department, the politics of education reform are changing. </w:t>
      </w:r>
      <w:r w:rsidRPr="00C4072D">
        <w:rPr>
          <w:rStyle w:val="StyleUnderline"/>
        </w:rPr>
        <w:t>There’s evidence that charter schools—which receive taxpayer dollars but aren’t subject to the same regulations as traditional public schools—are going to create new divisions for Democrats in primaries for 2018.</w:t>
      </w:r>
      <w:r>
        <w:t xml:space="preserve"> Politico reported on Sunday that unions are already linking certain Democrats to </w:t>
      </w:r>
      <w:proofErr w:type="spellStart"/>
      <w:r>
        <w:t>DeVos</w:t>
      </w:r>
      <w:proofErr w:type="spellEnd"/>
      <w:r>
        <w:t xml:space="preserve"> in New York and California, where</w:t>
      </w:r>
      <w:r w:rsidRPr="00C4072D">
        <w:rPr>
          <w:rStyle w:val="StyleUnderline"/>
        </w:rPr>
        <w:t xml:space="preserve"> Lieutenant Governor Gavin Newsom recently predicted charters would be a “wedge issue</w:t>
      </w:r>
      <w:r>
        <w:t>” in the 2018 race for governor. Politico noted that Newsom is already using the subject to contrast himself with Antonio Villaraigosa, the former mayor of Los Angeles and a charter supporter. “</w:t>
      </w:r>
      <w:r w:rsidRPr="00C4072D">
        <w:rPr>
          <w:rStyle w:val="StyleUnderline"/>
        </w:rPr>
        <w:t>I believe in public education and will fight like mad for our public schools</w:t>
      </w:r>
      <w:r>
        <w:t xml:space="preserve">,” Newsom said at a campaign stop last month, according to the news website </w:t>
      </w:r>
      <w:proofErr w:type="spellStart"/>
      <w:r>
        <w:t>BenitoLink</w:t>
      </w:r>
      <w:proofErr w:type="spellEnd"/>
      <w:r>
        <w:t>. “</w:t>
      </w:r>
      <w:r w:rsidRPr="00C4072D">
        <w:rPr>
          <w:rStyle w:val="StyleUnderline"/>
        </w:rPr>
        <w:t>This is not the case of every Democrat running for governor.</w:t>
      </w:r>
      <w:r>
        <w:t xml:space="preserve">” On the substance, comparing charter-supporting Democrats to </w:t>
      </w:r>
      <w:proofErr w:type="spellStart"/>
      <w:r>
        <w:t>DeVos</w:t>
      </w:r>
      <w:proofErr w:type="spellEnd"/>
      <w:r>
        <w:t xml:space="preserve"> is unfair. Like Obama and Duncan, the vast majority resist her push for private vouchers and endorse choice as a means of strengthening public education. (Democrats who support vouchers, like Senator Cory Booker, are outliers.)</w:t>
      </w:r>
      <w:r w:rsidRPr="00C4072D">
        <w:rPr>
          <w:rStyle w:val="Emphasis"/>
        </w:rPr>
        <w:t xml:space="preserve"> Yet this rift within the party over education policy is very real, and has been hiding in plain sight for years. It just took </w:t>
      </w:r>
      <w:proofErr w:type="spellStart"/>
      <w:r w:rsidRPr="00C4072D">
        <w:rPr>
          <w:rStyle w:val="Emphasis"/>
        </w:rPr>
        <w:t>DeVos</w:t>
      </w:r>
      <w:proofErr w:type="spellEnd"/>
      <w:r w:rsidRPr="00C4072D">
        <w:rPr>
          <w:rStyle w:val="Emphasis"/>
        </w:rPr>
        <w:t xml:space="preserve"> to bring it out into the open.</w:t>
      </w:r>
      <w:r>
        <w:t xml:space="preserve"> Thanks to her, Politico observes, “</w:t>
      </w:r>
      <w:r w:rsidRPr="00C4072D">
        <w:rPr>
          <w:rStyle w:val="StyleUnderline"/>
        </w:rPr>
        <w:t>defenders of traditional public education policies have a foil in Washington to bludgeon their reform opponents.”</w:t>
      </w:r>
    </w:p>
    <w:p w:rsidR="00D47BB3" w:rsidRDefault="00D47BB3" w:rsidP="00D47BB3">
      <w:pPr>
        <w:pStyle w:val="Heading4"/>
      </w:pPr>
      <w:r>
        <w:t>The plan sways Dems – they need further Republican support to defend against Trump’s agenda.</w:t>
      </w:r>
    </w:p>
    <w:p w:rsidR="00D47BB3" w:rsidRPr="00215F33" w:rsidRDefault="00D47BB3" w:rsidP="00D47BB3">
      <w:pPr>
        <w:rPr>
          <w:lang w:val="fr-FR"/>
        </w:rPr>
      </w:pPr>
      <w:r w:rsidRPr="00D53D1D">
        <w:rPr>
          <w:rStyle w:val="Style13ptBold"/>
        </w:rPr>
        <w:t>Morley 2/6/17</w:t>
      </w:r>
      <w:r>
        <w:t xml:space="preserve"> – Jefferson, </w:t>
      </w:r>
      <w:r w:rsidRPr="00D53D1D">
        <w:t xml:space="preserve">AlterNet's Washington correspondent. </w:t>
      </w:r>
      <w:r>
        <w:t xml:space="preserve">“5 Lessons for the Trump Resistance from Betsy </w:t>
      </w:r>
      <w:proofErr w:type="spellStart"/>
      <w:r>
        <w:t>Devos</w:t>
      </w:r>
      <w:proofErr w:type="spellEnd"/>
      <w:r>
        <w:t xml:space="preserve">' Contentious Confirmation.” </w:t>
      </w:r>
      <w:hyperlink r:id="rId22" w:history="1">
        <w:r w:rsidRPr="00215F33">
          <w:rPr>
            <w:rStyle w:val="Hyperlink"/>
            <w:lang w:val="fr-FR"/>
          </w:rPr>
          <w:t>http://www.alternet.org/news-amp-politics/5-lessons-trump-resistance-betsy-devos-contentious-confirmation</w:t>
        </w:r>
      </w:hyperlink>
      <w:r w:rsidRPr="00215F33">
        <w:rPr>
          <w:lang w:val="fr-FR"/>
        </w:rPr>
        <w:t xml:space="preserve"> | </w:t>
      </w:r>
      <w:proofErr w:type="spellStart"/>
      <w:r w:rsidRPr="00215F33">
        <w:rPr>
          <w:lang w:val="fr-FR"/>
        </w:rPr>
        <w:t>ljiang</w:t>
      </w:r>
      <w:proofErr w:type="spellEnd"/>
    </w:p>
    <w:p w:rsidR="00D47BB3" w:rsidRDefault="00D47BB3" w:rsidP="00D47BB3">
      <w:r>
        <w:t>1.</w:t>
      </w:r>
      <w:r w:rsidRPr="00DF3E41">
        <w:rPr>
          <w:rStyle w:val="StyleUnderline"/>
        </w:rPr>
        <w:t xml:space="preserve"> Without Republican support, the anti-Trump movement cannot defeat the most extreme manifestation of </w:t>
      </w:r>
      <w:proofErr w:type="spellStart"/>
      <w:r w:rsidRPr="00DF3E41">
        <w:rPr>
          <w:rStyle w:val="StyleUnderline"/>
        </w:rPr>
        <w:t>Trumpism</w:t>
      </w:r>
      <w:proofErr w:type="spellEnd"/>
      <w:r w:rsidRPr="00DF3E41">
        <w:rPr>
          <w:rStyle w:val="StyleUnderline"/>
        </w:rPr>
        <w:t xml:space="preserve"> on Capitol Hill.</w:t>
      </w:r>
      <w:r>
        <w:t xml:space="preserve"> This is an obvious point, but one that is worth repeating. </w:t>
      </w:r>
      <w:r w:rsidRPr="00DF3E41">
        <w:rPr>
          <w:rStyle w:val="StyleUnderline"/>
        </w:rPr>
        <w:t xml:space="preserve">While nominations of retired general James </w:t>
      </w:r>
      <w:proofErr w:type="spellStart"/>
      <w:r w:rsidRPr="00DF3E41">
        <w:rPr>
          <w:rStyle w:val="StyleUnderline"/>
        </w:rPr>
        <w:t>Mattis</w:t>
      </w:r>
      <w:proofErr w:type="spellEnd"/>
      <w:r w:rsidRPr="00DF3E41">
        <w:rPr>
          <w:rStyle w:val="StyleUnderline"/>
        </w:rPr>
        <w:t xml:space="preserve"> and Exxon CEO Rex </w:t>
      </w:r>
      <w:proofErr w:type="spellStart"/>
      <w:r w:rsidRPr="00DF3E41">
        <w:rPr>
          <w:rStyle w:val="StyleUnderline"/>
        </w:rPr>
        <w:t>Tillerson</w:t>
      </w:r>
      <w:proofErr w:type="spellEnd"/>
      <w:r w:rsidRPr="00DF3E41">
        <w:rPr>
          <w:rStyle w:val="StyleUnderline"/>
        </w:rPr>
        <w:t xml:space="preserve"> were controversial, those men could fairly be described as competent to run the Defense and State Departments respectively.</w:t>
      </w:r>
      <w:r>
        <w:t xml:space="preserve"> </w:t>
      </w:r>
      <w:proofErr w:type="spellStart"/>
      <w:r w:rsidRPr="00DF3E41">
        <w:rPr>
          <w:rStyle w:val="Emphasis"/>
        </w:rPr>
        <w:t>DeVos</w:t>
      </w:r>
      <w:proofErr w:type="spellEnd"/>
      <w:r w:rsidRPr="00DF3E41">
        <w:rPr>
          <w:rStyle w:val="Emphasis"/>
        </w:rPr>
        <w:t xml:space="preserve">, who has never attended or enrolled her children in a public school, does not even pass that minimal test. Yet she was confirmed. </w:t>
      </w:r>
      <w:r>
        <w:t xml:space="preserve">The opposition to Trump </w:t>
      </w:r>
      <w:r w:rsidRPr="00DF3E41">
        <w:rPr>
          <w:rStyle w:val="StyleUnderline"/>
        </w:rPr>
        <w:t xml:space="preserve">needs a message that a decisive number Republican lawmakers can run on and publicly defend. </w:t>
      </w:r>
      <w:r>
        <w:lastRenderedPageBreak/>
        <w:t xml:space="preserve">The opposition to </w:t>
      </w:r>
      <w:proofErr w:type="spellStart"/>
      <w:r>
        <w:t>DeVos</w:t>
      </w:r>
      <w:proofErr w:type="spellEnd"/>
      <w:r>
        <w:t xml:space="preserve"> approached, but did not quite succeed in crafting such a message. 2. The message of the anti-</w:t>
      </w:r>
      <w:proofErr w:type="spellStart"/>
      <w:r>
        <w:t>DeVos</w:t>
      </w:r>
      <w:proofErr w:type="spellEnd"/>
      <w:r>
        <w:t xml:space="preserve"> movement was broader than the center-left of the Democratic Party, and its message wasn’t particularly tied to Trump. As Emma Brown of the Washington Post put it, </w:t>
      </w:r>
      <w:proofErr w:type="spellStart"/>
      <w:r w:rsidRPr="00DF3E41">
        <w:rPr>
          <w:rStyle w:val="StyleUnderline"/>
        </w:rPr>
        <w:t>DeVos</w:t>
      </w:r>
      <w:proofErr w:type="spellEnd"/>
      <w:r w:rsidRPr="00DF3E41">
        <w:rPr>
          <w:rStyle w:val="StyleUnderline"/>
        </w:rPr>
        <w:t xml:space="preserve">’ nomination was imperiled by a "popular uprising" that was broader than partisan opposition to the choice of a Republican president. </w:t>
      </w:r>
      <w:proofErr w:type="spellStart"/>
      <w:r>
        <w:t>DeVos</w:t>
      </w:r>
      <w:proofErr w:type="spellEnd"/>
      <w:r>
        <w:t xml:space="preserve">' opponents were politically diverse. </w:t>
      </w:r>
      <w:proofErr w:type="spellStart"/>
      <w:r w:rsidRPr="00DF3E41">
        <w:rPr>
          <w:rStyle w:val="StyleUnderline"/>
        </w:rPr>
        <w:t>DeVos</w:t>
      </w:r>
      <w:proofErr w:type="spellEnd"/>
      <w:r w:rsidRPr="00DF3E41">
        <w:rPr>
          <w:rStyle w:val="StyleUnderline"/>
        </w:rPr>
        <w:t xml:space="preserve"> was opposed by the two big teachers' unions. But she was also opposed by Democrats for Education Reform, a group that has criticized the teachers' unions. She was opposed by the American Association for People With Disabilities</w:t>
      </w:r>
      <w:r>
        <w:t xml:space="preserve"> as well as hundreds of graduates of Calvin College, a Christian school in Michigan where </w:t>
      </w:r>
      <w:proofErr w:type="spellStart"/>
      <w:r>
        <w:t>DeVos</w:t>
      </w:r>
      <w:proofErr w:type="spellEnd"/>
      <w:r>
        <w:t xml:space="preserve"> received her degree. 3. The message that prevailed in Alaska was non-partisan and targeted the senator's local offices, not Washington, D.C. "She has no experience with public schools, that's number one," said Becca Bernard, a member of Great Alaska Schools, a nonpartisan coalition that advocates for public education and helped stage a protest of 200 people at Murkowski’s office in Anchorage. The director of Murkowski’s state office told Alaska Dispatch News that the campaign against </w:t>
      </w:r>
      <w:proofErr w:type="spellStart"/>
      <w:r>
        <w:t>DeVos</w:t>
      </w:r>
      <w:proofErr w:type="spellEnd"/>
      <w:r>
        <w:t xml:space="preserve"> marked the first time he's seen outside campaigns encouraging people to call the senator’s local offices. “One of our state offices guessed they received over 150 calls in one day, and all but a couple were from out of state," he said. </w:t>
      </w:r>
    </w:p>
    <w:p w:rsidR="00D47BB3" w:rsidRDefault="00D47BB3" w:rsidP="00D47BB3">
      <w:pPr>
        <w:rPr>
          <w:rStyle w:val="StyleUnderline"/>
        </w:rPr>
      </w:pPr>
    </w:p>
    <w:p w:rsidR="00D47BB3" w:rsidRDefault="00D47BB3" w:rsidP="00D47BB3">
      <w:pPr>
        <w:pStyle w:val="Heading3"/>
      </w:pPr>
      <w:r>
        <w:lastRenderedPageBreak/>
        <w:t>Link UQ—2nc**</w:t>
      </w:r>
    </w:p>
    <w:p w:rsidR="00D47BB3" w:rsidRPr="0091422C" w:rsidRDefault="00D47BB3" w:rsidP="00D47BB3">
      <w:pPr>
        <w:pStyle w:val="Heading4"/>
      </w:pPr>
      <w:proofErr w:type="spellStart"/>
      <w:r>
        <w:t>DeVos</w:t>
      </w:r>
      <w:proofErr w:type="spellEnd"/>
      <w:r>
        <w:t>’ popularity is in the dumps – even a half of Republicans oppose the DoE budget cuts.</w:t>
      </w:r>
    </w:p>
    <w:p w:rsidR="00D47BB3" w:rsidRPr="0091422C" w:rsidRDefault="00D47BB3" w:rsidP="00D47BB3">
      <w:pPr>
        <w:rPr>
          <w:rStyle w:val="Style13ptBold"/>
        </w:rPr>
      </w:pPr>
      <w:r w:rsidRPr="0091422C">
        <w:rPr>
          <w:rStyle w:val="Style13ptBold"/>
        </w:rPr>
        <w:t>Quinlan 6/26/17</w:t>
      </w:r>
      <w:r>
        <w:rPr>
          <w:rStyle w:val="Style13ptBold"/>
        </w:rPr>
        <w:t xml:space="preserve"> </w:t>
      </w:r>
      <w:r>
        <w:t>–</w:t>
      </w:r>
      <w:r w:rsidRPr="0091422C">
        <w:t xml:space="preserve"> </w:t>
      </w:r>
      <w:r>
        <w:t xml:space="preserve">Casey, policy reporter at </w:t>
      </w:r>
      <w:proofErr w:type="spellStart"/>
      <w:r>
        <w:t>ThinkProgress</w:t>
      </w:r>
      <w:proofErr w:type="spellEnd"/>
      <w:r>
        <w:t>. “</w:t>
      </w:r>
      <w:r w:rsidRPr="0091422C">
        <w:t>Trump voters aren’t impressed with the president’s education agenda</w:t>
      </w:r>
      <w:r>
        <w:t xml:space="preserve">.” </w:t>
      </w:r>
      <w:hyperlink r:id="rId23" w:history="1">
        <w:r w:rsidRPr="00540AE7">
          <w:rPr>
            <w:rStyle w:val="Hyperlink"/>
          </w:rPr>
          <w:t>https://thinkprogress.org/ed-budget-popularity-6cc860bea705</w:t>
        </w:r>
      </w:hyperlink>
      <w:r>
        <w:t xml:space="preserve"> | </w:t>
      </w:r>
      <w:proofErr w:type="spellStart"/>
      <w:r>
        <w:t>ljiang</w:t>
      </w:r>
      <w:proofErr w:type="spellEnd"/>
    </w:p>
    <w:p w:rsidR="00D47BB3" w:rsidRPr="00C7104E" w:rsidRDefault="00D47BB3" w:rsidP="00D47BB3">
      <w:pPr>
        <w:rPr>
          <w:rStyle w:val="StyleUnderline"/>
        </w:rPr>
      </w:pPr>
      <w:r w:rsidRPr="00C7104E">
        <w:rPr>
          <w:rStyle w:val="StyleUnderline"/>
        </w:rPr>
        <w:t>A significant number of Republicans and Trump voters oppose the White House’s proposed budget cuts to the Education Department,</w:t>
      </w:r>
      <w:r w:rsidRPr="0091422C">
        <w:t xml:space="preserve"> according to poll results released on Monday.</w:t>
      </w:r>
      <w:r>
        <w:t xml:space="preserve"> </w:t>
      </w:r>
      <w:r w:rsidRPr="0091422C">
        <w:t>The poll, conducted by Hart Research Associates, is based on online interviews conducted from June 3 to June 5 and was done on the behalf of the American Federation of Teachers.</w:t>
      </w:r>
      <w:r>
        <w:t xml:space="preserve"> </w:t>
      </w:r>
      <w:r w:rsidRPr="00C7104E">
        <w:rPr>
          <w:rStyle w:val="StyleUnderline"/>
        </w:rPr>
        <w:t>Nearly half of those who said they voted for Trump opposed the White House’s education budget,</w:t>
      </w:r>
      <w:r w:rsidRPr="0091422C">
        <w:t xml:space="preserve"> which would cut funding by more than 13 percent. The proposed cuts would eliminate $1.2 billion for after school programs that benefit low-income families and $2.1 billion for teacher preparation. The budget would also add $1 billion to school choice programs, such as private school vouchers.</w:t>
      </w:r>
      <w:r>
        <w:t xml:space="preserve"> </w:t>
      </w:r>
      <w:r w:rsidRPr="00C7104E">
        <w:rPr>
          <w:rStyle w:val="Emphasis"/>
        </w:rPr>
        <w:t>Forty-two percent of Republican voters said there is too little spending on education, and 45 percent of Republican women said federal funding for public schools should be increased.</w:t>
      </w:r>
      <w:r>
        <w:t xml:space="preserve"> </w:t>
      </w:r>
      <w:r w:rsidRPr="0091422C">
        <w:t xml:space="preserve">Sixty-six percent of Trump voters said budget cuts for services benefiting students with disabilities were unacceptable, and 56 percent of Trump voters said the same for increased private school voucher funding and an expansion of charter schools. </w:t>
      </w:r>
      <w:r w:rsidRPr="00C7104E">
        <w:rPr>
          <w:rStyle w:val="StyleUnderline"/>
        </w:rPr>
        <w:t>Eighty percent of voters disapproved of cuts to services and programs for students with disabilities, and 76 percent said they opposed cutting public school funds while expanding school choice funding, such as vouchers and charter school expansion.</w:t>
      </w:r>
      <w:r>
        <w:t xml:space="preserve"> </w:t>
      </w:r>
      <w:r w:rsidRPr="0091422C">
        <w:t>Trump voters were not much less likely than Clinton voters to call education budget cuts “particularly objectionable” — 45 percent compared to 52 percent of Clinton voters — out of a number of items on a list including health care, environmental protection, nutrition assistance, housing, agriculture, transportation, and international assistance and development.</w:t>
      </w:r>
      <w:r>
        <w:t xml:space="preserve"> </w:t>
      </w:r>
      <w:r w:rsidRPr="00C7104E">
        <w:rPr>
          <w:rStyle w:val="StyleUnderline"/>
        </w:rPr>
        <w:t xml:space="preserve">Overall, 63 percent of those who participated in the poll said they would be less likely to reelect a senator or representative if they voted in favor of these cuts. Thirty-nine percent of Republican women and 41 percent of college-educated Republicans said they would be turned off by their senator or representative voting in favor of those cuts. “Almost all of the cuts we tested are extremely unpopular. It ran the gamut from higher education all the way to kindergarten,” said Annie </w:t>
      </w:r>
      <w:proofErr w:type="spellStart"/>
      <w:r w:rsidRPr="00C7104E">
        <w:rPr>
          <w:rStyle w:val="StyleUnderline"/>
        </w:rPr>
        <w:t>Norbitz</w:t>
      </w:r>
      <w:proofErr w:type="spellEnd"/>
      <w:r w:rsidRPr="00C7104E">
        <w:rPr>
          <w:rStyle w:val="StyleUnderline"/>
        </w:rPr>
        <w:t>, an analyst at Hart Research Associates.</w:t>
      </w:r>
    </w:p>
    <w:p w:rsidR="00D47BB3" w:rsidRDefault="00D47BB3" w:rsidP="00D47BB3">
      <w:pPr>
        <w:pStyle w:val="Heading4"/>
      </w:pPr>
      <w:r>
        <w:t xml:space="preserve">Democrats hardline against </w:t>
      </w:r>
      <w:proofErr w:type="spellStart"/>
      <w:r>
        <w:t>DeVos</w:t>
      </w:r>
      <w:proofErr w:type="spellEnd"/>
      <w:r>
        <w:t xml:space="preserve"> now – plan flips it by appeasing constituents.</w:t>
      </w:r>
    </w:p>
    <w:p w:rsidR="00D47BB3" w:rsidRDefault="00D47BB3" w:rsidP="00D47BB3">
      <w:r w:rsidRPr="00DF3E41">
        <w:rPr>
          <w:rStyle w:val="Style13ptBold"/>
        </w:rPr>
        <w:t>Slate 4/26/17</w:t>
      </w:r>
      <w:r>
        <w:t xml:space="preserve"> --</w:t>
      </w:r>
      <w:r w:rsidRPr="00DF3E41">
        <w:t xml:space="preserve"> "These 80 People and Institutions Have Kept Trump in Check—for Now," Slate Magazine, </w:t>
      </w:r>
      <w:hyperlink r:id="rId24" w:history="1">
        <w:r w:rsidRPr="00540AE7">
          <w:rPr>
            <w:rStyle w:val="Hyperlink"/>
          </w:rPr>
          <w:t>https://slate.com/news-and-politics/2017/06/who-has-kept-trump-from-destroying-american-democracy-so-far.html</w:t>
        </w:r>
      </w:hyperlink>
      <w:r>
        <w:t xml:space="preserve"> | </w:t>
      </w:r>
      <w:proofErr w:type="spellStart"/>
      <w:r>
        <w:t>ljiang</w:t>
      </w:r>
      <w:proofErr w:type="spellEnd"/>
    </w:p>
    <w:p w:rsidR="00D47BB3" w:rsidRDefault="00D47BB3" w:rsidP="00D47BB3">
      <w:pPr>
        <w:rPr>
          <w:rStyle w:val="Emphasis"/>
        </w:rPr>
      </w:pPr>
      <w:r>
        <w:t xml:space="preserve">Right after the vote, </w:t>
      </w:r>
      <w:r w:rsidRPr="006836BE">
        <w:rPr>
          <w:rStyle w:val="StyleUnderline"/>
        </w:rPr>
        <w:t>we saw</w:t>
      </w:r>
      <w:r>
        <w:t xml:space="preserve"> Indivisible </w:t>
      </w:r>
      <w:r w:rsidRPr="006836BE">
        <w:rPr>
          <w:rStyle w:val="StyleUnderline"/>
        </w:rPr>
        <w:t>groups</w:t>
      </w:r>
      <w:r>
        <w:t xml:space="preserve"> outside of Schumer’s office in New York, Feinstein’s office in the Bay Area, Klobuchar’s office in Minneapolis (and other offices) d</w:t>
      </w:r>
      <w:r w:rsidRPr="006836BE">
        <w:rPr>
          <w:rStyle w:val="StyleUnderline"/>
        </w:rPr>
        <w:t>emanding to know why these supposed progressives were voting for this extreme nominee</w:t>
      </w:r>
      <w:r>
        <w:t xml:space="preserve">. </w:t>
      </w:r>
      <w:r w:rsidRPr="00DF3E41">
        <w:rPr>
          <w:rStyle w:val="StyleUnderline"/>
        </w:rPr>
        <w:t xml:space="preserve">Two weeks later, zero Democrats voted to confirm [Betsy] </w:t>
      </w:r>
      <w:proofErr w:type="spellStart"/>
      <w:r w:rsidRPr="00DF3E41">
        <w:rPr>
          <w:rStyle w:val="StyleUnderline"/>
        </w:rPr>
        <w:t>DeVos</w:t>
      </w:r>
      <w:proofErr w:type="spellEnd"/>
      <w:r w:rsidRPr="00DF3E41">
        <w:rPr>
          <w:rStyle w:val="StyleUnderline"/>
        </w:rPr>
        <w:t xml:space="preserve"> for education secretary—they got the message.</w:t>
      </w:r>
      <w:r>
        <w:t xml:space="preserve"> But</w:t>
      </w:r>
      <w:r w:rsidRPr="006836BE">
        <w:rPr>
          <w:rStyle w:val="StyleUnderline"/>
        </w:rPr>
        <w:t xml:space="preserve"> this isn’t a switch that just gets flipped. Early in the Supreme Court </w:t>
      </w:r>
      <w:r w:rsidRPr="006836BE">
        <w:rPr>
          <w:rStyle w:val="StyleUnderline"/>
        </w:rPr>
        <w:lastRenderedPageBreak/>
        <w:t>nomination discussion, there was talk of the Democrats cutting a deal and not putting up a fight</w:t>
      </w:r>
      <w:r>
        <w:t xml:space="preserve">. But Indivisible </w:t>
      </w:r>
      <w:r w:rsidRPr="006836BE">
        <w:rPr>
          <w:rStyle w:val="StyleUnderline"/>
        </w:rPr>
        <w:t>groups</w:t>
      </w:r>
      <w:r>
        <w:t xml:space="preserve"> (along with NARAL and other groups) </w:t>
      </w:r>
      <w:r w:rsidRPr="006836BE">
        <w:rPr>
          <w:rStyle w:val="StyleUnderline"/>
        </w:rPr>
        <w:t>pressured their senators to demand a filibuster</w:t>
      </w:r>
      <w:r>
        <w:t xml:space="preserve">. And it worked. </w:t>
      </w:r>
      <w:r w:rsidRPr="00DF3E41">
        <w:rPr>
          <w:rStyle w:val="StyleUnderline"/>
        </w:rPr>
        <w:t xml:space="preserve">The story of Democrats in the first 100 days of the Trump administration is that they will indeed stand up for progressive values as </w:t>
      </w:r>
      <w:r w:rsidRPr="00F5433C">
        <w:rPr>
          <w:rStyle w:val="Emphasis"/>
        </w:rPr>
        <w:t>long as their constituents demand that they do.</w:t>
      </w:r>
    </w:p>
    <w:p w:rsidR="00D47BB3" w:rsidRPr="00D47BB3" w:rsidRDefault="00D47BB3" w:rsidP="00D47BB3"/>
    <w:p w:rsidR="002B5CFB" w:rsidRDefault="002B5CFB" w:rsidP="002B5CFB">
      <w:pPr>
        <w:pStyle w:val="Heading3"/>
        <w:rPr>
          <w:rStyle w:val="StyleUnderline"/>
        </w:rPr>
      </w:pPr>
      <w:r w:rsidRPr="002B5CFB">
        <w:lastRenderedPageBreak/>
        <w:t xml:space="preserve">Link UQ – Opposes </w:t>
      </w:r>
      <w:proofErr w:type="spellStart"/>
      <w:r w:rsidRPr="002B5CFB">
        <w:t>Regs</w:t>
      </w:r>
      <w:proofErr w:type="spellEnd"/>
      <w:r>
        <w:rPr>
          <w:rStyle w:val="StyleUnderline"/>
        </w:rPr>
        <w:t xml:space="preserve"> </w:t>
      </w:r>
      <w:r w:rsidRPr="002B5CFB">
        <w:t>Now</w:t>
      </w:r>
      <w:r>
        <w:rPr>
          <w:rStyle w:val="StyleUnderline"/>
        </w:rPr>
        <w:t xml:space="preserve"> </w:t>
      </w:r>
    </w:p>
    <w:p w:rsidR="002B5CFB" w:rsidRDefault="002B5CFB" w:rsidP="002B5CFB"/>
    <w:p w:rsidR="002B5CFB" w:rsidRDefault="002B5CFB" w:rsidP="002B5CFB">
      <w:pPr>
        <w:pStyle w:val="Heading4"/>
      </w:pPr>
      <w:proofErr w:type="spellStart"/>
      <w:r>
        <w:t>DeVos</w:t>
      </w:r>
      <w:proofErr w:type="spellEnd"/>
      <w:r>
        <w:t xml:space="preserve"> has no cred now because she opposes regulations </w:t>
      </w:r>
    </w:p>
    <w:p w:rsidR="002B5CFB" w:rsidRPr="00340E05" w:rsidRDefault="002B5CFB" w:rsidP="002B5CFB">
      <w:r w:rsidRPr="00340E05">
        <w:t xml:space="preserve">Zack </w:t>
      </w:r>
      <w:r w:rsidRPr="00340E05">
        <w:rPr>
          <w:rStyle w:val="Style13ptBold"/>
        </w:rPr>
        <w:t>Friedman, 7-7</w:t>
      </w:r>
      <w:r w:rsidRPr="00340E05">
        <w:t xml:space="preserve">-2017, "Why 19 Attorneys General Are Suing Betsy </w:t>
      </w:r>
      <w:proofErr w:type="spellStart"/>
      <w:r w:rsidRPr="00340E05">
        <w:t>DeVos</w:t>
      </w:r>
      <w:proofErr w:type="spellEnd"/>
      <w:r w:rsidRPr="00340E05">
        <w:t xml:space="preserve"> Over These Student Loan Rules," Forbes, https://www.forbes.com/sites/zackfriedman/2017/07/07/student-loans-betsy-devos-2/2/#60ba834964cc</w:t>
      </w:r>
    </w:p>
    <w:p w:rsidR="002B5CFB" w:rsidRDefault="002B5CFB" w:rsidP="002B5CFB">
      <w:pPr>
        <w:rPr>
          <w:rStyle w:val="StyleUnderline"/>
        </w:rPr>
      </w:pPr>
      <w:r w:rsidRPr="00340E05">
        <w:rPr>
          <w:rStyle w:val="StyleUnderline"/>
        </w:rPr>
        <w:t xml:space="preserve">Eighteen Democratic attorneys general from 18 states, plus the District of Columbia, sued U.S. Secretary of Education Betsy </w:t>
      </w:r>
      <w:proofErr w:type="spellStart"/>
      <w:r w:rsidRPr="00340E05">
        <w:rPr>
          <w:rStyle w:val="StyleUnderline"/>
        </w:rPr>
        <w:t>DeVos</w:t>
      </w:r>
      <w:proofErr w:type="spellEnd"/>
      <w:r w:rsidRPr="00340E05">
        <w:rPr>
          <w:rStyle w:val="StyleUnderline"/>
        </w:rPr>
        <w:t xml:space="preserve"> and the Department of Education for delaying certain borrower protection rules that were scheduled to take effect beginning July 1.</w:t>
      </w:r>
      <w:r>
        <w:t xml:space="preserve"> The lawsuit was filed in federal district court in Washington, D.C. and alleges that </w:t>
      </w:r>
      <w:proofErr w:type="spellStart"/>
      <w:r>
        <w:t>DeVos</w:t>
      </w:r>
      <w:proofErr w:type="spellEnd"/>
      <w:r>
        <w:t xml:space="preserve"> illegally delayed the implementation of the borrower defense to repaying rules, which make it easier for defrauded student loan borrowers to receive student loan debt forgiveness. </w:t>
      </w:r>
      <w:r w:rsidRPr="00340E05">
        <w:rPr>
          <w:rStyle w:val="StyleUnderline"/>
        </w:rPr>
        <w:t xml:space="preserve">The attorneys general claim that </w:t>
      </w:r>
      <w:proofErr w:type="spellStart"/>
      <w:r w:rsidRPr="00340E05">
        <w:rPr>
          <w:rStyle w:val="StyleUnderline"/>
        </w:rPr>
        <w:t>DeVos</w:t>
      </w:r>
      <w:proofErr w:type="spellEnd"/>
      <w:r w:rsidRPr="00340E05">
        <w:rPr>
          <w:rStyle w:val="StyleUnderline"/>
        </w:rPr>
        <w:t xml:space="preserve"> violated the Administrative Procedures Act because she did not meet the standard for a delay, give proper notice or afford adequate time for public comment. The lawsuit asks the court to implement the borrower defense rules promptly. “Since Day One, Secretary </w:t>
      </w:r>
      <w:proofErr w:type="spellStart"/>
      <w:r w:rsidRPr="00340E05">
        <w:rPr>
          <w:rStyle w:val="StyleUnderline"/>
        </w:rPr>
        <w:t>DeVos</w:t>
      </w:r>
      <w:proofErr w:type="spellEnd"/>
      <w:r w:rsidRPr="00340E05">
        <w:rPr>
          <w:rStyle w:val="StyleUnderline"/>
        </w:rPr>
        <w:t xml:space="preserve"> has sided with for-profit school executives against students and families drowning in unaffordable student loans</w:t>
      </w:r>
      <w:r>
        <w:t>,” Massachusetts Attorney General Maura Healey, who led the lawsuit, said in a statement. “</w:t>
      </w:r>
      <w:r w:rsidRPr="00340E05">
        <w:rPr>
          <w:rStyle w:val="StyleUnderline"/>
        </w:rPr>
        <w:t>Her decision to cancel vital protections for students and taxpayers is a betrayal of her office’s responsibility and a violation of federal law.” In addition to Massachusetts, the other states include California, Connecticut, Delaware, Hawaii, Iowa, Illinois, Maryland, Minnesota, New Mexico, New York, North Carolina, Oregon, Pennsylvania, Rhode Island, Vermont, Virginia and Washington. The Education Department called the lawsuit "ideologically driven" and its press secretary, Liz Hill, said in a statement that "the state attorneys general are saying to regulate first, and ask the legal questions later." Last month, the Trump administration announced that it would rewrite two Obama-era rules intended to protect student loan borrowers</w:t>
      </w:r>
      <w:r>
        <w:t>: borrower defense to repaying and gainful employment.</w:t>
      </w:r>
      <w:r w:rsidRPr="00340E05">
        <w:t xml:space="preserve"> </w:t>
      </w:r>
      <w:r>
        <w:t xml:space="preserve">Borrower Defense Rule The borrower defense to repaying rule allow students to have their federal student loans forgiven if a school employed illegal or deceptive practices to encourage the students to borrow debt to attend the school. The Obama administration negotiated the rule following the </w:t>
      </w:r>
      <w:proofErr w:type="spellStart"/>
      <w:r>
        <w:t>shut down</w:t>
      </w:r>
      <w:proofErr w:type="spellEnd"/>
      <w:r>
        <w:t xml:space="preserve"> of two major, publicly traded for-profit education companies, ITT Tech and Corinthian Colleges. The borrow defense to repaying rule was scheduled to become effective July 1, but will now be delayed. </w:t>
      </w:r>
      <w:r w:rsidRPr="00340E05">
        <w:rPr>
          <w:rStyle w:val="StyleUnderline"/>
        </w:rPr>
        <w:t xml:space="preserve">Nearly 16,000 borrower-defense claims are currently being processed by the Education Department, and </w:t>
      </w:r>
      <w:proofErr w:type="spellStart"/>
      <w:r w:rsidRPr="00340E05">
        <w:rPr>
          <w:rStyle w:val="StyleUnderline"/>
        </w:rPr>
        <w:t>DeVos</w:t>
      </w:r>
      <w:proofErr w:type="spellEnd"/>
      <w:r w:rsidRPr="00340E05">
        <w:rPr>
          <w:rStyle w:val="StyleUnderline"/>
        </w:rPr>
        <w:t xml:space="preserve"> assured those borrowers that their loans will be discharged as expeditiously as possible. The Education Department announced last week that it will give higher education institutions until July 1, 2018 to comply with disclosure requirements for the other Obama-era rule, gainful employment. Betsy </w:t>
      </w:r>
      <w:proofErr w:type="spellStart"/>
      <w:r w:rsidRPr="00340E05">
        <w:rPr>
          <w:rStyle w:val="StyleUnderline"/>
        </w:rPr>
        <w:t>DeVos</w:t>
      </w:r>
      <w:proofErr w:type="spellEnd"/>
      <w:r w:rsidRPr="00340E05">
        <w:rPr>
          <w:rStyle w:val="StyleUnderline"/>
        </w:rPr>
        <w:t xml:space="preserve">' Perspective </w:t>
      </w:r>
      <w:proofErr w:type="spellStart"/>
      <w:r w:rsidRPr="00340E05">
        <w:rPr>
          <w:rStyle w:val="StyleUnderline"/>
        </w:rPr>
        <w:t>DeVos</w:t>
      </w:r>
      <w:proofErr w:type="spellEnd"/>
      <w:r w:rsidRPr="00340E05">
        <w:rPr>
          <w:rStyle w:val="StyleUnderline"/>
        </w:rPr>
        <w:t xml:space="preserve"> believes that both gainful employment and borrower defense to repaying are confusing and unfair to both students and schools</w:t>
      </w:r>
      <w:r>
        <w:t xml:space="preserve">. While critics view the move as a win for the for-profit college industry, </w:t>
      </w:r>
      <w:proofErr w:type="spellStart"/>
      <w:r>
        <w:t>DeVos</w:t>
      </w:r>
      <w:proofErr w:type="spellEnd"/>
      <w:r>
        <w:t xml:space="preserve"> says that the rule changes will still help students who are victims of fraud (although she does not detail how). “Fraud, especially fraud committed by a school, is simply unacceptable," </w:t>
      </w:r>
      <w:proofErr w:type="spellStart"/>
      <w:r>
        <w:t>DeVos</w:t>
      </w:r>
      <w:proofErr w:type="spellEnd"/>
      <w:r>
        <w:t xml:space="preserve"> said in a statement last month, when she also called for new committees to rewrite the rules. "Unfortunately, last year’s rulemaking effort missed an opportunity to get it right. </w:t>
      </w:r>
      <w:r w:rsidRPr="00340E05">
        <w:rPr>
          <w:rStyle w:val="StyleUnderline"/>
        </w:rPr>
        <w:t xml:space="preserve">The </w:t>
      </w:r>
      <w:r w:rsidRPr="00340E05">
        <w:rPr>
          <w:rStyle w:val="StyleUnderline"/>
        </w:rPr>
        <w:lastRenderedPageBreak/>
        <w:t xml:space="preserve">result is a muddled process that’s unfair to students and schools, and puts taxpayers on the hook for significant costs." </w:t>
      </w:r>
      <w:proofErr w:type="spellStart"/>
      <w:r w:rsidRPr="00340E05">
        <w:rPr>
          <w:rStyle w:val="StyleUnderline"/>
        </w:rPr>
        <w:t>DeVos</w:t>
      </w:r>
      <w:proofErr w:type="spellEnd"/>
      <w:r w:rsidRPr="00340E05">
        <w:rPr>
          <w:rStyle w:val="StyleUnderline"/>
        </w:rPr>
        <w:t xml:space="preserve"> said she wants to strike a fair balance between protecting students from predatory practices and creating balanced rules to which colleges can adhere. "It’s time to take a step back and make sure these rules achieve their purpose: helping harmed students," </w:t>
      </w:r>
      <w:proofErr w:type="spellStart"/>
      <w:r w:rsidRPr="00340E05">
        <w:rPr>
          <w:rStyle w:val="StyleUnderline"/>
        </w:rPr>
        <w:t>DeVos</w:t>
      </w:r>
      <w:proofErr w:type="spellEnd"/>
      <w:r w:rsidRPr="00340E05">
        <w:rPr>
          <w:rStyle w:val="StyleUnderline"/>
        </w:rPr>
        <w:t xml:space="preserve"> said. "It’s time for a regulatory reset. It is the Department’s aim, and this Administration’s commitment, to protect students from predatory practices while also providing clear, fair and balanced rules for colleges and universities to follow.” The Obama administration estimated that the regulations would cost $16.6 billion over the next decade.</w:t>
      </w:r>
    </w:p>
    <w:p w:rsidR="002B5CFB" w:rsidRDefault="002B5CFB" w:rsidP="002B5CFB"/>
    <w:p w:rsidR="002B5CFB" w:rsidRPr="002B5CFB" w:rsidRDefault="002B5CFB" w:rsidP="002B5CFB"/>
    <w:p w:rsidR="002B5CFB" w:rsidRDefault="002B5CFB" w:rsidP="002C7EB7">
      <w:pPr>
        <w:rPr>
          <w:rStyle w:val="StyleUnderline"/>
        </w:rPr>
      </w:pPr>
    </w:p>
    <w:p w:rsidR="001A292F" w:rsidRDefault="001A292F" w:rsidP="002C7EB7">
      <w:pPr>
        <w:pStyle w:val="Heading2"/>
      </w:pPr>
      <w:r>
        <w:lastRenderedPageBreak/>
        <w:t>INTERNALS</w:t>
      </w:r>
    </w:p>
    <w:p w:rsidR="001A292F" w:rsidRDefault="001A292F" w:rsidP="001A292F"/>
    <w:p w:rsidR="00D47BB3" w:rsidRDefault="00D47BB3" w:rsidP="001A292F">
      <w:pPr>
        <w:pStyle w:val="Heading3"/>
      </w:pPr>
      <w:r>
        <w:lastRenderedPageBreak/>
        <w:t xml:space="preserve">Unity Key </w:t>
      </w:r>
    </w:p>
    <w:p w:rsidR="00D47BB3" w:rsidRDefault="00D47BB3" w:rsidP="00D47BB3"/>
    <w:p w:rsidR="00D47BB3" w:rsidRDefault="00D47BB3" w:rsidP="00D47BB3">
      <w:pPr>
        <w:pStyle w:val="Heading4"/>
      </w:pPr>
      <w:proofErr w:type="spellStart"/>
      <w:r>
        <w:t>DeVos</w:t>
      </w:r>
      <w:proofErr w:type="spellEnd"/>
      <w:r>
        <w:t xml:space="preserve"> is the stasis point for resistance – there’s united opposition on the Dems’ side.</w:t>
      </w:r>
    </w:p>
    <w:p w:rsidR="00D47BB3" w:rsidRPr="008471D4" w:rsidRDefault="00D47BB3" w:rsidP="00D47BB3">
      <w:pPr>
        <w:rPr>
          <w:lang w:val="fr-FR"/>
        </w:rPr>
      </w:pPr>
      <w:r w:rsidRPr="008471D4">
        <w:rPr>
          <w:rStyle w:val="Style13ptBold"/>
        </w:rPr>
        <w:t>Graves 2/7/17</w:t>
      </w:r>
      <w:r>
        <w:t xml:space="preserve"> – Lucia, </w:t>
      </w:r>
      <w:r w:rsidRPr="008471D4">
        <w:t xml:space="preserve">a Guardian US columnist. She was previously a staff correspondent for National Journal magazine and a staff reporter at Huffington Post. </w:t>
      </w:r>
      <w:r>
        <w:t>“</w:t>
      </w:r>
      <w:r w:rsidRPr="008471D4">
        <w:t xml:space="preserve">Betsy </w:t>
      </w:r>
      <w:proofErr w:type="spellStart"/>
      <w:r w:rsidRPr="008471D4">
        <w:t>DeVos's</w:t>
      </w:r>
      <w:proofErr w:type="spellEnd"/>
      <w:r w:rsidRPr="008471D4">
        <w:t xml:space="preserve"> confirmation is a blow. But ther</w:t>
      </w:r>
      <w:r>
        <w:t xml:space="preserve">e is an important silver lining.” </w:t>
      </w:r>
      <w:hyperlink r:id="rId25" w:history="1">
        <w:r w:rsidRPr="008471D4">
          <w:rPr>
            <w:rStyle w:val="Hyperlink"/>
            <w:lang w:val="fr-FR"/>
          </w:rPr>
          <w:t>https://www.theguardian.com/commentisfree/2017/feb/07/betsy-devoss-confirmation-blow-important-silver-lining</w:t>
        </w:r>
      </w:hyperlink>
      <w:r w:rsidRPr="008471D4">
        <w:rPr>
          <w:lang w:val="fr-FR"/>
        </w:rPr>
        <w:t xml:space="preserve"> | </w:t>
      </w:r>
      <w:proofErr w:type="spellStart"/>
      <w:r w:rsidRPr="008471D4">
        <w:rPr>
          <w:lang w:val="fr-FR"/>
        </w:rPr>
        <w:t>ljiang</w:t>
      </w:r>
      <w:proofErr w:type="spellEnd"/>
    </w:p>
    <w:p w:rsidR="00D47BB3" w:rsidRDefault="00D47BB3" w:rsidP="00D47BB3">
      <w:r>
        <w:t xml:space="preserve">At a glance, it’s peculiar that </w:t>
      </w:r>
      <w:proofErr w:type="spellStart"/>
      <w:r>
        <w:t>DeVos</w:t>
      </w:r>
      <w:proofErr w:type="spellEnd"/>
      <w:r>
        <w:t xml:space="preserve"> became the rallying point for a vast grassroots campaign. </w:t>
      </w:r>
      <w:r w:rsidRPr="00DF3E41">
        <w:rPr>
          <w:rStyle w:val="StyleUnderline"/>
        </w:rPr>
        <w:t xml:space="preserve">Secretary of education is one of the least powerful positions in the cabinet, and education has never been central </w:t>
      </w:r>
      <w:r>
        <w:t>to Trump’s agenda. And until last month, the Michigan billionaire, who has no personal or professional experience in public education or in government, was a relatively unknown quantity.</w:t>
      </w:r>
      <w:r w:rsidRPr="00DF3E41">
        <w:rPr>
          <w:rStyle w:val="StyleUnderline"/>
        </w:rPr>
        <w:t xml:space="preserve"> But lawmakers don’t choose which nominees spark national outrage – voters do. And following a widely aired confirmation hearing in which </w:t>
      </w:r>
      <w:proofErr w:type="spellStart"/>
      <w:r w:rsidRPr="00DF3E41">
        <w:rPr>
          <w:rStyle w:val="StyleUnderline"/>
        </w:rPr>
        <w:t>DeVos</w:t>
      </w:r>
      <w:proofErr w:type="spellEnd"/>
      <w:r w:rsidRPr="00DF3E41">
        <w:rPr>
          <w:rStyle w:val="StyleUnderline"/>
        </w:rPr>
        <w:t xml:space="preserve"> was unable to answer even basic questions about education policy and proceeded to argue </w:t>
      </w:r>
      <w:r>
        <w:t xml:space="preserve">– in an instantly viral moment – </w:t>
      </w:r>
      <w:r w:rsidRPr="00DF3E41">
        <w:rPr>
          <w:rStyle w:val="StyleUnderline"/>
        </w:rPr>
        <w:t xml:space="preserve">that guns should be permitted in schools to ward off bear attacks, </w:t>
      </w:r>
      <w:r>
        <w:t xml:space="preserve">her nomination became the stage upon which the battle of resistance played out. It wasn’t just her inexperience that dogged her. It wasn’t even her unfortunate viral soundbite about bears in schools. </w:t>
      </w:r>
      <w:proofErr w:type="spellStart"/>
      <w:r>
        <w:t>DeVos</w:t>
      </w:r>
      <w:proofErr w:type="spellEnd"/>
      <w:r>
        <w:t xml:space="preserve">’ nomination was simply the perfect storm for progressives and members of the resistance to seize upon. Why the outpouring around </w:t>
      </w:r>
      <w:proofErr w:type="spellStart"/>
      <w:r>
        <w:t>DeVos</w:t>
      </w:r>
      <w:proofErr w:type="spellEnd"/>
      <w:r>
        <w:t xml:space="preserve">? </w:t>
      </w:r>
      <w:r w:rsidRPr="00DF3E41">
        <w:rPr>
          <w:rStyle w:val="Emphasis"/>
        </w:rPr>
        <w:t>One thing Democrats have failed to anticipate this cycle is what policies hit voters closest to home – particularly those in rural communities</w:t>
      </w:r>
      <w:r>
        <w:t xml:space="preserve">. </w:t>
      </w:r>
      <w:proofErr w:type="spellStart"/>
      <w:r w:rsidRPr="00DF3E41">
        <w:rPr>
          <w:rStyle w:val="StyleUnderline"/>
        </w:rPr>
        <w:t>DeVos</w:t>
      </w:r>
      <w:proofErr w:type="spellEnd"/>
      <w:r w:rsidRPr="00DF3E41">
        <w:rPr>
          <w:rStyle w:val="StyleUnderline"/>
        </w:rPr>
        <w:t xml:space="preserve"> may not be the most powerful cabinet pick, but she touches things in the lives of average Americans, like school.</w:t>
      </w:r>
      <w:r>
        <w:t xml:space="preserve"> Voters may not have a good grasp on how the secretary of state is affecting their day-to-day, but they understand the choices their kids have about public school. </w:t>
      </w:r>
      <w:proofErr w:type="spellStart"/>
      <w:r>
        <w:t>Devos</w:t>
      </w:r>
      <w:proofErr w:type="spellEnd"/>
      <w:r>
        <w:t xml:space="preserve">’ outspoken hostility to the public school system and support for vouchers, in particular, didn’t sit well with voters in rural communities, many of whom are Republican. The constituents of the two Republican senators to announce their opposition to </w:t>
      </w:r>
      <w:proofErr w:type="spellStart"/>
      <w:r>
        <w:t>DeVos</w:t>
      </w:r>
      <w:proofErr w:type="spellEnd"/>
      <w:r>
        <w:t xml:space="preserve">, Susan Collins of Maine and Lisa Murkowski of Alaska, certainly fit that bill. </w:t>
      </w:r>
      <w:r w:rsidRPr="00DF3E41">
        <w:rPr>
          <w:rStyle w:val="StyleUnderline"/>
        </w:rPr>
        <w:t xml:space="preserve">Senator Heidi </w:t>
      </w:r>
      <w:proofErr w:type="spellStart"/>
      <w:r w:rsidRPr="00DF3E41">
        <w:rPr>
          <w:rStyle w:val="StyleUnderline"/>
        </w:rPr>
        <w:t>Heitkamp</w:t>
      </w:r>
      <w:proofErr w:type="spellEnd"/>
      <w:r w:rsidRPr="00DF3E41">
        <w:rPr>
          <w:rStyle w:val="StyleUnderline"/>
        </w:rPr>
        <w:t xml:space="preserve">, in explaining her “no” vote against </w:t>
      </w:r>
      <w:proofErr w:type="spellStart"/>
      <w:r w:rsidRPr="00DF3E41">
        <w:rPr>
          <w:rStyle w:val="StyleUnderline"/>
        </w:rPr>
        <w:t>DeVos</w:t>
      </w:r>
      <w:proofErr w:type="spellEnd"/>
      <w:r w:rsidRPr="00DF3E41">
        <w:rPr>
          <w:rStyle w:val="StyleUnderline"/>
        </w:rPr>
        <w:t xml:space="preserve">, zeroed on the rural-area voter issue specifically. “Growing up in a rural town in </w:t>
      </w:r>
      <w:proofErr w:type="spellStart"/>
      <w:r w:rsidRPr="00DF3E41">
        <w:rPr>
          <w:rStyle w:val="StyleUnderline"/>
        </w:rPr>
        <w:t>Mantador</w:t>
      </w:r>
      <w:proofErr w:type="spellEnd"/>
      <w:r w:rsidRPr="00DF3E41">
        <w:rPr>
          <w:rStyle w:val="StyleUnderline"/>
        </w:rPr>
        <w:t>, I know how precious public school education is</w:t>
      </w:r>
      <w:r>
        <w:t xml:space="preserve">, especially for students in rural America,” </w:t>
      </w:r>
      <w:proofErr w:type="spellStart"/>
      <w:r>
        <w:t>Heitkamp</w:t>
      </w:r>
      <w:proofErr w:type="spellEnd"/>
      <w:r>
        <w:t xml:space="preserve"> explained in a statement. Senator Maggie Hassan, who has a child with a disability herself, cited </w:t>
      </w:r>
      <w:proofErr w:type="spellStart"/>
      <w:r>
        <w:t>DeVos</w:t>
      </w:r>
      <w:proofErr w:type="spellEnd"/>
      <w:r>
        <w:t>’ apparent unfamiliarity with Idea, a law protecting students with disabilities. “</w:t>
      </w:r>
      <w:r w:rsidRPr="00DF3E41">
        <w:rPr>
          <w:rStyle w:val="StyleUnderline"/>
        </w:rPr>
        <w:t>She seemed very unfamiliar with the law,</w:t>
      </w:r>
      <w:r>
        <w:t xml:space="preserve">” Hassan said on MSNBC on Tuesday, adding that some of the vouchers </w:t>
      </w:r>
      <w:proofErr w:type="spellStart"/>
      <w:r>
        <w:t>DeVos</w:t>
      </w:r>
      <w:proofErr w:type="spellEnd"/>
      <w:r>
        <w:t xml:space="preserve"> has supported make kids sign away their rights to Idea to get a voucher. “Then they’re stuck because they don’t have the legal rights to get the services they need,” she added. Those perspectives come from lawmakers, but they’re channeling the voices of constituents. </w:t>
      </w:r>
      <w:r w:rsidRPr="00DF3E41">
        <w:rPr>
          <w:rStyle w:val="StyleUnderline"/>
        </w:rPr>
        <w:t xml:space="preserve">Teachers’ unions such as the National Education Association and the American Federation of Teachers successfully amplified their anger, signaling their role among the most powerful bastions of organized labor in the country. </w:t>
      </w:r>
      <w:r>
        <w:t xml:space="preserve">But so did </w:t>
      </w:r>
      <w:r w:rsidRPr="00DF3E41">
        <w:rPr>
          <w:rStyle w:val="StyleUnderline"/>
        </w:rPr>
        <w:t xml:space="preserve">activist parent, teacher and student groups, as well as groups advocating for the rights of students with disabilities. It didn’t help </w:t>
      </w:r>
      <w:proofErr w:type="spellStart"/>
      <w:r w:rsidRPr="00DF3E41">
        <w:rPr>
          <w:rStyle w:val="StyleUnderline"/>
        </w:rPr>
        <w:t>DeVos</w:t>
      </w:r>
      <w:proofErr w:type="spellEnd"/>
      <w:r w:rsidRPr="00DF3E41">
        <w:rPr>
          <w:rStyle w:val="StyleUnderline"/>
        </w:rPr>
        <w:t xml:space="preserve"> that our country is still willing to elect inexperienced men but not </w:t>
      </w:r>
      <w:r w:rsidRPr="00DF3E41">
        <w:rPr>
          <w:rStyle w:val="StyleUnderline"/>
        </w:rPr>
        <w:lastRenderedPageBreak/>
        <w:t xml:space="preserve">inexperienced women </w:t>
      </w:r>
      <w:r>
        <w:t xml:space="preserve">– at least not without a fight. Whatever voters’ motivations were, the Capitol switchboard was flooded with calls from around the country from concerned constituents. It was one of the most impressive displays of civic involvement in the workings of the Senate in recent memory. Senate minority leader Chuck Schumer’s office put the average daily number of calls to the Senate last week at 1.5m, and accounts from senators’ personal offices help bear that out. </w:t>
      </w:r>
      <w:r w:rsidRPr="00DF3E41">
        <w:rPr>
          <w:rStyle w:val="StyleUnderline"/>
        </w:rPr>
        <w:t xml:space="preserve">A staffer for Bob Casey said the senator had received 80,000 letters from constituents, a 900% increase in correspondence over the previous year; Mark Warner said his office had received 41,000 calls specifically in opposition to </w:t>
      </w:r>
      <w:proofErr w:type="spellStart"/>
      <w:r w:rsidRPr="00DF3E41">
        <w:rPr>
          <w:rStyle w:val="StyleUnderline"/>
        </w:rPr>
        <w:t>DeVos</w:t>
      </w:r>
      <w:proofErr w:type="spellEnd"/>
      <w:r w:rsidRPr="00DF3E41">
        <w:rPr>
          <w:rStyle w:val="StyleUnderline"/>
        </w:rPr>
        <w:t xml:space="preserve">; </w:t>
      </w:r>
      <w:r>
        <w:t xml:space="preserve">Tim </w:t>
      </w:r>
      <w:proofErr w:type="spellStart"/>
      <w:r>
        <w:t>Kaine’s</w:t>
      </w:r>
      <w:proofErr w:type="spellEnd"/>
      <w:r>
        <w:t xml:space="preserve"> office put the number of letters and calls in opposition to her at 25,000. And on Thursday, Senator Brian Schatz tweeted that the last three days had been the busiest in congressional switchboard history. This is the same kind of impressive organization we saw in the lead-up to the Women’s March on Washington. And though </w:t>
      </w:r>
      <w:r w:rsidRPr="00DF3E41">
        <w:rPr>
          <w:rStyle w:val="StyleUnderline"/>
        </w:rPr>
        <w:t xml:space="preserve">it may feel like an oversight that Democratic leadership and political higher-ups didn’t seem to anticipate the backlash it was possible to create around </w:t>
      </w:r>
      <w:proofErr w:type="spellStart"/>
      <w:r w:rsidRPr="00DF3E41">
        <w:rPr>
          <w:rStyle w:val="StyleUnderline"/>
        </w:rPr>
        <w:t>DeVos</w:t>
      </w:r>
      <w:proofErr w:type="spellEnd"/>
      <w:r>
        <w:t>, it also signals the organic origins of the outrage and just how powerful the grassroots resistance movement in America may become. Trump can still say he won, and being Trump, he will. But it’s worth remembering that this perfect storm of voter outrage was the triumph of grassroots organizing. And that is worth celebrating – despite the outcome.</w:t>
      </w:r>
    </w:p>
    <w:p w:rsidR="00D47BB3" w:rsidRPr="00D47BB3" w:rsidRDefault="00D47BB3" w:rsidP="00D47BB3"/>
    <w:p w:rsidR="001A292F" w:rsidRDefault="001A292F" w:rsidP="001A292F">
      <w:pPr>
        <w:pStyle w:val="Heading3"/>
      </w:pPr>
      <w:proofErr w:type="spellStart"/>
      <w:r>
        <w:lastRenderedPageBreak/>
        <w:t>DeVos</w:t>
      </w:r>
      <w:proofErr w:type="spellEnd"/>
      <w:r>
        <w:t xml:space="preserve"> k2 Unified Opposition </w:t>
      </w:r>
    </w:p>
    <w:p w:rsidR="001A292F" w:rsidRDefault="001A292F" w:rsidP="001A292F"/>
    <w:p w:rsidR="001A292F" w:rsidRDefault="001A292F" w:rsidP="001A292F">
      <w:pPr>
        <w:pStyle w:val="Heading4"/>
      </w:pPr>
      <w:proofErr w:type="spellStart"/>
      <w:r>
        <w:t>DeVos</w:t>
      </w:r>
      <w:proofErr w:type="spellEnd"/>
      <w:r>
        <w:t xml:space="preserve"> is a lightning rod – the confirmation proves she’ll attract united opposition </w:t>
      </w:r>
    </w:p>
    <w:p w:rsidR="001A292F" w:rsidRDefault="001A292F" w:rsidP="001A292F">
      <w:r w:rsidRPr="00445221">
        <w:rPr>
          <w:rStyle w:val="Style13ptBold"/>
        </w:rPr>
        <w:t>Phillips ’17</w:t>
      </w:r>
      <w:r>
        <w:t xml:space="preserve"> </w:t>
      </w:r>
      <w:r w:rsidRPr="00445221">
        <w:rPr>
          <w:sz w:val="16"/>
          <w:szCs w:val="16"/>
        </w:rPr>
        <w:t xml:space="preserve">(Amber; 2/7/2017; Washington DC based reporter for the Washington Post; “Why did Betsy </w:t>
      </w:r>
      <w:proofErr w:type="spellStart"/>
      <w:r w:rsidRPr="00445221">
        <w:rPr>
          <w:sz w:val="16"/>
          <w:szCs w:val="16"/>
        </w:rPr>
        <w:t>DeVos</w:t>
      </w:r>
      <w:proofErr w:type="spellEnd"/>
      <w:r w:rsidRPr="00445221">
        <w:rPr>
          <w:sz w:val="16"/>
          <w:szCs w:val="16"/>
        </w:rPr>
        <w:t xml:space="preserve"> become the Trump Cabinet nominee Democrats most loved to hate?” </w:t>
      </w:r>
      <w:hyperlink r:id="rId26" w:history="1">
        <w:r w:rsidRPr="00445221">
          <w:rPr>
            <w:rStyle w:val="Hyperlink"/>
            <w:sz w:val="16"/>
            <w:szCs w:val="16"/>
          </w:rPr>
          <w:t>https://www.washingtonpost.com/news/the-fix/wp/2017/02/07/why-did-betsy-devos-become-the-trump-cabinet-nominee-democrats-most-loved-to-hate/?utm_term=.5521d4e4fa36</w:t>
        </w:r>
      </w:hyperlink>
      <w:r w:rsidRPr="00445221">
        <w:rPr>
          <w:sz w:val="16"/>
          <w:szCs w:val="16"/>
        </w:rPr>
        <w:t>; Date Accessed: 7/11/2017; DS)</w:t>
      </w:r>
    </w:p>
    <w:p w:rsidR="001A292F" w:rsidRPr="00445221" w:rsidRDefault="001A292F" w:rsidP="001A292F">
      <w:pPr>
        <w:rPr>
          <w:sz w:val="16"/>
        </w:rPr>
      </w:pPr>
      <w:r w:rsidRPr="00445221">
        <w:rPr>
          <w:sz w:val="16"/>
        </w:rPr>
        <w:t xml:space="preserve">Senate </w:t>
      </w:r>
      <w:r w:rsidRPr="00445221">
        <w:rPr>
          <w:u w:val="single"/>
        </w:rPr>
        <w:t xml:space="preserve">Democrats' </w:t>
      </w:r>
      <w:r w:rsidRPr="00445221">
        <w:rPr>
          <w:b/>
          <w:u w:val="single"/>
        </w:rPr>
        <w:t>unanimous opposition</w:t>
      </w:r>
      <w:r w:rsidRPr="00445221">
        <w:rPr>
          <w:u w:val="single"/>
        </w:rPr>
        <w:t xml:space="preserve"> to </w:t>
      </w:r>
      <w:proofErr w:type="spellStart"/>
      <w:r w:rsidRPr="00445221">
        <w:rPr>
          <w:u w:val="single"/>
        </w:rPr>
        <w:t>DeVos</w:t>
      </w:r>
      <w:proofErr w:type="spellEnd"/>
      <w:r w:rsidRPr="00445221">
        <w:rPr>
          <w:u w:val="single"/>
        </w:rPr>
        <w:t xml:space="preserve"> is rare</w:t>
      </w:r>
      <w:r w:rsidRPr="00445221">
        <w:rPr>
          <w:sz w:val="16"/>
        </w:rPr>
        <w:t xml:space="preserve">. For decades, </w:t>
      </w:r>
      <w:r w:rsidRPr="00445221">
        <w:rPr>
          <w:u w:val="single"/>
        </w:rPr>
        <w:t>the Senate's practice has been to give new presidents deference in their Cabinet picks</w:t>
      </w:r>
      <w:r w:rsidRPr="00445221">
        <w:rPr>
          <w:sz w:val="16"/>
        </w:rPr>
        <w:t xml:space="preserve">. But </w:t>
      </w:r>
      <w:r w:rsidRPr="00445221">
        <w:rPr>
          <w:u w:val="single"/>
        </w:rPr>
        <w:t xml:space="preserve">nothing about Trump's presidency is normal, and Senate Democrats are making Trump's picks go through </w:t>
      </w:r>
      <w:r w:rsidRPr="00445221">
        <w:rPr>
          <w:b/>
          <w:u w:val="single"/>
        </w:rPr>
        <w:t>extraordinarily high hurdles</w:t>
      </w:r>
      <w:r w:rsidRPr="00445221">
        <w:rPr>
          <w:u w:val="single"/>
        </w:rPr>
        <w:t xml:space="preserve"> to get approved</w:t>
      </w:r>
      <w:r w:rsidRPr="00445221">
        <w:rPr>
          <w:sz w:val="16"/>
        </w:rPr>
        <w:t xml:space="preserve">. As The Post's Ed O'Keefe reports, Secretary of State Rex </w:t>
      </w:r>
      <w:proofErr w:type="spellStart"/>
      <w:r w:rsidRPr="00445221">
        <w:rPr>
          <w:u w:val="single"/>
        </w:rPr>
        <w:t>Tillerson</w:t>
      </w:r>
      <w:proofErr w:type="spellEnd"/>
      <w:r w:rsidRPr="00445221">
        <w:rPr>
          <w:u w:val="single"/>
        </w:rPr>
        <w:t xml:space="preserve"> was the first secretary of state nominee in U.S. history to ever have to clear </w:t>
      </w:r>
      <w:r w:rsidRPr="00445221">
        <w:rPr>
          <w:b/>
          <w:u w:val="single"/>
        </w:rPr>
        <w:t>various procedural hurdles</w:t>
      </w:r>
      <w:r w:rsidRPr="00445221">
        <w:rPr>
          <w:sz w:val="16"/>
        </w:rPr>
        <w:t xml:space="preserve"> before a final confirmation vote. Democratic senators have boycotted committee votes on Trump's nominees for Treasury, the Environmental Protection Agency, and Health and Human Services, forcing Republicans to suspend the rules and advance the nominees without a quorum. </w:t>
      </w:r>
      <w:proofErr w:type="spellStart"/>
      <w:r w:rsidRPr="00445221">
        <w:rPr>
          <w:u w:val="single"/>
        </w:rPr>
        <w:t>DeVos</w:t>
      </w:r>
      <w:proofErr w:type="spellEnd"/>
      <w:r w:rsidRPr="00445221">
        <w:rPr>
          <w:u w:val="single"/>
        </w:rPr>
        <w:t xml:space="preserve">, for all the reasons listed above, provided Democrats the </w:t>
      </w:r>
      <w:r w:rsidRPr="00445221">
        <w:rPr>
          <w:b/>
          <w:u w:val="single"/>
        </w:rPr>
        <w:t xml:space="preserve">perfect opportunity </w:t>
      </w:r>
      <w:r w:rsidRPr="00445221">
        <w:rPr>
          <w:u w:val="single"/>
        </w:rPr>
        <w:t>to take their biggest stand yet against Trump</w:t>
      </w:r>
      <w:r w:rsidRPr="00445221">
        <w:rPr>
          <w:sz w:val="16"/>
        </w:rPr>
        <w:t xml:space="preserve">. In the end, </w:t>
      </w:r>
      <w:r w:rsidRPr="00445221">
        <w:rPr>
          <w:u w:val="single"/>
        </w:rPr>
        <w:t xml:space="preserve">she got confirmed, but Democrats succeeded in making it one of the </w:t>
      </w:r>
      <w:r w:rsidRPr="00445221">
        <w:rPr>
          <w:b/>
          <w:u w:val="single"/>
        </w:rPr>
        <w:t>most contentious battles</w:t>
      </w:r>
      <w:r w:rsidRPr="00445221">
        <w:rPr>
          <w:u w:val="single"/>
        </w:rPr>
        <w:t xml:space="preserve"> to date for a Cabinet nominee.</w:t>
      </w:r>
    </w:p>
    <w:p w:rsidR="001A292F" w:rsidRDefault="00D47BB3" w:rsidP="00D47BB3">
      <w:pPr>
        <w:pStyle w:val="Heading3"/>
      </w:pPr>
      <w:r>
        <w:lastRenderedPageBreak/>
        <w:t xml:space="preserve">AT: Dem Unity Inevitable </w:t>
      </w:r>
    </w:p>
    <w:p w:rsidR="00D47BB3" w:rsidRDefault="00D47BB3" w:rsidP="00D47BB3"/>
    <w:p w:rsidR="00D47BB3" w:rsidRPr="00215F33" w:rsidRDefault="00D47BB3" w:rsidP="00D47BB3">
      <w:pPr>
        <w:pStyle w:val="Heading4"/>
      </w:pPr>
      <w:r>
        <w:t>A hardline Democratic stance will shift – they have to consider 2018 elections and pick their fights wisely.</w:t>
      </w:r>
    </w:p>
    <w:p w:rsidR="00D47BB3" w:rsidRPr="00215F33" w:rsidRDefault="00D47BB3" w:rsidP="00D47BB3">
      <w:r w:rsidRPr="00215F33">
        <w:rPr>
          <w:rStyle w:val="Style13ptBold"/>
        </w:rPr>
        <w:t>Altman 2/7/17</w:t>
      </w:r>
      <w:r>
        <w:t xml:space="preserve"> – Alex, </w:t>
      </w:r>
      <w:r w:rsidRPr="00215F33">
        <w:t>a Washington correspondent for TIME, covering politics for the magazine and TIME.com. He writes features, political analysis and candidate profiles. He files dispatches from the campaign trail and contributes regularly to TIME's Swampland.</w:t>
      </w:r>
      <w:r>
        <w:t xml:space="preserve"> “</w:t>
      </w:r>
      <w:r w:rsidRPr="00215F33">
        <w:t xml:space="preserve">Betsy </w:t>
      </w:r>
      <w:proofErr w:type="spellStart"/>
      <w:r w:rsidRPr="00215F33">
        <w:t>DeVos</w:t>
      </w:r>
      <w:proofErr w:type="spellEnd"/>
      <w:r w:rsidRPr="00215F33">
        <w:t>' Confirmation Signals Dark Times for Democrats</w:t>
      </w:r>
      <w:r>
        <w:t xml:space="preserve">.” </w:t>
      </w:r>
      <w:hyperlink r:id="rId27" w:history="1">
        <w:r w:rsidRPr="00540AE7">
          <w:rPr>
            <w:rStyle w:val="Hyperlink"/>
          </w:rPr>
          <w:t>http://time.com/4662853/betsy-devos-confirmation-democrats/</w:t>
        </w:r>
      </w:hyperlink>
      <w:r>
        <w:t xml:space="preserve"> | </w:t>
      </w:r>
      <w:proofErr w:type="spellStart"/>
      <w:r>
        <w:t>ljiang</w:t>
      </w:r>
      <w:proofErr w:type="spellEnd"/>
    </w:p>
    <w:p w:rsidR="00D47BB3" w:rsidRDefault="00D47BB3" w:rsidP="00D47BB3">
      <w:r w:rsidRPr="006633F5">
        <w:rPr>
          <w:rStyle w:val="StyleUnderline"/>
        </w:rPr>
        <w:t xml:space="preserve">Many of the Republicans tasked with considering her nomination have been direct beneficiaries of </w:t>
      </w:r>
      <w:proofErr w:type="spellStart"/>
      <w:r w:rsidRPr="006633F5">
        <w:rPr>
          <w:rStyle w:val="StyleUnderline"/>
        </w:rPr>
        <w:t>DeVos’s</w:t>
      </w:r>
      <w:proofErr w:type="spellEnd"/>
      <w:r w:rsidRPr="006633F5">
        <w:rPr>
          <w:rStyle w:val="StyleUnderline"/>
        </w:rPr>
        <w:t xml:space="preserve"> largesse. </w:t>
      </w:r>
      <w:r w:rsidRPr="00215F33">
        <w:t xml:space="preserve">According to financial disclosures released by the Senate Education Committee, </w:t>
      </w:r>
      <w:proofErr w:type="spellStart"/>
      <w:r w:rsidRPr="006633F5">
        <w:rPr>
          <w:rStyle w:val="StyleUnderline"/>
        </w:rPr>
        <w:t>DeVos</w:t>
      </w:r>
      <w:proofErr w:type="spellEnd"/>
      <w:r w:rsidRPr="006633F5">
        <w:rPr>
          <w:rStyle w:val="StyleUnderline"/>
        </w:rPr>
        <w:t xml:space="preserve"> has contributed just under $5.3 million since 2011 to personal political campaigns, including to 17 U.S. Senators, four of whom sit on the committee that reviewed her nomination. She gave $7,800 to Sen. Bill Cassidy, a Republican from Louisiana; $5,400 to Alaska Republican Lisa Murkowski; $5,400 to Todd Young, a Republican from Indiana; and $7,400 to Tim Scott, a Republican from South Carolina. </w:t>
      </w:r>
      <w:proofErr w:type="spellStart"/>
      <w:r w:rsidRPr="006633F5">
        <w:rPr>
          <w:rStyle w:val="StyleUnderline"/>
        </w:rPr>
        <w:t>DeVos</w:t>
      </w:r>
      <w:proofErr w:type="spellEnd"/>
      <w:r w:rsidRPr="006633F5">
        <w:rPr>
          <w:rStyle w:val="StyleUnderline"/>
        </w:rPr>
        <w:t xml:space="preserve"> also gave $300,000 to the GOP’s Senate Leadership fund, $114,200 to the National Republican Senate Committee, $215,000 to the Republican National Committee and $160,000 to the Senate Republican Campaign Committee.</w:t>
      </w:r>
      <w:r>
        <w:rPr>
          <w:rStyle w:val="StyleUnderline"/>
        </w:rPr>
        <w:t xml:space="preserve"> </w:t>
      </w:r>
      <w:r w:rsidRPr="00215F33">
        <w:t xml:space="preserve">Democrats pointed to </w:t>
      </w:r>
      <w:proofErr w:type="spellStart"/>
      <w:r w:rsidRPr="00215F33">
        <w:t>DeVos’s</w:t>
      </w:r>
      <w:proofErr w:type="spellEnd"/>
      <w:r w:rsidRPr="00215F33">
        <w:t xml:space="preserve"> vast political contributions as a clear conflict of interest. And while the GOP denied the charge</w:t>
      </w:r>
      <w:r w:rsidRPr="007D6A29">
        <w:rPr>
          <w:rStyle w:val="StyleUnderline"/>
        </w:rPr>
        <w:t xml:space="preserve">, </w:t>
      </w:r>
      <w:proofErr w:type="spellStart"/>
      <w:r w:rsidRPr="007D6A29">
        <w:rPr>
          <w:rStyle w:val="StyleUnderline"/>
        </w:rPr>
        <w:t>DeVos</w:t>
      </w:r>
      <w:proofErr w:type="spellEnd"/>
      <w:r w:rsidRPr="007D6A29">
        <w:rPr>
          <w:rStyle w:val="StyleUnderline"/>
        </w:rPr>
        <w:t xml:space="preserve"> herself has been more sanguine in the past.</w:t>
      </w:r>
      <w:r w:rsidRPr="00215F33">
        <w:t xml:space="preserve"> In a 1997 op-ed in the Capitol Hill paper Roll Call, </w:t>
      </w:r>
      <w:proofErr w:type="spellStart"/>
      <w:r w:rsidRPr="00215F33">
        <w:t>DeVos</w:t>
      </w:r>
      <w:proofErr w:type="spellEnd"/>
      <w:r w:rsidRPr="00215F33">
        <w:t xml:space="preserve"> wrote that she has "decided to stop taking offense at the suggestion" that political donations are an attempt at "buying influence."</w:t>
      </w:r>
      <w:r>
        <w:t xml:space="preserve"> </w:t>
      </w:r>
      <w:r w:rsidRPr="00215F33">
        <w:t>"Now I simply concede the point," she wrote. "They are right. We do expect something in return. We expect to foster a conservative governing philosophy consisting of limited government and respect for traditional American virtues. We expect a return on our investment."</w:t>
      </w:r>
      <w:r>
        <w:t xml:space="preserve"> </w:t>
      </w:r>
      <w:r w:rsidRPr="00215F33">
        <w:t xml:space="preserve">The combination of </w:t>
      </w:r>
      <w:proofErr w:type="spellStart"/>
      <w:r w:rsidRPr="00215F33">
        <w:t>DeVos’s</w:t>
      </w:r>
      <w:proofErr w:type="spellEnd"/>
      <w:r w:rsidRPr="00215F33">
        <w:t xml:space="preserve"> convictions, political connections and her poor performance under Senate questioning prompted a furious grassroots effort to defeat her nomination. Powerful advocacy groups like the American Federation of Teachers helped organize a campaign to #</w:t>
      </w:r>
      <w:proofErr w:type="spellStart"/>
      <w:r w:rsidRPr="00215F33">
        <w:t>DumpDeVos</w:t>
      </w:r>
      <w:proofErr w:type="spellEnd"/>
      <w:r w:rsidRPr="00215F33">
        <w:t xml:space="preserve">, as they put it on Twitter. </w:t>
      </w:r>
      <w:r w:rsidRPr="007D6A29">
        <w:rPr>
          <w:rStyle w:val="StyleUnderline"/>
        </w:rPr>
        <w:t>Grassroots teachers’ groups like the Badass Teachers Association canvassed supporters, urging them to call their representatives and lobby wavering Senators. Millions of calls flooded Capitol offices.</w:t>
      </w:r>
      <w:r>
        <w:t xml:space="preserve"> </w:t>
      </w:r>
      <w:r w:rsidRPr="00215F33">
        <w:t>“The last three days have been the BUSIEST IN CAPITOL SWITCHBOARD HISTORY,” tweeted Democratic Sen. Brian Schatz of Hawaii. “By almost double. This is working.”</w:t>
      </w:r>
      <w:r>
        <w:t xml:space="preserve"> </w:t>
      </w:r>
      <w:r w:rsidRPr="00215F33">
        <w:t xml:space="preserve">Not well enough. Despite their best efforts, Democrats were able to peel off just two Republicans: Murkowski and Maine Senator Susan Collins, both moderate lawmakers who said their constituents expressed concerns about </w:t>
      </w:r>
      <w:proofErr w:type="spellStart"/>
      <w:r w:rsidRPr="00215F33">
        <w:t>DeVos’s</w:t>
      </w:r>
      <w:proofErr w:type="spellEnd"/>
      <w:r w:rsidRPr="00215F33">
        <w:t xml:space="preserve"> voucher policies would impact education in their largely rural states.</w:t>
      </w:r>
      <w:r>
        <w:t xml:space="preserve"> </w:t>
      </w:r>
      <w:r w:rsidRPr="007D6A29">
        <w:rPr>
          <w:rStyle w:val="Emphasis"/>
        </w:rPr>
        <w:t xml:space="preserve">At the same time, the dramatic bid to defeat </w:t>
      </w:r>
      <w:proofErr w:type="spellStart"/>
      <w:r w:rsidRPr="007D6A29">
        <w:rPr>
          <w:rStyle w:val="Emphasis"/>
        </w:rPr>
        <w:t>DeVos</w:t>
      </w:r>
      <w:proofErr w:type="spellEnd"/>
      <w:r w:rsidRPr="007D6A29">
        <w:rPr>
          <w:rStyle w:val="Emphasis"/>
        </w:rPr>
        <w:t xml:space="preserve"> signals that Democrats may be rethinking their approach to dealing with Trump</w:t>
      </w:r>
      <w:r w:rsidRPr="007D6A29">
        <w:t>. Be</w:t>
      </w:r>
      <w:r w:rsidRPr="00215F33">
        <w:t>fore he took office,</w:t>
      </w:r>
      <w:r w:rsidRPr="007D6A29">
        <w:rPr>
          <w:rStyle w:val="StyleUnderline"/>
        </w:rPr>
        <w:t xml:space="preserve"> some Democratic leaders suggested the party would not take a page from the Republican playbook and reflexively oppose every action by the new President. That may be changing. </w:t>
      </w:r>
      <w:r w:rsidRPr="00215F33">
        <w:t xml:space="preserve">The opening weeks of Trump’s presidency have been punctuated by protests, with millions of demonstrators flooding cities around the U.S. in opposition to his policies. </w:t>
      </w:r>
      <w:r w:rsidRPr="007D6A29">
        <w:rPr>
          <w:rStyle w:val="StyleUnderline"/>
        </w:rPr>
        <w:t xml:space="preserve">The tide of grassroots activism now looks set to tug the party to the left, much as the Tea Party pulled the </w:t>
      </w:r>
      <w:r w:rsidRPr="007D6A29">
        <w:rPr>
          <w:rStyle w:val="StyleUnderline"/>
        </w:rPr>
        <w:lastRenderedPageBreak/>
        <w:t>GOP to the right during the Obama years. Legislators in the Capitol will be pressured to adopt a more confrontational approach.</w:t>
      </w:r>
      <w:r>
        <w:rPr>
          <w:rStyle w:val="StyleUnderline"/>
        </w:rPr>
        <w:t xml:space="preserve"> </w:t>
      </w:r>
      <w:r w:rsidRPr="007D6A29">
        <w:rPr>
          <w:rStyle w:val="StyleUnderline"/>
        </w:rPr>
        <w:t xml:space="preserve">And while Democrats took a unified line against </w:t>
      </w:r>
      <w:proofErr w:type="spellStart"/>
      <w:r w:rsidRPr="007D6A29">
        <w:rPr>
          <w:rStyle w:val="StyleUnderline"/>
        </w:rPr>
        <w:t>DeVos</w:t>
      </w:r>
      <w:proofErr w:type="spellEnd"/>
      <w:r w:rsidRPr="007D6A29">
        <w:rPr>
          <w:rStyle w:val="StyleUnderline"/>
        </w:rPr>
        <w:t xml:space="preserve">, </w:t>
      </w:r>
      <w:r w:rsidRPr="007D6A29">
        <w:rPr>
          <w:rStyle w:val="Emphasis"/>
        </w:rPr>
        <w:t>the caucus may not hold together during future battles</w:t>
      </w:r>
      <w:r w:rsidRPr="007D6A29">
        <w:rPr>
          <w:rStyle w:val="StyleUnderline"/>
        </w:rPr>
        <w:t>. Ten Senate Democrats are up for re-election in 2018 in states Trump won. Those members will need to pick their battles carefully, knowing that each vote they make might wind up the subject of a GOP ad campaign.</w:t>
      </w:r>
      <w:r>
        <w:rPr>
          <w:rStyle w:val="StyleUnderline"/>
        </w:rPr>
        <w:t xml:space="preserve"> </w:t>
      </w:r>
      <w:r w:rsidRPr="007D6A29">
        <w:rPr>
          <w:rStyle w:val="StyleUnderline"/>
        </w:rPr>
        <w:t xml:space="preserve">The battle over </w:t>
      </w:r>
      <w:proofErr w:type="spellStart"/>
      <w:r w:rsidRPr="007D6A29">
        <w:rPr>
          <w:rStyle w:val="StyleUnderline"/>
        </w:rPr>
        <w:t>DeVos’s</w:t>
      </w:r>
      <w:proofErr w:type="spellEnd"/>
      <w:r w:rsidRPr="007D6A29">
        <w:rPr>
          <w:rStyle w:val="StyleUnderline"/>
        </w:rPr>
        <w:t xml:space="preserve"> nomination was the first test of this burgeoning liberal resistance movement. The outcome may foreshadow the frustration to come.</w:t>
      </w:r>
    </w:p>
    <w:p w:rsidR="00D47BB3" w:rsidRPr="00D47BB3" w:rsidRDefault="00D47BB3" w:rsidP="00D47BB3"/>
    <w:p w:rsidR="001A292F" w:rsidRPr="001A292F" w:rsidRDefault="001A292F" w:rsidP="001A292F"/>
    <w:p w:rsidR="002C7EB7" w:rsidRDefault="002C7EB7" w:rsidP="002C7EB7">
      <w:pPr>
        <w:pStyle w:val="Heading2"/>
      </w:pPr>
      <w:r>
        <w:lastRenderedPageBreak/>
        <w:t xml:space="preserve">CIRCUMVENTION </w:t>
      </w:r>
    </w:p>
    <w:p w:rsidR="002C7EB7" w:rsidRDefault="002C7EB7" w:rsidP="002C7EB7"/>
    <w:p w:rsidR="006651FE" w:rsidRDefault="006651FE" w:rsidP="006651FE">
      <w:pPr>
        <w:pStyle w:val="Heading3"/>
      </w:pPr>
      <w:r>
        <w:lastRenderedPageBreak/>
        <w:t xml:space="preserve">Circumvents Desegregation </w:t>
      </w:r>
    </w:p>
    <w:p w:rsidR="006651FE" w:rsidRDefault="006651FE" w:rsidP="002C7EB7"/>
    <w:p w:rsidR="006651FE" w:rsidRDefault="006651FE" w:rsidP="006651FE">
      <w:pPr>
        <w:pStyle w:val="Heading4"/>
      </w:pPr>
      <w:proofErr w:type="spellStart"/>
      <w:r>
        <w:t>DeVos</w:t>
      </w:r>
      <w:proofErr w:type="spellEnd"/>
      <w:r>
        <w:t xml:space="preserve"> will roll back any educational Civil Rights legislation – means even if plan would be passed, any enforcement mechanisms will be circumvented by regional offices – she doesn’t even listen to federal law </w:t>
      </w:r>
      <w:proofErr w:type="spellStart"/>
      <w:r>
        <w:t>lolz</w:t>
      </w:r>
      <w:proofErr w:type="spellEnd"/>
    </w:p>
    <w:p w:rsidR="006651FE" w:rsidRDefault="006651FE" w:rsidP="006651FE">
      <w:r>
        <w:rPr>
          <w:rStyle w:val="Style13ptBold"/>
        </w:rPr>
        <w:t>Johnson, 2017</w:t>
      </w:r>
      <w:r>
        <w:t xml:space="preserve">(Jake Johnson,, 7-10-2017, "'Stunning and Dangerous': </w:t>
      </w:r>
      <w:proofErr w:type="spellStart"/>
      <w:r>
        <w:t>DeVos</w:t>
      </w:r>
      <w:proofErr w:type="spellEnd"/>
      <w:r>
        <w:t xml:space="preserve"> Memo Reveals Plan to Roll Back Civil Rights," Common Dreams, https://www.commondreams.org/news/2017/06/17/stunning-and-dangerous-devos-memo-reveals-plan-roll-back-civil-rights)kg</w:t>
      </w:r>
    </w:p>
    <w:p w:rsidR="006651FE" w:rsidRDefault="006651FE" w:rsidP="006651FE">
      <w:pPr>
        <w:rPr>
          <w:u w:val="single"/>
        </w:rPr>
      </w:pPr>
      <w:r w:rsidRPr="0009005C">
        <w:rPr>
          <w:u w:val="single"/>
        </w:rPr>
        <w:t>In a move decried as "more evidence of backward thinking" by the Trump administration, an internal memo from the Department of Education's office for civil rights lays out the agency's plan to roll back investigations into civil rights violations at public schools and diminish Obama-era rules requiring "schools and colleges to overhaul policies addressing a number of civil rights concerns," the New York Times reported on Friday</w:t>
      </w:r>
      <w:r>
        <w:t>. "It's really a way of curtailing the way civil rights enforcement should be handled." —</w:t>
      </w:r>
      <w:r w:rsidRPr="0009005C">
        <w:rPr>
          <w:u w:val="single"/>
        </w:rPr>
        <w:t xml:space="preserve">Catherine </w:t>
      </w:r>
      <w:proofErr w:type="spellStart"/>
      <w:r w:rsidRPr="0009005C">
        <w:rPr>
          <w:u w:val="single"/>
        </w:rPr>
        <w:t>Lhamon</w:t>
      </w:r>
      <w:proofErr w:type="spellEnd"/>
      <w:r w:rsidRPr="0009005C">
        <w:rPr>
          <w:u w:val="single"/>
        </w:rPr>
        <w:t xml:space="preserve"> of the U.S. Commission on Civil Rights According to the memo, "requirements that investigators broaden their inquiries to identify systemic issues and whole classes of victims will be scaled back</w:t>
      </w:r>
      <w:r>
        <w:t>," the Times noted. "Also, r</w:t>
      </w:r>
      <w:r w:rsidRPr="0009005C">
        <w:rPr>
          <w:u w:val="single"/>
        </w:rPr>
        <w:t>egional offices will no longer be required to alert department officials in Washington of all highly sensitive complaints on issues such as the disproportionate disciplining of minority students and the mishandling of sexual assaults on college campuses</w:t>
      </w:r>
      <w:r>
        <w:t xml:space="preserve">." The directive, first published by </w:t>
      </w:r>
      <w:proofErr w:type="spellStart"/>
      <w:r>
        <w:t>ProPublica</w:t>
      </w:r>
      <w:proofErr w:type="spellEnd"/>
      <w:r>
        <w:t xml:space="preserve">, was met with outrage from civil rights groups and activists, who portrayed it as part of a larger effort by President Donald Trump to undercut anti-discrimination provisions in public schools and dismantle laws that protect students from gender- and race-based abuse. "It's really a way of curtailing the way civil rights enforcement should be handled," Catherine </w:t>
      </w:r>
      <w:proofErr w:type="spellStart"/>
      <w:r>
        <w:t>Lhamon</w:t>
      </w:r>
      <w:proofErr w:type="spellEnd"/>
      <w:r>
        <w:t xml:space="preserve">, head of the United States Commission on Civil </w:t>
      </w:r>
      <w:r w:rsidRPr="0009005C">
        <w:rPr>
          <w:u w:val="single"/>
        </w:rPr>
        <w:t>Rights and former chair of the Education Department's civil rights office, told the Times, adding that the administration's proposals are "stunning" and "dangerous." "It's literally a stick your head in the sand approach,</w:t>
      </w:r>
      <w:r>
        <w:t xml:space="preserve">" </w:t>
      </w:r>
      <w:proofErr w:type="spellStart"/>
      <w:r>
        <w:t>Lhamon</w:t>
      </w:r>
      <w:proofErr w:type="spellEnd"/>
      <w:r>
        <w:t xml:space="preserve"> concluded. </w:t>
      </w:r>
      <w:proofErr w:type="spellStart"/>
      <w:r>
        <w:t>ProPublica's</w:t>
      </w:r>
      <w:proofErr w:type="spellEnd"/>
      <w:r>
        <w:t xml:space="preserve"> Jessica </w:t>
      </w:r>
      <w:proofErr w:type="spellStart"/>
      <w:r>
        <w:t>Huseman</w:t>
      </w:r>
      <w:proofErr w:type="spellEnd"/>
      <w:r>
        <w:t xml:space="preserve"> and Annie Waldman, bolstering the claims of civil rights advocates, highlighted a pattern of </w:t>
      </w:r>
      <w:r w:rsidRPr="0009005C">
        <w:rPr>
          <w:u w:val="single"/>
        </w:rPr>
        <w:t>Trump administration actions that appear to be bent on incapacitating agencies responsible for enforcing laws designed to protect minorities from systemic abuses</w:t>
      </w:r>
      <w:r>
        <w:t>: Elsewhere, Trump administration appointees have launched similar initiatives.</w:t>
      </w:r>
      <w:r w:rsidRPr="0009005C">
        <w:rPr>
          <w:u w:val="single"/>
        </w:rPr>
        <w:t xml:space="preserve"> In its 2018 fiscal plan, the Labor Department has proposed dissolving the office that handles discrimination complaint</w:t>
      </w:r>
      <w:r>
        <w:t>s. Similarly, new leadership at the Environmental Protection Agency has proposed entirely eliminating the environmental justice program, which addresses concerns that almost exclusively impact minority communities. The Washington Post reports the plan transfers all environmental justice work to the Office of Policy, which provides policy and regulatory guidance across the agency. Sen. Patty Murray (D-Wash.) said in a statement the steps outlined by the Department of Education render the Trump administration's insistence that it will prioritize civil rights entirely hollow. "</w:t>
      </w:r>
      <w:r w:rsidRPr="0009005C">
        <w:rPr>
          <w:u w:val="single"/>
        </w:rPr>
        <w:t xml:space="preserve">President Trump and his administration can claim to oppose discrimination all they want, but actions speak louder than words," she said. "Everything they are doing is making it clear that they want to defang and weaken the federal government's tools to protect the civil rights and safety of people across the country." </w:t>
      </w:r>
      <w:proofErr w:type="spellStart"/>
      <w:r>
        <w:t>Shorly</w:t>
      </w:r>
      <w:proofErr w:type="spellEnd"/>
      <w:r>
        <w:t xml:space="preserve"> </w:t>
      </w:r>
      <w:r>
        <w:lastRenderedPageBreak/>
        <w:t xml:space="preserve">after the Department of Education's memo was published, yet another internal memo, obtained by the Washington Post, </w:t>
      </w:r>
      <w:r w:rsidRPr="0009005C">
        <w:rPr>
          <w:u w:val="single"/>
        </w:rPr>
        <w:t>indicated the department would similarly scale back investigations into encroachments on the rights of transgender students. The directive, the Post noted, "makes clear that lawyers may decide to dismiss complaints related to the polarizing issue of transgender students' access to school bathrooms.</w:t>
      </w:r>
      <w:r>
        <w:t xml:space="preserve">" The American Civil Liberties Union (ACLU) and the Leadership Conference on Civil and Human Rights both issued statements condemning the strategy outlined in the memo as "shameful" and "mean-spirited." Reporting on the Education Department's plans comes just days after the bipartisan and independent U.S. Commission on Civil Rights, citing Education Secretary Betsy </w:t>
      </w:r>
      <w:proofErr w:type="spellStart"/>
      <w:r>
        <w:t>DeVos's</w:t>
      </w:r>
      <w:proofErr w:type="spellEnd"/>
      <w:r>
        <w:t xml:space="preserve"> "repeated refusal" to seriously commit to enforcing civil rights provisions in public schools, announced (pdf) it would be conducting a two-year investigation into the Trump administration's "proposed budget cuts to and planned staff losses in numerous programs and civil rights offices across the federal government." "</w:t>
      </w:r>
      <w:r w:rsidRPr="0009005C">
        <w:rPr>
          <w:u w:val="single"/>
        </w:rPr>
        <w:t xml:space="preserve">Along with changing programmatic priorities, these proposed cuts would result in a dangerous reduction of civil rights enforcement across the country," the commission concluded, "leaving communities of color, LGBT people, older people, people with disabilities, and other marginalized groups exposed to greater risk of discrimination." Since her confirmation as education secretary, </w:t>
      </w:r>
      <w:proofErr w:type="spellStart"/>
      <w:r w:rsidRPr="0009005C">
        <w:rPr>
          <w:u w:val="single"/>
        </w:rPr>
        <w:t>DeVos</w:t>
      </w:r>
      <w:proofErr w:type="spellEnd"/>
      <w:r w:rsidRPr="0009005C">
        <w:rPr>
          <w:u w:val="single"/>
        </w:rPr>
        <w:t xml:space="preserve"> has been criticized for her "devotion to right-wing ideology," "disregard for public education," and "</w:t>
      </w:r>
      <w:proofErr w:type="spellStart"/>
      <w:r w:rsidRPr="0009005C">
        <w:rPr>
          <w:u w:val="single"/>
        </w:rPr>
        <w:t>ignoran</w:t>
      </w:r>
      <w:proofErr w:type="spellEnd"/>
      <w:r w:rsidRPr="0009005C">
        <w:rPr>
          <w:u w:val="single"/>
        </w:rPr>
        <w:t>[</w:t>
      </w:r>
      <w:proofErr w:type="spellStart"/>
      <w:r w:rsidRPr="0009005C">
        <w:rPr>
          <w:u w:val="single"/>
        </w:rPr>
        <w:t>ce</w:t>
      </w:r>
      <w:proofErr w:type="spellEnd"/>
      <w:r w:rsidRPr="0009005C">
        <w:rPr>
          <w:u w:val="single"/>
        </w:rPr>
        <w:t>] of federal law, federal programs, and federal policy."</w:t>
      </w:r>
    </w:p>
    <w:p w:rsidR="006651FE" w:rsidRDefault="006651FE" w:rsidP="006651FE">
      <w:pPr>
        <w:pStyle w:val="Heading4"/>
      </w:pPr>
      <w:proofErr w:type="spellStart"/>
      <w:r>
        <w:t>Devos</w:t>
      </w:r>
      <w:proofErr w:type="spellEnd"/>
      <w:r>
        <w:t xml:space="preserve">’ support for religious school will redirect funding from STEM schools/equal funding in </w:t>
      </w:r>
      <w:proofErr w:type="spellStart"/>
      <w:r>
        <w:t>squo</w:t>
      </w:r>
      <w:proofErr w:type="spellEnd"/>
      <w:r>
        <w:t xml:space="preserve"> – means segregated education will be inevitable </w:t>
      </w:r>
    </w:p>
    <w:p w:rsidR="006651FE" w:rsidRDefault="006651FE" w:rsidP="006651FE">
      <w:r>
        <w:rPr>
          <w:rStyle w:val="Style13ptBold"/>
        </w:rPr>
        <w:t>Hutchison, 2016</w:t>
      </w:r>
      <w:r>
        <w:t>(</w:t>
      </w:r>
      <w:proofErr w:type="spellStart"/>
      <w:r>
        <w:t>Sikivu</w:t>
      </w:r>
      <w:proofErr w:type="spellEnd"/>
      <w:r>
        <w:t xml:space="preserve"> Hutchinson, 12-22-2016, "Segregation Now and Forever: Betsy </w:t>
      </w:r>
      <w:proofErr w:type="spellStart"/>
      <w:r>
        <w:t>DeVos</w:t>
      </w:r>
      <w:proofErr w:type="spellEnd"/>
      <w:r>
        <w:t xml:space="preserve"> and the Looting of Public Education," </w:t>
      </w:r>
      <w:proofErr w:type="spellStart"/>
      <w:r>
        <w:t>TheHumanist</w:t>
      </w:r>
      <w:proofErr w:type="spellEnd"/>
      <w:r>
        <w:t>, https://thehumanist.com/magazine/january-february-2017/up-front/segregation-now-forever-betsy-devos-looting-public-education)kg</w:t>
      </w:r>
    </w:p>
    <w:p w:rsidR="006651FE" w:rsidRPr="00B14264" w:rsidRDefault="006651FE" w:rsidP="006651FE">
      <w:pPr>
        <w:rPr>
          <w:u w:val="single"/>
        </w:rPr>
      </w:pPr>
      <w:r>
        <w:t xml:space="preserve">“Segregation now, segregation tomorrow, and segregation forever.” This was white supremacist Alabama Governor George Wallace’s epic battle cry in his infamous 1963 inaugural speech demonizing the civil rights movement. Billionaire Christian conservative Betsy </w:t>
      </w:r>
      <w:proofErr w:type="spellStart"/>
      <w:r>
        <w:t>DeVos</w:t>
      </w:r>
      <w:proofErr w:type="spellEnd"/>
      <w:r>
        <w:t xml:space="preserve"> and her family foundation’s school voucher crusade are inheritors of Wallace’s legacy. </w:t>
      </w:r>
      <w:proofErr w:type="spellStart"/>
      <w:r w:rsidRPr="0009005C">
        <w:rPr>
          <w:u w:val="single"/>
        </w:rPr>
        <w:t>DeVos</w:t>
      </w:r>
      <w:proofErr w:type="spellEnd"/>
      <w:r>
        <w:t>, who is President-elect Donald Trump’s pick for secretary of education,</w:t>
      </w:r>
      <w:r w:rsidRPr="0009005C">
        <w:rPr>
          <w:u w:val="single"/>
        </w:rPr>
        <w:t xml:space="preserve"> has for over a decade been at the helm of a nationwide push to gut public education through voucher programs (whereby the state pays for students to switch from poorly performing public schools to private ones). As many progressive and secular critics have pointed out, a linchpin of the </w:t>
      </w:r>
      <w:proofErr w:type="spellStart"/>
      <w:r w:rsidRPr="0009005C">
        <w:rPr>
          <w:u w:val="single"/>
        </w:rPr>
        <w:t>DeVos</w:t>
      </w:r>
      <w:proofErr w:type="spellEnd"/>
      <w:r w:rsidRPr="0009005C">
        <w:rPr>
          <w:u w:val="single"/>
        </w:rPr>
        <w:t xml:space="preserve"> agenda is an assault on secular education. The </w:t>
      </w:r>
      <w:proofErr w:type="spellStart"/>
      <w:r w:rsidRPr="0009005C">
        <w:rPr>
          <w:u w:val="single"/>
        </w:rPr>
        <w:t>DeVos</w:t>
      </w:r>
      <w:proofErr w:type="spellEnd"/>
      <w:r w:rsidRPr="0009005C">
        <w:rPr>
          <w:u w:val="single"/>
        </w:rPr>
        <w:t xml:space="preserve"> foundation, which has bankrolled the ultraconservative and homophobic Family Research Council and sponsored scores of insidious “school choice” bills from Michigan to Wisconsin, is part of an extensive network of right-wing foundations, institutes, and think tanks that subscribe to the </w:t>
      </w:r>
      <w:proofErr w:type="spellStart"/>
      <w:r w:rsidRPr="0009005C">
        <w:rPr>
          <w:u w:val="single"/>
        </w:rPr>
        <w:t>dominionist</w:t>
      </w:r>
      <w:proofErr w:type="spellEnd"/>
      <w:r w:rsidRPr="0009005C">
        <w:rPr>
          <w:u w:val="single"/>
        </w:rPr>
        <w:t xml:space="preserve"> belief that Christians must take control over societal and government institutions.</w:t>
      </w:r>
      <w:r>
        <w:t xml:space="preserve"> </w:t>
      </w:r>
      <w:proofErr w:type="spellStart"/>
      <w:r>
        <w:t>DeVos’s</w:t>
      </w:r>
      <w:proofErr w:type="spellEnd"/>
      <w:r>
        <w:t xml:space="preserve"> influence as an architect of checkbook theocracy in education is unparalleled but has been largely unsuccessful so far. </w:t>
      </w:r>
      <w:r w:rsidRPr="0009005C">
        <w:rPr>
          <w:u w:val="single"/>
        </w:rPr>
        <w:t xml:space="preserve">As the Los Angeles Times recently noted, California and thirty-six other states have constitutional provisions—called Blaine amendments—that ban the expenditure of public money on religiously affiliated schools. Close to 80 percent of private school students attend religious schools, which would be ineligible for vouchers in Blaine amendment states. But it’s important for progressive </w:t>
      </w:r>
      <w:r w:rsidRPr="0009005C">
        <w:rPr>
          <w:u w:val="single"/>
        </w:rPr>
        <w:lastRenderedPageBreak/>
        <w:t xml:space="preserve">humanists to understand that </w:t>
      </w:r>
      <w:proofErr w:type="spellStart"/>
      <w:r w:rsidRPr="0009005C">
        <w:rPr>
          <w:u w:val="single"/>
        </w:rPr>
        <w:t>DeVos’s</w:t>
      </w:r>
      <w:proofErr w:type="spellEnd"/>
      <w:r w:rsidRPr="0009005C">
        <w:rPr>
          <w:u w:val="single"/>
        </w:rPr>
        <w:t xml:space="preserve"> activism isn’t limited to the usual church-state separation issues vis-à-vis science literacy and white Christian fundamentalist efforts to shove creationism down students’ throats. Certainly, her blatant disregard for church-state separation would further undermine science literacy in a nation that routinely ranks at the bottom in STEM (science, technology, engineering, and math) achievement</w:t>
      </w:r>
      <w:r>
        <w:t xml:space="preserve">. Yet a cornerstone of the Christian right’s privatization agenda is the destruction of racial justice in education and a </w:t>
      </w:r>
      <w:proofErr w:type="spellStart"/>
      <w:r>
        <w:t>Dixiecrat</w:t>
      </w:r>
      <w:proofErr w:type="spellEnd"/>
      <w:r>
        <w:t>-style return to separate and unequal schools. Put straight</w:t>
      </w:r>
      <w:r w:rsidRPr="002F323E">
        <w:rPr>
          <w:u w:val="single"/>
        </w:rPr>
        <w:t xml:space="preserve">: the voucher agenda is a byproduct of Southern states’ efforts to circumvent the desegregation mandate of Brown vs. Board of Education. It was and is a key strategy in the white nationalist/supremacist political arsenal that powered Trump to victory. As secretary of education, </w:t>
      </w:r>
      <w:proofErr w:type="spellStart"/>
      <w:r w:rsidRPr="002F323E">
        <w:rPr>
          <w:u w:val="single"/>
        </w:rPr>
        <w:t>DeVos</w:t>
      </w:r>
      <w:proofErr w:type="spellEnd"/>
      <w:r w:rsidRPr="002F323E">
        <w:rPr>
          <w:u w:val="single"/>
        </w:rPr>
        <w:t xml:space="preserve"> is likely to steamroll vouchers, not to mention push the neoliberal focus on charter schools, union busting, drill-and-kill high-stakes tests, and the militarization of school campuses.</w:t>
      </w:r>
      <w:r>
        <w:t xml:space="preserve"> Under former Education Secretary Arne Duncan, the Obama administration cozied up to charters and implemented wrongheaded policies like Race to the Top, which dubiously tied teacher salaries to student performance on standardized tests. It made noises about shoring up STEM education and academic opportunities for young men of color (while marginalizing girls of color) but allocated a pittance to the enrichment and wraparound programming that could have changed educational outcomes. And when it comes to higher education, Historically Black Colleges and Universities (HBCUs) have floundered, scrambling for funding, support, and visibility from an administration that gave lip service to improving college access for students of color. Despite Obama’s “yes we can” multicultural rhetoric, the so-called achievement gap between black and white students has remained static. Yet, for all of the Obama administration’s education policy failures,</w:t>
      </w:r>
      <w:r w:rsidRPr="002F323E">
        <w:rPr>
          <w:u w:val="single"/>
        </w:rPr>
        <w:t xml:space="preserve"> the </w:t>
      </w:r>
      <w:proofErr w:type="spellStart"/>
      <w:r w:rsidRPr="002F323E">
        <w:rPr>
          <w:u w:val="single"/>
        </w:rPr>
        <w:t>DeVos</w:t>
      </w:r>
      <w:proofErr w:type="spellEnd"/>
      <w:r w:rsidRPr="002F323E">
        <w:rPr>
          <w:u w:val="single"/>
        </w:rPr>
        <w:t xml:space="preserve"> appointment has the potential to be catastrophic. It represents a clear and present danger to the wellbeing of scores of students of color who have been most heavily impacted by privatization and the gutting of multicultural education.</w:t>
      </w:r>
      <w:r>
        <w:t xml:space="preserve"> Nationwide, African-American, Latino, and Native-American students continue to have the lowest graduation and college-going rates. They are less likely to be taught by well-qualified teachers and more likely to be in schools where college counselors are either absent or saddled with too many students. Indeed, some urban schools of color have more school police than college counselors. And because many students of color don’t have equitable access to college prep curricula in the humanities and STEM disciplines, they have higher attrition rates when they go to college. Low college admission and completion rates correlate with the skyrocketing numbers of students of color who are suspended, expelled, pushed out of school, and imprisoned in juvenile and adult facilities.</w:t>
      </w:r>
      <w:r w:rsidRPr="002F323E">
        <w:rPr>
          <w:u w:val="single"/>
        </w:rPr>
        <w:t xml:space="preserve"> There’s no reason to believe that </w:t>
      </w:r>
      <w:proofErr w:type="spellStart"/>
      <w:r w:rsidRPr="002F323E">
        <w:rPr>
          <w:u w:val="single"/>
        </w:rPr>
        <w:t>DeVos</w:t>
      </w:r>
      <w:proofErr w:type="spellEnd"/>
      <w:r w:rsidRPr="002F323E">
        <w:rPr>
          <w:u w:val="single"/>
        </w:rPr>
        <w:t xml:space="preserve"> wouldn’t cosign Trump’s law and order platform and increase federal funding for more police, military hardware, and surveillance equipment on school campuses. The </w:t>
      </w:r>
      <w:proofErr w:type="spellStart"/>
      <w:r w:rsidRPr="002F323E">
        <w:rPr>
          <w:u w:val="single"/>
        </w:rPr>
        <w:t>DeVos</w:t>
      </w:r>
      <w:proofErr w:type="spellEnd"/>
      <w:r w:rsidRPr="002F323E">
        <w:rPr>
          <w:u w:val="single"/>
        </w:rPr>
        <w:t xml:space="preserve"> privatization agenda also bodes ill for undocumented students already facing a precarious future due to the president-elect’s threat to rescind Obama’s Deferred Action for Childhood Arrivals (DACA) program. The threat of deportation, homelessness, and family upheaval would traumatize already fragile immigrant communities that rely on a patchwork of social services to survive. </w:t>
      </w:r>
      <w:r>
        <w:t xml:space="preserve">Under a Secretary </w:t>
      </w:r>
      <w:proofErr w:type="spellStart"/>
      <w:r>
        <w:t>DeVos</w:t>
      </w:r>
      <w:proofErr w:type="spellEnd"/>
      <w:r>
        <w:t xml:space="preserve">, reproductive health education and the development of safe and inclusive school climates for LGBTQ students would also come under fire. The new regime could utilize its bully pulpit to further vilify equitable bathroom policies for transgender students, and the promotion of “abstinence-only” education would most likely be back on the federal table. </w:t>
      </w:r>
      <w:r w:rsidRPr="00B14264">
        <w:rPr>
          <w:u w:val="single"/>
        </w:rPr>
        <w:t xml:space="preserve">Although states </w:t>
      </w:r>
      <w:r w:rsidRPr="00B14264">
        <w:rPr>
          <w:u w:val="single"/>
        </w:rPr>
        <w:lastRenderedPageBreak/>
        <w:t xml:space="preserve">would have leeway in pushing back on these policies, a </w:t>
      </w:r>
      <w:proofErr w:type="spellStart"/>
      <w:r w:rsidRPr="00B14264">
        <w:rPr>
          <w:u w:val="single"/>
        </w:rPr>
        <w:t>DeVos</w:t>
      </w:r>
      <w:proofErr w:type="spellEnd"/>
      <w:r w:rsidRPr="00B14264">
        <w:rPr>
          <w:u w:val="single"/>
        </w:rPr>
        <w:t xml:space="preserve"> education department, buttressed by a GOP-controlled Congress, could jeopardize federal funding for states and school districts that buck the right-wing agenda. As the NAACP Legal Defense Fund recently noted in its opposition to </w:t>
      </w:r>
      <w:proofErr w:type="spellStart"/>
      <w:r w:rsidRPr="00B14264">
        <w:rPr>
          <w:u w:val="single"/>
        </w:rPr>
        <w:t>DeVos’s</w:t>
      </w:r>
      <w:proofErr w:type="spellEnd"/>
      <w:r w:rsidRPr="00B14264">
        <w:rPr>
          <w:u w:val="single"/>
        </w:rPr>
        <w:t xml:space="preserve"> appointment, [She] provided funding for the Center for Individual Rights during its legal battle with the University of Michigan over affirmative action. After the Supreme Court ruled in 2003 to uphold the university’s affirmative action policy…she acknowledged that the motives underlying the policy were proper [but] stated that the policy was still unfair. For human rights, social justice, and secular education, a </w:t>
      </w:r>
      <w:proofErr w:type="spellStart"/>
      <w:r w:rsidRPr="00B14264">
        <w:rPr>
          <w:u w:val="single"/>
        </w:rPr>
        <w:t>DeVos</w:t>
      </w:r>
      <w:proofErr w:type="spellEnd"/>
      <w:r w:rsidRPr="00B14264">
        <w:rPr>
          <w:u w:val="single"/>
        </w:rPr>
        <w:t xml:space="preserve"> regime in the US Department of Education would be a proverbial case of the fox guarding the henhouse.</w:t>
      </w:r>
    </w:p>
    <w:p w:rsidR="006651FE" w:rsidRDefault="006651FE" w:rsidP="006651FE">
      <w:pPr>
        <w:rPr>
          <w:u w:val="single"/>
        </w:rPr>
      </w:pPr>
    </w:p>
    <w:p w:rsidR="006651FE" w:rsidRPr="0009005C" w:rsidRDefault="006651FE" w:rsidP="006651FE">
      <w:pPr>
        <w:rPr>
          <w:u w:val="single"/>
        </w:rPr>
      </w:pPr>
    </w:p>
    <w:p w:rsidR="006651FE" w:rsidRDefault="006651FE" w:rsidP="006651FE">
      <w:pPr>
        <w:pStyle w:val="Heading3"/>
      </w:pPr>
      <w:r>
        <w:lastRenderedPageBreak/>
        <w:t xml:space="preserve">Circumvents Education Equality </w:t>
      </w:r>
    </w:p>
    <w:p w:rsidR="006651FE" w:rsidRDefault="006651FE" w:rsidP="006651FE"/>
    <w:p w:rsidR="006651FE" w:rsidRDefault="006651FE" w:rsidP="006651FE">
      <w:pPr>
        <w:pStyle w:val="Heading4"/>
      </w:pPr>
      <w:r>
        <w:t xml:space="preserve">Plan never gets funded because trump hates public schools, and so does </w:t>
      </w:r>
      <w:proofErr w:type="spellStart"/>
      <w:r>
        <w:t>devos</w:t>
      </w:r>
      <w:proofErr w:type="spellEnd"/>
    </w:p>
    <w:p w:rsidR="006651FE" w:rsidRDefault="006651FE" w:rsidP="006651FE">
      <w:proofErr w:type="spellStart"/>
      <w:r>
        <w:rPr>
          <w:rStyle w:val="Style13ptBold"/>
        </w:rPr>
        <w:t>Sargard</w:t>
      </w:r>
      <w:proofErr w:type="spellEnd"/>
      <w:r>
        <w:rPr>
          <w:rStyle w:val="Style13ptBold"/>
        </w:rPr>
        <w:t>, 2017</w:t>
      </w:r>
      <w:r>
        <w:t xml:space="preserve">(Scott </w:t>
      </w:r>
      <w:proofErr w:type="spellStart"/>
      <w:r>
        <w:t>Sargrad</w:t>
      </w:r>
      <w:proofErr w:type="spellEnd"/>
      <w:r>
        <w:t xml:space="preserve"> Opinion Contributor, 5-23-2017, "An Attack on America's Schools," US News &amp; World Report, </w:t>
      </w:r>
      <w:hyperlink r:id="rId28" w:history="1">
        <w:r w:rsidRPr="00747BE9">
          <w:rPr>
            <w:rStyle w:val="Hyperlink"/>
          </w:rPr>
          <w:t>https://www.usnews.com/opinion/knowledge-bank/articles/2017-05-23/donald-trump-and-betsy-devos-budget-would-destroy-public-schools)kg</w:t>
        </w:r>
      </w:hyperlink>
    </w:p>
    <w:p w:rsidR="006651FE" w:rsidRPr="003032F5" w:rsidRDefault="006651FE" w:rsidP="006651FE">
      <w:pPr>
        <w:rPr>
          <w:rStyle w:val="Style13ptBold"/>
        </w:rPr>
      </w:pPr>
      <w:r>
        <w:t xml:space="preserve">--- awesome vs. stem, </w:t>
      </w:r>
      <w:proofErr w:type="spellStart"/>
      <w:r>
        <w:t>cte</w:t>
      </w:r>
      <w:proofErr w:type="spellEnd"/>
      <w:r>
        <w:t xml:space="preserve">, any other specialty funding </w:t>
      </w:r>
      <w:proofErr w:type="spellStart"/>
      <w:r>
        <w:t>affs</w:t>
      </w:r>
      <w:proofErr w:type="spellEnd"/>
    </w:p>
    <w:p w:rsidR="006651FE" w:rsidRDefault="006651FE" w:rsidP="006651FE">
      <w:pPr>
        <w:rPr>
          <w:rFonts w:asciiTheme="minorHAnsi" w:hAnsiTheme="minorHAnsi"/>
        </w:rPr>
      </w:pPr>
      <w:r w:rsidRPr="00A36E31">
        <w:rPr>
          <w:u w:val="single"/>
        </w:rPr>
        <w:t>President Donald Trump released his administration's first full budget Tuesday, and the reactions from Capitol Hill make it look like it's dead on arrival. That might be true, but it shouldn't make those of us who work to improve outcomes for students any less concerned.</w:t>
      </w:r>
      <w:r>
        <w:t xml:space="preserve"> As former Education Secretary Arne Duncan said whenever he talked about President Barack Obama's budget proposals, budgets reflect our values. A</w:t>
      </w:r>
      <w:r w:rsidRPr="00A36E31">
        <w:rPr>
          <w:u w:val="single"/>
        </w:rPr>
        <w:t xml:space="preserve">nd when it comes to education, the values of Trump and his education secretary Betsy </w:t>
      </w:r>
      <w:proofErr w:type="spellStart"/>
      <w:r w:rsidRPr="00A36E31">
        <w:rPr>
          <w:u w:val="single"/>
        </w:rPr>
        <w:t>DeVos</w:t>
      </w:r>
      <w:proofErr w:type="spellEnd"/>
      <w:r w:rsidRPr="00A36E31">
        <w:rPr>
          <w:u w:val="single"/>
        </w:rPr>
        <w:t xml:space="preserve"> couldn't be clearer – private schools deserve money, and public schools and vulnerable students don't. At a high level, the outlines of Trump and </w:t>
      </w:r>
      <w:proofErr w:type="spellStart"/>
      <w:r w:rsidRPr="00A36E31">
        <w:rPr>
          <w:u w:val="single"/>
        </w:rPr>
        <w:t>DeVos</w:t>
      </w:r>
      <w:proofErr w:type="spellEnd"/>
      <w:r w:rsidRPr="00A36E31">
        <w:rPr>
          <w:u w:val="single"/>
        </w:rPr>
        <w:t>' education priorities became clear in March with the release of the administration's so-called "skinny budget."</w:t>
      </w:r>
      <w:r>
        <w:t xml:space="preserve"> As a result, much of what is in today's full budget isn't surprising. </w:t>
      </w:r>
      <w:r w:rsidRPr="00A36E31">
        <w:rPr>
          <w:u w:val="single"/>
        </w:rPr>
        <w:t xml:space="preserve">The proposal would cut the Education Department's funding by more than 13 percent and slash overall funding by almost $11 billion, including eliminating $2.1 billion in funding for teacher professional development and support, which could pay the salaries of more than 35,000 teachers, and $1.2 billion for after-school programs, which support working families and serve 1.6 million students. At the same time, Trump and </w:t>
      </w:r>
      <w:proofErr w:type="spellStart"/>
      <w:r w:rsidRPr="00A36E31">
        <w:rPr>
          <w:u w:val="single"/>
        </w:rPr>
        <w:t>DeVos</w:t>
      </w:r>
      <w:proofErr w:type="spellEnd"/>
      <w:r w:rsidRPr="00A36E31">
        <w:rPr>
          <w:u w:val="single"/>
        </w:rPr>
        <w:t xml:space="preserve"> would push over $1 billion of new money for private school voucher schemes and other school choice programs. In essence, states and districts will have to enact </w:t>
      </w:r>
      <w:proofErr w:type="spellStart"/>
      <w:r w:rsidRPr="00A36E31">
        <w:rPr>
          <w:u w:val="single"/>
        </w:rPr>
        <w:t>DeVos</w:t>
      </w:r>
      <w:proofErr w:type="spellEnd"/>
      <w:r w:rsidRPr="00A36E31">
        <w:rPr>
          <w:u w:val="single"/>
        </w:rPr>
        <w:t>' preferred school choice policies in order to recover some of the cuts to longstanding programs.</w:t>
      </w:r>
      <w:r>
        <w:t xml:space="preserve"> </w:t>
      </w:r>
      <w:r>
        <w:rPr>
          <w:rFonts w:asciiTheme="minorHAnsi" w:hAnsiTheme="minorHAnsi"/>
        </w:rPr>
        <w:t>But the details released in the Trump administration's official budget paint an even starker picture. In</w:t>
      </w:r>
      <w:r w:rsidRPr="00A36E31">
        <w:rPr>
          <w:rFonts w:asciiTheme="minorHAnsi" w:hAnsiTheme="minorHAnsi"/>
          <w:u w:val="single"/>
        </w:rPr>
        <w:t xml:space="preserve"> addition to eliminating funding for teachers and after-school programs, the budget proposes dismantling 20 other critical programs – zeroing out funding for arts; foreign language; science, technology, engineering and math (STEM); literacy; history and civics; gifted programs; mental health; bullying prevention; and enrichment programs.</w:t>
      </w:r>
      <w:r>
        <w:rPr>
          <w:rFonts w:asciiTheme="minorHAnsi" w:hAnsiTheme="minorHAnsi"/>
        </w:rPr>
        <w:t xml:space="preserve"> In a cruel twist, Trump would cut $12 million in funding for the Special Olympics – after he openly mocked a reporter with a disability on the campaign trail last year. Budgets are always an exercise in trade-offs and priorities and, if nothing else, </w:t>
      </w:r>
      <w:r w:rsidRPr="00A36E31">
        <w:rPr>
          <w:rFonts w:asciiTheme="minorHAnsi" w:hAnsiTheme="minorHAnsi"/>
          <w:u w:val="single"/>
        </w:rPr>
        <w:t xml:space="preserve">Trump and </w:t>
      </w:r>
      <w:proofErr w:type="spellStart"/>
      <w:r w:rsidRPr="00A36E31">
        <w:rPr>
          <w:rFonts w:asciiTheme="minorHAnsi" w:hAnsiTheme="minorHAnsi"/>
          <w:u w:val="single"/>
        </w:rPr>
        <w:t>DeVos</w:t>
      </w:r>
      <w:proofErr w:type="spellEnd"/>
      <w:r w:rsidRPr="00A36E31">
        <w:rPr>
          <w:rFonts w:asciiTheme="minorHAnsi" w:hAnsiTheme="minorHAnsi"/>
          <w:u w:val="single"/>
        </w:rPr>
        <w:t xml:space="preserve"> should get credit for being crystal clear about their priorities. In addition to prioritizing private schools over public schools, the budget prioritizes ideology over evidence and choice over all else. In order to fund her private school voucher scheme, </w:t>
      </w:r>
      <w:proofErr w:type="spellStart"/>
      <w:r w:rsidRPr="00A36E31">
        <w:rPr>
          <w:rFonts w:asciiTheme="minorHAnsi" w:hAnsiTheme="minorHAnsi"/>
          <w:u w:val="single"/>
        </w:rPr>
        <w:t>DeVos</w:t>
      </w:r>
      <w:proofErr w:type="spellEnd"/>
      <w:r w:rsidRPr="00A36E31">
        <w:rPr>
          <w:rFonts w:asciiTheme="minorHAnsi" w:hAnsiTheme="minorHAnsi"/>
          <w:u w:val="single"/>
        </w:rPr>
        <w:t xml:space="preserve"> has proposed distorting the bipartisan Education Innovation and Research Program – the successor to the Investing in Innovation program – to create her own slush fund for private schools</w:t>
      </w:r>
      <w:r>
        <w:rPr>
          <w:rFonts w:asciiTheme="minorHAnsi" w:hAnsiTheme="minorHAnsi"/>
        </w:rPr>
        <w:t>. The Education Innovation and Research Program was intended to provide more resources to ideas with a proven evidence base to build on existing research and create more evidence of effective programs.</w:t>
      </w:r>
      <w:r w:rsidRPr="00567883">
        <w:rPr>
          <w:rFonts w:asciiTheme="minorHAnsi" w:hAnsiTheme="minorHAnsi"/>
          <w:b/>
          <w:u w:val="single"/>
        </w:rPr>
        <w:t xml:space="preserve"> Instead of supporting the best ideas from states and districts to improve schools, </w:t>
      </w:r>
      <w:proofErr w:type="spellStart"/>
      <w:r w:rsidRPr="00567883">
        <w:rPr>
          <w:rFonts w:asciiTheme="minorHAnsi" w:hAnsiTheme="minorHAnsi"/>
          <w:b/>
          <w:u w:val="single"/>
        </w:rPr>
        <w:t>DeVos</w:t>
      </w:r>
      <w:proofErr w:type="spellEnd"/>
      <w:r w:rsidRPr="00567883">
        <w:rPr>
          <w:rFonts w:asciiTheme="minorHAnsi" w:hAnsiTheme="minorHAnsi"/>
          <w:b/>
          <w:u w:val="single"/>
        </w:rPr>
        <w:t xml:space="preserve"> would specifically funnel that money to private schools, including private religious schools.</w:t>
      </w:r>
      <w:r w:rsidRPr="00567883">
        <w:rPr>
          <w:rFonts w:asciiTheme="minorHAnsi" w:hAnsiTheme="minorHAnsi"/>
          <w:u w:val="single"/>
        </w:rPr>
        <w:t xml:space="preserve"> </w:t>
      </w:r>
      <w:proofErr w:type="spellStart"/>
      <w:r w:rsidRPr="00567883">
        <w:rPr>
          <w:rFonts w:asciiTheme="minorHAnsi" w:hAnsiTheme="minorHAnsi"/>
          <w:u w:val="single"/>
        </w:rPr>
        <w:t>DeVos</w:t>
      </w:r>
      <w:proofErr w:type="spellEnd"/>
      <w:r w:rsidRPr="00567883">
        <w:rPr>
          <w:rFonts w:asciiTheme="minorHAnsi" w:hAnsiTheme="minorHAnsi"/>
          <w:u w:val="single"/>
        </w:rPr>
        <w:t xml:space="preserve"> may claim she wants to build evidence, but when asked about recent studies </w:t>
      </w:r>
      <w:r w:rsidRPr="00567883">
        <w:rPr>
          <w:rFonts w:asciiTheme="minorHAnsi" w:hAnsiTheme="minorHAnsi"/>
          <w:u w:val="single"/>
        </w:rPr>
        <w:lastRenderedPageBreak/>
        <w:t xml:space="preserve">showing that the Washington, D.C. voucher program actually had negative impacts on student achievement, she simply said, "We're not taking questions." Even when it comes to staffing the Department of Education, </w:t>
      </w:r>
      <w:proofErr w:type="spellStart"/>
      <w:r w:rsidRPr="00567883">
        <w:rPr>
          <w:rFonts w:asciiTheme="minorHAnsi" w:hAnsiTheme="minorHAnsi"/>
          <w:u w:val="single"/>
        </w:rPr>
        <w:t>DeVos</w:t>
      </w:r>
      <w:proofErr w:type="spellEnd"/>
      <w:r w:rsidRPr="00567883">
        <w:rPr>
          <w:rFonts w:asciiTheme="minorHAnsi" w:hAnsiTheme="minorHAnsi"/>
          <w:u w:val="single"/>
        </w:rPr>
        <w:t xml:space="preserve">' priorities are stark. The budget requests millions more dollars for "additional security costs for the secretary" stemming from </w:t>
      </w:r>
      <w:proofErr w:type="spellStart"/>
      <w:r w:rsidRPr="00567883">
        <w:rPr>
          <w:rFonts w:asciiTheme="minorHAnsi" w:hAnsiTheme="minorHAnsi"/>
          <w:u w:val="single"/>
        </w:rPr>
        <w:t>DeVos's</w:t>
      </w:r>
      <w:proofErr w:type="spellEnd"/>
      <w:r w:rsidRPr="00567883">
        <w:rPr>
          <w:rFonts w:asciiTheme="minorHAnsi" w:hAnsiTheme="minorHAnsi"/>
          <w:u w:val="single"/>
        </w:rPr>
        <w:t xml:space="preserve"> unprecedented decision to have federal marshals guard her 24 hours a day, rather than simply trusting the department's own security staff.</w:t>
      </w:r>
      <w:r>
        <w:rPr>
          <w:rFonts w:asciiTheme="minorHAnsi" w:hAnsiTheme="minorHAnsi"/>
        </w:rPr>
        <w:t xml:space="preserve"> </w:t>
      </w:r>
      <w:r w:rsidRPr="00567883">
        <w:rPr>
          <w:rFonts w:asciiTheme="minorHAnsi" w:hAnsiTheme="minorHAnsi"/>
          <w:u w:val="single"/>
        </w:rPr>
        <w:t xml:space="preserve">At the same time, </w:t>
      </w:r>
      <w:proofErr w:type="spellStart"/>
      <w:r w:rsidRPr="00567883">
        <w:rPr>
          <w:rFonts w:asciiTheme="minorHAnsi" w:hAnsiTheme="minorHAnsi"/>
          <w:u w:val="single"/>
        </w:rPr>
        <w:t>DeVos</w:t>
      </w:r>
      <w:proofErr w:type="spellEnd"/>
      <w:r w:rsidRPr="00567883">
        <w:rPr>
          <w:rFonts w:asciiTheme="minorHAnsi" w:hAnsiTheme="minorHAnsi"/>
          <w:u w:val="single"/>
        </w:rPr>
        <w:t xml:space="preserve"> would cut staff at the Office for Civil Rights by almost 10 percent despite a nearly threefold increase in complaints over the past decade, gutting the department's ability to protect students across the country. While it's tempting to think that the Trump-</w:t>
      </w:r>
      <w:proofErr w:type="spellStart"/>
      <w:r w:rsidRPr="00567883">
        <w:rPr>
          <w:rFonts w:asciiTheme="minorHAnsi" w:hAnsiTheme="minorHAnsi"/>
          <w:u w:val="single"/>
        </w:rPr>
        <w:t>DeVos</w:t>
      </w:r>
      <w:proofErr w:type="spellEnd"/>
      <w:r w:rsidRPr="00567883">
        <w:rPr>
          <w:rFonts w:asciiTheme="minorHAnsi" w:hAnsiTheme="minorHAnsi"/>
          <w:u w:val="single"/>
        </w:rPr>
        <w:t xml:space="preserve"> budget is so extreme that it has no chance of being enacted into law, that would be a mistake. This budget is simply a more draconian version of House Speaker Paul Ryan's conservative vision to dismantle the safety net. The values and priorities that it represents are deeply damaging to the country, and particularly to vulnerable students. The alternative vision is simple.</w:t>
      </w:r>
      <w:r>
        <w:rPr>
          <w:rFonts w:asciiTheme="minorHAnsi" w:hAnsiTheme="minorHAnsi"/>
        </w:rPr>
        <w:t xml:space="preserve"> Invest in education, don't dismantle it – and ensure that public money goes to public schools. Parents, teachers and advocates can't let Trump and </w:t>
      </w:r>
      <w:proofErr w:type="spellStart"/>
      <w:r>
        <w:rPr>
          <w:rFonts w:asciiTheme="minorHAnsi" w:hAnsiTheme="minorHAnsi"/>
        </w:rPr>
        <w:t>DeVos</w:t>
      </w:r>
      <w:proofErr w:type="spellEnd"/>
      <w:r>
        <w:rPr>
          <w:rFonts w:asciiTheme="minorHAnsi" w:hAnsiTheme="minorHAnsi"/>
        </w:rPr>
        <w:t xml:space="preserve"> off the hook for this attack on America's schools.</w:t>
      </w:r>
    </w:p>
    <w:p w:rsidR="006651FE" w:rsidRDefault="006651FE" w:rsidP="006651FE">
      <w:pPr>
        <w:pStyle w:val="Heading4"/>
      </w:pPr>
      <w:proofErr w:type="spellStart"/>
      <w:r>
        <w:t>Devos</w:t>
      </w:r>
      <w:proofErr w:type="spellEnd"/>
      <w:r>
        <w:t xml:space="preserve"> endorsing vouchers allows for unequal </w:t>
      </w:r>
      <w:proofErr w:type="spellStart"/>
      <w:r>
        <w:t>dianstribution</w:t>
      </w:r>
      <w:proofErr w:type="spellEnd"/>
      <w:r>
        <w:t xml:space="preserve"> of funding – means plan can’t get equal distribution of funding – no solvency </w:t>
      </w:r>
    </w:p>
    <w:p w:rsidR="006651FE" w:rsidRDefault="006651FE" w:rsidP="006651FE">
      <w:r>
        <w:rPr>
          <w:rStyle w:val="Style13ptBold"/>
        </w:rPr>
        <w:t xml:space="preserve">Carey, 2017 </w:t>
      </w:r>
      <w:r>
        <w:t>(Kevin Carey, 3-2-2017, "</w:t>
      </w:r>
      <w:proofErr w:type="spellStart"/>
      <w:r>
        <w:t>DeVos</w:t>
      </w:r>
      <w:proofErr w:type="spellEnd"/>
      <w:r>
        <w:t xml:space="preserve"> and Tax Credit Vouchers: Arizona Shows What Can Go Wrong," New York Times, https://www.nytimes.com/2017/03/02/upshot/arizona-shows-what-can-go-wrong-with-tax-credit-vouchers.html)kg</w:t>
      </w:r>
    </w:p>
    <w:p w:rsidR="006651FE" w:rsidRPr="00B14264" w:rsidRDefault="006651FE" w:rsidP="006651FE">
      <w:pPr>
        <w:rPr>
          <w:u w:val="single"/>
        </w:rPr>
      </w:pPr>
      <w:r>
        <w:t>Steve Yarbrough is one of the most powerful men in Arizona. As president of the State Senate, he has promoted a range of conservative policies, including a tuition tax credit system that provides over $100 million per year to finance vouchers for private schools. In his speech to Congress this week, President Trump singled out a young woman who attended private school using a tax credit-financed voucher. The president urged Congress to pass legislation that would provide similar benefits to millions of students. But Mr. Yarbrough is not just a champion of tax credit vouchers. He also profits from them personally. The stor</w:t>
      </w:r>
      <w:r w:rsidRPr="00B14264">
        <w:rPr>
          <w:u w:val="single"/>
        </w:rPr>
        <w:t xml:space="preserve">y of how that happened raises questions about President Trump’s campaign promise to spend $20 billion to increase school choice. There’s a strong chance that he’ll do that through tax credit vouchers — a mechanism that Betsy </w:t>
      </w:r>
      <w:proofErr w:type="spellStart"/>
      <w:r w:rsidRPr="00B14264">
        <w:rPr>
          <w:u w:val="single"/>
        </w:rPr>
        <w:t>DeVos</w:t>
      </w:r>
      <w:proofErr w:type="spellEnd"/>
      <w:r w:rsidRPr="00B14264">
        <w:rPr>
          <w:u w:val="single"/>
        </w:rPr>
        <w:t xml:space="preserve"> actively campaigned for before she became Mr. Trump’s education secretary.</w:t>
      </w:r>
      <w:r>
        <w:t xml:space="preserve"> State tax credit voucher programs have grown rapidly in recent years. The number of students receiving them increased to 256,000 this year, from about 50,000 in 2005. Arizona has one of the oldest and largest programs. It allows taxpayers who donate money to nonprofit voucher-granting organizations to claim a 100 percent, dollar-for-dollar credit against their state taxes (up to a certain limit). In other words, if a married couple donates $1,000 to a voucher-granting nonprofit, their tax bill is reduced by $1,000. The nonprofit then gives the money to families who use it to pay tuition at private schools. The Arizona Christian School Tuition Organization (</w:t>
      </w:r>
      <w:proofErr w:type="spellStart"/>
      <w:r>
        <w:t>Acsto</w:t>
      </w:r>
      <w:proofErr w:type="spellEnd"/>
      <w:r>
        <w:t xml:space="preserve">) is one of the state’s largest voucher-granting groups. From 2010 to 2014 (the latest year recorded in federal tax filings), the group received $72.9 million in donations, all of which were ultimately financed by the state. Arizona law allows the group to keep 10 percent of those donations to pay for overhead. In 2014, the group used that money to pay its executive director $125,000. His name? Steve Yarbrough. Forms filed by the organization with the I.R.S. declare that he worked an average of 40 hours per week on the job — in addition, presumably, to the </w:t>
      </w:r>
      <w:r>
        <w:lastRenderedPageBreak/>
        <w:t xml:space="preserve">hours he worked as president of the State Senate. Yet the group doesn’t do all the work involved with accepting donations and handing out vouchers. It outsources data entry, computer hardware, customer service, information processing, award notifications and related personnel expenses to a private for-profit company called HY Processing. The group paid HY Processing $636,000 in 2014, and millions of dollars in total over the last decade. The owner of HY Processing? Steve Yarbrough, along with his wife, Linda, and another couple. (The “Y” in “HY” stands for “Yarbrough.”) According to The Arizona Republic, </w:t>
      </w:r>
      <w:proofErr w:type="spellStart"/>
      <w:r>
        <w:t>Acsto</w:t>
      </w:r>
      <w:proofErr w:type="spellEnd"/>
      <w:r>
        <w:t xml:space="preserve"> also pays $52,000 per year in rent. Its landlord? Steve Yarbrough. In June 2012, Mr. Yarbrough bought a car for $16,000. In July 2012, </w:t>
      </w:r>
      <w:proofErr w:type="spellStart"/>
      <w:r>
        <w:t>Acsto</w:t>
      </w:r>
      <w:proofErr w:type="spellEnd"/>
      <w:r>
        <w:t xml:space="preserve"> reimbursed him the full amount. Most voucher-granting nonprofits are not run by powerful legislators who pay themselves rent. While Arizona has over 50 loosely regulated voucher organizations, Florida disburses nearly 100,000 tax credit vouchers with just two. In Pennsylvania, private schools can accept tax credit donations and provide vouchers to themselves. Denisha Merriweather, center, was applauded after being mentioned by President Donald Trump during his speech to Congress. She graduated from a private high school and college after benefiting from a school-choice program in Florida. But the fact that an influential politician can both promote and profit from tax credit vouchers shows what can happen when public funding for education is largely removed from public hands. Both Democratic and Republican lawmakers like tax credits, for several reasons. For some, spending $1,000 directly on a school voucher is government spending, while forgoing $1,000 in revenue to finance a $1,000 nonprofit voucher is a tax cut. Spending is often subject to strict budget limitations, while certain forms of tax credits can face less scrutiny. T</w:t>
      </w:r>
      <w:r w:rsidRPr="00B14264">
        <w:rPr>
          <w:u w:val="single"/>
        </w:rPr>
        <w:t>ax credits for vouchers also allow states to circumvent so-called Blaine amendments, legal prohibitions against the direct disbursement of public funds to parochial schools that were added to many state constitutions in the 19th century during a wave of anti-Catholicism. But the shell-game process of moving money from the public treasury to a donor to a nonprofit to a family to a private school makes it very difficult to account for how well those public dollars are ultimately spent. Tax credit voucher policies vary among states, but most impose few requirements on the private schools that receive them.</w:t>
      </w:r>
      <w:r>
        <w:t xml:space="preserve"> By contrast, many of the largest new direct voucher programs, where funds go straight from the government to the school, require private schools to administer the same tests given to students in public schools. That’s how researchers were able to determine that vouchers in some states are driving down student test scores to an unprecedented degree. Managing the transfers of all that money is also expensive. Arizona’s 10 percent overhead provision is typical, which means that millions of dollars meant for education are being diverted to pay for, at best, pure bureaucracy. If President Trump makes good on his campaign promise of $20 billion for school vouchers by creating a national tax credit scheme, it could vastly increase the amount of bureaucratic waste. And it’s not clear that states can be relied upon to prevent self-dealing. Mr. Yarbrough’s personal financial interest in tax credit vouchers first received wide attention in 2009, when The East Valley Tribune published an in-depth investigation of Arizona’s tax credit program. Tribune reporters found widespread evidence of abuse. In some schools, parents would “recommend” that their fully refundable donations be used to finance vouchers for neighboring families, who would then reciprocate in kind, a practice Arizona has since banned. Many private schools sharply increased their tuition in response to newly available voucher funds. Yet in the years since, Mr. Yarbrough has continued to be paid hundreds of thousands of dollars from overhead funds. He also supported the expansion of the tax-credit system. “The </w:t>
      </w:r>
      <w:r>
        <w:lastRenderedPageBreak/>
        <w:t>impact has been substantial on the number of kids who are getting to go to the school of their parents’ choice,” Mr. Yarbrough told The Republic in 2015.</w:t>
      </w:r>
      <w:r w:rsidRPr="00B14264">
        <w:rPr>
          <w:u w:val="single"/>
        </w:rPr>
        <w:t xml:space="preserve"> “It’s been better and more successful than even those of us who were enthusiastic from the get-go imagined.” Some states, like Alabama and Indiana, limit tax credit vouchers to low- and middle-income families, or to students who were previously enrolled in public school.</w:t>
      </w:r>
      <w:r>
        <w:t xml:space="preserve"> But others, including Arizona, do not, subsidizing private education for the well-off. Tax credit vouchers also finance approaches to education that diverge from generally accepted academic standards. Northwest Christian School, a 1,300-student private academy in Phoenix, helps parents apply to </w:t>
      </w:r>
      <w:proofErr w:type="spellStart"/>
      <w:r>
        <w:t>Acsto</w:t>
      </w:r>
      <w:proofErr w:type="spellEnd"/>
      <w:r>
        <w:t xml:space="preserve"> for vouchers. Northwest Christian’s elementary science and social studies curriculums were developed by Bob Jones Publishers, a leading provider of educational materials based on creationism</w:t>
      </w:r>
      <w:r w:rsidRPr="00B14264">
        <w:rPr>
          <w:u w:val="single"/>
        </w:rPr>
        <w:t>. If the Trump administration moves ahead with a $20 billion tax credit voucher plan, it will have to decide how — or whether — to address issues that have arisen with state tax credits.</w:t>
      </w:r>
    </w:p>
    <w:p w:rsidR="006651FE" w:rsidRDefault="00D47BB3" w:rsidP="00D47BB3">
      <w:pPr>
        <w:pStyle w:val="Heading3"/>
      </w:pPr>
      <w:r>
        <w:lastRenderedPageBreak/>
        <w:t xml:space="preserve">Circumvents Civil Rights </w:t>
      </w:r>
    </w:p>
    <w:p w:rsidR="00D47BB3" w:rsidRDefault="00D47BB3" w:rsidP="00D47BB3"/>
    <w:p w:rsidR="00D47BB3" w:rsidRPr="007521E1" w:rsidRDefault="00D47BB3" w:rsidP="00D47BB3">
      <w:pPr>
        <w:pStyle w:val="Heading4"/>
      </w:pPr>
      <w:proofErr w:type="spellStart"/>
      <w:r>
        <w:t>DeVos</w:t>
      </w:r>
      <w:proofErr w:type="spellEnd"/>
      <w:r>
        <w:t xml:space="preserve"> </w:t>
      </w:r>
      <w:r>
        <w:rPr>
          <w:u w:val="single"/>
        </w:rPr>
        <w:t>neglects underprivileged students</w:t>
      </w:r>
      <w:r>
        <w:t xml:space="preserve"> and </w:t>
      </w:r>
      <w:r>
        <w:rPr>
          <w:u w:val="single"/>
        </w:rPr>
        <w:t>ignores civil rights</w:t>
      </w:r>
      <w:r>
        <w:t>.</w:t>
      </w:r>
    </w:p>
    <w:p w:rsidR="00D47BB3" w:rsidRPr="007521E1" w:rsidRDefault="00D47BB3" w:rsidP="00D47BB3">
      <w:r w:rsidRPr="007521E1">
        <w:rPr>
          <w:rStyle w:val="Style13ptBold"/>
        </w:rPr>
        <w:t>Wilkes ’17</w:t>
      </w:r>
      <w:r>
        <w:t xml:space="preserve"> </w:t>
      </w:r>
      <w:r w:rsidRPr="007521E1">
        <w:rPr>
          <w:sz w:val="16"/>
          <w:szCs w:val="16"/>
        </w:rPr>
        <w:t xml:space="preserve">(Brent; 2/11/2017; opinion contributor to The Hill; “Betsy </w:t>
      </w:r>
      <w:proofErr w:type="spellStart"/>
      <w:r w:rsidRPr="007521E1">
        <w:rPr>
          <w:sz w:val="16"/>
          <w:szCs w:val="16"/>
        </w:rPr>
        <w:t>DeVos</w:t>
      </w:r>
      <w:proofErr w:type="spellEnd"/>
      <w:r w:rsidRPr="007521E1">
        <w:rPr>
          <w:sz w:val="16"/>
          <w:szCs w:val="16"/>
        </w:rPr>
        <w:t xml:space="preserve"> education agenda offers little for students of color,” </w:t>
      </w:r>
      <w:hyperlink r:id="rId29" w:history="1">
        <w:r w:rsidRPr="007521E1">
          <w:rPr>
            <w:rStyle w:val="Hyperlink"/>
            <w:sz w:val="16"/>
            <w:szCs w:val="16"/>
          </w:rPr>
          <w:t>http://thehill.com/blogs/pundits-blog/education/319103-betsy-devos-education-agenda-offers-little-for-students-of-color</w:t>
        </w:r>
      </w:hyperlink>
      <w:r w:rsidRPr="007521E1">
        <w:rPr>
          <w:sz w:val="16"/>
          <w:szCs w:val="16"/>
        </w:rPr>
        <w:t>; Date Accessed: 7/11/2017; DS)</w:t>
      </w:r>
    </w:p>
    <w:p w:rsidR="00D47BB3" w:rsidRPr="00724B89" w:rsidRDefault="00D47BB3" w:rsidP="00D47BB3">
      <w:pPr>
        <w:rPr>
          <w:sz w:val="16"/>
        </w:rPr>
      </w:pPr>
      <w:r w:rsidRPr="00724B89">
        <w:rPr>
          <w:sz w:val="16"/>
        </w:rPr>
        <w:t xml:space="preserve">Over the past month, </w:t>
      </w:r>
      <w:r w:rsidRPr="007521E1">
        <w:rPr>
          <w:u w:val="single"/>
        </w:rPr>
        <w:t xml:space="preserve">members of the civil rights community, parent organizations, and education reform advocates have followed the confirmation process of Betsy </w:t>
      </w:r>
      <w:proofErr w:type="spellStart"/>
      <w:r w:rsidRPr="007521E1">
        <w:rPr>
          <w:u w:val="single"/>
        </w:rPr>
        <w:t>DeVos</w:t>
      </w:r>
      <w:proofErr w:type="spellEnd"/>
      <w:r w:rsidRPr="00724B89">
        <w:rPr>
          <w:sz w:val="16"/>
        </w:rPr>
        <w:t xml:space="preserve">, President Trump’s pick to lead the U.S. Department of Education, with great concern. After an embarrassing confirmation hearing, </w:t>
      </w:r>
      <w:r w:rsidRPr="007521E1">
        <w:rPr>
          <w:u w:val="single"/>
        </w:rPr>
        <w:t xml:space="preserve">we were </w:t>
      </w:r>
      <w:r w:rsidRPr="00724B89">
        <w:rPr>
          <w:b/>
          <w:u w:val="single"/>
        </w:rPr>
        <w:t>deeply troubled</w:t>
      </w:r>
      <w:r w:rsidRPr="007521E1">
        <w:rPr>
          <w:u w:val="single"/>
        </w:rPr>
        <w:t xml:space="preserve"> when </w:t>
      </w:r>
      <w:proofErr w:type="spellStart"/>
      <w:r w:rsidRPr="00724B89">
        <w:rPr>
          <w:u w:val="single"/>
        </w:rPr>
        <w:t>DeVos</w:t>
      </w:r>
      <w:proofErr w:type="spellEnd"/>
      <w:r w:rsidRPr="00724B89">
        <w:rPr>
          <w:u w:val="single"/>
        </w:rPr>
        <w:t xml:space="preserve"> revealed only a rudimentary understanding of education policy and law, while demonstrating an unwillingness to tackle civil rights issues in education</w:t>
      </w:r>
      <w:r w:rsidRPr="00724B89">
        <w:rPr>
          <w:sz w:val="16"/>
        </w:rPr>
        <w:t xml:space="preserve">. Unfortunately her confirmation couldn’t come at a more critical time for our education system. As of 2014, </w:t>
      </w:r>
      <w:r w:rsidRPr="00724B89">
        <w:rPr>
          <w:u w:val="single"/>
        </w:rPr>
        <w:t xml:space="preserve">the majority of students in the public education system are </w:t>
      </w:r>
      <w:r w:rsidRPr="00724B89">
        <w:rPr>
          <w:b/>
          <w:u w:val="single"/>
        </w:rPr>
        <w:t>students of color</w:t>
      </w:r>
      <w:r w:rsidRPr="00724B89">
        <w:rPr>
          <w:u w:val="single"/>
        </w:rPr>
        <w:t xml:space="preserve"> and it’s important that the leaders at the Department of Education are aware of the challenges these students may face and are </w:t>
      </w:r>
      <w:r w:rsidRPr="00724B89">
        <w:rPr>
          <w:b/>
          <w:u w:val="single"/>
        </w:rPr>
        <w:t>willing to implement the policies</w:t>
      </w:r>
      <w:r w:rsidRPr="00724B89">
        <w:rPr>
          <w:u w:val="single"/>
        </w:rPr>
        <w:t xml:space="preserve"> that best serve them</w:t>
      </w:r>
      <w:r w:rsidRPr="00724B89">
        <w:rPr>
          <w:sz w:val="16"/>
        </w:rPr>
        <w:t xml:space="preserve">. Based on a record of undermining public education and a disregard for civil rights issues, </w:t>
      </w:r>
      <w:r w:rsidRPr="00724B89">
        <w:rPr>
          <w:u w:val="single"/>
        </w:rPr>
        <w:t xml:space="preserve">Betsy </w:t>
      </w:r>
      <w:proofErr w:type="spellStart"/>
      <w:r w:rsidRPr="00724B89">
        <w:rPr>
          <w:u w:val="single"/>
        </w:rPr>
        <w:t>DeVos</w:t>
      </w:r>
      <w:proofErr w:type="spellEnd"/>
      <w:r w:rsidRPr="00724B89">
        <w:rPr>
          <w:u w:val="single"/>
        </w:rPr>
        <w:t xml:space="preserve"> is not the advocate that we need to ensure that our children have access to a quality education that will adequately prepare them for future college and career opportunities</w:t>
      </w:r>
      <w:r w:rsidRPr="00724B89">
        <w:rPr>
          <w:sz w:val="16"/>
        </w:rPr>
        <w:t xml:space="preserve">. With the passage of the Every Student Succeeds Act in 2015, </w:t>
      </w:r>
      <w:r w:rsidRPr="00724B89">
        <w:rPr>
          <w:u w:val="single"/>
        </w:rPr>
        <w:t xml:space="preserve">much of the power held by the federal government over education was </w:t>
      </w:r>
      <w:r w:rsidRPr="00724B89">
        <w:rPr>
          <w:b/>
          <w:u w:val="single"/>
        </w:rPr>
        <w:t>returned to the states</w:t>
      </w:r>
      <w:r w:rsidRPr="00724B89">
        <w:rPr>
          <w:u w:val="single"/>
        </w:rPr>
        <w:t>, diminishing the role of the U.S. Department of Education.</w:t>
      </w:r>
      <w:r w:rsidRPr="00724B89">
        <w:rPr>
          <w:sz w:val="16"/>
        </w:rPr>
        <w:t xml:space="preserve"> However, </w:t>
      </w:r>
      <w:r w:rsidRPr="00724B89">
        <w:rPr>
          <w:u w:val="single"/>
        </w:rPr>
        <w:t xml:space="preserve">the federal government still maintains important control over </w:t>
      </w:r>
      <w:r w:rsidRPr="00724B89">
        <w:rPr>
          <w:b/>
          <w:u w:val="single"/>
        </w:rPr>
        <w:t>enforcing accountability and equity provisions</w:t>
      </w:r>
      <w:r w:rsidRPr="00724B89">
        <w:rPr>
          <w:u w:val="single"/>
        </w:rPr>
        <w:t xml:space="preserve"> in the new law.</w:t>
      </w:r>
      <w:r w:rsidRPr="00724B89">
        <w:rPr>
          <w:sz w:val="16"/>
        </w:rPr>
        <w:t xml:space="preserve"> Although graduation rates and college attainment rates are continuing to rise for students of color, there is still much to be done. </w:t>
      </w:r>
      <w:r w:rsidRPr="00724B89">
        <w:rPr>
          <w:u w:val="single"/>
        </w:rPr>
        <w:t xml:space="preserve">Accountability and equity language in the new education law is meant to ensure that states take action when students of color and other </w:t>
      </w:r>
      <w:r w:rsidRPr="00724B89">
        <w:rPr>
          <w:b/>
          <w:u w:val="single"/>
        </w:rPr>
        <w:t>historically underserved students are falling behind</w:t>
      </w:r>
      <w:r w:rsidRPr="00724B89">
        <w:rPr>
          <w:sz w:val="16"/>
        </w:rPr>
        <w:t>.</w:t>
      </w:r>
    </w:p>
    <w:p w:rsidR="00D47BB3" w:rsidRPr="00D47BB3" w:rsidRDefault="00D47BB3" w:rsidP="00D47BB3"/>
    <w:p w:rsidR="006651FE" w:rsidRPr="006651FE" w:rsidRDefault="006651FE" w:rsidP="006651FE"/>
    <w:p w:rsidR="006651FE" w:rsidRDefault="006651FE" w:rsidP="006651FE">
      <w:pPr>
        <w:pStyle w:val="Heading3"/>
      </w:pPr>
      <w:r>
        <w:lastRenderedPageBreak/>
        <w:t xml:space="preserve">Circumvents STEM </w:t>
      </w:r>
    </w:p>
    <w:p w:rsidR="006651FE" w:rsidRPr="006651FE" w:rsidRDefault="006651FE" w:rsidP="006651FE"/>
    <w:p w:rsidR="006651FE" w:rsidRDefault="006651FE" w:rsidP="006651FE">
      <w:pPr>
        <w:pStyle w:val="Heading4"/>
      </w:pPr>
      <w:proofErr w:type="spellStart"/>
      <w:r>
        <w:t>Devos</w:t>
      </w:r>
      <w:proofErr w:type="spellEnd"/>
      <w:r>
        <w:t xml:space="preserve">’ support for religious school will redirect funding from STEM schools/equal funding in </w:t>
      </w:r>
      <w:proofErr w:type="spellStart"/>
      <w:r>
        <w:t>squo</w:t>
      </w:r>
      <w:proofErr w:type="spellEnd"/>
      <w:r>
        <w:t xml:space="preserve"> – means segregated education will be inevitable </w:t>
      </w:r>
    </w:p>
    <w:p w:rsidR="006651FE" w:rsidRDefault="006651FE" w:rsidP="006651FE">
      <w:r>
        <w:rPr>
          <w:rStyle w:val="Style13ptBold"/>
        </w:rPr>
        <w:t>Hutchison, 2016</w:t>
      </w:r>
      <w:r>
        <w:t>(</w:t>
      </w:r>
      <w:proofErr w:type="spellStart"/>
      <w:r>
        <w:t>Sikivu</w:t>
      </w:r>
      <w:proofErr w:type="spellEnd"/>
      <w:r>
        <w:t xml:space="preserve"> Hutchinson, 12-22-2016, "Segregation Now and Forever: Betsy </w:t>
      </w:r>
      <w:proofErr w:type="spellStart"/>
      <w:r>
        <w:t>DeVos</w:t>
      </w:r>
      <w:proofErr w:type="spellEnd"/>
      <w:r>
        <w:t xml:space="preserve"> and the Looting of Public Education," </w:t>
      </w:r>
      <w:proofErr w:type="spellStart"/>
      <w:r>
        <w:t>TheHumanist</w:t>
      </w:r>
      <w:proofErr w:type="spellEnd"/>
      <w:r>
        <w:t>, https://thehumanist.com/magazine/january-february-2017/up-front/segregation-now-forever-betsy-devos-looting-public-education)kg</w:t>
      </w:r>
    </w:p>
    <w:p w:rsidR="006651FE" w:rsidRPr="00B14264" w:rsidRDefault="006651FE" w:rsidP="006651FE">
      <w:pPr>
        <w:rPr>
          <w:u w:val="single"/>
        </w:rPr>
      </w:pPr>
      <w:r>
        <w:t xml:space="preserve">“Segregation now, segregation tomorrow, and segregation forever.” This was white supremacist Alabama Governor George Wallace’s epic battle cry in his infamous 1963 inaugural speech demonizing the civil rights movement. Billionaire Christian conservative Betsy </w:t>
      </w:r>
      <w:proofErr w:type="spellStart"/>
      <w:r>
        <w:t>DeVos</w:t>
      </w:r>
      <w:proofErr w:type="spellEnd"/>
      <w:r>
        <w:t xml:space="preserve"> and her family foundation’s school voucher crusade are inheritors of Wallace’s legacy. </w:t>
      </w:r>
      <w:proofErr w:type="spellStart"/>
      <w:r w:rsidRPr="0009005C">
        <w:rPr>
          <w:u w:val="single"/>
        </w:rPr>
        <w:t>DeVos</w:t>
      </w:r>
      <w:proofErr w:type="spellEnd"/>
      <w:r>
        <w:t>, who is President-elect Donald Trump’s pick for secretary of education,</w:t>
      </w:r>
      <w:r w:rsidRPr="0009005C">
        <w:rPr>
          <w:u w:val="single"/>
        </w:rPr>
        <w:t xml:space="preserve"> has for over a decade been at the helm of a nationwide push to gut public education through voucher programs (whereby the state pays for students to switch from poorly performing public schools to private ones). As many progressive and secular critics have pointed out, a linchpin of the </w:t>
      </w:r>
      <w:proofErr w:type="spellStart"/>
      <w:r w:rsidRPr="0009005C">
        <w:rPr>
          <w:u w:val="single"/>
        </w:rPr>
        <w:t>DeVos</w:t>
      </w:r>
      <w:proofErr w:type="spellEnd"/>
      <w:r w:rsidRPr="0009005C">
        <w:rPr>
          <w:u w:val="single"/>
        </w:rPr>
        <w:t xml:space="preserve"> agenda is an assault on secular education. The </w:t>
      </w:r>
      <w:proofErr w:type="spellStart"/>
      <w:r w:rsidRPr="0009005C">
        <w:rPr>
          <w:u w:val="single"/>
        </w:rPr>
        <w:t>DeVos</w:t>
      </w:r>
      <w:proofErr w:type="spellEnd"/>
      <w:r w:rsidRPr="0009005C">
        <w:rPr>
          <w:u w:val="single"/>
        </w:rPr>
        <w:t xml:space="preserve"> foundation, which has bankrolled the ultraconservative and homophobic Family Research Council and sponsored scores of insidious “school choice” bills from Michigan to Wisconsin, is part of an extensive network of right-wing foundations, institutes, and think tanks that subscribe to the </w:t>
      </w:r>
      <w:proofErr w:type="spellStart"/>
      <w:r w:rsidRPr="0009005C">
        <w:rPr>
          <w:u w:val="single"/>
        </w:rPr>
        <w:t>dominionist</w:t>
      </w:r>
      <w:proofErr w:type="spellEnd"/>
      <w:r w:rsidRPr="0009005C">
        <w:rPr>
          <w:u w:val="single"/>
        </w:rPr>
        <w:t xml:space="preserve"> belief that Christians must take control over societal and government institutions.</w:t>
      </w:r>
      <w:r>
        <w:t xml:space="preserve"> </w:t>
      </w:r>
      <w:proofErr w:type="spellStart"/>
      <w:r>
        <w:t>DeVos’s</w:t>
      </w:r>
      <w:proofErr w:type="spellEnd"/>
      <w:r>
        <w:t xml:space="preserve"> influence as an architect of checkbook theocracy in education is unparalleled but has been largely unsuccessful so far. </w:t>
      </w:r>
      <w:r w:rsidRPr="0009005C">
        <w:rPr>
          <w:u w:val="single"/>
        </w:rPr>
        <w:t xml:space="preserve">As the Los Angeles Times recently noted, California and thirty-six other states have constitutional provisions—called Blaine amendments—that ban the expenditure of public money on religiously affiliated schools. Close to 80 percent of private school students attend religious schools, which would be ineligible for vouchers in Blaine amendment states. But it’s important for progressive humanists to understand that </w:t>
      </w:r>
      <w:proofErr w:type="spellStart"/>
      <w:r w:rsidRPr="0009005C">
        <w:rPr>
          <w:u w:val="single"/>
        </w:rPr>
        <w:t>DeVos’s</w:t>
      </w:r>
      <w:proofErr w:type="spellEnd"/>
      <w:r w:rsidRPr="0009005C">
        <w:rPr>
          <w:u w:val="single"/>
        </w:rPr>
        <w:t xml:space="preserve"> activism isn’t limited to the usual church-state separation issues vis-à-vis science literacy and white Christian fundamentalist efforts to shove creationism down students’ throats. Certainly, her blatant disregard for church-state separation would further undermine science literacy in a nation that routinely ranks at the bottom in STEM (science, technology, engineering, and math) achievement</w:t>
      </w:r>
      <w:r>
        <w:t xml:space="preserve">. Yet a cornerstone of the Christian right’s privatization agenda is the destruction of racial justice in education and a </w:t>
      </w:r>
      <w:proofErr w:type="spellStart"/>
      <w:r>
        <w:t>Dixiecrat</w:t>
      </w:r>
      <w:proofErr w:type="spellEnd"/>
      <w:r>
        <w:t>-style return to separate and unequal schools. Put straight</w:t>
      </w:r>
      <w:r w:rsidRPr="002F323E">
        <w:rPr>
          <w:u w:val="single"/>
        </w:rPr>
        <w:t xml:space="preserve">: the voucher agenda is a byproduct of Southern states’ efforts to circumvent the desegregation mandate of Brown vs. Board of Education. It was and is a key strategy in the white nationalist/supremacist political arsenal that powered Trump to victory. As secretary of education, </w:t>
      </w:r>
      <w:proofErr w:type="spellStart"/>
      <w:r w:rsidRPr="002F323E">
        <w:rPr>
          <w:u w:val="single"/>
        </w:rPr>
        <w:t>DeVos</w:t>
      </w:r>
      <w:proofErr w:type="spellEnd"/>
      <w:r w:rsidRPr="002F323E">
        <w:rPr>
          <w:u w:val="single"/>
        </w:rPr>
        <w:t xml:space="preserve"> is likely to steamroll vouchers, not to mention push the neoliberal focus on charter schools, union busting, drill-and-kill high-stakes tests, and the militarization of school campuses.</w:t>
      </w:r>
      <w:r>
        <w:t xml:space="preserve"> Under former Education Secretary Arne Duncan, the Obama administration cozied up to charters and implemented wrongheaded policies like Race to the Top, which dubiously tied teacher salaries to student performance on standardized tests. It made noises about shoring up STEM education and academic opportunities for young men of color (while marginalizing girls of color) but allocated a pittance </w:t>
      </w:r>
      <w:r>
        <w:lastRenderedPageBreak/>
        <w:t>to the enrichment and wraparound programming that could have changed educational outcomes. And when it comes to higher education, Historically Black Colleges and Universities (HBCUs) have floundered, scrambling for funding, support, and visibility from an administration that gave lip service to improving college access for students of color. Despite Obama’s “yes we can” multicultural rhetoric, the so-called achievement gap between black and white students has remained static. Yet, for all of the Obama administration’s education policy failures,</w:t>
      </w:r>
      <w:r w:rsidRPr="002F323E">
        <w:rPr>
          <w:u w:val="single"/>
        </w:rPr>
        <w:t xml:space="preserve"> the </w:t>
      </w:r>
      <w:proofErr w:type="spellStart"/>
      <w:r w:rsidRPr="002F323E">
        <w:rPr>
          <w:u w:val="single"/>
        </w:rPr>
        <w:t>DeVos</w:t>
      </w:r>
      <w:proofErr w:type="spellEnd"/>
      <w:r w:rsidRPr="002F323E">
        <w:rPr>
          <w:u w:val="single"/>
        </w:rPr>
        <w:t xml:space="preserve"> appointment has the potential to be catastrophic. It represents a clear and present danger to the wellbeing of scores of students of color who have been most heavily impacted by privatization and the gutting of multicultural education.</w:t>
      </w:r>
      <w:r>
        <w:t xml:space="preserve"> Nationwide, African-American, Latino, and Native-American students continue to have the lowest graduation and college-going rates. They are less likely to be taught by well-qualified teachers and more likely to be in schools where college counselors are either absent or saddled with too many students. Indeed, some urban schools of color have more school police than college counselors. And because many students of color don’t have equitable access to college prep curricula in the humanities and STEM disciplines, they have higher attrition rates when they go to college. Low college admission and completion rates correlate with the skyrocketing numbers of students of color who are suspended, expelled, pushed out of school, and imprisoned in juvenile and adult facilities.</w:t>
      </w:r>
      <w:r w:rsidRPr="002F323E">
        <w:rPr>
          <w:u w:val="single"/>
        </w:rPr>
        <w:t xml:space="preserve"> There’s no reason to believe that </w:t>
      </w:r>
      <w:proofErr w:type="spellStart"/>
      <w:r w:rsidRPr="002F323E">
        <w:rPr>
          <w:u w:val="single"/>
        </w:rPr>
        <w:t>DeVos</w:t>
      </w:r>
      <w:proofErr w:type="spellEnd"/>
      <w:r w:rsidRPr="002F323E">
        <w:rPr>
          <w:u w:val="single"/>
        </w:rPr>
        <w:t xml:space="preserve"> wouldn’t cosign Trump’s law and order platform and increase federal funding for more police, military hardware, and surveillance equipment on school campuses. The </w:t>
      </w:r>
      <w:proofErr w:type="spellStart"/>
      <w:r w:rsidRPr="002F323E">
        <w:rPr>
          <w:u w:val="single"/>
        </w:rPr>
        <w:t>DeVos</w:t>
      </w:r>
      <w:proofErr w:type="spellEnd"/>
      <w:r w:rsidRPr="002F323E">
        <w:rPr>
          <w:u w:val="single"/>
        </w:rPr>
        <w:t xml:space="preserve"> privatization agenda also bodes ill for undocumented students already facing a precarious future due to the president-elect’s threat to rescind Obama’s Deferred Action for Childhood Arrivals (DACA) program. The threat of deportation, homelessness, and family upheaval would traumatize already fragile immigrant communities that rely on a patchwork of social services to survive. </w:t>
      </w:r>
      <w:r>
        <w:t xml:space="preserve">Under a Secretary </w:t>
      </w:r>
      <w:proofErr w:type="spellStart"/>
      <w:r>
        <w:t>DeVos</w:t>
      </w:r>
      <w:proofErr w:type="spellEnd"/>
      <w:r>
        <w:t xml:space="preserve">, reproductive health education and the development of safe and inclusive school climates for LGBTQ students would also come under fire. The new regime could utilize its bully pulpit to further vilify equitable bathroom policies for transgender students, and the promotion of “abstinence-only” education would most likely be back on the federal table. </w:t>
      </w:r>
      <w:r w:rsidRPr="00B14264">
        <w:rPr>
          <w:u w:val="single"/>
        </w:rPr>
        <w:t xml:space="preserve">Although states would have leeway in pushing back on these policies, a </w:t>
      </w:r>
      <w:proofErr w:type="spellStart"/>
      <w:r w:rsidRPr="00B14264">
        <w:rPr>
          <w:u w:val="single"/>
        </w:rPr>
        <w:t>DeVos</w:t>
      </w:r>
      <w:proofErr w:type="spellEnd"/>
      <w:r w:rsidRPr="00B14264">
        <w:rPr>
          <w:u w:val="single"/>
        </w:rPr>
        <w:t xml:space="preserve"> education department, buttressed by a GOP-controlled Congress, could jeopardize federal funding for states and school districts that buck the right-wing agenda. As the NAACP Legal Defense Fund recently noted in its opposition to </w:t>
      </w:r>
      <w:proofErr w:type="spellStart"/>
      <w:r w:rsidRPr="00B14264">
        <w:rPr>
          <w:u w:val="single"/>
        </w:rPr>
        <w:t>DeVos’s</w:t>
      </w:r>
      <w:proofErr w:type="spellEnd"/>
      <w:r w:rsidRPr="00B14264">
        <w:rPr>
          <w:u w:val="single"/>
        </w:rPr>
        <w:t xml:space="preserve"> appointment, [She] provided funding for the Center for Individual Rights during its legal battle with the University of Michigan over affirmative action. After the Supreme Court ruled in 2003 to uphold the university’s affirmative action policy…she acknowledged that the motives underlying the policy were proper [but] stated that the policy was still unfair. For human rights, social justice, and secular education, a </w:t>
      </w:r>
      <w:proofErr w:type="spellStart"/>
      <w:r w:rsidRPr="00B14264">
        <w:rPr>
          <w:u w:val="single"/>
        </w:rPr>
        <w:t>DeVos</w:t>
      </w:r>
      <w:proofErr w:type="spellEnd"/>
      <w:r w:rsidRPr="00B14264">
        <w:rPr>
          <w:u w:val="single"/>
        </w:rPr>
        <w:t xml:space="preserve"> regime in the US Department of Education would be a proverbial case of the fox guarding the henhouse.</w:t>
      </w:r>
    </w:p>
    <w:p w:rsidR="006651FE" w:rsidRDefault="006651FE" w:rsidP="002C7EB7"/>
    <w:p w:rsidR="006651FE" w:rsidRDefault="006651FE" w:rsidP="002C7EB7"/>
    <w:p w:rsidR="002C7EB7" w:rsidRDefault="002C7EB7" w:rsidP="002C7EB7">
      <w:pPr>
        <w:pStyle w:val="Heading3"/>
      </w:pPr>
      <w:r>
        <w:lastRenderedPageBreak/>
        <w:t xml:space="preserve">Delay </w:t>
      </w:r>
    </w:p>
    <w:p w:rsidR="002C7EB7" w:rsidRDefault="002C7EB7" w:rsidP="002C7EB7"/>
    <w:p w:rsidR="002C7EB7" w:rsidRDefault="002C7EB7" w:rsidP="002C7EB7">
      <w:pPr>
        <w:pStyle w:val="Heading4"/>
      </w:pPr>
      <w:proofErr w:type="spellStart"/>
      <w:r>
        <w:t>DeVos</w:t>
      </w:r>
      <w:proofErr w:type="spellEnd"/>
      <w:r>
        <w:t xml:space="preserve"> has the authority – Trump gave her almost a year to repeal regulations from the DoE </w:t>
      </w:r>
    </w:p>
    <w:p w:rsidR="002C7EB7" w:rsidRPr="00AF2BC8" w:rsidRDefault="002C7EB7" w:rsidP="002C7EB7">
      <w:pPr>
        <w:rPr>
          <w:lang w:val="fr-FR"/>
        </w:rPr>
      </w:pPr>
      <w:proofErr w:type="spellStart"/>
      <w:r w:rsidRPr="0063361D">
        <w:rPr>
          <w:rStyle w:val="Style13ptBold"/>
        </w:rPr>
        <w:t>Superville</w:t>
      </w:r>
      <w:proofErr w:type="spellEnd"/>
      <w:r w:rsidRPr="0063361D">
        <w:rPr>
          <w:rStyle w:val="Style13ptBold"/>
        </w:rPr>
        <w:t xml:space="preserve"> 4/26/17</w:t>
      </w:r>
      <w:r>
        <w:t xml:space="preserve"> – Darlene, writer at AP News. “</w:t>
      </w:r>
      <w:r w:rsidRPr="00AF2BC8">
        <w:t>Trump Order Seeks to Limit Federal Role in K-12 Education</w:t>
      </w:r>
      <w:r>
        <w:t xml:space="preserve">.” </w:t>
      </w:r>
      <w:hyperlink r:id="rId30" w:history="1">
        <w:r w:rsidRPr="00AF2BC8">
          <w:rPr>
            <w:rStyle w:val="Hyperlink"/>
            <w:lang w:val="fr-FR"/>
          </w:rPr>
          <w:t>https://www.usnews.com/news/politics/articles/2017-04-26/trump-order-seeks-to-limit-federal-role-in-k-12-education?src=usn_rd</w:t>
        </w:r>
      </w:hyperlink>
      <w:r w:rsidRPr="00AF2BC8">
        <w:rPr>
          <w:lang w:val="fr-FR"/>
        </w:rPr>
        <w:t xml:space="preserve"> | </w:t>
      </w:r>
      <w:proofErr w:type="spellStart"/>
      <w:r w:rsidRPr="00AF2BC8">
        <w:rPr>
          <w:lang w:val="fr-FR"/>
        </w:rPr>
        <w:t>ljiang</w:t>
      </w:r>
      <w:proofErr w:type="spellEnd"/>
    </w:p>
    <w:p w:rsidR="002C7EB7" w:rsidRDefault="002C7EB7" w:rsidP="002C7EB7">
      <w:r>
        <w:t xml:space="preserve">WASHINGTON (AP) — </w:t>
      </w:r>
      <w:r w:rsidRPr="0063361D">
        <w:rPr>
          <w:rStyle w:val="StyleUnderline"/>
        </w:rPr>
        <w:t xml:space="preserve">President Donald Trump signed an executive order Wednesday that aims to reduce the federal government's role in K-12 education. Trump is giving Education Secretary Betsy </w:t>
      </w:r>
      <w:proofErr w:type="spellStart"/>
      <w:r w:rsidRPr="0063361D">
        <w:rPr>
          <w:rStyle w:val="StyleUnderline"/>
        </w:rPr>
        <w:t>DeVos</w:t>
      </w:r>
      <w:proofErr w:type="spellEnd"/>
      <w:r w:rsidRPr="0063361D">
        <w:rPr>
          <w:rStyle w:val="StyleUnderline"/>
        </w:rPr>
        <w:t xml:space="preserve"> just short of a year </w:t>
      </w:r>
      <w:r>
        <w:t>— 300 days —</w:t>
      </w:r>
      <w:r w:rsidRPr="0063361D">
        <w:rPr>
          <w:rStyle w:val="Emphasis"/>
        </w:rPr>
        <w:t xml:space="preserve"> to identify areas where Washington has overstepped its legal authority in education, and modify and repeal regulations and guidance from her department, if necessary.</w:t>
      </w:r>
      <w:r>
        <w:t xml:space="preserve"> </w:t>
      </w:r>
      <w:r w:rsidRPr="0063361D">
        <w:rPr>
          <w:rStyle w:val="StyleUnderline"/>
        </w:rPr>
        <w:t>A report will be returned to the White House and eventually made public,</w:t>
      </w:r>
      <w:r>
        <w:t xml:space="preserve"> officials said. Trump complained that the government over the years has forced states and schools to comply with "federal whims." He said the order will help restore local control over education. "</w:t>
      </w:r>
      <w:r w:rsidRPr="0063361D">
        <w:rPr>
          <w:rStyle w:val="StyleUnderline"/>
        </w:rPr>
        <w:t>We know that local communities do it best and know it best</w:t>
      </w:r>
      <w:r>
        <w:t>," Trump said, surrounded by governors, members of Congress and teachers. "</w:t>
      </w:r>
      <w:r w:rsidRPr="0063361D">
        <w:rPr>
          <w:rStyle w:val="StyleUnderline"/>
        </w:rPr>
        <w:t>The time has come to empower parents and teachers to make the decisions that help their students achieve success."</w:t>
      </w:r>
      <w:r>
        <w:t xml:space="preserve"> Republicans have long chafed at federal government involvement in education, asserting that states and local governments, school boards and parents are best positioned to decide what students learn. Antipathy toward the Education Department ramped up under Trump's predecessor, President Barack Obama, who offered states billions of dollars of federal money to help improve their schools in exchange for adopting certain academic standards. </w:t>
      </w:r>
      <w:proofErr w:type="spellStart"/>
      <w:r w:rsidRPr="0063361D">
        <w:rPr>
          <w:rStyle w:val="StyleUnderline"/>
        </w:rPr>
        <w:t>DeVos</w:t>
      </w:r>
      <w:proofErr w:type="spellEnd"/>
      <w:r w:rsidRPr="0063361D">
        <w:rPr>
          <w:rStyle w:val="StyleUnderline"/>
        </w:rPr>
        <w:t xml:space="preserve"> said time has shown that "one-size fits all policies and mandates from Washington simply don't work."</w:t>
      </w:r>
      <w:r>
        <w:t xml:space="preserve"> But Randi Weingarten, president of the American Federation of Teachers, the nation's second-largest teachers' union, said the review was unnecessary because a bipartisan education law enacted in late 2015 had already shifted power from the federal government to states. "</w:t>
      </w:r>
      <w:r w:rsidRPr="0063361D">
        <w:rPr>
          <w:rStyle w:val="StyleUnderline"/>
        </w:rPr>
        <w:t>This is a case of been there, done that,</w:t>
      </w:r>
      <w:r>
        <w:t xml:space="preserve">" Weingarten said. </w:t>
      </w:r>
      <w:r w:rsidRPr="0063361D">
        <w:rPr>
          <w:rStyle w:val="StyleUnderline"/>
        </w:rPr>
        <w:t xml:space="preserve">She stressed that the law also contains key civil rights provisions that the federal government is obligated to uphold. </w:t>
      </w:r>
      <w:r>
        <w:t>The Center for Education Reform, which advocates for charter schools, said Trump's executive order will promote innovation and freedom. "</w:t>
      </w:r>
      <w:r w:rsidRPr="0063361D">
        <w:rPr>
          <w:rStyle w:val="StyleUnderline"/>
        </w:rPr>
        <w:t>Conducting such a review is part and parcel of ensuring that education innovation and opportunity are able to take root throughout our various education sectors," the organization said in a statement</w:t>
      </w:r>
      <w:r>
        <w:t>. "The connection between freedom and excellence is no secret."</w:t>
      </w:r>
    </w:p>
    <w:p w:rsidR="002B5CFB" w:rsidRDefault="002B5CFB" w:rsidP="002C7EB7"/>
    <w:p w:rsidR="006651FE" w:rsidRDefault="006651FE" w:rsidP="006651FE">
      <w:pPr>
        <w:pStyle w:val="Heading3"/>
      </w:pPr>
      <w:r>
        <w:lastRenderedPageBreak/>
        <w:t>AT: Law Checks</w:t>
      </w:r>
    </w:p>
    <w:p w:rsidR="006651FE" w:rsidRDefault="006651FE" w:rsidP="006651FE"/>
    <w:p w:rsidR="006651FE" w:rsidRPr="000033CD" w:rsidRDefault="006651FE" w:rsidP="006651FE">
      <w:pPr>
        <w:pStyle w:val="Heading4"/>
      </w:pPr>
      <w:proofErr w:type="spellStart"/>
      <w:r>
        <w:t>DeVoss</w:t>
      </w:r>
      <w:proofErr w:type="spellEnd"/>
      <w:r>
        <w:t xml:space="preserve"> won’t be checked – a wreck of empirics prove it </w:t>
      </w:r>
    </w:p>
    <w:p w:rsidR="006651FE" w:rsidRDefault="006651FE" w:rsidP="006651FE">
      <w:r w:rsidRPr="000033CD">
        <w:rPr>
          <w:rStyle w:val="Style13ptBold"/>
        </w:rPr>
        <w:t>DFPEB 17</w:t>
      </w:r>
      <w:r w:rsidRPr="000033CD">
        <w:t xml:space="preserve"> The Editorial Board of a </w:t>
      </w:r>
      <w:proofErr w:type="spellStart"/>
      <w:r w:rsidRPr="000033CD">
        <w:t>michigan</w:t>
      </w:r>
      <w:proofErr w:type="spellEnd"/>
      <w:r w:rsidRPr="000033CD">
        <w:t xml:space="preserve"> focused news outlet (Detroit Free Press Editorial Board, 1/30/2017, Detroit Free Press, "U.S. Senate must reject </w:t>
      </w:r>
      <w:proofErr w:type="spellStart"/>
      <w:r w:rsidRPr="000033CD">
        <w:t>DeVos</w:t>
      </w:r>
      <w:proofErr w:type="spellEnd"/>
      <w:r w:rsidRPr="000033CD">
        <w:t xml:space="preserve"> appointment", http://www.freep.com/story/opinion/editorials/2017/01/30/devos-nomination-senate-vote/97243810/)//NP</w:t>
      </w:r>
    </w:p>
    <w:p w:rsidR="006651FE" w:rsidRDefault="006651FE" w:rsidP="006651FE">
      <w:r>
        <w:t xml:space="preserve">Make no mistake: A vote to confirm Betsy </w:t>
      </w:r>
      <w:proofErr w:type="spellStart"/>
      <w:r>
        <w:t>DeVos</w:t>
      </w:r>
      <w:proofErr w:type="spellEnd"/>
      <w:r>
        <w:t xml:space="preserve"> as U.S. Secretary of Education is a vote to end public education in this country as we know it.</w:t>
      </w:r>
    </w:p>
    <w:p w:rsidR="006651FE" w:rsidRDefault="006651FE" w:rsidP="006651FE">
      <w:r>
        <w:t xml:space="preserve">This isn't conspiracy theory, or ideologically driven slander. Look at </w:t>
      </w:r>
      <w:proofErr w:type="spellStart"/>
      <w:r>
        <w:t>DeVos</w:t>
      </w:r>
      <w:proofErr w:type="spellEnd"/>
      <w:r>
        <w:t>' own words and actions, over her long career advocating against traditional public schools; her funding of an ideologically driven pro-charter lobby; her willingness to spend whatever it takes to ensure her policy preferences become law.</w:t>
      </w:r>
    </w:p>
    <w:p w:rsidR="006651FE" w:rsidRDefault="006651FE" w:rsidP="006651FE">
      <w:proofErr w:type="spellStart"/>
      <w:r>
        <w:t>DeVos</w:t>
      </w:r>
      <w:proofErr w:type="spellEnd"/>
      <w:r>
        <w:t xml:space="preserve"> is unqualified in every respect to serve as head of this critical department, and the U.S. Senate must vote Tuesday to reject her nomination.</w:t>
      </w:r>
    </w:p>
    <w:p w:rsidR="006651FE" w:rsidRDefault="006651FE" w:rsidP="006651FE">
      <w:r>
        <w:t xml:space="preserve">West Michigan billionaire </w:t>
      </w:r>
      <w:proofErr w:type="spellStart"/>
      <w:r w:rsidRPr="00597D03">
        <w:rPr>
          <w:rStyle w:val="StyleUnderline"/>
        </w:rPr>
        <w:t>DeVos</w:t>
      </w:r>
      <w:proofErr w:type="spellEnd"/>
      <w:r w:rsidRPr="00597D03">
        <w:rPr>
          <w:rStyle w:val="StyleUnderline"/>
        </w:rPr>
        <w:t xml:space="preserve"> hasn't worked in public education, public administration, or even in mainstream education reform. She's demonstrated a refusal to value outcomes over ideology. But she's contributed millions to the Republican Party and Republican candidates, to the pro-school-choice lobby she essentially founded, and to like-minded candidates whose careers she has financed</w:t>
      </w:r>
      <w:r>
        <w:t>.</w:t>
      </w:r>
    </w:p>
    <w:p w:rsidR="006651FE" w:rsidRDefault="006651FE" w:rsidP="006651FE">
      <w:r w:rsidRPr="00597D03">
        <w:rPr>
          <w:rStyle w:val="StyleUnderline"/>
        </w:rPr>
        <w:t xml:space="preserve">All at the expense of public school students, mostly black, mostly in Detroit -- children a world away from the Grand Rapids area where the </w:t>
      </w:r>
      <w:proofErr w:type="spellStart"/>
      <w:r w:rsidRPr="00597D03">
        <w:rPr>
          <w:rStyle w:val="StyleUnderline"/>
        </w:rPr>
        <w:t>DeVos</w:t>
      </w:r>
      <w:proofErr w:type="spellEnd"/>
      <w:r w:rsidRPr="00597D03">
        <w:rPr>
          <w:rStyle w:val="StyleUnderline"/>
        </w:rPr>
        <w:t xml:space="preserve"> family makes its home</w:t>
      </w:r>
      <w:r>
        <w:t>.</w:t>
      </w:r>
    </w:p>
    <w:p w:rsidR="006651FE" w:rsidRDefault="006651FE" w:rsidP="006651FE">
      <w:r>
        <w:t>But nor has she spent her considerable wealth and influence advocating for better schools outside of Detroit; report after report shows Michigan schools are falling dangerously behind, that serious investment and course correction are required to stop this slow slide to the bottom.</w:t>
      </w:r>
    </w:p>
    <w:p w:rsidR="006651FE" w:rsidRDefault="006651FE" w:rsidP="006651FE">
      <w:proofErr w:type="spellStart"/>
      <w:r>
        <w:t>D</w:t>
      </w:r>
      <w:r w:rsidRPr="00597D03">
        <w:rPr>
          <w:rStyle w:val="StyleUnderline"/>
        </w:rPr>
        <w:t>eVos</w:t>
      </w:r>
      <w:proofErr w:type="spellEnd"/>
      <w:r w:rsidRPr="00597D03">
        <w:rPr>
          <w:rStyle w:val="StyleUnderline"/>
        </w:rPr>
        <w:t xml:space="preserve"> has called traditional public schools a "dead end," a government "monopoly." Husband Dick </w:t>
      </w:r>
      <w:proofErr w:type="spellStart"/>
      <w:r w:rsidRPr="00597D03">
        <w:rPr>
          <w:rStyle w:val="StyleUnderline"/>
        </w:rPr>
        <w:t>DeVos</w:t>
      </w:r>
      <w:proofErr w:type="spellEnd"/>
      <w:r w:rsidRPr="00597D03">
        <w:rPr>
          <w:rStyle w:val="StyleUnderline"/>
        </w:rPr>
        <w:t xml:space="preserve"> said the couple bemoans the role public schools have played at the heart of American communities -- replacing, they believe, the church as the central institution of American life. She has advanced or lobbied for programs that draw taxpayer dollars from those schools, always to those schools' great detriment, to fund unregulated charter schools or to provide public-money vouchers for private education</w:t>
      </w:r>
      <w:r>
        <w:t>.</w:t>
      </w:r>
    </w:p>
    <w:p w:rsidR="006651FE" w:rsidRPr="00C2378D" w:rsidRDefault="006651FE" w:rsidP="006651FE">
      <w:pPr>
        <w:rPr>
          <w:u w:val="single"/>
        </w:rPr>
      </w:pPr>
      <w:r>
        <w:t xml:space="preserve">There's nothing inherently destructive about charter schools. </w:t>
      </w:r>
      <w:r w:rsidRPr="00597D03">
        <w:rPr>
          <w:rStyle w:val="StyleUnderline"/>
        </w:rPr>
        <w:t>Properly managed charters can be a viable</w:t>
      </w:r>
      <w:r>
        <w:t xml:space="preserve"> alternative for parents with few options. </w:t>
      </w:r>
      <w:r w:rsidRPr="00597D03">
        <w:rPr>
          <w:rStyle w:val="StyleUnderline"/>
        </w:rPr>
        <w:t>But that's not the kind</w:t>
      </w:r>
      <w:r>
        <w:t xml:space="preserve"> of charter school </w:t>
      </w:r>
      <w:proofErr w:type="spellStart"/>
      <w:r w:rsidRPr="00597D03">
        <w:rPr>
          <w:rStyle w:val="StyleUnderline"/>
        </w:rPr>
        <w:t>DeVos</w:t>
      </w:r>
      <w:proofErr w:type="spellEnd"/>
      <w:r w:rsidRPr="00597D03">
        <w:rPr>
          <w:rStyle w:val="StyleUnderline"/>
        </w:rPr>
        <w:t xml:space="preserve"> has championed -</w:t>
      </w:r>
      <w:r w:rsidRPr="00C2378D">
        <w:rPr>
          <w:rStyle w:val="StyleUnderline"/>
        </w:rPr>
        <w:t xml:space="preserve">- and </w:t>
      </w:r>
      <w:r>
        <w:t xml:space="preserve">nor can an education secretary's educational advocacy be so one-sided. </w:t>
      </w:r>
      <w:r w:rsidRPr="00C2378D">
        <w:rPr>
          <w:rStyle w:val="StyleUnderline"/>
        </w:rPr>
        <w:t>In Michigan, charter schools can be run by for-profit operators. Charter schools can siphon public money for decades, taking taxpayer dollars without making good on</w:t>
      </w:r>
      <w:r>
        <w:rPr>
          <w:rStyle w:val="StyleUnderline"/>
        </w:rPr>
        <w:t xml:space="preserve"> the promise of better results.</w:t>
      </w:r>
    </w:p>
    <w:p w:rsidR="006651FE" w:rsidRDefault="006651FE" w:rsidP="006651FE">
      <w:proofErr w:type="spellStart"/>
      <w:r>
        <w:lastRenderedPageBreak/>
        <w:t>DeVos</w:t>
      </w:r>
      <w:proofErr w:type="spellEnd"/>
      <w:r>
        <w:t xml:space="preserve">' defenders are quick to claim Detroit, where charter schools have proliferated at a record pace, as a victory for her pro-school-choice ideology. They're wrong. A Michigan State Reform Office plan to close failing schools may be stymied, in Detroit, by a dearth of high-quality educational options citywide. Look no further than a map of Detroit schools ranked by academic outcomes -- the same neighborhoods served by failing traditional public schools are also home to failing charters. The problem is not insufficient choice. It's an obstinate refusal on the part of </w:t>
      </w:r>
      <w:proofErr w:type="spellStart"/>
      <w:r>
        <w:t>DeVos</w:t>
      </w:r>
      <w:proofErr w:type="spellEnd"/>
      <w:r>
        <w:t xml:space="preserve"> and her lobby of ideologically driven reformers to acknowledge that school choice is meaningless if all choices are bad.</w:t>
      </w:r>
    </w:p>
    <w:p w:rsidR="006651FE" w:rsidRDefault="006651FE" w:rsidP="006651FE">
      <w:r>
        <w:t xml:space="preserve">Last summer, </w:t>
      </w:r>
      <w:proofErr w:type="spellStart"/>
      <w:r w:rsidRPr="00C2378D">
        <w:t>DeVos</w:t>
      </w:r>
      <w:proofErr w:type="spellEnd"/>
      <w:r>
        <w:t xml:space="preserve"> and members of her family </w:t>
      </w:r>
      <w:r w:rsidRPr="00C2378D">
        <w:rPr>
          <w:rStyle w:val="StyleUnderline"/>
        </w:rPr>
        <w:t>spent more than $1.45 million over seven weeks to reward Republican lawmakers for stripping</w:t>
      </w:r>
      <w:r>
        <w:t xml:space="preserve"> an education commission -- </w:t>
      </w:r>
      <w:r w:rsidRPr="00C2378D">
        <w:rPr>
          <w:rStyle w:val="StyleUnderline"/>
        </w:rPr>
        <w:t>a body that would coordinate school openings and closings in Detroit, ensuring that quality schools aren't geographically clustered</w:t>
      </w:r>
      <w:r>
        <w:t xml:space="preserve">, and ride herd on quality for all publicly funded schools, ensuring Detroit's kids aren't forced to choose between bad and worse -- from Detroit school reform legislation. It </w:t>
      </w:r>
      <w:r w:rsidRPr="00C2378D">
        <w:rPr>
          <w:rStyle w:val="StyleUnderline"/>
        </w:rPr>
        <w:t>was a naked display of influence</w:t>
      </w:r>
      <w:r>
        <w:t xml:space="preserve">. But that's something that's long since ceased to trouble </w:t>
      </w:r>
      <w:proofErr w:type="spellStart"/>
      <w:r>
        <w:t>DeVos</w:t>
      </w:r>
      <w:proofErr w:type="spellEnd"/>
      <w:r>
        <w:t>.</w:t>
      </w:r>
    </w:p>
    <w:p w:rsidR="006651FE" w:rsidRPr="00C2378D" w:rsidRDefault="006651FE" w:rsidP="006651FE">
      <w:pPr>
        <w:rPr>
          <w:rStyle w:val="StyleUnderline"/>
        </w:rPr>
      </w:pPr>
      <w:r w:rsidRPr="00C2378D">
        <w:rPr>
          <w:rStyle w:val="StyleUnderline"/>
        </w:rPr>
        <w:t xml:space="preserve">“My family is the biggest contributor of soft money to the Republican National Committee,” </w:t>
      </w:r>
      <w:proofErr w:type="spellStart"/>
      <w:r w:rsidRPr="00C2378D">
        <w:rPr>
          <w:rStyle w:val="StyleUnderline"/>
        </w:rPr>
        <w:t>DeVos</w:t>
      </w:r>
      <w:proofErr w:type="spellEnd"/>
      <w:r w:rsidRPr="00C2378D">
        <w:rPr>
          <w:rStyle w:val="StyleUnderline"/>
        </w:rPr>
        <w:t xml:space="preserve"> wrote in 1997, in the Capitol Hill newspaper Roll Call. “I have decided to stop taking offense at the suggestion that we are buying influence. Now I simply concede the point. They are right. We do expect something in return. We expect to foster a conservative governing philosophy consisting of limited government and respect for traditional American virtues. We expect a return on our investment."</w:t>
      </w:r>
    </w:p>
    <w:p w:rsidR="006651FE" w:rsidRDefault="006651FE" w:rsidP="006651FE"/>
    <w:p w:rsidR="006651FE" w:rsidRDefault="003C29B6" w:rsidP="003C29B6">
      <w:pPr>
        <w:pStyle w:val="Heading2"/>
      </w:pPr>
      <w:r>
        <w:lastRenderedPageBreak/>
        <w:t>IMPACT</w:t>
      </w:r>
    </w:p>
    <w:p w:rsidR="003C29B6" w:rsidRDefault="003C29B6" w:rsidP="003C29B6"/>
    <w:p w:rsidR="00D47BB3" w:rsidRDefault="00D47BB3" w:rsidP="00D47BB3">
      <w:pPr>
        <w:pStyle w:val="Heading3"/>
      </w:pPr>
      <w:r>
        <w:lastRenderedPageBreak/>
        <w:t xml:space="preserve">Defund!!** </w:t>
      </w:r>
    </w:p>
    <w:p w:rsidR="00D47BB3" w:rsidRDefault="00D47BB3" w:rsidP="00D47BB3"/>
    <w:p w:rsidR="00D47BB3" w:rsidRDefault="00D47BB3" w:rsidP="00D47BB3">
      <w:pPr>
        <w:pStyle w:val="Heading4"/>
      </w:pPr>
      <w:proofErr w:type="spellStart"/>
      <w:r>
        <w:t>DeVos</w:t>
      </w:r>
      <w:proofErr w:type="spellEnd"/>
      <w:r>
        <w:t xml:space="preserve"> </w:t>
      </w:r>
      <w:r w:rsidRPr="0019482C">
        <w:rPr>
          <w:u w:val="single"/>
        </w:rPr>
        <w:t>defunds</w:t>
      </w:r>
      <w:r>
        <w:t xml:space="preserve"> the school system which </w:t>
      </w:r>
      <w:r w:rsidRPr="0019482C">
        <w:rPr>
          <w:u w:val="single"/>
        </w:rPr>
        <w:t xml:space="preserve">rolls back the </w:t>
      </w:r>
      <w:proofErr w:type="spellStart"/>
      <w:r w:rsidRPr="0019482C">
        <w:rPr>
          <w:u w:val="single"/>
        </w:rPr>
        <w:t>aff</w:t>
      </w:r>
      <w:proofErr w:type="spellEnd"/>
      <w:r>
        <w:t xml:space="preserve"> – durable fiat </w:t>
      </w:r>
      <w:r w:rsidRPr="0019482C">
        <w:rPr>
          <w:u w:val="single"/>
        </w:rPr>
        <w:t>doesn’t solve</w:t>
      </w:r>
      <w:r>
        <w:t xml:space="preserve"> because it can’t fiat infinite funding</w:t>
      </w:r>
    </w:p>
    <w:p w:rsidR="00D47BB3" w:rsidRPr="0019482C" w:rsidRDefault="00D47BB3" w:rsidP="00D47BB3">
      <w:pPr>
        <w:rPr>
          <w:rStyle w:val="Style13ptBold"/>
          <w:b w:val="0"/>
          <w:sz w:val="22"/>
        </w:rPr>
      </w:pPr>
      <w:r>
        <w:rPr>
          <w:rStyle w:val="Style13ptBold"/>
        </w:rPr>
        <w:t>Weingarten 4/18</w:t>
      </w:r>
      <w:r>
        <w:rPr>
          <w:rStyle w:val="Style13ptBold"/>
          <w:b w:val="0"/>
        </w:rPr>
        <w:t xml:space="preserve">/17 </w:t>
      </w:r>
      <w:r>
        <w:rPr>
          <w:rStyle w:val="Style13ptBold"/>
          <w:b w:val="0"/>
          <w:sz w:val="22"/>
        </w:rPr>
        <w:t xml:space="preserve">– president of the American Federation of Teachers (Randy, “A Path to Destruction”, U.S. News; </w:t>
      </w:r>
      <w:r w:rsidRPr="0019482C">
        <w:rPr>
          <w:rStyle w:val="Style13ptBold"/>
          <w:b w:val="0"/>
          <w:sz w:val="22"/>
        </w:rPr>
        <w:t>https://www.usnews.com/opinion/articles/2017-04-18/donald-trump-and-betsy-devos-budget-destroys-public-education-for-kids</w:t>
      </w:r>
      <w:r>
        <w:rPr>
          <w:rStyle w:val="Style13ptBold"/>
          <w:b w:val="0"/>
          <w:sz w:val="22"/>
        </w:rPr>
        <w:t>)//TS</w:t>
      </w:r>
    </w:p>
    <w:p w:rsidR="00D47BB3" w:rsidRPr="00E300E9" w:rsidRDefault="00D47BB3" w:rsidP="00D47BB3">
      <w:pPr>
        <w:rPr>
          <w:rStyle w:val="Style13ptBold"/>
          <w:b w:val="0"/>
          <w:bCs w:val="0"/>
          <w:sz w:val="16"/>
        </w:rPr>
      </w:pPr>
      <w:r w:rsidRPr="0019482C">
        <w:rPr>
          <w:sz w:val="16"/>
        </w:rPr>
        <w:t>Education Secretary</w:t>
      </w:r>
      <w:r w:rsidRPr="0019482C">
        <w:rPr>
          <w:rStyle w:val="StyleUnderline"/>
        </w:rPr>
        <w:t xml:space="preserve"> Betsy </w:t>
      </w:r>
      <w:proofErr w:type="spellStart"/>
      <w:r w:rsidRPr="00005A5D">
        <w:rPr>
          <w:rStyle w:val="StyleUnderline"/>
          <w:highlight w:val="yellow"/>
        </w:rPr>
        <w:t>DeVos</w:t>
      </w:r>
      <w:proofErr w:type="spellEnd"/>
      <w:r w:rsidRPr="00005A5D">
        <w:rPr>
          <w:rStyle w:val="StyleUnderline"/>
          <w:highlight w:val="yellow"/>
        </w:rPr>
        <w:t xml:space="preserve"> spent two decades </w:t>
      </w:r>
      <w:r w:rsidRPr="00005A5D">
        <w:rPr>
          <w:rStyle w:val="Emphasis"/>
          <w:highlight w:val="yellow"/>
        </w:rPr>
        <w:t>defunding</w:t>
      </w:r>
      <w:r w:rsidRPr="00005A5D">
        <w:rPr>
          <w:rStyle w:val="Emphasis"/>
        </w:rPr>
        <w:t xml:space="preserve"> and destabilizing</w:t>
      </w:r>
      <w:r w:rsidRPr="0019482C">
        <w:rPr>
          <w:rStyle w:val="StyleUnderline"/>
        </w:rPr>
        <w:t xml:space="preserve"> public schools in </w:t>
      </w:r>
      <w:r w:rsidRPr="00005A5D">
        <w:rPr>
          <w:rStyle w:val="StyleUnderline"/>
          <w:highlight w:val="yellow"/>
        </w:rPr>
        <w:t>Michigan</w:t>
      </w:r>
      <w:r w:rsidRPr="0019482C">
        <w:rPr>
          <w:rStyle w:val="StyleUnderline"/>
        </w:rPr>
        <w:t xml:space="preserve">, </w:t>
      </w:r>
      <w:r w:rsidRPr="00005A5D">
        <w:rPr>
          <w:rStyle w:val="StyleUnderline"/>
          <w:highlight w:val="yellow"/>
        </w:rPr>
        <w:t>and</w:t>
      </w:r>
      <w:r w:rsidRPr="0019482C">
        <w:rPr>
          <w:rStyle w:val="StyleUnderline"/>
        </w:rPr>
        <w:t xml:space="preserve"> now </w:t>
      </w:r>
      <w:r w:rsidRPr="00005A5D">
        <w:rPr>
          <w:rStyle w:val="StyleUnderline"/>
          <w:highlight w:val="yellow"/>
        </w:rPr>
        <w:t>she wants to spread that</w:t>
      </w:r>
      <w:r w:rsidRPr="0019482C">
        <w:rPr>
          <w:rStyle w:val="StyleUnderline"/>
        </w:rPr>
        <w:t xml:space="preserve"> same </w:t>
      </w:r>
      <w:r w:rsidRPr="00005A5D">
        <w:rPr>
          <w:rStyle w:val="StyleUnderline"/>
          <w:highlight w:val="yellow"/>
        </w:rPr>
        <w:t>agenda to</w:t>
      </w:r>
      <w:r w:rsidRPr="0019482C">
        <w:rPr>
          <w:rStyle w:val="StyleUnderline"/>
        </w:rPr>
        <w:t xml:space="preserve"> every town and city in </w:t>
      </w:r>
      <w:r w:rsidRPr="00005A5D">
        <w:rPr>
          <w:rStyle w:val="StyleUnderline"/>
          <w:highlight w:val="yellow"/>
        </w:rPr>
        <w:t>America</w:t>
      </w:r>
      <w:r w:rsidRPr="0019482C">
        <w:rPr>
          <w:rStyle w:val="StyleUnderline"/>
        </w:rPr>
        <w:t xml:space="preserve">. </w:t>
      </w:r>
      <w:r w:rsidRPr="00005A5D">
        <w:rPr>
          <w:rStyle w:val="StyleUnderline"/>
          <w:highlight w:val="yellow"/>
        </w:rPr>
        <w:t>How</w:t>
      </w:r>
      <w:r w:rsidRPr="0019482C">
        <w:rPr>
          <w:rStyle w:val="StyleUnderline"/>
        </w:rPr>
        <w:t xml:space="preserve"> else </w:t>
      </w:r>
      <w:r w:rsidRPr="00005A5D">
        <w:rPr>
          <w:rStyle w:val="StyleUnderline"/>
          <w:highlight w:val="yellow"/>
        </w:rPr>
        <w:t>do</w:t>
      </w:r>
      <w:r w:rsidRPr="0019482C">
        <w:rPr>
          <w:rStyle w:val="StyleUnderline"/>
        </w:rPr>
        <w:t xml:space="preserve"> </w:t>
      </w:r>
      <w:r w:rsidRPr="00005A5D">
        <w:rPr>
          <w:rStyle w:val="StyleUnderline"/>
          <w:highlight w:val="yellow"/>
        </w:rPr>
        <w:t>you explain</w:t>
      </w:r>
      <w:r w:rsidRPr="0019482C">
        <w:rPr>
          <w:rStyle w:val="StyleUnderline"/>
        </w:rPr>
        <w:t xml:space="preserve"> the </w:t>
      </w:r>
      <w:r w:rsidRPr="00005A5D">
        <w:rPr>
          <w:rStyle w:val="Emphasis"/>
        </w:rPr>
        <w:t xml:space="preserve">cruel and craven </w:t>
      </w:r>
      <w:r w:rsidRPr="00005A5D">
        <w:rPr>
          <w:rStyle w:val="Emphasis"/>
          <w:highlight w:val="yellow"/>
        </w:rPr>
        <w:t>cuts</w:t>
      </w:r>
      <w:r w:rsidRPr="00005A5D">
        <w:rPr>
          <w:rStyle w:val="StyleUnderline"/>
          <w:highlight w:val="yellow"/>
        </w:rPr>
        <w:t xml:space="preserve"> she and</w:t>
      </w:r>
      <w:r w:rsidRPr="0019482C">
        <w:rPr>
          <w:rStyle w:val="StyleUnderline"/>
        </w:rPr>
        <w:t xml:space="preserve"> President Donald </w:t>
      </w:r>
      <w:r w:rsidRPr="00005A5D">
        <w:rPr>
          <w:rStyle w:val="StyleUnderline"/>
          <w:highlight w:val="yellow"/>
        </w:rPr>
        <w:t xml:space="preserve">Trump </w:t>
      </w:r>
      <w:r w:rsidRPr="00005A5D">
        <w:rPr>
          <w:rStyle w:val="StyleUnderline"/>
        </w:rPr>
        <w:t xml:space="preserve">have </w:t>
      </w:r>
      <w:r w:rsidRPr="00005A5D">
        <w:rPr>
          <w:rStyle w:val="StyleUnderline"/>
          <w:highlight w:val="yellow"/>
        </w:rPr>
        <w:t>proposed to funding for</w:t>
      </w:r>
      <w:r w:rsidRPr="0019482C">
        <w:rPr>
          <w:rStyle w:val="StyleUnderline"/>
        </w:rPr>
        <w:t xml:space="preserve"> after-school and summer </w:t>
      </w:r>
      <w:r w:rsidRPr="00005A5D">
        <w:rPr>
          <w:rStyle w:val="StyleUnderline"/>
          <w:highlight w:val="yellow"/>
        </w:rPr>
        <w:t>programs, child nutrition programs, class-size reduction, community schools and</w:t>
      </w:r>
      <w:r w:rsidRPr="0019482C">
        <w:rPr>
          <w:rStyle w:val="StyleUnderline"/>
        </w:rPr>
        <w:t xml:space="preserve"> the </w:t>
      </w:r>
      <w:r w:rsidRPr="00005A5D">
        <w:rPr>
          <w:rStyle w:val="StyleUnderline"/>
          <w:highlight w:val="yellow"/>
        </w:rPr>
        <w:t>supports</w:t>
      </w:r>
      <w:r w:rsidRPr="0019482C">
        <w:rPr>
          <w:rStyle w:val="StyleUnderline"/>
        </w:rPr>
        <w:t xml:space="preserve"> kids need and parents rely on? </w:t>
      </w:r>
      <w:r w:rsidRPr="0019482C">
        <w:rPr>
          <w:sz w:val="16"/>
        </w:rPr>
        <w:t>How else can you rationalize the White House budget director claiming that there's no evidence that feeding hungry children helps them do better in school?</w:t>
      </w:r>
      <w:r w:rsidRPr="0019482C">
        <w:rPr>
          <w:rStyle w:val="StyleUnderline"/>
        </w:rPr>
        <w:t xml:space="preserve"> These are </w:t>
      </w:r>
      <w:r w:rsidRPr="00005A5D">
        <w:rPr>
          <w:rStyle w:val="StyleUnderline"/>
        </w:rPr>
        <w:t>programs</w:t>
      </w:r>
      <w:r w:rsidRPr="0019482C">
        <w:rPr>
          <w:rStyle w:val="StyleUnderline"/>
        </w:rPr>
        <w:t xml:space="preserve"> essential to meeting the social, emotional and academic needs of children. We can't go back and undo what </w:t>
      </w:r>
      <w:proofErr w:type="spellStart"/>
      <w:r w:rsidRPr="0019482C">
        <w:rPr>
          <w:rStyle w:val="StyleUnderline"/>
        </w:rPr>
        <w:t>DeVos</w:t>
      </w:r>
      <w:proofErr w:type="spellEnd"/>
      <w:r w:rsidRPr="0019482C">
        <w:rPr>
          <w:rStyle w:val="StyleUnderline"/>
        </w:rPr>
        <w:t xml:space="preserve"> did in Michigan,</w:t>
      </w:r>
      <w:r w:rsidRPr="0019482C">
        <w:rPr>
          <w:sz w:val="16"/>
        </w:rPr>
        <w:t xml:space="preserve"> but we can and must stand up and stop her from pushing this anti-public school agenda across the country. Public schools enable opportunity and a pathway to success for kids, but </w:t>
      </w:r>
      <w:r w:rsidRPr="00005A5D">
        <w:rPr>
          <w:rStyle w:val="StyleUnderline"/>
          <w:highlight w:val="yellow"/>
        </w:rPr>
        <w:t xml:space="preserve">these cuts </w:t>
      </w:r>
      <w:r w:rsidRPr="00005A5D">
        <w:rPr>
          <w:rStyle w:val="Emphasis"/>
          <w:highlight w:val="yellow"/>
        </w:rPr>
        <w:t>drive a stake</w:t>
      </w:r>
      <w:r w:rsidRPr="00005A5D">
        <w:rPr>
          <w:rStyle w:val="StyleUnderline"/>
          <w:highlight w:val="yellow"/>
        </w:rPr>
        <w:t xml:space="preserve"> through</w:t>
      </w:r>
      <w:r w:rsidRPr="0019482C">
        <w:rPr>
          <w:rStyle w:val="StyleUnderline"/>
        </w:rPr>
        <w:t xml:space="preserve"> the </w:t>
      </w:r>
      <w:r w:rsidRPr="00005A5D">
        <w:rPr>
          <w:rStyle w:val="Emphasis"/>
        </w:rPr>
        <w:t xml:space="preserve">heart of </w:t>
      </w:r>
      <w:r w:rsidRPr="00005A5D">
        <w:rPr>
          <w:rStyle w:val="Emphasis"/>
          <w:highlight w:val="yellow"/>
        </w:rPr>
        <w:t>public education</w:t>
      </w:r>
      <w:r w:rsidRPr="00005A5D">
        <w:rPr>
          <w:rStyle w:val="StyleUnderline"/>
          <w:highlight w:val="yellow"/>
        </w:rPr>
        <w:t xml:space="preserve"> and </w:t>
      </w:r>
      <w:r w:rsidRPr="00005A5D">
        <w:rPr>
          <w:rStyle w:val="Emphasis"/>
          <w:highlight w:val="yellow"/>
        </w:rPr>
        <w:t>destroy</w:t>
      </w:r>
      <w:r w:rsidRPr="00005A5D">
        <w:rPr>
          <w:rStyle w:val="Emphasis"/>
        </w:rPr>
        <w:t xml:space="preserve"> the </w:t>
      </w:r>
      <w:r w:rsidRPr="00005A5D">
        <w:rPr>
          <w:rStyle w:val="Emphasis"/>
          <w:highlight w:val="yellow"/>
        </w:rPr>
        <w:t>promise and potential</w:t>
      </w:r>
      <w:r w:rsidRPr="00005A5D">
        <w:rPr>
          <w:rStyle w:val="StyleUnderline"/>
          <w:highlight w:val="yellow"/>
        </w:rPr>
        <w:t xml:space="preserve"> it offers our children</w:t>
      </w:r>
      <w:r w:rsidRPr="0019482C">
        <w:rPr>
          <w:rStyle w:val="StyleUnderline"/>
        </w:rPr>
        <w:t xml:space="preserve">. By eliminating after-school and summer programs, Trump and </w:t>
      </w:r>
      <w:proofErr w:type="spellStart"/>
      <w:r w:rsidRPr="0019482C">
        <w:rPr>
          <w:rStyle w:val="StyleUnderline"/>
        </w:rPr>
        <w:t>DeVos</w:t>
      </w:r>
      <w:proofErr w:type="spellEnd"/>
      <w:r w:rsidRPr="0019482C">
        <w:rPr>
          <w:rStyle w:val="StyleUnderline"/>
        </w:rPr>
        <w:t xml:space="preserve"> are telling working parents: Either work and leave your young children unsupervised for several hours a day, or stay home with them and lose the job you need to pay the rent and grocery bills</w:t>
      </w:r>
      <w:r w:rsidRPr="0019482C">
        <w:rPr>
          <w:sz w:val="16"/>
        </w:rPr>
        <w:t xml:space="preserve">. For many children with tough situations at home, school may be the only safe sanctuary they can count on, or the only place they reliably receive a meal each day; this budget would rob them of that safety and security. </w:t>
      </w:r>
      <w:r w:rsidRPr="0019482C">
        <w:rPr>
          <w:rStyle w:val="StyleUnderline"/>
        </w:rPr>
        <w:t xml:space="preserve">These </w:t>
      </w:r>
      <w:r w:rsidRPr="00005A5D">
        <w:rPr>
          <w:rStyle w:val="StyleUnderline"/>
          <w:highlight w:val="yellow"/>
        </w:rPr>
        <w:t>cuts would leave kids hungry and unsupervised, and force them into</w:t>
      </w:r>
      <w:r w:rsidRPr="0019482C">
        <w:rPr>
          <w:rStyle w:val="StyleUnderline"/>
        </w:rPr>
        <w:t xml:space="preserve"> potentially </w:t>
      </w:r>
      <w:r w:rsidRPr="00005A5D">
        <w:rPr>
          <w:rStyle w:val="StyleUnderline"/>
          <w:highlight w:val="yellow"/>
        </w:rPr>
        <w:t>dangerous situations</w:t>
      </w:r>
      <w:r w:rsidRPr="0019482C">
        <w:rPr>
          <w:rStyle w:val="StyleUnderline"/>
        </w:rPr>
        <w:t xml:space="preserve">. </w:t>
      </w:r>
      <w:r w:rsidRPr="0019482C">
        <w:rPr>
          <w:sz w:val="16"/>
        </w:rPr>
        <w:t xml:space="preserve">According to the YMCA, teens who don't participate in after-school programs are nearly three times more likely to skip classes or use drugs, and are more likely to drink, smoke and engage in sexual activity. </w:t>
      </w:r>
      <w:r w:rsidRPr="0019482C">
        <w:rPr>
          <w:rStyle w:val="StyleUnderline"/>
        </w:rPr>
        <w:t>Every $1 invested in after-school programs saves $9 by increasing kids' future earning potential, improving their performance at school, and reducing crime and welfare costs, according to a study by the Rose Institute at Claremont McKenna College</w:t>
      </w:r>
      <w:r w:rsidRPr="0019482C">
        <w:rPr>
          <w:sz w:val="16"/>
        </w:rPr>
        <w:t>. Studies have shown that regular participation in after-school programs and community learning centers increases achievement in math and reading, school attendance, homework completion, class participation, improved classroom behavior and lower dropout rates. And 8 in 10 parents say after-school programs help them keep their jobs.</w:t>
      </w:r>
    </w:p>
    <w:p w:rsidR="00D47BB3" w:rsidRPr="00D47BB3" w:rsidRDefault="00D47BB3" w:rsidP="00D47BB3"/>
    <w:p w:rsidR="00D47BB3" w:rsidRDefault="00D47BB3" w:rsidP="00D47BB3">
      <w:pPr>
        <w:pStyle w:val="Heading3"/>
      </w:pPr>
      <w:r>
        <w:lastRenderedPageBreak/>
        <w:t>! – Competitiveness</w:t>
      </w:r>
    </w:p>
    <w:p w:rsidR="00D47BB3" w:rsidRPr="00FD2DA6" w:rsidRDefault="00D47BB3" w:rsidP="00D47BB3">
      <w:pPr>
        <w:pStyle w:val="Heading4"/>
      </w:pPr>
      <w:proofErr w:type="spellStart"/>
      <w:r>
        <w:t>DeVos</w:t>
      </w:r>
      <w:proofErr w:type="spellEnd"/>
      <w:r>
        <w:t xml:space="preserve"> </w:t>
      </w:r>
      <w:r>
        <w:rPr>
          <w:u w:val="single"/>
        </w:rPr>
        <w:t>crushes</w:t>
      </w:r>
      <w:r>
        <w:t xml:space="preserve"> competitiveness and </w:t>
      </w:r>
      <w:r w:rsidRPr="00FD2DA6">
        <w:rPr>
          <w:u w:val="single"/>
        </w:rPr>
        <w:t>exacerbates</w:t>
      </w:r>
      <w:r>
        <w:t xml:space="preserve"> workforce gaps.</w:t>
      </w:r>
    </w:p>
    <w:p w:rsidR="00D47BB3" w:rsidRDefault="00D47BB3" w:rsidP="00D47BB3">
      <w:r w:rsidRPr="007521E1">
        <w:rPr>
          <w:rStyle w:val="Style13ptBold"/>
        </w:rPr>
        <w:t>Wilkes ’17</w:t>
      </w:r>
      <w:r>
        <w:t xml:space="preserve"> </w:t>
      </w:r>
      <w:r w:rsidRPr="007521E1">
        <w:rPr>
          <w:sz w:val="16"/>
          <w:szCs w:val="16"/>
        </w:rPr>
        <w:t xml:space="preserve">(Brent; 2/11/2017; opinion contributor to The Hill; “Betsy </w:t>
      </w:r>
      <w:proofErr w:type="spellStart"/>
      <w:r w:rsidRPr="007521E1">
        <w:rPr>
          <w:sz w:val="16"/>
          <w:szCs w:val="16"/>
        </w:rPr>
        <w:t>DeVos</w:t>
      </w:r>
      <w:proofErr w:type="spellEnd"/>
      <w:r w:rsidRPr="007521E1">
        <w:rPr>
          <w:sz w:val="16"/>
          <w:szCs w:val="16"/>
        </w:rPr>
        <w:t xml:space="preserve"> education agenda offers little for students of color,” </w:t>
      </w:r>
      <w:hyperlink r:id="rId31" w:history="1">
        <w:r w:rsidRPr="007521E1">
          <w:rPr>
            <w:rStyle w:val="Hyperlink"/>
            <w:sz w:val="16"/>
            <w:szCs w:val="16"/>
          </w:rPr>
          <w:t>http://thehill.com/blogs/pundits-blog/education/319103-betsy-devos-education-agenda-offers-little-for-students-of-color</w:t>
        </w:r>
      </w:hyperlink>
      <w:r w:rsidRPr="007521E1">
        <w:rPr>
          <w:sz w:val="16"/>
          <w:szCs w:val="16"/>
        </w:rPr>
        <w:t>; Date Accessed: 7/11/2017; DS)</w:t>
      </w:r>
    </w:p>
    <w:p w:rsidR="00D47BB3" w:rsidRDefault="00D47BB3" w:rsidP="00D47BB3">
      <w:pPr>
        <w:rPr>
          <w:sz w:val="16"/>
        </w:rPr>
      </w:pPr>
      <w:r w:rsidRPr="00FD2DA6">
        <w:rPr>
          <w:sz w:val="16"/>
        </w:rPr>
        <w:t xml:space="preserve">In her confirmation hearing, </w:t>
      </w:r>
      <w:proofErr w:type="spellStart"/>
      <w:r w:rsidRPr="00FD2DA6">
        <w:rPr>
          <w:u w:val="single"/>
        </w:rPr>
        <w:t>DeVos</w:t>
      </w:r>
      <w:proofErr w:type="spellEnd"/>
      <w:r w:rsidRPr="00FD2DA6">
        <w:rPr>
          <w:u w:val="single"/>
        </w:rPr>
        <w:t xml:space="preserve"> refused to answer Sen. Tim </w:t>
      </w:r>
      <w:proofErr w:type="spellStart"/>
      <w:r w:rsidRPr="00FD2DA6">
        <w:rPr>
          <w:u w:val="single"/>
        </w:rPr>
        <w:t>Kaine’s</w:t>
      </w:r>
      <w:proofErr w:type="spellEnd"/>
      <w:r w:rsidRPr="00FD2DA6">
        <w:rPr>
          <w:u w:val="single"/>
        </w:rPr>
        <w:t xml:space="preserve"> (D-VA) questions on the role of the federal government in </w:t>
      </w:r>
      <w:r w:rsidRPr="00FD2DA6">
        <w:rPr>
          <w:b/>
          <w:u w:val="single"/>
        </w:rPr>
        <w:t>overseeing accountability standards</w:t>
      </w:r>
      <w:r w:rsidRPr="00FD2DA6">
        <w:rPr>
          <w:u w:val="single"/>
        </w:rPr>
        <w:t xml:space="preserve"> for both traditional public and charter schools</w:t>
      </w:r>
      <w:r w:rsidRPr="00FD2DA6">
        <w:rPr>
          <w:sz w:val="16"/>
        </w:rPr>
        <w:t xml:space="preserve">, simply stating, “I believe in accountability.” Without accountability at the federal level, </w:t>
      </w:r>
      <w:r w:rsidRPr="00FD2DA6">
        <w:rPr>
          <w:u w:val="single"/>
        </w:rPr>
        <w:t xml:space="preserve">there is </w:t>
      </w:r>
      <w:r w:rsidRPr="00FD2DA6">
        <w:rPr>
          <w:b/>
          <w:u w:val="single"/>
        </w:rPr>
        <w:t>no way to ensure</w:t>
      </w:r>
      <w:r w:rsidRPr="00FD2DA6">
        <w:rPr>
          <w:u w:val="single"/>
        </w:rPr>
        <w:t xml:space="preserve"> that the states are actually serving the students that need it the most. Accountability across all types of public schools ensures that the zip code that a child lives in does not determine their educational success</w:t>
      </w:r>
      <w:r w:rsidRPr="00FD2DA6">
        <w:rPr>
          <w:sz w:val="16"/>
        </w:rPr>
        <w:t xml:space="preserve">. One of the most telling signs of the changes to come in the Department of Education comes from looking at </w:t>
      </w:r>
      <w:proofErr w:type="spellStart"/>
      <w:r w:rsidRPr="00FD2DA6">
        <w:rPr>
          <w:sz w:val="16"/>
        </w:rPr>
        <w:t>DeVos’s</w:t>
      </w:r>
      <w:proofErr w:type="spellEnd"/>
      <w:r w:rsidRPr="00FD2DA6">
        <w:rPr>
          <w:sz w:val="16"/>
        </w:rPr>
        <w:t xml:space="preserve"> own experiences with public education—or lack thereof. </w:t>
      </w:r>
      <w:proofErr w:type="spellStart"/>
      <w:r w:rsidRPr="00FD2DA6">
        <w:rPr>
          <w:sz w:val="16"/>
        </w:rPr>
        <w:t>DeVos</w:t>
      </w:r>
      <w:proofErr w:type="spellEnd"/>
      <w:r w:rsidRPr="00FD2DA6">
        <w:rPr>
          <w:sz w:val="16"/>
        </w:rPr>
        <w:t xml:space="preserve"> has never attended a public school and has spent much of her public life arguing against traditional public schools. </w:t>
      </w:r>
      <w:proofErr w:type="spellStart"/>
      <w:r w:rsidRPr="00FD2DA6">
        <w:rPr>
          <w:u w:val="single"/>
        </w:rPr>
        <w:t>DeVos</w:t>
      </w:r>
      <w:proofErr w:type="spellEnd"/>
      <w:r w:rsidRPr="00FD2DA6">
        <w:rPr>
          <w:u w:val="single"/>
        </w:rPr>
        <w:t xml:space="preserve"> is a proponent for vouchers that would siphon funds from public schools and </w:t>
      </w:r>
      <w:r w:rsidRPr="00FD2DA6">
        <w:rPr>
          <w:b/>
          <w:u w:val="single"/>
        </w:rPr>
        <w:t>funnel them into private schools</w:t>
      </w:r>
      <w:r w:rsidRPr="00FD2DA6">
        <w:rPr>
          <w:sz w:val="16"/>
        </w:rPr>
        <w:t xml:space="preserve">. For students of color, </w:t>
      </w:r>
      <w:r w:rsidRPr="00FD2DA6">
        <w:rPr>
          <w:u w:val="single"/>
        </w:rPr>
        <w:t>the consequences of a voucher program would be disastrous</w:t>
      </w:r>
      <w:r w:rsidRPr="00FD2DA6">
        <w:rPr>
          <w:sz w:val="16"/>
        </w:rPr>
        <w:t xml:space="preserve">. According to a study of the Louisiana voucher program, </w:t>
      </w:r>
      <w:r w:rsidRPr="00FD2DA6">
        <w:rPr>
          <w:u w:val="single"/>
        </w:rPr>
        <w:t xml:space="preserve">students that participated in the program saw a </w:t>
      </w:r>
      <w:r w:rsidRPr="00FD2DA6">
        <w:rPr>
          <w:b/>
          <w:u w:val="single"/>
        </w:rPr>
        <w:t>negative impact on student achievement</w:t>
      </w:r>
      <w:r w:rsidRPr="00FD2DA6">
        <w:rPr>
          <w:sz w:val="16"/>
        </w:rPr>
        <w:t xml:space="preserve">. The problems that students of color face in failing public schools are due to school funding issues, and vouchers do nothing to solve this problem. </w:t>
      </w:r>
      <w:r w:rsidRPr="00FD2DA6">
        <w:rPr>
          <w:u w:val="single"/>
        </w:rPr>
        <w:t xml:space="preserve">We should be investing in public schools, not allowing select students to leave on a voucher program while the rest languish behind As we transition into a more </w:t>
      </w:r>
      <w:r w:rsidRPr="00FD2DA6">
        <w:rPr>
          <w:b/>
          <w:u w:val="single"/>
        </w:rPr>
        <w:t>technology and service-based economy</w:t>
      </w:r>
      <w:r w:rsidRPr="00FD2DA6">
        <w:rPr>
          <w:u w:val="single"/>
        </w:rPr>
        <w:t xml:space="preserve">, strong public schools are essential to ensuring that our students are </w:t>
      </w:r>
      <w:r w:rsidRPr="00FD2DA6">
        <w:rPr>
          <w:b/>
          <w:u w:val="single"/>
        </w:rPr>
        <w:t>adequately prepared</w:t>
      </w:r>
      <w:r w:rsidRPr="00FD2DA6">
        <w:rPr>
          <w:u w:val="single"/>
        </w:rPr>
        <w:t xml:space="preserve"> to enter into the modern workforce</w:t>
      </w:r>
      <w:r w:rsidRPr="00FD2DA6">
        <w:rPr>
          <w:sz w:val="16"/>
        </w:rPr>
        <w:t>. With the number of students of color only increasing in our nation’s public schools, it is even more critical that we address the barriers preventing them from receiving the best education possible.</w:t>
      </w:r>
    </w:p>
    <w:p w:rsidR="00D47BB3" w:rsidRDefault="00D47BB3" w:rsidP="00D47BB3">
      <w:pPr>
        <w:pStyle w:val="Heading3"/>
      </w:pPr>
      <w:r>
        <w:lastRenderedPageBreak/>
        <w:t>! – Civil Rights</w:t>
      </w:r>
    </w:p>
    <w:p w:rsidR="00D47BB3" w:rsidRDefault="00D47BB3" w:rsidP="00D47BB3"/>
    <w:p w:rsidR="00D47BB3" w:rsidRPr="00510BC5" w:rsidRDefault="00D47BB3" w:rsidP="00D47BB3">
      <w:pPr>
        <w:pStyle w:val="Heading4"/>
      </w:pPr>
      <w:r>
        <w:t>Betsy won’t cut the OCR now --- it’s up in the air</w:t>
      </w:r>
    </w:p>
    <w:p w:rsidR="00D47BB3" w:rsidRDefault="00D47BB3" w:rsidP="00D47BB3">
      <w:r>
        <w:t xml:space="preserve"> Joy </w:t>
      </w:r>
      <w:proofErr w:type="spellStart"/>
      <w:r w:rsidRPr="00510BC5">
        <w:rPr>
          <w:b/>
        </w:rPr>
        <w:t>Resmovits</w:t>
      </w:r>
      <w:proofErr w:type="spellEnd"/>
      <w:r>
        <w:t xml:space="preserve"> </w:t>
      </w:r>
      <w:r>
        <w:rPr>
          <w:b/>
        </w:rPr>
        <w:t xml:space="preserve">7/11/17 </w:t>
      </w:r>
      <w:r>
        <w:t xml:space="preserve">(Contact Reporter “Months in, Betsy </w:t>
      </w:r>
      <w:proofErr w:type="spellStart"/>
      <w:r>
        <w:t>DeVos</w:t>
      </w:r>
      <w:proofErr w:type="spellEnd"/>
      <w:r>
        <w:t xml:space="preserve"> still has no answers on major education issues”http://www.latimes.com/local/education/la-me-devos-house-budget-hearing-questions-20170524-htmlstory.html )//</w:t>
      </w:r>
      <w:proofErr w:type="spellStart"/>
      <w:r>
        <w:t>masw</w:t>
      </w:r>
      <w:proofErr w:type="spellEnd"/>
    </w:p>
    <w:p w:rsidR="00D47BB3" w:rsidRDefault="00D47BB3" w:rsidP="00D47BB3">
      <w:r>
        <w:t xml:space="preserve">Months in, </w:t>
      </w:r>
      <w:r w:rsidRPr="00110366">
        <w:rPr>
          <w:rStyle w:val="StyleUnderline"/>
        </w:rPr>
        <w:t xml:space="preserve">Betsy </w:t>
      </w:r>
      <w:proofErr w:type="spellStart"/>
      <w:r w:rsidRPr="00110366">
        <w:rPr>
          <w:rStyle w:val="StyleUnderline"/>
        </w:rPr>
        <w:t>DeVos</w:t>
      </w:r>
      <w:proofErr w:type="spellEnd"/>
      <w:r w:rsidRPr="00110366">
        <w:rPr>
          <w:rStyle w:val="StyleUnderline"/>
        </w:rPr>
        <w:t xml:space="preserve"> still has no answers on major education issues</w:t>
      </w:r>
    </w:p>
    <w:p w:rsidR="00D47BB3" w:rsidRDefault="00D47BB3" w:rsidP="00D47BB3">
      <w:r w:rsidRPr="00110366">
        <w:rPr>
          <w:rStyle w:val="StyleUnderline"/>
        </w:rPr>
        <w:t xml:space="preserve">Secretary of Education Betsy </w:t>
      </w:r>
      <w:proofErr w:type="spellStart"/>
      <w:r w:rsidRPr="00110366">
        <w:rPr>
          <w:rStyle w:val="StyleUnderline"/>
        </w:rPr>
        <w:t>DeVos</w:t>
      </w:r>
      <w:proofErr w:type="spellEnd"/>
      <w:r w:rsidRPr="00110366">
        <w:rPr>
          <w:rStyle w:val="StyleUnderline"/>
        </w:rPr>
        <w:t xml:space="preserve"> answered a battery of tough questions</w:t>
      </w:r>
      <w:r>
        <w:t xml:space="preserve"> Wednesday for the first time since her confirmation hearing.</w:t>
      </w:r>
    </w:p>
    <w:p w:rsidR="00D47BB3" w:rsidRPr="00110366" w:rsidRDefault="00D47BB3" w:rsidP="00D47BB3">
      <w:pPr>
        <w:rPr>
          <w:rStyle w:val="StyleUnderline"/>
        </w:rPr>
      </w:pPr>
      <w:r w:rsidRPr="00110366">
        <w:rPr>
          <w:rStyle w:val="StyleUnderline"/>
        </w:rPr>
        <w:t>She hasn’t taken questions from reporters at mainstream news outlets, and she recently declined an invitation to address a conference of education writers in Washington, D.C.</w:t>
      </w:r>
    </w:p>
    <w:p w:rsidR="00D47BB3" w:rsidRDefault="00D47BB3" w:rsidP="00D47BB3">
      <w:r>
        <w:t>On Wednesday, she was cross-examined by lawmakers in a House appropriation subcommittee as she sought to justify the education cuts in President Trump’s proposed budget.</w:t>
      </w:r>
    </w:p>
    <w:p w:rsidR="00D47BB3" w:rsidRDefault="00D47BB3" w:rsidP="00D47BB3">
      <w:r>
        <w:t xml:space="preserve">“This budget lays out a series of proposals and priorities that work toward ensuring every student has an equal opportunity to receive a great education,” </w:t>
      </w:r>
      <w:proofErr w:type="spellStart"/>
      <w:r>
        <w:t>DeVos</w:t>
      </w:r>
      <w:proofErr w:type="spellEnd"/>
      <w:r>
        <w:t xml:space="preserve"> told them “It focuses on returning decision-making power and flexibility to the states, where it belongs, and giving parents more control over their child’s education.”</w:t>
      </w:r>
    </w:p>
    <w:p w:rsidR="00D47BB3" w:rsidRDefault="00D47BB3" w:rsidP="00D47BB3">
      <w:r>
        <w:t>Here are a few moments that stood out.</w:t>
      </w:r>
    </w:p>
    <w:p w:rsidR="00D47BB3" w:rsidRDefault="00D47BB3" w:rsidP="00D47BB3">
      <w:r>
        <w:t>On civil rights enforcement</w:t>
      </w:r>
    </w:p>
    <w:p w:rsidR="00D47BB3" w:rsidRPr="00110366" w:rsidRDefault="00D47BB3" w:rsidP="00D47BB3">
      <w:pPr>
        <w:rPr>
          <w:rStyle w:val="StyleUnderline"/>
        </w:rPr>
      </w:pPr>
      <w:r w:rsidRPr="00110366">
        <w:rPr>
          <w:rStyle w:val="StyleUnderline"/>
        </w:rPr>
        <w:t>The issue of civil rights enforcement came up quickly.</w:t>
      </w:r>
    </w:p>
    <w:p w:rsidR="00D47BB3" w:rsidRPr="00110366" w:rsidRDefault="00D47BB3" w:rsidP="00D47BB3">
      <w:pPr>
        <w:rPr>
          <w:rStyle w:val="StyleUnderline"/>
        </w:rPr>
      </w:pPr>
      <w:r>
        <w:t xml:space="preserve">Rep. John </w:t>
      </w:r>
      <w:proofErr w:type="spellStart"/>
      <w:r>
        <w:t>Moolenaar</w:t>
      </w:r>
      <w:proofErr w:type="spellEnd"/>
      <w:r>
        <w:t xml:space="preserve"> (R-Mich.) asked </w:t>
      </w:r>
      <w:proofErr w:type="spellStart"/>
      <w:r>
        <w:t>DeVos</w:t>
      </w:r>
      <w:proofErr w:type="spellEnd"/>
      <w:r>
        <w:t xml:space="preserve">, </w:t>
      </w:r>
      <w:r w:rsidRPr="00110366">
        <w:rPr>
          <w:rStyle w:val="StyleUnderline"/>
        </w:rPr>
        <w:t>on behalf of a student in his district, whether there is “a role for the federal government in meeting this challenge” of reducing incidents of sexual assault on college campuses.</w:t>
      </w:r>
    </w:p>
    <w:p w:rsidR="00D47BB3" w:rsidRPr="00110366" w:rsidRDefault="00D47BB3" w:rsidP="00D47BB3">
      <w:pPr>
        <w:rPr>
          <w:rStyle w:val="StyleUnderline"/>
        </w:rPr>
      </w:pPr>
      <w:proofErr w:type="spellStart"/>
      <w:r w:rsidRPr="00110366">
        <w:rPr>
          <w:rStyle w:val="StyleUnderline"/>
        </w:rPr>
        <w:t>DeVos</w:t>
      </w:r>
      <w:proofErr w:type="spellEnd"/>
      <w:r w:rsidRPr="00110366">
        <w:rPr>
          <w:rStyle w:val="StyleUnderline"/>
        </w:rPr>
        <w:t xml:space="preserve"> responded by saying the department's Office for Civil Rights “is very committed to investigating complaints that reach the office. We are invested in fully funding OCR.”</w:t>
      </w:r>
    </w:p>
    <w:p w:rsidR="00D47BB3" w:rsidRDefault="00D47BB3" w:rsidP="00D47BB3">
      <w:r w:rsidRPr="008D5F52">
        <w:t>But Trump's budget proposal actually would cut just under $2 million from that office.</w:t>
      </w:r>
    </w:p>
    <w:p w:rsidR="00D47BB3" w:rsidRDefault="00D47BB3" w:rsidP="00D47BB3">
      <w:r>
        <w:t xml:space="preserve">"There are a number of viewpoints on how the rules surrounding this have been implemented, and </w:t>
      </w:r>
      <w:r w:rsidRPr="00110366">
        <w:rPr>
          <w:rStyle w:val="StyleUnderline"/>
        </w:rPr>
        <w:t>we are looking at this very closely,”</w:t>
      </w:r>
      <w:r>
        <w:t xml:space="preserve"> </w:t>
      </w:r>
      <w:proofErr w:type="spellStart"/>
      <w:r w:rsidRPr="00110366">
        <w:rPr>
          <w:rStyle w:val="StyleUnderline"/>
        </w:rPr>
        <w:t>DeVos</w:t>
      </w:r>
      <w:proofErr w:type="spellEnd"/>
      <w:r w:rsidRPr="00110366">
        <w:rPr>
          <w:rStyle w:val="StyleUnderline"/>
        </w:rPr>
        <w:t xml:space="preserve"> continued. “It is certainly an issue for the Office of Civil Rights to engage with and for the Department of Education to grapple with</w:t>
      </w:r>
      <w:r>
        <w:t xml:space="preserve">, </w:t>
      </w:r>
      <w:r w:rsidRPr="008D5F52">
        <w:rPr>
          <w:rStyle w:val="Emphasis"/>
        </w:rPr>
        <w:t>but we are not at a point where we can communicate any change in direction or any new information</w:t>
      </w:r>
      <w:r>
        <w:t xml:space="preserve"> a</w:t>
      </w:r>
      <w:r w:rsidRPr="00110366">
        <w:rPr>
          <w:rStyle w:val="StyleUnderline"/>
        </w:rPr>
        <w:t>t this point.”</w:t>
      </w:r>
    </w:p>
    <w:p w:rsidR="00D47BB3" w:rsidRDefault="00D47BB3" w:rsidP="00D47BB3">
      <w:r w:rsidRPr="00110366">
        <w:rPr>
          <w:rStyle w:val="StyleUnderline"/>
        </w:rPr>
        <w:t xml:space="preserve">It is </w:t>
      </w:r>
      <w:r w:rsidRPr="008D5F52">
        <w:rPr>
          <w:rStyle w:val="Emphasis"/>
        </w:rPr>
        <w:t>unclear</w:t>
      </w:r>
      <w:r w:rsidRPr="00110366">
        <w:rPr>
          <w:rStyle w:val="StyleUnderline"/>
        </w:rPr>
        <w:t xml:space="preserve"> from </w:t>
      </w:r>
      <w:proofErr w:type="spellStart"/>
      <w:r w:rsidRPr="00110366">
        <w:rPr>
          <w:rStyle w:val="StyleUnderline"/>
        </w:rPr>
        <w:t>DeVos</w:t>
      </w:r>
      <w:proofErr w:type="spellEnd"/>
      <w:r w:rsidRPr="00110366">
        <w:rPr>
          <w:rStyle w:val="StyleUnderline"/>
        </w:rPr>
        <w:t>’ response whether OCR</w:t>
      </w:r>
      <w:r>
        <w:t xml:space="preserve">, </w:t>
      </w:r>
      <w:r w:rsidRPr="00110366">
        <w:rPr>
          <w:rStyle w:val="StyleUnderline"/>
        </w:rPr>
        <w:t>which is responsible for enforcing civil rights laws, will continue to take the Obama administration’s approach of actively seeking out wrongdoing and naming the colleges under investigation</w:t>
      </w:r>
      <w:r>
        <w:t xml:space="preserve"> </w:t>
      </w:r>
      <w:r w:rsidRPr="00110366">
        <w:rPr>
          <w:rStyle w:val="StyleUnderline"/>
        </w:rPr>
        <w:t>— or whether it will return to the Bush-era style of doing lower-key "desk audits</w:t>
      </w:r>
      <w:r w:rsidRPr="008D5F52">
        <w:t>" of</w:t>
      </w:r>
      <w:r>
        <w:t xml:space="preserve"> website and just responding to queries that come its way.</w:t>
      </w:r>
    </w:p>
    <w:p w:rsidR="00D47BB3" w:rsidRPr="00110366" w:rsidRDefault="00D47BB3" w:rsidP="00D47BB3">
      <w:pPr>
        <w:rPr>
          <w:rStyle w:val="StyleUnderline"/>
        </w:rPr>
      </w:pPr>
      <w:proofErr w:type="spellStart"/>
      <w:r w:rsidRPr="00110366">
        <w:rPr>
          <w:rStyle w:val="StyleUnderline"/>
        </w:rPr>
        <w:lastRenderedPageBreak/>
        <w:t>DeVos</w:t>
      </w:r>
      <w:proofErr w:type="spellEnd"/>
      <w:r w:rsidRPr="00110366">
        <w:rPr>
          <w:rStyle w:val="StyleUnderline"/>
        </w:rPr>
        <w:t xml:space="preserve"> also has </w:t>
      </w:r>
      <w:r w:rsidRPr="008D5F52">
        <w:rPr>
          <w:rStyle w:val="Emphasis"/>
        </w:rPr>
        <w:t>never addressed numerous other OCR questions</w:t>
      </w:r>
      <w:r w:rsidRPr="00110366">
        <w:rPr>
          <w:rStyle w:val="StyleUnderline"/>
        </w:rPr>
        <w:t>. Does she believe that the racial disparity in school discipline rates is a problem? Should ADHD be classified as a federally protected</w:t>
      </w:r>
      <w:r>
        <w:t xml:space="preserve"> </w:t>
      </w:r>
      <w:r w:rsidRPr="00110366">
        <w:rPr>
          <w:rStyle w:val="StyleUnderline"/>
        </w:rPr>
        <w:t>disability?</w:t>
      </w:r>
    </w:p>
    <w:p w:rsidR="00D47BB3" w:rsidRPr="00110366" w:rsidRDefault="00D47BB3" w:rsidP="00D47BB3">
      <w:pPr>
        <w:rPr>
          <w:rStyle w:val="StyleUnderline"/>
        </w:rPr>
      </w:pPr>
      <w:r w:rsidRPr="00110366">
        <w:rPr>
          <w:rStyle w:val="StyleUnderline"/>
        </w:rPr>
        <w:t>We are not at a point where we can communicate any change in direction.</w:t>
      </w:r>
    </w:p>
    <w:p w:rsidR="00D47BB3" w:rsidRDefault="00D47BB3" w:rsidP="00D47BB3">
      <w:r>
        <w:t xml:space="preserve">— Betsy </w:t>
      </w:r>
      <w:proofErr w:type="spellStart"/>
      <w:r>
        <w:t>DeVos</w:t>
      </w:r>
      <w:proofErr w:type="spellEnd"/>
      <w:r>
        <w:t>, on her department's approach to reducing sexual assault on college campuses</w:t>
      </w:r>
    </w:p>
    <w:p w:rsidR="00D47BB3" w:rsidRDefault="00D47BB3" w:rsidP="00D47BB3">
      <w:r>
        <w:t>On states’ rights, flexibility and the role of the federal government</w:t>
      </w:r>
    </w:p>
    <w:p w:rsidR="00D47BB3" w:rsidRDefault="00D47BB3" w:rsidP="00D47BB3">
      <w:r>
        <w:t xml:space="preserve">Democrats accused </w:t>
      </w:r>
      <w:proofErr w:type="spellStart"/>
      <w:r>
        <w:t>DeVos</w:t>
      </w:r>
      <w:proofErr w:type="spellEnd"/>
      <w:r>
        <w:t xml:space="preserve"> of hurting students by leaving everything up to the states.</w:t>
      </w:r>
    </w:p>
    <w:p w:rsidR="00D47BB3" w:rsidRDefault="00D47BB3" w:rsidP="00D47BB3">
      <w:r>
        <w:t xml:space="preserve">Following a tense exchange about the federal government’s role in protecting students from discrimination, especially in private schools accepting public money, Rep. Barbara Lee (D-Oakland) lit into </w:t>
      </w:r>
      <w:proofErr w:type="spellStart"/>
      <w:r>
        <w:t>DeVos</w:t>
      </w:r>
      <w:proofErr w:type="spellEnd"/>
      <w:r>
        <w:t>: “When you say it’s up to the parents and local communities, even when young people are being discriminated against ... to take the federal government’s responsibility out of that, it is just appalling and sad,” she said. “Your cutting $1.7 million from the office of civil rights — to me, it’s outrageous.”</w:t>
      </w:r>
    </w:p>
    <w:p w:rsidR="00D47BB3" w:rsidRPr="00110366" w:rsidRDefault="00D47BB3" w:rsidP="00D47BB3">
      <w:pPr>
        <w:rPr>
          <w:rStyle w:val="StyleUnderline"/>
        </w:rPr>
      </w:pPr>
      <w:proofErr w:type="spellStart"/>
      <w:r w:rsidRPr="00110366">
        <w:rPr>
          <w:rStyle w:val="StyleUnderline"/>
        </w:rPr>
        <w:t>DeVos</w:t>
      </w:r>
      <w:proofErr w:type="spellEnd"/>
      <w:r w:rsidRPr="00110366">
        <w:rPr>
          <w:rStyle w:val="StyleUnderline"/>
        </w:rPr>
        <w:t xml:space="preserve"> said she was “</w:t>
      </w:r>
      <w:r w:rsidRPr="00696A8F">
        <w:rPr>
          <w:rStyle w:val="Emphasis"/>
        </w:rPr>
        <w:t>not in any way suggesting that students should not be protected</w:t>
      </w:r>
      <w:r w:rsidRPr="00110366">
        <w:rPr>
          <w:rStyle w:val="StyleUnderline"/>
        </w:rPr>
        <w:t>,”</w:t>
      </w:r>
      <w:r>
        <w:t xml:space="preserve"> </w:t>
      </w:r>
      <w:r w:rsidRPr="00110366">
        <w:rPr>
          <w:rStyle w:val="StyleUnderline"/>
        </w:rPr>
        <w:t xml:space="preserve">and </w:t>
      </w:r>
      <w:r w:rsidRPr="00696A8F">
        <w:rPr>
          <w:rStyle w:val="Emphasis"/>
        </w:rPr>
        <w:t>reiterated her promise to “investigate any complaints</w:t>
      </w:r>
      <w:r w:rsidRPr="00110366">
        <w:rPr>
          <w:rStyle w:val="StyleUnderline"/>
        </w:rPr>
        <w:t xml:space="preserve"> … surrounding allegations or issues of discrimination.”</w:t>
      </w:r>
    </w:p>
    <w:p w:rsidR="00D47BB3" w:rsidRDefault="00D47BB3" w:rsidP="00D47BB3">
      <w:r>
        <w:t xml:space="preserve">Earlier, when pressed, </w:t>
      </w:r>
      <w:proofErr w:type="spellStart"/>
      <w:r w:rsidRPr="00110366">
        <w:rPr>
          <w:rStyle w:val="StyleUnderline"/>
        </w:rPr>
        <w:t>DeVos</w:t>
      </w:r>
      <w:proofErr w:type="spellEnd"/>
      <w:r w:rsidRPr="00110366">
        <w:rPr>
          <w:rStyle w:val="StyleUnderline"/>
        </w:rPr>
        <w:t xml:space="preserve"> would not say that she would prevent federal money from flowing to states that fund private schools that discriminate against LGBT students</w:t>
      </w:r>
      <w:r>
        <w:t xml:space="preserve">. (Her staff later clarified that </w:t>
      </w:r>
      <w:proofErr w:type="spellStart"/>
      <w:r w:rsidRPr="00110366">
        <w:rPr>
          <w:rStyle w:val="StyleUnderline"/>
        </w:rPr>
        <w:t>DeVos</w:t>
      </w:r>
      <w:proofErr w:type="spellEnd"/>
      <w:r w:rsidRPr="00110366">
        <w:rPr>
          <w:rStyle w:val="StyleUnderline"/>
        </w:rPr>
        <w:t xml:space="preserve"> would uphold anti-discrimination laws</w:t>
      </w:r>
      <w:r>
        <w:t>.)</w:t>
      </w:r>
    </w:p>
    <w:p w:rsidR="00D47BB3" w:rsidRDefault="00D47BB3" w:rsidP="00D47BB3">
      <w:r>
        <w:t xml:space="preserve">Betsy </w:t>
      </w:r>
      <w:proofErr w:type="spellStart"/>
      <w:r>
        <w:t>DeVos</w:t>
      </w:r>
      <w:proofErr w:type="spellEnd"/>
      <w:r>
        <w:t xml:space="preserve"> would not agree to bar discrimination by private schools that get federal money »</w:t>
      </w:r>
    </w:p>
    <w:p w:rsidR="00D47BB3" w:rsidRDefault="00D47BB3" w:rsidP="00D47BB3">
      <w:r>
        <w:t>On what constitutes a budget cut</w:t>
      </w:r>
    </w:p>
    <w:p w:rsidR="00D47BB3" w:rsidRDefault="00D47BB3" w:rsidP="00D47BB3">
      <w:r>
        <w:t>There was some disagreement about the flow of money.</w:t>
      </w:r>
    </w:p>
    <w:p w:rsidR="00D47BB3" w:rsidRDefault="00D47BB3" w:rsidP="00D47BB3">
      <w:r>
        <w:t xml:space="preserve">Several lawmakers accused </w:t>
      </w:r>
      <w:proofErr w:type="spellStart"/>
      <w:r>
        <w:t>DeVos</w:t>
      </w:r>
      <w:proofErr w:type="spellEnd"/>
      <w:r>
        <w:t xml:space="preserve"> of taking money from poor students to fund new school-choice programs, including a $250-million pilot program to encourage states to help families use public money to attend private schools. </w:t>
      </w:r>
      <w:proofErr w:type="spellStart"/>
      <w:r>
        <w:t>DeVos</w:t>
      </w:r>
      <w:proofErr w:type="spellEnd"/>
      <w:r>
        <w:t xml:space="preserve"> said she wasn’t pulling cash from those programs helping poor students because the new ones also are intended to help disadvantaged kids.</w:t>
      </w:r>
    </w:p>
    <w:p w:rsidR="00D47BB3" w:rsidRPr="00110366" w:rsidRDefault="00D47BB3" w:rsidP="00D47BB3">
      <w:pPr>
        <w:rPr>
          <w:rStyle w:val="StyleUnderline"/>
        </w:rPr>
      </w:pPr>
      <w:r>
        <w:t>“The money has to come from somewhere,” said Rep. Lucille Roybal-Allard (D-Downey). “</w:t>
      </w:r>
      <w:r w:rsidRPr="00110366">
        <w:rPr>
          <w:rStyle w:val="StyleUnderline"/>
        </w:rPr>
        <w:t>Maybe the intentions are good, but the actual impact is not meeting those intentions.”</w:t>
      </w:r>
    </w:p>
    <w:p w:rsidR="00D47BB3" w:rsidRDefault="00D47BB3" w:rsidP="00D47BB3">
      <w:r>
        <w:t xml:space="preserve">When </w:t>
      </w:r>
      <w:proofErr w:type="spellStart"/>
      <w:r>
        <w:t>DeVos</w:t>
      </w:r>
      <w:proofErr w:type="spellEnd"/>
      <w:r>
        <w:t xml:space="preserve"> talked about supporting historically black colleges, Lee said a program that would help students in those schools pursue masters degrees got no money in the Trump budget.</w:t>
      </w:r>
    </w:p>
    <w:p w:rsidR="00D47BB3" w:rsidRPr="00110366" w:rsidRDefault="00D47BB3" w:rsidP="00D47BB3">
      <w:pPr>
        <w:rPr>
          <w:rStyle w:val="StyleUnderline"/>
        </w:rPr>
      </w:pPr>
      <w:r w:rsidRPr="00110366">
        <w:rPr>
          <w:rStyle w:val="StyleUnderline"/>
        </w:rPr>
        <w:t>“It’s not a cut because we haven’t funded it yet</w:t>
      </w:r>
      <w:r w:rsidRPr="00572A92">
        <w:t xml:space="preserve">,” </w:t>
      </w:r>
      <w:proofErr w:type="spellStart"/>
      <w:r w:rsidRPr="00572A92">
        <w:t>DeVos</w:t>
      </w:r>
      <w:proofErr w:type="spellEnd"/>
      <w:r w:rsidRPr="00572A92">
        <w:t xml:space="preserve"> said.</w:t>
      </w:r>
    </w:p>
    <w:p w:rsidR="00D47BB3" w:rsidRDefault="00D47BB3" w:rsidP="00D47BB3">
      <w:r w:rsidRPr="00110366">
        <w:rPr>
          <w:rStyle w:val="StyleUnderline"/>
        </w:rPr>
        <w:t>Lee said the program had been funded once, to the tune of $7 million</w:t>
      </w:r>
      <w:r>
        <w:t>.</w:t>
      </w:r>
    </w:p>
    <w:p w:rsidR="00D47BB3" w:rsidRDefault="00D47BB3" w:rsidP="00D47BB3">
      <w:r>
        <w:t>“</w:t>
      </w:r>
      <w:r w:rsidRPr="00110366">
        <w:rPr>
          <w:rStyle w:val="StyleUnderline"/>
        </w:rPr>
        <w:t>You are eliminating it, or you’re not?” Lee pressed.</w:t>
      </w:r>
    </w:p>
    <w:p w:rsidR="00D47BB3" w:rsidRDefault="00D47BB3" w:rsidP="00D47BB3">
      <w:r>
        <w:t>“</w:t>
      </w:r>
      <w:r w:rsidRPr="00110366">
        <w:rPr>
          <w:rStyle w:val="StyleUnderline"/>
        </w:rPr>
        <w:t>No</w:t>
      </w:r>
      <w:r>
        <w:t xml:space="preserve">,” </w:t>
      </w:r>
      <w:proofErr w:type="spellStart"/>
      <w:r>
        <w:t>DeVos</w:t>
      </w:r>
      <w:proofErr w:type="spellEnd"/>
      <w:r>
        <w:t xml:space="preserve"> said.</w:t>
      </w:r>
    </w:p>
    <w:p w:rsidR="00D47BB3" w:rsidRDefault="00D47BB3" w:rsidP="00D47BB3">
      <w:r>
        <w:lastRenderedPageBreak/>
        <w:t>“</w:t>
      </w:r>
      <w:r w:rsidRPr="00110366">
        <w:rPr>
          <w:rStyle w:val="StyleUnderline"/>
        </w:rPr>
        <w:t>Okay, so you’re going to restore it?”</w:t>
      </w:r>
      <w:r>
        <w:t xml:space="preserve"> Lee asked.</w:t>
      </w:r>
    </w:p>
    <w:p w:rsidR="00D47BB3" w:rsidRDefault="00D47BB3" w:rsidP="00D47BB3">
      <w:proofErr w:type="spellStart"/>
      <w:r w:rsidRPr="00110366">
        <w:rPr>
          <w:rStyle w:val="StyleUnderline"/>
        </w:rPr>
        <w:t>DeVos</w:t>
      </w:r>
      <w:proofErr w:type="spellEnd"/>
      <w:r w:rsidRPr="00110366">
        <w:rPr>
          <w:rStyle w:val="StyleUnderline"/>
        </w:rPr>
        <w:t xml:space="preserve"> said it would be up to Congress</w:t>
      </w:r>
      <w:r>
        <w:t>.</w:t>
      </w:r>
    </w:p>
    <w:p w:rsidR="00D47BB3" w:rsidRDefault="00D47BB3" w:rsidP="00D47BB3">
      <w:r>
        <w:t>To which Lee replied: “</w:t>
      </w:r>
      <w:r w:rsidRPr="00110366">
        <w:rPr>
          <w:rStyle w:val="StyleUnderline"/>
        </w:rPr>
        <w:t>So you’re cutting it</w:t>
      </w:r>
      <w:r>
        <w:t>!”</w:t>
      </w:r>
    </w:p>
    <w:p w:rsidR="00D47BB3" w:rsidRDefault="00D47BB3" w:rsidP="00D47BB3">
      <w:r>
        <w:t>On standards, curriculum and the Common Core</w:t>
      </w:r>
    </w:p>
    <w:p w:rsidR="00D47BB3" w:rsidRDefault="00D47BB3" w:rsidP="00D47BB3">
      <w:r>
        <w:t>The Every Student Succeeds Act prohibits the federal government from prescribing states’ curricula. That provision was added in response to concerns about the federal government’s role in promoting the Common Core.</w:t>
      </w:r>
    </w:p>
    <w:p w:rsidR="00D47BB3" w:rsidRDefault="00D47BB3" w:rsidP="00D47BB3">
      <w:r>
        <w:t xml:space="preserve">Rep. Martha Roby (R.-Ala.) asked if </w:t>
      </w:r>
      <w:proofErr w:type="spellStart"/>
      <w:r>
        <w:t>DeVos</w:t>
      </w:r>
      <w:proofErr w:type="spellEnd"/>
      <w:r>
        <w:t xml:space="preserve"> would promise, as currently required by law, not to “coerce” states to change their academic standards. She said she wanted to make sure that </w:t>
      </w:r>
      <w:proofErr w:type="spellStart"/>
      <w:r>
        <w:t>DeVos</w:t>
      </w:r>
      <w:proofErr w:type="spellEnd"/>
      <w:r>
        <w:t xml:space="preserve"> would not “ignore the law and exert undue influence.”</w:t>
      </w:r>
    </w:p>
    <w:p w:rsidR="00D47BB3" w:rsidRDefault="00D47BB3" w:rsidP="00D47BB3">
      <w:r>
        <w:t xml:space="preserve">“Absolutely,” </w:t>
      </w:r>
      <w:proofErr w:type="spellStart"/>
      <w:r>
        <w:t>DeVos</w:t>
      </w:r>
      <w:proofErr w:type="spellEnd"/>
      <w:r>
        <w:t xml:space="preserve"> told her. “You have my commitment that the department is going to implement and follow the law.”</w:t>
      </w:r>
    </w:p>
    <w:p w:rsidR="00D47BB3" w:rsidRDefault="00D47BB3" w:rsidP="00D47BB3">
      <w:proofErr w:type="spellStart"/>
      <w:r w:rsidRPr="00110366">
        <w:rPr>
          <w:rStyle w:val="StyleUnderline"/>
        </w:rPr>
        <w:t>DeVos</w:t>
      </w:r>
      <w:proofErr w:type="spellEnd"/>
      <w:r w:rsidRPr="00110366">
        <w:rPr>
          <w:rStyle w:val="StyleUnderline"/>
        </w:rPr>
        <w:t>’ comments on that score seem to conflict with previous promises that she and other administration officials have made</w:t>
      </w:r>
      <w:r>
        <w:t xml:space="preserve"> to end the Common Core — since doing so would require the federal government to meddle with states’ curriculum choices.</w:t>
      </w:r>
    </w:p>
    <w:p w:rsidR="00D47BB3" w:rsidRPr="00510BC5" w:rsidRDefault="00D47BB3" w:rsidP="00D47BB3">
      <w:r w:rsidRPr="00110366">
        <w:rPr>
          <w:rStyle w:val="StyleUnderline"/>
        </w:rPr>
        <w:t xml:space="preserve">In what seemed to be ad </w:t>
      </w:r>
      <w:proofErr w:type="spellStart"/>
      <w:r w:rsidRPr="00110366">
        <w:rPr>
          <w:rStyle w:val="StyleUnderline"/>
        </w:rPr>
        <w:t>libbing</w:t>
      </w:r>
      <w:proofErr w:type="spellEnd"/>
      <w:r w:rsidRPr="00110366">
        <w:rPr>
          <w:rStyle w:val="StyleUnderline"/>
        </w:rPr>
        <w:t xml:space="preserve">, </w:t>
      </w:r>
      <w:proofErr w:type="spellStart"/>
      <w:r w:rsidRPr="00110366">
        <w:rPr>
          <w:rStyle w:val="StyleUnderline"/>
        </w:rPr>
        <w:t>DeVos</w:t>
      </w:r>
      <w:proofErr w:type="spellEnd"/>
      <w:r w:rsidRPr="00110366">
        <w:rPr>
          <w:rStyle w:val="StyleUnderline"/>
        </w:rPr>
        <w:t xml:space="preserve"> also said she might create a competition that encourages states to set higher standards</w:t>
      </w:r>
      <w:r>
        <w:t xml:space="preserve"> — something the Obama administration basically did — “but in no way should it be a top-down, one-size-fits-all solution from the federal government.”</w:t>
      </w:r>
    </w:p>
    <w:p w:rsidR="00D47BB3" w:rsidRPr="007E4FC7" w:rsidRDefault="00D47BB3" w:rsidP="00D47BB3">
      <w:pPr>
        <w:pStyle w:val="Heading4"/>
      </w:pPr>
      <w:proofErr w:type="spellStart"/>
      <w:r>
        <w:t>DeVos</w:t>
      </w:r>
      <w:proofErr w:type="spellEnd"/>
      <w:r>
        <w:t xml:space="preserve"> wants to defund the Office of Civil rights --- but she’s facing pressure from Civil rights organizations now</w:t>
      </w:r>
    </w:p>
    <w:p w:rsidR="00D47BB3" w:rsidRDefault="00D47BB3" w:rsidP="00D47BB3">
      <w:r>
        <w:t xml:space="preserve">Erica L. </w:t>
      </w:r>
      <w:r w:rsidRPr="007E4FC7">
        <w:rPr>
          <w:b/>
        </w:rPr>
        <w:t>Green</w:t>
      </w:r>
      <w:r>
        <w:t>, reporter for the NYT 4-4-</w:t>
      </w:r>
      <w:r w:rsidRPr="007E4FC7">
        <w:rPr>
          <w:b/>
        </w:rPr>
        <w:t>2017</w:t>
      </w:r>
      <w:r>
        <w:t xml:space="preserve">, "2 Education Dept. Picks Raise Fears on Civil Rights Enforcement," New York Times, </w:t>
      </w:r>
      <w:hyperlink r:id="rId32" w:history="1">
        <w:r w:rsidRPr="009F74C6">
          <w:rPr>
            <w:rStyle w:val="Hyperlink"/>
          </w:rPr>
          <w:t>https://www.nytimes.com/2017/04/04/us/politics/carlos-muniz-candace-jackson-education.html</w:t>
        </w:r>
      </w:hyperlink>
      <w:r>
        <w:t xml:space="preserve"> )//</w:t>
      </w:r>
      <w:proofErr w:type="spellStart"/>
      <w:r>
        <w:t>masw</w:t>
      </w:r>
      <w:proofErr w:type="spellEnd"/>
    </w:p>
    <w:p w:rsidR="00D47BB3" w:rsidRDefault="00D47BB3" w:rsidP="00D47BB3">
      <w:r>
        <w:t xml:space="preserve">Candice E. Jackson in 2005. She has announced that she will be acting assistant secretary for civil rights in the Education Department. Credit Mike </w:t>
      </w:r>
      <w:proofErr w:type="spellStart"/>
      <w:r>
        <w:t>Wintroath</w:t>
      </w:r>
      <w:proofErr w:type="spellEnd"/>
      <w:r>
        <w:t>/Associated Press</w:t>
      </w:r>
    </w:p>
    <w:p w:rsidR="00D47BB3" w:rsidRDefault="00D47BB3" w:rsidP="00D47BB3">
      <w:r>
        <w:t xml:space="preserve">WASHINGTON — A lawyer who represented Florida State University in an explosive sexual assault case and another lawyer who during the 2016 presidential campaign accused Hillary Clinton of enabling sexual predators have been chosen for key roles in the Department of Education, raising fears that </w:t>
      </w:r>
      <w:r w:rsidRPr="00234263">
        <w:t>the agency could pull back from enforcing civil rights in schools and on college campuses.</w:t>
      </w:r>
    </w:p>
    <w:p w:rsidR="00D47BB3" w:rsidRDefault="00D47BB3" w:rsidP="00D47BB3">
      <w:r w:rsidRPr="00234263">
        <w:t xml:space="preserve">President </w:t>
      </w:r>
      <w:r w:rsidRPr="00110366">
        <w:rPr>
          <w:rStyle w:val="StyleUnderline"/>
        </w:rPr>
        <w:t xml:space="preserve">Trump will nominate Carlos G. </w:t>
      </w:r>
      <w:proofErr w:type="spellStart"/>
      <w:r w:rsidRPr="00110366">
        <w:rPr>
          <w:rStyle w:val="StyleUnderline"/>
        </w:rPr>
        <w:t>Muñiz</w:t>
      </w:r>
      <w:proofErr w:type="spellEnd"/>
      <w:r w:rsidRPr="00110366">
        <w:rPr>
          <w:rStyle w:val="StyleUnderline"/>
        </w:rPr>
        <w:t xml:space="preserve">, a politically connected Florida lawyer who served as deputy general counsel to former Gov. Jeb Bush, to be general counsel to </w:t>
      </w:r>
      <w:r w:rsidRPr="00234263">
        <w:t xml:space="preserve">the Education Department. Mr. </w:t>
      </w:r>
      <w:proofErr w:type="spellStart"/>
      <w:r w:rsidRPr="00234263">
        <w:t>Muñiz</w:t>
      </w:r>
      <w:proofErr w:type="spellEnd"/>
      <w:r w:rsidRPr="00234263">
        <w:t xml:space="preserve">, a lawyer and consultant based in the Jacksonville office of </w:t>
      </w:r>
      <w:proofErr w:type="spellStart"/>
      <w:r w:rsidRPr="00234263">
        <w:t>McGuireWoods</w:t>
      </w:r>
      <w:proofErr w:type="spellEnd"/>
      <w:r w:rsidRPr="00234263">
        <w:t xml:space="preserve">, is perhaps best known for representing Florida State University in a lawsuit </w:t>
      </w:r>
      <w:r w:rsidRPr="00234263">
        <w:lastRenderedPageBreak/>
        <w:t xml:space="preserve">brought by a student who accused the former star quarterback </w:t>
      </w:r>
      <w:proofErr w:type="spellStart"/>
      <w:r w:rsidRPr="00234263">
        <w:t>Jameis</w:t>
      </w:r>
      <w:proofErr w:type="spellEnd"/>
      <w:r w:rsidRPr="00234263">
        <w:t xml:space="preserve"> Winston of raping her in 2012.</w:t>
      </w:r>
    </w:p>
    <w:p w:rsidR="00D47BB3" w:rsidRDefault="00D47BB3" w:rsidP="00D47BB3">
      <w:r>
        <w:t>Candice E. Jackson, who represented one of the women who attended a news conference before a presidential debate in October to impugn Mrs. Clinton’s treatment of sexual assault victims, announced that she will be the acting assistant secretary for civil rights.</w:t>
      </w:r>
    </w:p>
    <w:p w:rsidR="00D47BB3" w:rsidRPr="00110366" w:rsidRDefault="00D47BB3" w:rsidP="00D47BB3">
      <w:pPr>
        <w:rPr>
          <w:rStyle w:val="StyleUnderline"/>
        </w:rPr>
      </w:pPr>
      <w:r>
        <w:t xml:space="preserve">The posts are among the most high profile in the department. </w:t>
      </w:r>
      <w:r w:rsidRPr="00234263">
        <w:rPr>
          <w:rStyle w:val="Emphasis"/>
        </w:rPr>
        <w:t>Staffing in the Office for Civil Rights</w:t>
      </w:r>
      <w:r w:rsidRPr="00110366">
        <w:rPr>
          <w:rStyle w:val="StyleUnderline"/>
        </w:rPr>
        <w:t xml:space="preserve"> has been a </w:t>
      </w:r>
      <w:r w:rsidRPr="00234263">
        <w:rPr>
          <w:rStyle w:val="Emphasis"/>
        </w:rPr>
        <w:t>source of concern</w:t>
      </w:r>
      <w:r w:rsidRPr="00110366">
        <w:rPr>
          <w:rStyle w:val="StyleUnderline"/>
        </w:rPr>
        <w:t xml:space="preserve"> for civil rights advocates ever since the Trump administration rescinded </w:t>
      </w:r>
      <w:r w:rsidRPr="00234263">
        <w:rPr>
          <w:rStyle w:val="Emphasis"/>
        </w:rPr>
        <w:t>protections for transgender students</w:t>
      </w:r>
      <w:r w:rsidRPr="00110366">
        <w:rPr>
          <w:rStyle w:val="StyleUnderline"/>
        </w:rPr>
        <w:t xml:space="preserve"> as one of its first education policy moves.</w:t>
      </w:r>
    </w:p>
    <w:p w:rsidR="00D47BB3" w:rsidRDefault="00D47BB3" w:rsidP="00D47BB3">
      <w:r>
        <w:t>A department spokesman declined to comment on Ms. Jackson’s apparent appointment, which was announced on her personal website and in a news release from Pepperdine University School of Law, where she earned a degree in 2002.</w:t>
      </w:r>
    </w:p>
    <w:p w:rsidR="00D47BB3" w:rsidRDefault="00D47BB3" w:rsidP="00D47BB3">
      <w:r>
        <w:t xml:space="preserve">In a statement, </w:t>
      </w:r>
      <w:r w:rsidRPr="00110366">
        <w:rPr>
          <w:rStyle w:val="StyleUnderline"/>
        </w:rPr>
        <w:t xml:space="preserve">Education Secretary Betsy </w:t>
      </w:r>
      <w:proofErr w:type="spellStart"/>
      <w:r w:rsidRPr="00110366">
        <w:rPr>
          <w:rStyle w:val="StyleUnderline"/>
        </w:rPr>
        <w:t>DeVos</w:t>
      </w:r>
      <w:proofErr w:type="spellEnd"/>
      <w:r w:rsidRPr="00110366">
        <w:rPr>
          <w:rStyle w:val="StyleUnderline"/>
        </w:rPr>
        <w:t xml:space="preserve"> praised Mr. </w:t>
      </w:r>
      <w:proofErr w:type="spellStart"/>
      <w:r w:rsidRPr="00110366">
        <w:rPr>
          <w:rStyle w:val="StyleUnderline"/>
        </w:rPr>
        <w:t>Muñiz’s</w:t>
      </w:r>
      <w:proofErr w:type="spellEnd"/>
      <w:r w:rsidRPr="00110366">
        <w:rPr>
          <w:rStyle w:val="StyleUnderline"/>
        </w:rPr>
        <w:t xml:space="preserve"> nomination, calling him a “talented legal mind.”</w:t>
      </w:r>
    </w:p>
    <w:p w:rsidR="00D47BB3" w:rsidRDefault="00D47BB3" w:rsidP="00D47BB3">
      <w:r>
        <w:t>“He will bring a tremendous amount of experience and insight to the U.S. Department of Education,” she said.</w:t>
      </w:r>
    </w:p>
    <w:p w:rsidR="00D47BB3" w:rsidRPr="00110366" w:rsidRDefault="00D47BB3" w:rsidP="00D47BB3">
      <w:pPr>
        <w:rPr>
          <w:rStyle w:val="StyleUnderline"/>
        </w:rPr>
      </w:pPr>
      <w:r w:rsidRPr="00110366">
        <w:rPr>
          <w:rStyle w:val="StyleUnderline"/>
        </w:rPr>
        <w:t xml:space="preserve">The appointments have been </w:t>
      </w:r>
      <w:r w:rsidRPr="00234263">
        <w:rPr>
          <w:rStyle w:val="Emphasis"/>
        </w:rPr>
        <w:t>met with trepidation</w:t>
      </w:r>
      <w:r>
        <w:t xml:space="preserve"> </w:t>
      </w:r>
      <w:r w:rsidRPr="00110366">
        <w:rPr>
          <w:rStyle w:val="StyleUnderline"/>
        </w:rPr>
        <w:t xml:space="preserve">from advocates who are </w:t>
      </w:r>
      <w:r w:rsidRPr="00234263">
        <w:rPr>
          <w:rStyle w:val="Emphasis"/>
        </w:rPr>
        <w:t>anxious</w:t>
      </w:r>
      <w:r w:rsidRPr="00110366">
        <w:rPr>
          <w:rStyle w:val="StyleUnderline"/>
        </w:rPr>
        <w:t xml:space="preserve"> about the </w:t>
      </w:r>
      <w:r w:rsidRPr="00234263">
        <w:rPr>
          <w:rStyle w:val="Emphasis"/>
        </w:rPr>
        <w:t>future of the Office for Civil Rights</w:t>
      </w:r>
      <w:r w:rsidRPr="00110366">
        <w:rPr>
          <w:rStyle w:val="StyleUnderline"/>
        </w:rPr>
        <w:t>,</w:t>
      </w:r>
      <w:r>
        <w:t xml:space="preserve"> </w:t>
      </w:r>
      <w:r w:rsidRPr="00110366">
        <w:rPr>
          <w:rStyle w:val="StyleUnderline"/>
        </w:rPr>
        <w:t>which gained a higher profile under President Barack Obama as it focused policy as much on equity in education as on achievement.</w:t>
      </w:r>
    </w:p>
    <w:p w:rsidR="00D47BB3" w:rsidRPr="00110366" w:rsidRDefault="00D47BB3" w:rsidP="00D47BB3">
      <w:pPr>
        <w:rPr>
          <w:rStyle w:val="StyleUnderline"/>
        </w:rPr>
      </w:pPr>
      <w:r>
        <w:t xml:space="preserve">In the 2016 fiscal year, </w:t>
      </w:r>
      <w:r w:rsidRPr="00110366">
        <w:rPr>
          <w:rStyle w:val="StyleUnderline"/>
        </w:rPr>
        <w:t>the office processed almost 17</w:t>
      </w:r>
      <w:r w:rsidRPr="007E4FC7">
        <w:rPr>
          <w:rStyle w:val="Emphasis"/>
        </w:rPr>
        <w:t>,000 civil</w:t>
      </w:r>
      <w:r w:rsidRPr="00234263">
        <w:rPr>
          <w:rStyle w:val="Emphasis"/>
        </w:rPr>
        <w:t xml:space="preserve"> rights complaints</w:t>
      </w:r>
      <w:r>
        <w:t xml:space="preserve"> — </w:t>
      </w:r>
      <w:r w:rsidRPr="00110366">
        <w:rPr>
          <w:rStyle w:val="StyleUnderline"/>
        </w:rPr>
        <w:t>a nearly 60 percent increase over the previous year</w:t>
      </w:r>
      <w:r w:rsidRPr="00234263">
        <w:t xml:space="preserve">, and one of the highest single-year totals in the office’s history — </w:t>
      </w:r>
      <w:r w:rsidRPr="00110366">
        <w:rPr>
          <w:rStyle w:val="StyleUnderline"/>
        </w:rPr>
        <w:t>and opened 4,000 investigations, according to a report released in December.</w:t>
      </w:r>
    </w:p>
    <w:p w:rsidR="00D47BB3" w:rsidRDefault="00D47BB3" w:rsidP="00D47BB3">
      <w:r w:rsidRPr="007E4FC7">
        <w:t>In the days after the Trump administration rescinded the guidelines allowing transgender students to use bathrooms corresponding with their gender identity,</w:t>
      </w:r>
      <w:r>
        <w:t xml:space="preserve"> </w:t>
      </w:r>
      <w:r w:rsidRPr="00110366">
        <w:rPr>
          <w:rStyle w:val="StyleUnderline"/>
        </w:rPr>
        <w:t>the Leadership Conference on Civil and Human Rights</w:t>
      </w:r>
      <w:r>
        <w:t xml:space="preserve">, representing 60 organizations, </w:t>
      </w:r>
      <w:r w:rsidRPr="00110366">
        <w:rPr>
          <w:rStyle w:val="StyleUnderline"/>
        </w:rPr>
        <w:t xml:space="preserve">sent a letter to Ms. </w:t>
      </w:r>
      <w:proofErr w:type="spellStart"/>
      <w:r w:rsidRPr="00110366">
        <w:rPr>
          <w:rStyle w:val="StyleUnderline"/>
        </w:rPr>
        <w:t>DeVos</w:t>
      </w:r>
      <w:proofErr w:type="spellEnd"/>
      <w:r w:rsidRPr="00110366">
        <w:rPr>
          <w:rStyle w:val="StyleUnderline"/>
        </w:rPr>
        <w:t xml:space="preserve"> </w:t>
      </w:r>
      <w:r w:rsidRPr="00234263">
        <w:rPr>
          <w:rStyle w:val="Emphasis"/>
        </w:rPr>
        <w:t>asking</w:t>
      </w:r>
      <w:r>
        <w:t xml:space="preserve"> </w:t>
      </w:r>
      <w:r w:rsidRPr="00110366">
        <w:rPr>
          <w:rStyle w:val="StyleUnderline"/>
        </w:rPr>
        <w:t>for the next head of the civil rights office</w:t>
      </w:r>
      <w:r>
        <w:t xml:space="preserve"> </w:t>
      </w:r>
      <w:r w:rsidRPr="00110366">
        <w:rPr>
          <w:rStyle w:val="StyleUnderline"/>
        </w:rPr>
        <w:t xml:space="preserve">to </w:t>
      </w:r>
      <w:r w:rsidRPr="00234263">
        <w:rPr>
          <w:rStyle w:val="Emphasis"/>
        </w:rPr>
        <w:t>have a track record</w:t>
      </w:r>
      <w:r>
        <w:t xml:space="preserve"> of upholding student rights, and fighting systemic and individual cases of discrimination.</w:t>
      </w:r>
    </w:p>
    <w:p w:rsidR="00D47BB3" w:rsidRPr="00110366" w:rsidRDefault="00D47BB3" w:rsidP="00D47BB3">
      <w:pPr>
        <w:rPr>
          <w:rStyle w:val="StyleUnderline"/>
        </w:rPr>
      </w:pPr>
      <w:r w:rsidRPr="00110366">
        <w:rPr>
          <w:rStyle w:val="StyleUnderline"/>
        </w:rPr>
        <w:t>The coalition</w:t>
      </w:r>
      <w:r>
        <w:t xml:space="preserve">, which includes organizations like the NAACP Legal Defense and Educational Fund Inc. and the National Women’s Law Center, </w:t>
      </w:r>
      <w:r w:rsidRPr="00110366">
        <w:rPr>
          <w:rStyle w:val="StyleUnderline"/>
        </w:rPr>
        <w:t>called it “one of the most significant decisions you and the president will make with regard to the civil rights of the nation’s students.”</w:t>
      </w:r>
    </w:p>
    <w:p w:rsidR="00D47BB3" w:rsidRDefault="00D47BB3" w:rsidP="00D47BB3">
      <w:r>
        <w:t xml:space="preserve">“When you put these appointments together, </w:t>
      </w:r>
      <w:r w:rsidRPr="007E4FC7">
        <w:rPr>
          <w:rStyle w:val="Emphasis"/>
        </w:rPr>
        <w:t>people have reason to pay close attention to this civil rights agenda</w:t>
      </w:r>
      <w:r>
        <w:t>,” said Fatima Goss Graves, senior vice president at the National Women’s Law Center.</w:t>
      </w:r>
    </w:p>
    <w:p w:rsidR="00D47BB3" w:rsidRDefault="00D47BB3" w:rsidP="00D47BB3">
      <w:r>
        <w:t xml:space="preserve">Mr. </w:t>
      </w:r>
      <w:proofErr w:type="spellStart"/>
      <w:r>
        <w:t>Muñiz</w:t>
      </w:r>
      <w:proofErr w:type="spellEnd"/>
      <w:r>
        <w:t xml:space="preserve"> would advise on a broad range of policies that fall under the purview of the Office for Civil Rights, including sexual harassment and violence complaints, the mistreatment of students with special needs, school discipline disparities, and discrimination based on race, ethnicity and gender. The Obama administration issued nearly three dozen policy guidance documents.</w:t>
      </w:r>
    </w:p>
    <w:p w:rsidR="00D47BB3" w:rsidRDefault="00D47BB3" w:rsidP="00D47BB3">
      <w:r>
        <w:lastRenderedPageBreak/>
        <w:t>The Florida State case was a flash point for mishandlings and cover-ups of sexual assault on campus.</w:t>
      </w:r>
    </w:p>
    <w:p w:rsidR="00D47BB3" w:rsidRDefault="00D47BB3" w:rsidP="00D47BB3">
      <w:r>
        <w:t>The university settled with the accuser, paying $950,000, but amid revelations that it barely conducted an investigation into the claims, the Office for Civil Rights started an investigation that is still open.</w:t>
      </w:r>
    </w:p>
    <w:p w:rsidR="00D47BB3" w:rsidRDefault="00D47BB3" w:rsidP="00D47BB3">
      <w:r>
        <w:t xml:space="preserve">John </w:t>
      </w:r>
      <w:proofErr w:type="spellStart"/>
      <w:r>
        <w:t>Clune</w:t>
      </w:r>
      <w:proofErr w:type="spellEnd"/>
      <w:r>
        <w:t xml:space="preserve">, who represented the accuser in the Florida State case, called Mr. </w:t>
      </w:r>
      <w:proofErr w:type="spellStart"/>
      <w:r>
        <w:t>Muñiz</w:t>
      </w:r>
      <w:proofErr w:type="spellEnd"/>
      <w:r>
        <w:t xml:space="preserve"> “a strong advocate and smart lawyer,” and said the case was better for having him work on it.</w:t>
      </w:r>
    </w:p>
    <w:p w:rsidR="00D47BB3" w:rsidRDefault="00D47BB3" w:rsidP="00D47BB3">
      <w:r>
        <w:t xml:space="preserve">“One of the things I appreciated was he was approachable,” Mr. </w:t>
      </w:r>
      <w:proofErr w:type="spellStart"/>
      <w:r>
        <w:t>Clune</w:t>
      </w:r>
      <w:proofErr w:type="spellEnd"/>
      <w:r>
        <w:t xml:space="preserve"> said. “I felt like Carlos was somebody that we could have candid conversation with. He cared about what our positions were.”</w:t>
      </w:r>
    </w:p>
    <w:p w:rsidR="00D47BB3" w:rsidRDefault="00D47BB3" w:rsidP="00D47BB3">
      <w:r>
        <w:t xml:space="preserve">However, Mr. </w:t>
      </w:r>
      <w:proofErr w:type="spellStart"/>
      <w:r>
        <w:t>Clune</w:t>
      </w:r>
      <w:proofErr w:type="spellEnd"/>
      <w:r>
        <w:t xml:space="preserve"> said Mr. </w:t>
      </w:r>
      <w:proofErr w:type="spellStart"/>
      <w:r>
        <w:t>Muñiz</w:t>
      </w:r>
      <w:proofErr w:type="spellEnd"/>
      <w:r>
        <w:t xml:space="preserve"> did not approve of the Office for Civil Rights’ conducting its own investigation into the matter, and he worried about a conflict of interest if Mr. </w:t>
      </w:r>
      <w:proofErr w:type="spellStart"/>
      <w:r>
        <w:t>Muñiz</w:t>
      </w:r>
      <w:proofErr w:type="spellEnd"/>
      <w:r>
        <w:t xml:space="preserve"> was to advise on this case.</w:t>
      </w:r>
    </w:p>
    <w:p w:rsidR="00D47BB3" w:rsidRDefault="00D47BB3" w:rsidP="00D47BB3">
      <w:r>
        <w:t xml:space="preserve">Mr. </w:t>
      </w:r>
      <w:proofErr w:type="spellStart"/>
      <w:r>
        <w:t>Muñiz</w:t>
      </w:r>
      <w:proofErr w:type="spellEnd"/>
      <w:r>
        <w:t xml:space="preserve"> referred all questions to the Education Department.</w:t>
      </w:r>
    </w:p>
    <w:p w:rsidR="00D47BB3" w:rsidRDefault="00D47BB3" w:rsidP="00D47BB3">
      <w:r>
        <w:t>Ms. Jackson’s apparent appointment is also complicated. Advocates say that while her track record shows a commitment to standing up for victims, those victims did not include those who accused Mr. Trump of sexual misconduct.</w:t>
      </w:r>
    </w:p>
    <w:p w:rsidR="00D47BB3" w:rsidRDefault="00D47BB3" w:rsidP="00D47BB3">
      <w:r>
        <w:t xml:space="preserve">“It’s encouraging that she has experience believing survivors,” said Sofie </w:t>
      </w:r>
      <w:proofErr w:type="spellStart"/>
      <w:r>
        <w:t>Karasek</w:t>
      </w:r>
      <w:proofErr w:type="spellEnd"/>
      <w:r>
        <w:t>, director of education at End Rape on Campus, which she helped found. However, she added, “for her not to believe survivors when it’s politically expedient, that raises the question of how committed you are to this issue.”</w:t>
      </w:r>
    </w:p>
    <w:p w:rsidR="00D47BB3" w:rsidRDefault="00D47BB3" w:rsidP="00D47BB3">
      <w:r>
        <w:t>Ms. Jackson referred questions to the Education Department because she had not started yet.</w:t>
      </w:r>
    </w:p>
    <w:p w:rsidR="00D47BB3" w:rsidRDefault="00D47BB3" w:rsidP="00D47BB3">
      <w:r>
        <w:t xml:space="preserve">In her 2005 book, “Their Lives: Women Targeted by the Clinton Machine,” Ms. Jackson also detailed stories of women, including Juanita </w:t>
      </w:r>
      <w:proofErr w:type="spellStart"/>
      <w:r>
        <w:t>Broaddrick</w:t>
      </w:r>
      <w:proofErr w:type="spellEnd"/>
      <w:r>
        <w:t xml:space="preserve">, Paula Jones and </w:t>
      </w:r>
      <w:proofErr w:type="spellStart"/>
      <w:r>
        <w:t>Gennifer</w:t>
      </w:r>
      <w:proofErr w:type="spellEnd"/>
      <w:r>
        <w:t xml:space="preserve"> Flowers, who claimed to have had sexual encounters with Bill Clinton, some of them unwanted or violent.</w:t>
      </w:r>
    </w:p>
    <w:p w:rsidR="00D47BB3" w:rsidRPr="00D47BB3" w:rsidRDefault="00D47BB3" w:rsidP="00D47BB3"/>
    <w:p w:rsidR="00D47BB3" w:rsidRPr="00640A62" w:rsidRDefault="00D47BB3" w:rsidP="00D47BB3">
      <w:pPr>
        <w:pStyle w:val="Heading3"/>
      </w:pPr>
      <w:r>
        <w:lastRenderedPageBreak/>
        <w:t>! – Inequality</w:t>
      </w:r>
    </w:p>
    <w:p w:rsidR="00D47BB3" w:rsidRPr="00640A62" w:rsidRDefault="00D47BB3" w:rsidP="00D47BB3">
      <w:pPr>
        <w:pStyle w:val="Heading4"/>
      </w:pPr>
      <w:r>
        <w:t xml:space="preserve">Opposition to </w:t>
      </w:r>
      <w:proofErr w:type="spellStart"/>
      <w:r>
        <w:t>DeVos</w:t>
      </w:r>
      <w:proofErr w:type="spellEnd"/>
      <w:r>
        <w:t xml:space="preserve">’ agenda now – success </w:t>
      </w:r>
      <w:r>
        <w:rPr>
          <w:u w:val="single"/>
        </w:rPr>
        <w:t>exacerbates achievement gaps</w:t>
      </w:r>
      <w:r>
        <w:t xml:space="preserve"> and </w:t>
      </w:r>
      <w:r>
        <w:rPr>
          <w:u w:val="single"/>
        </w:rPr>
        <w:t>increases discrimination</w:t>
      </w:r>
      <w:r>
        <w:t xml:space="preserve">. </w:t>
      </w:r>
    </w:p>
    <w:p w:rsidR="00D47BB3" w:rsidRDefault="00D47BB3" w:rsidP="00D47BB3">
      <w:r w:rsidRPr="00640A62">
        <w:rPr>
          <w:rStyle w:val="Style13ptBold"/>
        </w:rPr>
        <w:t>Henderson ’17</w:t>
      </w:r>
      <w:r>
        <w:t xml:space="preserve"> </w:t>
      </w:r>
      <w:r w:rsidRPr="00640A62">
        <w:rPr>
          <w:sz w:val="16"/>
          <w:szCs w:val="16"/>
        </w:rPr>
        <w:t>(Wade; 1/12/2017; president and CEO of The Leadership Conference on Civil and Human Rights; “</w:t>
      </w:r>
      <w:proofErr w:type="spellStart"/>
      <w:r w:rsidRPr="00640A62">
        <w:rPr>
          <w:sz w:val="16"/>
          <w:szCs w:val="16"/>
        </w:rPr>
        <w:t>DeVos</w:t>
      </w:r>
      <w:proofErr w:type="spellEnd"/>
      <w:r w:rsidRPr="00640A62">
        <w:rPr>
          <w:sz w:val="16"/>
          <w:szCs w:val="16"/>
        </w:rPr>
        <w:t xml:space="preserve"> would undermine education and equality,” </w:t>
      </w:r>
      <w:hyperlink r:id="rId33" w:history="1">
        <w:r w:rsidRPr="00640A62">
          <w:rPr>
            <w:rStyle w:val="Hyperlink"/>
            <w:sz w:val="16"/>
            <w:szCs w:val="16"/>
          </w:rPr>
          <w:t>http://www.thetimesherald.com/story/opinion/columnists/2017/01/12/devos-undermine-education-equality/96483610/</w:t>
        </w:r>
      </w:hyperlink>
      <w:r w:rsidRPr="00640A62">
        <w:rPr>
          <w:sz w:val="16"/>
          <w:szCs w:val="16"/>
        </w:rPr>
        <w:t>; Date Accessed: 7/11/2017; DS)</w:t>
      </w:r>
    </w:p>
    <w:p w:rsidR="00D47BB3" w:rsidRDefault="00D47BB3" w:rsidP="00D47BB3">
      <w:pPr>
        <w:rPr>
          <w:sz w:val="16"/>
        </w:rPr>
      </w:pPr>
      <w:proofErr w:type="spellStart"/>
      <w:r w:rsidRPr="00640A62">
        <w:rPr>
          <w:u w:val="single"/>
        </w:rPr>
        <w:t>DeVos</w:t>
      </w:r>
      <w:proofErr w:type="spellEnd"/>
      <w:r w:rsidRPr="00640A62">
        <w:rPr>
          <w:u w:val="single"/>
        </w:rPr>
        <w:t xml:space="preserve"> argues her opposition to public education serves students, especially students who are the </w:t>
      </w:r>
      <w:r w:rsidRPr="00640A62">
        <w:rPr>
          <w:b/>
          <w:u w:val="single"/>
        </w:rPr>
        <w:t>most vulnerable</w:t>
      </w:r>
      <w:r w:rsidRPr="00640A62">
        <w:rPr>
          <w:u w:val="single"/>
        </w:rPr>
        <w:t>. We reject the notion that children are well served by the dismantling of a public school system that serves 90 percent of all American students</w:t>
      </w:r>
      <w:r w:rsidRPr="00640A62">
        <w:rPr>
          <w:sz w:val="16"/>
        </w:rPr>
        <w:t xml:space="preserve"> of </w:t>
      </w:r>
      <w:r w:rsidRPr="00640A62">
        <w:rPr>
          <w:u w:val="single"/>
        </w:rPr>
        <w:t>civil rights protections</w:t>
      </w:r>
      <w:r w:rsidRPr="00640A62">
        <w:rPr>
          <w:sz w:val="16"/>
        </w:rPr>
        <w:t xml:space="preserve"> that </w:t>
      </w:r>
      <w:r w:rsidRPr="00640A62">
        <w:rPr>
          <w:b/>
          <w:u w:val="single"/>
        </w:rPr>
        <w:t>require the federal government to intervene</w:t>
      </w:r>
      <w:r w:rsidRPr="00640A62">
        <w:rPr>
          <w:u w:val="single"/>
        </w:rPr>
        <w:t xml:space="preserve"> when students are discriminated against</w:t>
      </w:r>
      <w:r w:rsidRPr="00640A62">
        <w:rPr>
          <w:sz w:val="16"/>
        </w:rPr>
        <w:t xml:space="preserve">. The civil rights community has served as agitator and critic of schools and school systems that failed to meet the needs of students of color and low income students since long before Thurgood Marshall successfully argued the Brown v. Board of Education decision. </w:t>
      </w:r>
      <w:r w:rsidRPr="00640A62">
        <w:rPr>
          <w:u w:val="single"/>
        </w:rPr>
        <w:t xml:space="preserve">Opportunity and achievement gaps that demonstrate </w:t>
      </w:r>
      <w:r w:rsidRPr="00640A62">
        <w:rPr>
          <w:b/>
          <w:u w:val="single"/>
        </w:rPr>
        <w:t>longstanding bias</w:t>
      </w:r>
      <w:r w:rsidRPr="00640A62">
        <w:rPr>
          <w:u w:val="single"/>
        </w:rPr>
        <w:t xml:space="preserve"> against students of colo</w:t>
      </w:r>
      <w:r w:rsidRPr="00640A62">
        <w:rPr>
          <w:sz w:val="16"/>
        </w:rPr>
        <w:t xml:space="preserve">r, English learners, Native Americans, girls, students with disabilities, low-income students and other </w:t>
      </w:r>
      <w:r w:rsidRPr="00640A62">
        <w:rPr>
          <w:u w:val="single"/>
        </w:rPr>
        <w:t>marginalized students are indefensible and unacceptable and we have fought at the federal, state, local and classroom level to ensure every student the quality education to which they are entitled by law and birth</w:t>
      </w:r>
      <w:r w:rsidRPr="00640A62">
        <w:rPr>
          <w:sz w:val="16"/>
        </w:rPr>
        <w:t xml:space="preserve">. Rather than joining with us in support of accountability, oversight and intervention, </w:t>
      </w:r>
      <w:proofErr w:type="spellStart"/>
      <w:r w:rsidRPr="00640A62">
        <w:rPr>
          <w:u w:val="single"/>
        </w:rPr>
        <w:t>DeVos</w:t>
      </w:r>
      <w:proofErr w:type="spellEnd"/>
      <w:r w:rsidRPr="00640A62">
        <w:rPr>
          <w:u w:val="single"/>
        </w:rPr>
        <w:t xml:space="preserve"> instead argues for an </w:t>
      </w:r>
      <w:r w:rsidRPr="00640A62">
        <w:rPr>
          <w:b/>
          <w:u w:val="single"/>
        </w:rPr>
        <w:t>unaccountable education system</w:t>
      </w:r>
      <w:r w:rsidRPr="00640A62">
        <w:rPr>
          <w:u w:val="single"/>
        </w:rPr>
        <w:t xml:space="preserve"> which serves only to </w:t>
      </w:r>
      <w:r w:rsidRPr="00640A62">
        <w:rPr>
          <w:b/>
          <w:u w:val="single"/>
        </w:rPr>
        <w:t>exacerbate inequality of opportunity</w:t>
      </w:r>
      <w:r w:rsidRPr="00640A62">
        <w:rPr>
          <w:sz w:val="16"/>
        </w:rPr>
        <w:t xml:space="preserve">. While parent frustration with schools failing to meet their child’s need is real and parents have waited far too long for meaningful action by policymakers, </w:t>
      </w:r>
      <w:r w:rsidRPr="00640A62">
        <w:rPr>
          <w:u w:val="single"/>
        </w:rPr>
        <w:t xml:space="preserve">the result of anti-public education agendas such as </w:t>
      </w:r>
      <w:proofErr w:type="spellStart"/>
      <w:r w:rsidRPr="00640A62">
        <w:rPr>
          <w:u w:val="single"/>
        </w:rPr>
        <w:t>DeVos</w:t>
      </w:r>
      <w:proofErr w:type="spellEnd"/>
      <w:r w:rsidRPr="00640A62">
        <w:rPr>
          <w:u w:val="single"/>
        </w:rPr>
        <w:t xml:space="preserve">’ has often, as in Louisiana, been </w:t>
      </w:r>
      <w:r w:rsidRPr="00640A62">
        <w:rPr>
          <w:b/>
          <w:u w:val="single"/>
        </w:rPr>
        <w:t>worse outcomes for vulnerable students</w:t>
      </w:r>
      <w:r w:rsidRPr="00640A62">
        <w:rPr>
          <w:u w:val="single"/>
        </w:rPr>
        <w:t>.</w:t>
      </w:r>
      <w:r w:rsidRPr="00640A62">
        <w:rPr>
          <w:sz w:val="16"/>
        </w:rPr>
        <w:t xml:space="preserve"> The Michigan example, where </w:t>
      </w:r>
      <w:proofErr w:type="spellStart"/>
      <w:r w:rsidRPr="00640A62">
        <w:rPr>
          <w:u w:val="single"/>
        </w:rPr>
        <w:t>DeVos</w:t>
      </w:r>
      <w:proofErr w:type="spellEnd"/>
      <w:r w:rsidRPr="00640A62">
        <w:rPr>
          <w:u w:val="single"/>
        </w:rPr>
        <w:t xml:space="preserve">’ impact on education policy and the </w:t>
      </w:r>
      <w:r w:rsidRPr="00640A62">
        <w:rPr>
          <w:b/>
          <w:u w:val="single"/>
        </w:rPr>
        <w:t>proliferation of unregulated and for-profit charter schools</w:t>
      </w:r>
      <w:r w:rsidRPr="00640A62">
        <w:rPr>
          <w:u w:val="single"/>
        </w:rPr>
        <w:t xml:space="preserve"> is considerable, demonstrates clearly that this agenda does not result in the improved outcomes students, parents and communities deserve.</w:t>
      </w:r>
      <w:r>
        <w:rPr>
          <w:u w:val="single"/>
        </w:rPr>
        <w:t xml:space="preserve"> </w:t>
      </w:r>
      <w:r w:rsidRPr="00640A62">
        <w:rPr>
          <w:sz w:val="16"/>
        </w:rPr>
        <w:t xml:space="preserve">Equal access to education is a cornerstone of the civil rights movement. The Secretary of Education’s role as the enforcer of education and civil rights laws is central to advancing our shared vision of an inclusive and diverse system of high-quality public education that enables every student to live up to their potential. </w:t>
      </w:r>
      <w:proofErr w:type="spellStart"/>
      <w:r w:rsidRPr="00640A62">
        <w:rPr>
          <w:sz w:val="16"/>
        </w:rPr>
        <w:t>DeVos</w:t>
      </w:r>
      <w:proofErr w:type="spellEnd"/>
      <w:r w:rsidRPr="00640A62">
        <w:rPr>
          <w:sz w:val="16"/>
        </w:rPr>
        <w:t xml:space="preserve"> has demonstrated no previous commitment to ensuring equal educational opportunity in schools. While she is entitled to her personal views as a private citizen, government officials are charged with enforcing our laws equally. </w:t>
      </w:r>
      <w:proofErr w:type="spellStart"/>
      <w:r w:rsidRPr="00640A62">
        <w:rPr>
          <w:sz w:val="16"/>
        </w:rPr>
        <w:t>DeVos</w:t>
      </w:r>
      <w:proofErr w:type="spellEnd"/>
      <w:r w:rsidRPr="00640A62">
        <w:rPr>
          <w:sz w:val="16"/>
        </w:rPr>
        <w:t xml:space="preserve">’ connections to anti-LGBTQ organizations including those that promote dangerous and discredited ’conversion therapy,’ groups that seek to limit a woman’s right to health care and civil rights protections for survivors of violence, and her opposition to affirmative action policies demonstrate a lack of respect and appreciation for the diversity of our nation’s classrooms and fail to recognize a long and pernicious history of discrimination against groups of students. While we have heard little of </w:t>
      </w:r>
      <w:proofErr w:type="spellStart"/>
      <w:r w:rsidRPr="00640A62">
        <w:rPr>
          <w:sz w:val="16"/>
        </w:rPr>
        <w:t>DeVos</w:t>
      </w:r>
      <w:proofErr w:type="spellEnd"/>
      <w:r w:rsidRPr="00640A62">
        <w:rPr>
          <w:sz w:val="16"/>
        </w:rPr>
        <w:t xml:space="preserve">’ record with regard to the rights and interests of English learners, immigrant students, students with disabilities and religious minorities, we are deeply troubled by the unacceptable rhetoric of the President-elect during his campaign and the absence of a record of </w:t>
      </w:r>
      <w:proofErr w:type="spellStart"/>
      <w:r w:rsidRPr="00640A62">
        <w:rPr>
          <w:sz w:val="16"/>
        </w:rPr>
        <w:t>DeVos</w:t>
      </w:r>
      <w:proofErr w:type="spellEnd"/>
      <w:r w:rsidRPr="00640A62">
        <w:rPr>
          <w:sz w:val="16"/>
        </w:rPr>
        <w:t xml:space="preserve">’ support for these students. When compared with Secretaries of Education through the history of the department, </w:t>
      </w:r>
      <w:proofErr w:type="spellStart"/>
      <w:r w:rsidRPr="00640A62">
        <w:rPr>
          <w:sz w:val="16"/>
        </w:rPr>
        <w:t>DeVos</w:t>
      </w:r>
      <w:proofErr w:type="spellEnd"/>
      <w:r w:rsidRPr="00640A62">
        <w:rPr>
          <w:sz w:val="16"/>
        </w:rPr>
        <w:t xml:space="preserve">’ lack of experience stands out. She has never been an educator or worked directly with children and families in public schools. She has never led a school, district or state agency tasked with educating students. She has never been a public school parent or a public school student. </w:t>
      </w:r>
      <w:r w:rsidRPr="00640A62">
        <w:rPr>
          <w:u w:val="single"/>
        </w:rPr>
        <w:t xml:space="preserve">This lack of experience makes her </w:t>
      </w:r>
      <w:r w:rsidRPr="00640A62">
        <w:rPr>
          <w:b/>
          <w:u w:val="single"/>
        </w:rPr>
        <w:t>uniquely unfamiliar</w:t>
      </w:r>
      <w:r w:rsidRPr="00640A62">
        <w:rPr>
          <w:u w:val="single"/>
        </w:rPr>
        <w:t xml:space="preserve"> with the challenges and opportunities facing the nation’s students, families, educators and schools</w:t>
      </w:r>
      <w:r w:rsidRPr="00640A62">
        <w:rPr>
          <w:sz w:val="16"/>
        </w:rPr>
        <w:t xml:space="preserve">. </w:t>
      </w:r>
      <w:r w:rsidRPr="00640A62">
        <w:rPr>
          <w:u w:val="single"/>
        </w:rPr>
        <w:t xml:space="preserve">The U.S. Department of Education is responsible for implementing and enforcing laws </w:t>
      </w:r>
      <w:r w:rsidRPr="00640A62">
        <w:rPr>
          <w:b/>
          <w:u w:val="single"/>
        </w:rPr>
        <w:t>protecting students from discrimination</w:t>
      </w:r>
      <w:r w:rsidRPr="00640A62">
        <w:rPr>
          <w:u w:val="single"/>
        </w:rPr>
        <w:t xml:space="preserve"> on the basis of race, color, national origin, sex and disability and those laws that provide for educational opportunity from early childhood through graduate school</w:t>
      </w:r>
      <w:r w:rsidRPr="00640A62">
        <w:rPr>
          <w:sz w:val="16"/>
        </w:rPr>
        <w:t>. The person responsible for leading that department must absolutely be committed to respecting, valuing and protecting every single student in this country – without regard to LGBTQI status, family income, race, home language, gender, religion, disability or immigration status. Our nation’s laws, economy, future and children deserve no less.</w:t>
      </w:r>
    </w:p>
    <w:p w:rsidR="00D47BB3" w:rsidRPr="00E300E9" w:rsidRDefault="00D47BB3" w:rsidP="00D47BB3">
      <w:pPr>
        <w:pStyle w:val="Heading4"/>
        <w:rPr>
          <w:u w:val="single"/>
        </w:rPr>
      </w:pPr>
      <w:r>
        <w:lastRenderedPageBreak/>
        <w:t xml:space="preserve">Turns case – </w:t>
      </w:r>
      <w:proofErr w:type="spellStart"/>
      <w:r>
        <w:t>DeVos’s</w:t>
      </w:r>
      <w:proofErr w:type="spellEnd"/>
      <w:r>
        <w:t xml:space="preserve"> </w:t>
      </w:r>
      <w:r w:rsidRPr="00E300E9">
        <w:rPr>
          <w:u w:val="single"/>
        </w:rPr>
        <w:t>expands private school vouchers</w:t>
      </w:r>
      <w:r>
        <w:t xml:space="preserve"> – makes </w:t>
      </w:r>
      <w:r w:rsidRPr="00E300E9">
        <w:rPr>
          <w:u w:val="single"/>
        </w:rPr>
        <w:t>school equality impossible</w:t>
      </w:r>
    </w:p>
    <w:p w:rsidR="00D47BB3" w:rsidRPr="0019482C" w:rsidRDefault="00D47BB3" w:rsidP="00D47BB3">
      <w:pPr>
        <w:rPr>
          <w:rStyle w:val="Style13ptBold"/>
          <w:b w:val="0"/>
          <w:sz w:val="22"/>
        </w:rPr>
      </w:pPr>
      <w:r>
        <w:rPr>
          <w:rStyle w:val="Style13ptBold"/>
        </w:rPr>
        <w:t>Weingarten 4/18</w:t>
      </w:r>
      <w:r>
        <w:rPr>
          <w:rStyle w:val="Style13ptBold"/>
          <w:b w:val="0"/>
        </w:rPr>
        <w:t xml:space="preserve">/17 </w:t>
      </w:r>
      <w:r>
        <w:rPr>
          <w:rStyle w:val="Style13ptBold"/>
          <w:b w:val="0"/>
          <w:sz w:val="22"/>
        </w:rPr>
        <w:t xml:space="preserve">– president of the American Federation of Teachers (Randy, “A Path to Destruction”, U.S. News; </w:t>
      </w:r>
      <w:r w:rsidRPr="0019482C">
        <w:rPr>
          <w:rStyle w:val="Style13ptBold"/>
          <w:b w:val="0"/>
          <w:sz w:val="22"/>
        </w:rPr>
        <w:t>https://www.usnews.com/opinion/articles/2017-04-18/donald-trump-and-betsy-devos-budget-destroys-public-education-for-kids</w:t>
      </w:r>
      <w:r>
        <w:rPr>
          <w:rStyle w:val="Style13ptBold"/>
          <w:b w:val="0"/>
          <w:sz w:val="22"/>
        </w:rPr>
        <w:t>)//TS</w:t>
      </w:r>
    </w:p>
    <w:p w:rsidR="00D47BB3" w:rsidRPr="0019482C" w:rsidRDefault="00D47BB3" w:rsidP="00D47BB3">
      <w:pPr>
        <w:rPr>
          <w:u w:val="single"/>
        </w:rPr>
      </w:pPr>
      <w:r w:rsidRPr="001261FC">
        <w:rPr>
          <w:rStyle w:val="StyleUnderline"/>
        </w:rPr>
        <w:t>The Trump-</w:t>
      </w:r>
      <w:proofErr w:type="spellStart"/>
      <w:r w:rsidRPr="00E300E9">
        <w:rPr>
          <w:rStyle w:val="StyleUnderline"/>
          <w:highlight w:val="yellow"/>
        </w:rPr>
        <w:t>DeVos</w:t>
      </w:r>
      <w:proofErr w:type="spellEnd"/>
      <w:r w:rsidRPr="001261FC">
        <w:rPr>
          <w:rStyle w:val="StyleUnderline"/>
        </w:rPr>
        <w:t xml:space="preserve"> budget </w:t>
      </w:r>
      <w:r w:rsidRPr="00E300E9">
        <w:rPr>
          <w:rStyle w:val="StyleUnderline"/>
        </w:rPr>
        <w:t xml:space="preserve">does </w:t>
      </w:r>
      <w:r w:rsidRPr="00E300E9">
        <w:rPr>
          <w:rStyle w:val="StyleUnderline"/>
          <w:highlight w:val="yellow"/>
        </w:rPr>
        <w:t>invest in</w:t>
      </w:r>
      <w:r w:rsidRPr="001261FC">
        <w:rPr>
          <w:rStyle w:val="StyleUnderline"/>
        </w:rPr>
        <w:t xml:space="preserve"> one area, </w:t>
      </w:r>
      <w:r w:rsidRPr="00E300E9">
        <w:rPr>
          <w:rStyle w:val="Emphasis"/>
          <w:highlight w:val="yellow"/>
        </w:rPr>
        <w:t>expanding private school vouchers</w:t>
      </w:r>
      <w:r w:rsidRPr="00E300E9">
        <w:rPr>
          <w:rStyle w:val="StyleUnderline"/>
          <w:highlight w:val="yellow"/>
        </w:rPr>
        <w:t xml:space="preserve"> and for-profit school ventures,</w:t>
      </w:r>
      <w:r w:rsidRPr="001261FC">
        <w:rPr>
          <w:rStyle w:val="StyleUnderline"/>
        </w:rPr>
        <w:t xml:space="preserve"> even though the evidence is clear that </w:t>
      </w:r>
      <w:r w:rsidRPr="00E300E9">
        <w:rPr>
          <w:rStyle w:val="StyleUnderline"/>
          <w:highlight w:val="yellow"/>
        </w:rPr>
        <w:t xml:space="preserve">these programs </w:t>
      </w:r>
      <w:r w:rsidRPr="00E300E9">
        <w:rPr>
          <w:rStyle w:val="Emphasis"/>
          <w:highlight w:val="yellow"/>
        </w:rPr>
        <w:t>have not helped children</w:t>
      </w:r>
      <w:r w:rsidRPr="001261FC">
        <w:rPr>
          <w:rStyle w:val="StyleUnderline"/>
        </w:rPr>
        <w:t xml:space="preserve"> and have, in fact, hurt them</w:t>
      </w:r>
      <w:r w:rsidRPr="0019482C">
        <w:rPr>
          <w:sz w:val="16"/>
        </w:rPr>
        <w:t xml:space="preserve">. The Louisiana voucher program has led to large reductions of kids' reading and math scores. A Fordham Institute study concluded students in Ohio's voucher program did worse than children in traditional public schools. </w:t>
      </w:r>
      <w:r w:rsidRPr="00E300E9">
        <w:rPr>
          <w:rStyle w:val="StyleUnderline"/>
          <w:highlight w:val="yellow"/>
        </w:rPr>
        <w:t>Private voucher</w:t>
      </w:r>
      <w:r w:rsidRPr="001261FC">
        <w:rPr>
          <w:rStyle w:val="StyleUnderline"/>
        </w:rPr>
        <w:t xml:space="preserve"> schools </w:t>
      </w:r>
      <w:r w:rsidRPr="00E300E9">
        <w:rPr>
          <w:rStyle w:val="Emphasis"/>
          <w:highlight w:val="yellow"/>
        </w:rPr>
        <w:t>take money away from neighborhood public schools</w:t>
      </w:r>
      <w:r w:rsidRPr="00E300E9">
        <w:rPr>
          <w:rStyle w:val="StyleUnderline"/>
          <w:highlight w:val="yellow"/>
        </w:rPr>
        <w:t xml:space="preserve">, lack </w:t>
      </w:r>
      <w:r w:rsidRPr="00E300E9">
        <w:rPr>
          <w:rStyle w:val="StyleUnderline"/>
        </w:rPr>
        <w:t>the</w:t>
      </w:r>
      <w:r w:rsidRPr="001261FC">
        <w:rPr>
          <w:rStyle w:val="StyleUnderline"/>
        </w:rPr>
        <w:t xml:space="preserve"> same </w:t>
      </w:r>
      <w:r w:rsidRPr="00E300E9">
        <w:rPr>
          <w:rStyle w:val="StyleUnderline"/>
          <w:highlight w:val="yellow"/>
        </w:rPr>
        <w:t>accountability</w:t>
      </w:r>
      <w:r w:rsidRPr="001261FC">
        <w:rPr>
          <w:rStyle w:val="StyleUnderline"/>
        </w:rPr>
        <w:t xml:space="preserve"> that public schools have, </w:t>
      </w:r>
      <w:r w:rsidRPr="00E300E9">
        <w:rPr>
          <w:rStyle w:val="StyleUnderline"/>
        </w:rPr>
        <w:t xml:space="preserve">fail to protect kids from discrimination, </w:t>
      </w:r>
      <w:r w:rsidRPr="00E300E9">
        <w:rPr>
          <w:rStyle w:val="StyleUnderline"/>
          <w:highlight w:val="yellow"/>
        </w:rPr>
        <w:t xml:space="preserve">and increase segregation. According to </w:t>
      </w:r>
      <w:proofErr w:type="spellStart"/>
      <w:r w:rsidRPr="00E300E9">
        <w:rPr>
          <w:rStyle w:val="StyleUnderline"/>
          <w:highlight w:val="yellow"/>
        </w:rPr>
        <w:t>DeVos</w:t>
      </w:r>
      <w:proofErr w:type="spellEnd"/>
      <w:r w:rsidRPr="00E300E9">
        <w:rPr>
          <w:rStyle w:val="StyleUnderline"/>
          <w:highlight w:val="yellow"/>
        </w:rPr>
        <w:t xml:space="preserve">, this budget protects </w:t>
      </w:r>
      <w:r w:rsidRPr="00E300E9">
        <w:rPr>
          <w:rStyle w:val="StyleUnderline"/>
        </w:rPr>
        <w:t xml:space="preserve">"the nation's most </w:t>
      </w:r>
      <w:r w:rsidRPr="00E300E9">
        <w:rPr>
          <w:rStyle w:val="StyleUnderline"/>
          <w:highlight w:val="yellow"/>
        </w:rPr>
        <w:t>vulnerable</w:t>
      </w:r>
      <w:r w:rsidRPr="00E300E9">
        <w:rPr>
          <w:rStyle w:val="StyleUnderline"/>
        </w:rPr>
        <w:t xml:space="preserve"> </w:t>
      </w:r>
      <w:r w:rsidRPr="00E300E9">
        <w:rPr>
          <w:rStyle w:val="StyleUnderline"/>
          <w:highlight w:val="yellow"/>
        </w:rPr>
        <w:t>populations</w:t>
      </w:r>
      <w:r w:rsidRPr="001261FC">
        <w:rPr>
          <w:rStyle w:val="StyleUnderline"/>
        </w:rPr>
        <w:t xml:space="preserve">." But </w:t>
      </w:r>
      <w:r w:rsidRPr="00E300E9">
        <w:rPr>
          <w:rStyle w:val="StyleUnderline"/>
          <w:highlight w:val="yellow"/>
        </w:rPr>
        <w:t xml:space="preserve">the reality is the opposite: It </w:t>
      </w:r>
      <w:r w:rsidRPr="00E300E9">
        <w:rPr>
          <w:rStyle w:val="Emphasis"/>
          <w:highlight w:val="yellow"/>
        </w:rPr>
        <w:t>eviscerates equity investments</w:t>
      </w:r>
      <w:r w:rsidRPr="00E300E9">
        <w:rPr>
          <w:rStyle w:val="StyleUnderline"/>
          <w:highlight w:val="yellow"/>
        </w:rPr>
        <w:t xml:space="preserve"> that</w:t>
      </w:r>
      <w:r w:rsidRPr="001261FC">
        <w:rPr>
          <w:rStyle w:val="StyleUnderline"/>
        </w:rPr>
        <w:t xml:space="preserve"> have worked to </w:t>
      </w:r>
      <w:r w:rsidRPr="00E300E9">
        <w:rPr>
          <w:rStyle w:val="StyleUnderline"/>
          <w:highlight w:val="yellow"/>
        </w:rPr>
        <w:t>help vulnerable kids and families, and it</w:t>
      </w:r>
      <w:r w:rsidRPr="001261FC">
        <w:rPr>
          <w:rStyle w:val="StyleUnderline"/>
        </w:rPr>
        <w:t xml:space="preserve"> </w:t>
      </w:r>
      <w:r w:rsidRPr="00E300E9">
        <w:rPr>
          <w:rStyle w:val="StyleUnderline"/>
          <w:highlight w:val="yellow"/>
        </w:rPr>
        <w:t xml:space="preserve">diverts $1.3 billion to </w:t>
      </w:r>
      <w:r w:rsidRPr="00E300E9">
        <w:rPr>
          <w:rStyle w:val="Emphasis"/>
          <w:highlight w:val="yellow"/>
        </w:rPr>
        <w:t>failed strategies that hurt kids</w:t>
      </w:r>
      <w:r w:rsidRPr="001261FC">
        <w:rPr>
          <w:rStyle w:val="StyleUnderline"/>
        </w:rPr>
        <w:t>. The good news is that the American people understand the threat this budget poses to our schools and kids.</w:t>
      </w:r>
      <w:r w:rsidRPr="0019482C">
        <w:rPr>
          <w:sz w:val="16"/>
        </w:rPr>
        <w:t xml:space="preserve"> According to a recent Quinnipiac poll, 83 percent of Americans oppose cutting funding for after-school and summer school programs. When </w:t>
      </w:r>
      <w:proofErr w:type="spellStart"/>
      <w:r w:rsidRPr="0019482C">
        <w:rPr>
          <w:sz w:val="16"/>
        </w:rPr>
        <w:t>DeVos</w:t>
      </w:r>
      <w:proofErr w:type="spellEnd"/>
      <w:r w:rsidRPr="0019482C">
        <w:rPr>
          <w:sz w:val="16"/>
        </w:rPr>
        <w:t xml:space="preserve"> was nominated, parents and teachers sounded the alarm based on her harmful record in Michigan. We </w:t>
      </w:r>
      <w:r w:rsidRPr="001261FC">
        <w:rPr>
          <w:rStyle w:val="StyleUnderline"/>
        </w:rPr>
        <w:t>warned that she was an anti-public education ideologue with no knowledge about what kids or schools need and no experience in public education outside of trying to demolish it.</w:t>
      </w:r>
      <w:r w:rsidRPr="0019482C">
        <w:rPr>
          <w:sz w:val="16"/>
        </w:rPr>
        <w:t xml:space="preserve"> Her actions during her first months in office, and her attempt to take a meat cleaver to public education, prove that our fears were well-founded. </w:t>
      </w:r>
      <w:r w:rsidRPr="00E300E9">
        <w:rPr>
          <w:rStyle w:val="Emphasis"/>
        </w:rPr>
        <w:t xml:space="preserve">Exposing the potential consequences </w:t>
      </w:r>
      <w:r w:rsidRPr="001261FC">
        <w:rPr>
          <w:rStyle w:val="StyleUnderline"/>
        </w:rPr>
        <w:t>is the first step in averting them.</w:t>
      </w:r>
    </w:p>
    <w:p w:rsidR="00D47BB3" w:rsidRDefault="00D47BB3" w:rsidP="00D47BB3">
      <w:pPr>
        <w:rPr>
          <w:sz w:val="16"/>
        </w:rPr>
      </w:pPr>
    </w:p>
    <w:p w:rsidR="00D47BB3" w:rsidRDefault="009A12A5" w:rsidP="00D47BB3">
      <w:pPr>
        <w:pStyle w:val="Heading3"/>
      </w:pPr>
      <w:r>
        <w:lastRenderedPageBreak/>
        <w:t xml:space="preserve">! </w:t>
      </w:r>
      <w:r w:rsidR="00D47BB3">
        <w:t xml:space="preserve">-- Lunches </w:t>
      </w:r>
    </w:p>
    <w:p w:rsidR="00D47BB3" w:rsidRDefault="00D47BB3" w:rsidP="00D47BB3"/>
    <w:p w:rsidR="00D47BB3" w:rsidRPr="00092763" w:rsidRDefault="00D47BB3" w:rsidP="00D47BB3">
      <w:pPr>
        <w:pStyle w:val="Heading4"/>
      </w:pPr>
      <w:r>
        <w:t xml:space="preserve">Turns case – </w:t>
      </w:r>
      <w:proofErr w:type="spellStart"/>
      <w:r>
        <w:t>DeVos</w:t>
      </w:r>
      <w:proofErr w:type="spellEnd"/>
      <w:r>
        <w:t xml:space="preserve"> budge plan </w:t>
      </w:r>
      <w:r w:rsidRPr="00E300E9">
        <w:rPr>
          <w:u w:val="single"/>
        </w:rPr>
        <w:t>defunds</w:t>
      </w:r>
      <w:r>
        <w:rPr>
          <w:u w:val="single"/>
        </w:rPr>
        <w:t xml:space="preserve"> meal programs</w:t>
      </w:r>
      <w:r>
        <w:t xml:space="preserve"> and leaves </w:t>
      </w:r>
      <w:r w:rsidRPr="00092763">
        <w:rPr>
          <w:u w:val="single"/>
        </w:rPr>
        <w:t>millions hungry</w:t>
      </w:r>
    </w:p>
    <w:p w:rsidR="00D47BB3" w:rsidRDefault="00D47BB3" w:rsidP="00D47BB3">
      <w:pPr>
        <w:rPr>
          <w:rStyle w:val="Style13ptBold"/>
          <w:b w:val="0"/>
          <w:sz w:val="22"/>
        </w:rPr>
      </w:pPr>
      <w:r>
        <w:rPr>
          <w:rStyle w:val="Style13ptBold"/>
        </w:rPr>
        <w:t>Weingarten 4/18</w:t>
      </w:r>
      <w:r>
        <w:rPr>
          <w:rStyle w:val="Style13ptBold"/>
          <w:b w:val="0"/>
        </w:rPr>
        <w:t xml:space="preserve">/17 </w:t>
      </w:r>
      <w:r>
        <w:rPr>
          <w:rStyle w:val="Style13ptBold"/>
          <w:b w:val="0"/>
          <w:sz w:val="22"/>
        </w:rPr>
        <w:t xml:space="preserve">– president of the American Federation of Teachers (Randy, “A Path to Destruction”, U.S. News; </w:t>
      </w:r>
      <w:hyperlink r:id="rId34" w:history="1">
        <w:r w:rsidRPr="003E5C44">
          <w:rPr>
            <w:rStyle w:val="Hyperlink"/>
          </w:rPr>
          <w:t>https://www.usnews.com/opinion/articles/2017-04-18/donald-trump-and-betsy-devos-budget-destroys-public-education-for-kids)//TS</w:t>
        </w:r>
      </w:hyperlink>
    </w:p>
    <w:p w:rsidR="00D47BB3" w:rsidRPr="00092763" w:rsidRDefault="00D47BB3" w:rsidP="00D47BB3">
      <w:pPr>
        <w:pStyle w:val="Heading4"/>
      </w:pPr>
      <w:r w:rsidRPr="00092763">
        <w:rPr>
          <w:rStyle w:val="StyleUnderline"/>
        </w:rPr>
        <w:lastRenderedPageBreak/>
        <w:t xml:space="preserve">Education Secretary Betsy </w:t>
      </w:r>
      <w:proofErr w:type="spellStart"/>
      <w:r w:rsidRPr="00092763">
        <w:rPr>
          <w:rStyle w:val="StyleUnderline"/>
        </w:rPr>
        <w:t>DeVos</w:t>
      </w:r>
      <w:proofErr w:type="spellEnd"/>
      <w:r w:rsidRPr="00092763">
        <w:rPr>
          <w:rStyle w:val="StyleUnderline"/>
        </w:rPr>
        <w:t xml:space="preserve"> spent two decades </w:t>
      </w:r>
      <w:r w:rsidRPr="00CB243A">
        <w:rPr>
          <w:rStyle w:val="Emphasis"/>
        </w:rPr>
        <w:t>defunding and destabilizing</w:t>
      </w:r>
      <w:r w:rsidRPr="00092763">
        <w:rPr>
          <w:rStyle w:val="StyleUnderline"/>
        </w:rPr>
        <w:t xml:space="preserve"> public schools in Michigan, and now she wants to spread that same agenda to every town and city in America. </w:t>
      </w:r>
      <w:r w:rsidRPr="00092763">
        <w:rPr>
          <w:rStyle w:val="StyleUnderline"/>
          <w:highlight w:val="yellow"/>
        </w:rPr>
        <w:t>How</w:t>
      </w:r>
      <w:r w:rsidRPr="00092763">
        <w:rPr>
          <w:rStyle w:val="StyleUnderline"/>
        </w:rPr>
        <w:t xml:space="preserve"> else </w:t>
      </w:r>
      <w:r w:rsidRPr="00092763">
        <w:rPr>
          <w:rStyle w:val="StyleUnderline"/>
          <w:highlight w:val="yellow"/>
        </w:rPr>
        <w:t>do you explain</w:t>
      </w:r>
      <w:r w:rsidRPr="00092763">
        <w:rPr>
          <w:rStyle w:val="StyleUnderline"/>
        </w:rPr>
        <w:t xml:space="preserve"> the cruel and craven </w:t>
      </w:r>
      <w:r w:rsidRPr="00092763">
        <w:rPr>
          <w:rStyle w:val="StyleUnderline"/>
          <w:highlight w:val="yellow"/>
        </w:rPr>
        <w:t>cuts she and</w:t>
      </w:r>
      <w:r w:rsidRPr="00092763">
        <w:rPr>
          <w:rStyle w:val="StyleUnderline"/>
        </w:rPr>
        <w:t xml:space="preserve"> President Donald </w:t>
      </w:r>
      <w:r w:rsidRPr="00092763">
        <w:rPr>
          <w:rStyle w:val="StyleUnderline"/>
          <w:highlight w:val="yellow"/>
        </w:rPr>
        <w:t>Trump have proposed to funding</w:t>
      </w:r>
      <w:r w:rsidRPr="00092763">
        <w:rPr>
          <w:rStyle w:val="StyleUnderline"/>
        </w:rPr>
        <w:t xml:space="preserve"> for after-school and summer programs, </w:t>
      </w:r>
      <w:r w:rsidRPr="00CB243A">
        <w:rPr>
          <w:rStyle w:val="Emphasis"/>
        </w:rPr>
        <w:t xml:space="preserve">child </w:t>
      </w:r>
      <w:r w:rsidRPr="00CB243A">
        <w:rPr>
          <w:rStyle w:val="Emphasis"/>
          <w:highlight w:val="yellow"/>
        </w:rPr>
        <w:t>nutrition programs</w:t>
      </w:r>
      <w:r w:rsidRPr="00092763">
        <w:rPr>
          <w:rStyle w:val="StyleUnderline"/>
        </w:rPr>
        <w:t xml:space="preserve">, class-size reduction, community schools and the supports kids need and parents rely on? </w:t>
      </w:r>
      <w:r w:rsidRPr="00092763">
        <w:rPr>
          <w:rStyle w:val="StyleUnderline"/>
          <w:highlight w:val="yellow"/>
        </w:rPr>
        <w:t>How</w:t>
      </w:r>
      <w:r w:rsidRPr="00092763">
        <w:rPr>
          <w:rStyle w:val="StyleUnderline"/>
        </w:rPr>
        <w:t xml:space="preserve"> else </w:t>
      </w:r>
      <w:r w:rsidRPr="00092763">
        <w:rPr>
          <w:rStyle w:val="StyleUnderline"/>
          <w:highlight w:val="yellow"/>
        </w:rPr>
        <w:t>can you rationalize the</w:t>
      </w:r>
      <w:r w:rsidRPr="00092763">
        <w:rPr>
          <w:rStyle w:val="StyleUnderline"/>
        </w:rPr>
        <w:t xml:space="preserve"> White House </w:t>
      </w:r>
      <w:r w:rsidRPr="00092763">
        <w:rPr>
          <w:rStyle w:val="StyleUnderline"/>
          <w:highlight w:val="yellow"/>
        </w:rPr>
        <w:t>budget director claiming</w:t>
      </w:r>
      <w:r w:rsidRPr="00092763">
        <w:rPr>
          <w:rStyle w:val="StyleUnderline"/>
        </w:rPr>
        <w:t xml:space="preserve"> that </w:t>
      </w:r>
      <w:r w:rsidRPr="00092763">
        <w:rPr>
          <w:rStyle w:val="StyleUnderline"/>
          <w:highlight w:val="yellow"/>
        </w:rPr>
        <w:t xml:space="preserve">there's </w:t>
      </w:r>
      <w:r w:rsidRPr="00CB243A">
        <w:rPr>
          <w:rStyle w:val="Emphasis"/>
          <w:highlight w:val="yellow"/>
        </w:rPr>
        <w:t>no evidence that</w:t>
      </w:r>
      <w:r w:rsidRPr="00CB243A">
        <w:rPr>
          <w:rStyle w:val="Emphasis"/>
        </w:rPr>
        <w:t xml:space="preserve"> </w:t>
      </w:r>
      <w:r w:rsidRPr="00CB243A">
        <w:rPr>
          <w:rStyle w:val="Emphasis"/>
          <w:highlight w:val="yellow"/>
        </w:rPr>
        <w:t>feeding hungry children</w:t>
      </w:r>
      <w:r w:rsidRPr="00092763">
        <w:rPr>
          <w:rStyle w:val="StyleUnderline"/>
          <w:highlight w:val="yellow"/>
        </w:rPr>
        <w:t xml:space="preserve"> helps</w:t>
      </w:r>
      <w:r w:rsidRPr="00092763">
        <w:rPr>
          <w:rStyle w:val="StyleUnderline"/>
        </w:rPr>
        <w:t xml:space="preserve"> them </w:t>
      </w:r>
      <w:r w:rsidRPr="00092763">
        <w:rPr>
          <w:rStyle w:val="StyleUnderline"/>
          <w:highlight w:val="yellow"/>
        </w:rPr>
        <w:t>do better in school?</w:t>
      </w:r>
      <w:r w:rsidRPr="00092763">
        <w:rPr>
          <w:rStyle w:val="StyleUnderline"/>
        </w:rPr>
        <w:t xml:space="preserve"> These are programs essential to meeting the social, emotional and academic needs of children. We can't go back and undo what </w:t>
      </w:r>
      <w:proofErr w:type="spellStart"/>
      <w:r w:rsidRPr="00092763">
        <w:rPr>
          <w:rStyle w:val="StyleUnderline"/>
        </w:rPr>
        <w:t>DeVos</w:t>
      </w:r>
      <w:proofErr w:type="spellEnd"/>
      <w:r w:rsidRPr="00092763">
        <w:rPr>
          <w:rStyle w:val="StyleUnderline"/>
        </w:rPr>
        <w:t xml:space="preserve"> did in Michigan,</w:t>
      </w:r>
      <w:r w:rsidRPr="00092763">
        <w:rPr>
          <w:sz w:val="16"/>
        </w:rPr>
        <w:t xml:space="preserve"> but we can and must stand up and stop her from pushing this anti-public school agenda across the country. Public schools enable opportunity and a pathway to success for kids, but </w:t>
      </w:r>
      <w:r w:rsidRPr="00092763">
        <w:rPr>
          <w:rStyle w:val="StyleUnderline"/>
        </w:rPr>
        <w:t xml:space="preserve">these cuts </w:t>
      </w:r>
      <w:r w:rsidRPr="00CB243A">
        <w:rPr>
          <w:rStyle w:val="Emphasis"/>
        </w:rPr>
        <w:t>drive a stake</w:t>
      </w:r>
      <w:r w:rsidRPr="00092763">
        <w:rPr>
          <w:rStyle w:val="StyleUnderline"/>
        </w:rPr>
        <w:t xml:space="preserve"> through the </w:t>
      </w:r>
      <w:r w:rsidRPr="00CB243A">
        <w:rPr>
          <w:rStyle w:val="Emphasis"/>
        </w:rPr>
        <w:t>heart of public education</w:t>
      </w:r>
      <w:r w:rsidRPr="00092763">
        <w:rPr>
          <w:rStyle w:val="StyleUnderline"/>
        </w:rPr>
        <w:t xml:space="preserve"> and </w:t>
      </w:r>
      <w:r w:rsidRPr="00CB243A">
        <w:rPr>
          <w:rStyle w:val="Emphasis"/>
        </w:rPr>
        <w:t>destroy the promise</w:t>
      </w:r>
      <w:r w:rsidRPr="00092763">
        <w:rPr>
          <w:rStyle w:val="StyleUnderline"/>
        </w:rPr>
        <w:t xml:space="preserve"> and potential it offers our children.</w:t>
      </w:r>
      <w:r w:rsidRPr="00092763">
        <w:rPr>
          <w:rStyle w:val="Style13ptBold"/>
          <w:bCs w:val="0"/>
          <w:sz w:val="22"/>
          <w:u w:val="single"/>
        </w:rPr>
        <w:t xml:space="preserve"> </w:t>
      </w:r>
      <w:r w:rsidRPr="00092763">
        <w:rPr>
          <w:rStyle w:val="StyleUnderline"/>
        </w:rPr>
        <w:t xml:space="preserve">By eliminating after-school and summer programs, Trump and </w:t>
      </w:r>
      <w:proofErr w:type="spellStart"/>
      <w:r w:rsidRPr="00092763">
        <w:rPr>
          <w:rStyle w:val="StyleUnderline"/>
        </w:rPr>
        <w:t>DeVos</w:t>
      </w:r>
      <w:proofErr w:type="spellEnd"/>
      <w:r w:rsidRPr="00092763">
        <w:rPr>
          <w:rStyle w:val="StyleUnderline"/>
        </w:rPr>
        <w:t xml:space="preserve"> are telling working parents: Either work and leave your </w:t>
      </w:r>
      <w:r w:rsidRPr="00CB243A">
        <w:rPr>
          <w:rStyle w:val="Emphasis"/>
        </w:rPr>
        <w:t>young children unsupervised</w:t>
      </w:r>
      <w:r w:rsidRPr="00092763">
        <w:rPr>
          <w:rStyle w:val="StyleUnderline"/>
        </w:rPr>
        <w:t xml:space="preserve"> for several hours a day, or stay home with them and </w:t>
      </w:r>
      <w:r w:rsidRPr="00CB243A">
        <w:rPr>
          <w:rStyle w:val="Emphasis"/>
        </w:rPr>
        <w:t>lose the job</w:t>
      </w:r>
      <w:r w:rsidRPr="00092763">
        <w:rPr>
          <w:rStyle w:val="StyleUnderline"/>
        </w:rPr>
        <w:t xml:space="preserve"> you need to pay the rent and grocery bills</w:t>
      </w:r>
      <w:r w:rsidRPr="00092763">
        <w:rPr>
          <w:sz w:val="16"/>
        </w:rPr>
        <w:t xml:space="preserve">. For many children with tough situations at home, school may be the only safe sanctuary they can count on, or the only place they reliably receive a meal each day; this budget would rob them of that safety and security. </w:t>
      </w:r>
      <w:r w:rsidRPr="00092763">
        <w:rPr>
          <w:rStyle w:val="StyleUnderline"/>
        </w:rPr>
        <w:t xml:space="preserve">These </w:t>
      </w:r>
      <w:r w:rsidRPr="00CF703C">
        <w:rPr>
          <w:rStyle w:val="StyleUnderline"/>
          <w:highlight w:val="yellow"/>
        </w:rPr>
        <w:t xml:space="preserve">cuts would leave kids </w:t>
      </w:r>
      <w:r w:rsidRPr="00CB243A">
        <w:rPr>
          <w:rStyle w:val="Emphasis"/>
          <w:highlight w:val="yellow"/>
        </w:rPr>
        <w:t>hungry</w:t>
      </w:r>
      <w:r w:rsidRPr="00CB243A">
        <w:rPr>
          <w:rStyle w:val="Emphasis"/>
        </w:rPr>
        <w:t xml:space="preserve"> and unsupervised</w:t>
      </w:r>
      <w:r w:rsidRPr="00092763">
        <w:rPr>
          <w:rStyle w:val="StyleUnderline"/>
        </w:rPr>
        <w:t xml:space="preserve">, </w:t>
      </w:r>
      <w:r w:rsidRPr="00CF703C">
        <w:rPr>
          <w:rStyle w:val="StyleUnderline"/>
          <w:highlight w:val="yellow"/>
        </w:rPr>
        <w:t>and force them into potentially</w:t>
      </w:r>
      <w:r w:rsidRPr="00092763">
        <w:rPr>
          <w:rStyle w:val="StyleUnderline"/>
        </w:rPr>
        <w:t xml:space="preserve"> </w:t>
      </w:r>
      <w:r w:rsidRPr="00CB243A">
        <w:rPr>
          <w:rStyle w:val="Emphasis"/>
          <w:highlight w:val="yellow"/>
        </w:rPr>
        <w:t>dangerous situations</w:t>
      </w:r>
      <w:r w:rsidRPr="00092763">
        <w:rPr>
          <w:rStyle w:val="StyleUnderline"/>
        </w:rPr>
        <w:t xml:space="preserve">. </w:t>
      </w:r>
      <w:r w:rsidRPr="00092763">
        <w:rPr>
          <w:sz w:val="16"/>
        </w:rPr>
        <w:t xml:space="preserve">According to the YMCA, teens who don't participate in after-school programs are nearly three times more likely to skip classes or use drugs, and are more likely to drink, smoke and engage in sexual activity. </w:t>
      </w:r>
      <w:r w:rsidRPr="00092763">
        <w:rPr>
          <w:rStyle w:val="StyleUnderline"/>
        </w:rPr>
        <w:t>Every $1 invested in after-school programs saves $9 by increasing kids' future earning potential, improving their performance at school, and reducing crime and welfare costs, according to a study by the Rose Institute at Claremont McKenna College</w:t>
      </w:r>
      <w:r w:rsidRPr="00092763">
        <w:rPr>
          <w:sz w:val="16"/>
        </w:rPr>
        <w:t xml:space="preserve">. Studies have shown that regular participation in after-school programs and community learning centers increases achievement in math and reading, school attendance, homework completion, class participation, improved classroom behavior and lower dropout rates. And 8 in 10 parents say after-school programs help them keep their jobs. </w:t>
      </w:r>
      <w:r w:rsidRPr="00CF703C">
        <w:rPr>
          <w:rStyle w:val="StyleUnderline"/>
          <w:highlight w:val="yellow"/>
        </w:rPr>
        <w:t>Many after-school programs also provide snacks or dinner,</w:t>
      </w:r>
      <w:r w:rsidRPr="00092763">
        <w:rPr>
          <w:rStyle w:val="StyleUnderline"/>
        </w:rPr>
        <w:t xml:space="preserve"> and </w:t>
      </w:r>
      <w:r w:rsidRPr="00CB243A">
        <w:rPr>
          <w:rStyle w:val="Emphasis"/>
          <w:highlight w:val="yellow"/>
        </w:rPr>
        <w:t>millions of children would go hungry</w:t>
      </w:r>
      <w:r w:rsidRPr="00CF703C">
        <w:rPr>
          <w:rStyle w:val="StyleUnderline"/>
          <w:highlight w:val="yellow"/>
        </w:rPr>
        <w:t xml:space="preserve"> if summer programs were eliminated</w:t>
      </w:r>
      <w:r w:rsidRPr="00092763">
        <w:rPr>
          <w:sz w:val="16"/>
        </w:rPr>
        <w:t xml:space="preserve">. Simply put, </w:t>
      </w:r>
      <w:r w:rsidRPr="00CF703C">
        <w:rPr>
          <w:rStyle w:val="StyleUnderline"/>
          <w:highlight w:val="yellow"/>
        </w:rPr>
        <w:t>hungry kids don't learn</w:t>
      </w:r>
      <w:r w:rsidRPr="00092763">
        <w:rPr>
          <w:sz w:val="16"/>
        </w:rPr>
        <w:t xml:space="preserve">. Even with our current child nutrition programs, 3 out of 4 teachers say that students regularly come to school hungry. </w:t>
      </w:r>
      <w:r w:rsidRPr="00CF703C">
        <w:rPr>
          <w:rStyle w:val="StyleUnderline"/>
          <w:highlight w:val="yellow"/>
        </w:rPr>
        <w:t>Providing meals</w:t>
      </w:r>
      <w:r w:rsidRPr="00092763">
        <w:rPr>
          <w:rStyle w:val="StyleUnderline"/>
        </w:rPr>
        <w:t xml:space="preserve"> to students </w:t>
      </w:r>
      <w:r w:rsidRPr="00CF703C">
        <w:rPr>
          <w:rStyle w:val="StyleUnderline"/>
          <w:highlight w:val="yellow"/>
        </w:rPr>
        <w:t xml:space="preserve">results in better attendance, less tardiness and </w:t>
      </w:r>
      <w:r w:rsidRPr="00CF703C">
        <w:rPr>
          <w:rStyle w:val="StyleUnderline"/>
        </w:rPr>
        <w:t xml:space="preserve">fewer </w:t>
      </w:r>
      <w:r w:rsidRPr="00CF703C">
        <w:rPr>
          <w:rStyle w:val="StyleUnderline"/>
          <w:highlight w:val="yellow"/>
        </w:rPr>
        <w:t>behavioral problems</w:t>
      </w:r>
      <w:r w:rsidRPr="00092763">
        <w:rPr>
          <w:rStyle w:val="StyleUnderline"/>
        </w:rPr>
        <w:t>.</w:t>
      </w:r>
      <w:r w:rsidRPr="00092763">
        <w:rPr>
          <w:sz w:val="16"/>
        </w:rPr>
        <w:t xml:space="preserve"> </w:t>
      </w:r>
      <w:r w:rsidRPr="00092763">
        <w:rPr>
          <w:rStyle w:val="StyleUnderline"/>
        </w:rPr>
        <w:t xml:space="preserve">These programs aren't just about making sure kids have a safe place after school. Rebecca Tucker, a middle school teacher in Marysville, Ohio, notes that her afterschool program offers tutoring and time for students to complete their homework, get involved in sports and work on team projects ranging from cooking to soapbox derby racing. </w:t>
      </w:r>
      <w:r w:rsidRPr="00092763">
        <w:rPr>
          <w:sz w:val="16"/>
        </w:rPr>
        <w:t>During the summer, the program holds discovery camps and students create presentations, which they share with the community, that show what problems they investigated and what they learned. She says the program gives students a place to meet new friends, develop social and team-</w:t>
      </w:r>
      <w:proofErr w:type="spellStart"/>
      <w:r w:rsidRPr="00092763">
        <w:rPr>
          <w:sz w:val="16"/>
        </w:rPr>
        <w:t>bu</w:t>
      </w:r>
      <w:proofErr w:type="spellEnd"/>
      <w:r w:rsidRPr="00D47BB3">
        <w:t xml:space="preserve"> </w:t>
      </w:r>
      <w:r>
        <w:t xml:space="preserve">Turns case – </w:t>
      </w:r>
      <w:proofErr w:type="spellStart"/>
      <w:r>
        <w:t>DeVos</w:t>
      </w:r>
      <w:proofErr w:type="spellEnd"/>
      <w:r>
        <w:t xml:space="preserve"> budge plan </w:t>
      </w:r>
      <w:r w:rsidRPr="00E300E9">
        <w:rPr>
          <w:u w:val="single"/>
        </w:rPr>
        <w:t>defunds</w:t>
      </w:r>
      <w:r>
        <w:rPr>
          <w:u w:val="single"/>
        </w:rPr>
        <w:t xml:space="preserve"> nutrition health programs</w:t>
      </w:r>
    </w:p>
    <w:p w:rsidR="00D47BB3" w:rsidRDefault="00D47BB3" w:rsidP="00D47BB3">
      <w:pPr>
        <w:rPr>
          <w:rStyle w:val="Style13ptBold"/>
          <w:b w:val="0"/>
          <w:sz w:val="22"/>
        </w:rPr>
      </w:pPr>
      <w:r>
        <w:rPr>
          <w:rStyle w:val="Style13ptBold"/>
        </w:rPr>
        <w:t>Weingarten 4/18</w:t>
      </w:r>
      <w:r>
        <w:rPr>
          <w:rStyle w:val="Style13ptBold"/>
          <w:b w:val="0"/>
        </w:rPr>
        <w:t xml:space="preserve">/17 </w:t>
      </w:r>
      <w:r>
        <w:rPr>
          <w:rStyle w:val="Style13ptBold"/>
          <w:b w:val="0"/>
          <w:sz w:val="22"/>
        </w:rPr>
        <w:t xml:space="preserve">– president of the American Federation of Teachers (Randy, “A Path to Destruction”, U.S. News; </w:t>
      </w:r>
      <w:hyperlink r:id="rId35" w:history="1">
        <w:r w:rsidRPr="003E5C44">
          <w:rPr>
            <w:rStyle w:val="Hyperlink"/>
          </w:rPr>
          <w:t>https://www.usnews.com/opinion/articles/2017-04-18/donald-trump-and-betsy-devos-budget-destroys-public-education-for-kids)//TS</w:t>
        </w:r>
      </w:hyperlink>
    </w:p>
    <w:p w:rsidR="00D47BB3" w:rsidRPr="00005A5D" w:rsidRDefault="00D47BB3" w:rsidP="00D47BB3">
      <w:pPr>
        <w:rPr>
          <w:sz w:val="16"/>
        </w:rPr>
      </w:pPr>
      <w:r w:rsidRPr="001261FC">
        <w:rPr>
          <w:rStyle w:val="StyleUnderline"/>
        </w:rPr>
        <w:t xml:space="preserve">Education Secretary Betsy </w:t>
      </w:r>
      <w:proofErr w:type="spellStart"/>
      <w:r w:rsidRPr="00005A5D">
        <w:rPr>
          <w:rStyle w:val="StyleUnderline"/>
          <w:highlight w:val="yellow"/>
        </w:rPr>
        <w:t>DeVos</w:t>
      </w:r>
      <w:proofErr w:type="spellEnd"/>
      <w:r w:rsidRPr="00005A5D">
        <w:rPr>
          <w:rStyle w:val="StyleUnderline"/>
          <w:highlight w:val="yellow"/>
        </w:rPr>
        <w:t xml:space="preserve"> spent two decades </w:t>
      </w:r>
      <w:r w:rsidRPr="00CB243A">
        <w:rPr>
          <w:rStyle w:val="Emphasis"/>
          <w:highlight w:val="yellow"/>
        </w:rPr>
        <w:t>defunding</w:t>
      </w:r>
      <w:r w:rsidRPr="00CB243A">
        <w:rPr>
          <w:rStyle w:val="Emphasis"/>
        </w:rPr>
        <w:t xml:space="preserve"> and destabilizing</w:t>
      </w:r>
      <w:r w:rsidRPr="001261FC">
        <w:rPr>
          <w:rStyle w:val="StyleUnderline"/>
        </w:rPr>
        <w:t xml:space="preserve"> public </w:t>
      </w:r>
      <w:r w:rsidRPr="00005A5D">
        <w:rPr>
          <w:rStyle w:val="StyleUnderline"/>
          <w:highlight w:val="yellow"/>
        </w:rPr>
        <w:t>schools</w:t>
      </w:r>
      <w:r w:rsidRPr="001261FC">
        <w:rPr>
          <w:rStyle w:val="StyleUnderline"/>
        </w:rPr>
        <w:t xml:space="preserve"> in Michigan, </w:t>
      </w:r>
      <w:r w:rsidRPr="00005A5D">
        <w:rPr>
          <w:rStyle w:val="StyleUnderline"/>
          <w:highlight w:val="yellow"/>
        </w:rPr>
        <w:t>and</w:t>
      </w:r>
      <w:r w:rsidRPr="001261FC">
        <w:rPr>
          <w:rStyle w:val="StyleUnderline"/>
        </w:rPr>
        <w:t xml:space="preserve"> now </w:t>
      </w:r>
      <w:r w:rsidRPr="00005A5D">
        <w:rPr>
          <w:rStyle w:val="StyleUnderline"/>
          <w:highlight w:val="yellow"/>
        </w:rPr>
        <w:t>she wants to spread that</w:t>
      </w:r>
      <w:r w:rsidRPr="001261FC">
        <w:rPr>
          <w:rStyle w:val="StyleUnderline"/>
        </w:rPr>
        <w:t xml:space="preserve"> same agenda to every town and city </w:t>
      </w:r>
      <w:r w:rsidRPr="00005A5D">
        <w:rPr>
          <w:rStyle w:val="StyleUnderline"/>
          <w:highlight w:val="yellow"/>
        </w:rPr>
        <w:t>in America. How</w:t>
      </w:r>
      <w:r w:rsidRPr="001261FC">
        <w:rPr>
          <w:rStyle w:val="StyleUnderline"/>
        </w:rPr>
        <w:t xml:space="preserve"> else </w:t>
      </w:r>
      <w:r w:rsidRPr="00005A5D">
        <w:rPr>
          <w:rStyle w:val="StyleUnderline"/>
          <w:highlight w:val="yellow"/>
        </w:rPr>
        <w:t>do you explain</w:t>
      </w:r>
      <w:r w:rsidRPr="001261FC">
        <w:rPr>
          <w:rStyle w:val="StyleUnderline"/>
        </w:rPr>
        <w:t xml:space="preserve"> the </w:t>
      </w:r>
      <w:r w:rsidRPr="00CB243A">
        <w:rPr>
          <w:rStyle w:val="Emphasis"/>
        </w:rPr>
        <w:t xml:space="preserve">cruel and craven </w:t>
      </w:r>
      <w:r w:rsidRPr="00CB243A">
        <w:rPr>
          <w:rStyle w:val="Emphasis"/>
          <w:highlight w:val="yellow"/>
        </w:rPr>
        <w:t>cuts</w:t>
      </w:r>
      <w:r w:rsidRPr="00005A5D">
        <w:rPr>
          <w:rStyle w:val="StyleUnderline"/>
          <w:highlight w:val="yellow"/>
        </w:rPr>
        <w:t xml:space="preserve"> she and</w:t>
      </w:r>
      <w:r w:rsidRPr="001261FC">
        <w:rPr>
          <w:rStyle w:val="StyleUnderline"/>
        </w:rPr>
        <w:t xml:space="preserve"> President Donald </w:t>
      </w:r>
      <w:r w:rsidRPr="00005A5D">
        <w:rPr>
          <w:rStyle w:val="StyleUnderline"/>
          <w:highlight w:val="yellow"/>
        </w:rPr>
        <w:t>Trump have proposed to</w:t>
      </w:r>
      <w:r w:rsidRPr="001261FC">
        <w:rPr>
          <w:rStyle w:val="StyleUnderline"/>
        </w:rPr>
        <w:t xml:space="preserve"> funding for after-school and summer programs, </w:t>
      </w:r>
      <w:r w:rsidRPr="00CB243A">
        <w:rPr>
          <w:rStyle w:val="Emphasis"/>
          <w:highlight w:val="yellow"/>
        </w:rPr>
        <w:t>child nutrition programs</w:t>
      </w:r>
      <w:r w:rsidRPr="001261FC">
        <w:rPr>
          <w:rStyle w:val="StyleUnderline"/>
        </w:rPr>
        <w:t xml:space="preserve">, class-size reduction, community schools and the supports kids need and parents rely on? How else can you rationalize </w:t>
      </w:r>
      <w:r w:rsidRPr="00092763">
        <w:rPr>
          <w:rStyle w:val="StyleUnderline"/>
          <w:highlight w:val="yellow"/>
        </w:rPr>
        <w:t>the</w:t>
      </w:r>
      <w:r w:rsidRPr="001261FC">
        <w:rPr>
          <w:rStyle w:val="StyleUnderline"/>
        </w:rPr>
        <w:t xml:space="preserve"> White House </w:t>
      </w:r>
      <w:r w:rsidRPr="00092763">
        <w:rPr>
          <w:rStyle w:val="StyleUnderline"/>
          <w:highlight w:val="yellow"/>
        </w:rPr>
        <w:t>budget director claiming</w:t>
      </w:r>
      <w:r w:rsidRPr="001261FC">
        <w:rPr>
          <w:rStyle w:val="StyleUnderline"/>
        </w:rPr>
        <w:t xml:space="preserve"> that there's </w:t>
      </w:r>
      <w:r w:rsidRPr="00092763">
        <w:rPr>
          <w:rStyle w:val="StyleUnderline"/>
          <w:highlight w:val="yellow"/>
        </w:rPr>
        <w:t>no</w:t>
      </w:r>
      <w:r w:rsidRPr="001261FC">
        <w:rPr>
          <w:rStyle w:val="StyleUnderline"/>
        </w:rPr>
        <w:t xml:space="preserve"> evidence that </w:t>
      </w:r>
      <w:r w:rsidRPr="00092763">
        <w:rPr>
          <w:rStyle w:val="StyleUnderline"/>
          <w:highlight w:val="yellow"/>
        </w:rPr>
        <w:t xml:space="preserve">feeding </w:t>
      </w:r>
      <w:r w:rsidRPr="00092763">
        <w:rPr>
          <w:rStyle w:val="StyleUnderline"/>
          <w:highlight w:val="yellow"/>
        </w:rPr>
        <w:lastRenderedPageBreak/>
        <w:t>hungry children helps them do better in school? These are programs essential to</w:t>
      </w:r>
      <w:r w:rsidRPr="001261FC">
        <w:rPr>
          <w:rStyle w:val="StyleUnderline"/>
        </w:rPr>
        <w:t xml:space="preserve"> meeting the social, emotional and academic </w:t>
      </w:r>
      <w:r w:rsidRPr="00092763">
        <w:rPr>
          <w:rStyle w:val="StyleUnderline"/>
          <w:highlight w:val="yellow"/>
        </w:rPr>
        <w:t>needs of children</w:t>
      </w:r>
      <w:r w:rsidRPr="001261FC">
        <w:rPr>
          <w:rStyle w:val="StyleUnderline"/>
        </w:rPr>
        <w:t xml:space="preserve">. We can't go back and undo what </w:t>
      </w:r>
      <w:proofErr w:type="spellStart"/>
      <w:r w:rsidRPr="001261FC">
        <w:rPr>
          <w:rStyle w:val="StyleUnderline"/>
        </w:rPr>
        <w:t>DeVos</w:t>
      </w:r>
      <w:proofErr w:type="spellEnd"/>
      <w:r w:rsidRPr="001261FC">
        <w:rPr>
          <w:rStyle w:val="StyleUnderline"/>
        </w:rPr>
        <w:t xml:space="preserve"> did in Michigan,</w:t>
      </w:r>
      <w:r w:rsidRPr="00005A5D">
        <w:rPr>
          <w:sz w:val="16"/>
        </w:rPr>
        <w:t xml:space="preserve"> but we can and must stand up and stop her from pushing this anti-public school agenda across the country. Public schools enable opportunity and a pathway to success for kids, but </w:t>
      </w:r>
      <w:r w:rsidRPr="001261FC">
        <w:rPr>
          <w:rStyle w:val="StyleUnderline"/>
        </w:rPr>
        <w:t xml:space="preserve">these </w:t>
      </w:r>
      <w:r w:rsidRPr="00CB243A">
        <w:rPr>
          <w:rStyle w:val="Emphasis"/>
          <w:highlight w:val="yellow"/>
        </w:rPr>
        <w:t>cuts drive a stake</w:t>
      </w:r>
      <w:r w:rsidRPr="00092763">
        <w:rPr>
          <w:rStyle w:val="StyleUnderline"/>
          <w:highlight w:val="yellow"/>
        </w:rPr>
        <w:t xml:space="preserve"> through</w:t>
      </w:r>
      <w:r w:rsidRPr="001261FC">
        <w:rPr>
          <w:rStyle w:val="StyleUnderline"/>
        </w:rPr>
        <w:t xml:space="preserve"> the </w:t>
      </w:r>
      <w:r w:rsidRPr="00CB243A">
        <w:rPr>
          <w:rStyle w:val="Emphasis"/>
        </w:rPr>
        <w:t xml:space="preserve">heart of public </w:t>
      </w:r>
      <w:r w:rsidRPr="00CB243A">
        <w:rPr>
          <w:rStyle w:val="Emphasis"/>
          <w:highlight w:val="yellow"/>
        </w:rPr>
        <w:t>education</w:t>
      </w:r>
      <w:r w:rsidRPr="00092763">
        <w:rPr>
          <w:rStyle w:val="StyleUnderline"/>
          <w:highlight w:val="yellow"/>
        </w:rPr>
        <w:t xml:space="preserve"> and </w:t>
      </w:r>
      <w:r w:rsidRPr="00CB243A">
        <w:rPr>
          <w:rStyle w:val="Emphasis"/>
          <w:highlight w:val="yellow"/>
        </w:rPr>
        <w:t>destroy</w:t>
      </w:r>
      <w:r w:rsidRPr="00CB243A">
        <w:rPr>
          <w:rStyle w:val="Emphasis"/>
        </w:rPr>
        <w:t xml:space="preserve"> the promise</w:t>
      </w:r>
      <w:r w:rsidRPr="001261FC">
        <w:rPr>
          <w:rStyle w:val="StyleUnderline"/>
        </w:rPr>
        <w:t xml:space="preserve"> and </w:t>
      </w:r>
      <w:r w:rsidRPr="00092763">
        <w:rPr>
          <w:rStyle w:val="StyleUnderline"/>
          <w:highlight w:val="yellow"/>
        </w:rPr>
        <w:t>potential</w:t>
      </w:r>
      <w:r w:rsidRPr="001261FC">
        <w:rPr>
          <w:rStyle w:val="StyleUnderline"/>
        </w:rPr>
        <w:t xml:space="preserve"> it offers our children.</w:t>
      </w:r>
      <w:r>
        <w:rPr>
          <w:rStyle w:val="Style13ptBold"/>
          <w:b w:val="0"/>
          <w:bCs w:val="0"/>
          <w:sz w:val="22"/>
          <w:u w:val="single"/>
        </w:rPr>
        <w:t xml:space="preserve"> </w:t>
      </w:r>
      <w:r w:rsidRPr="001261FC">
        <w:rPr>
          <w:rStyle w:val="StyleUnderline"/>
        </w:rPr>
        <w:t xml:space="preserve">By eliminating after-school and summer programs, Trump and </w:t>
      </w:r>
      <w:proofErr w:type="spellStart"/>
      <w:r w:rsidRPr="001261FC">
        <w:rPr>
          <w:rStyle w:val="StyleUnderline"/>
        </w:rPr>
        <w:t>DeVos</w:t>
      </w:r>
      <w:proofErr w:type="spellEnd"/>
      <w:r w:rsidRPr="001261FC">
        <w:rPr>
          <w:rStyle w:val="StyleUnderline"/>
        </w:rPr>
        <w:t xml:space="preserve"> are telling working parents: Either work and leave your young children unsupervised for several hours a day, or stay home with them and lose the job you need to pay the rent and grocery bills</w:t>
      </w:r>
      <w:r w:rsidRPr="00005A5D">
        <w:rPr>
          <w:sz w:val="16"/>
        </w:rPr>
        <w:t xml:space="preserve">. For many children with tough situations at home, school may be the only safe sanctuary they can count on, or the only place they reliably receive a meal each day; this budget would rob them of that safety and security. </w:t>
      </w:r>
      <w:r w:rsidRPr="001261FC">
        <w:rPr>
          <w:rStyle w:val="StyleUnderline"/>
        </w:rPr>
        <w:t xml:space="preserve">These </w:t>
      </w:r>
      <w:r w:rsidRPr="00092763">
        <w:rPr>
          <w:rStyle w:val="StyleUnderline"/>
          <w:highlight w:val="yellow"/>
        </w:rPr>
        <w:t>cuts would</w:t>
      </w:r>
      <w:r w:rsidRPr="001261FC">
        <w:rPr>
          <w:rStyle w:val="StyleUnderline"/>
        </w:rPr>
        <w:t xml:space="preserve"> leave </w:t>
      </w:r>
      <w:r w:rsidRPr="00092763">
        <w:rPr>
          <w:rStyle w:val="StyleUnderline"/>
          <w:highlight w:val="yellow"/>
        </w:rPr>
        <w:t xml:space="preserve">kids </w:t>
      </w:r>
      <w:r w:rsidRPr="00CB243A">
        <w:rPr>
          <w:rStyle w:val="Emphasis"/>
          <w:highlight w:val="yellow"/>
        </w:rPr>
        <w:t>hungry</w:t>
      </w:r>
      <w:r w:rsidRPr="00CB243A">
        <w:rPr>
          <w:rStyle w:val="Emphasis"/>
        </w:rPr>
        <w:t xml:space="preserve"> and unsupervised</w:t>
      </w:r>
      <w:r w:rsidRPr="001261FC">
        <w:rPr>
          <w:rStyle w:val="StyleUnderline"/>
        </w:rPr>
        <w:t xml:space="preserve">, and force them into potentially </w:t>
      </w:r>
      <w:r w:rsidRPr="00CB243A">
        <w:rPr>
          <w:rStyle w:val="Emphasis"/>
        </w:rPr>
        <w:t>dangerous situations</w:t>
      </w:r>
      <w:r w:rsidRPr="001261FC">
        <w:rPr>
          <w:rStyle w:val="StyleUnderline"/>
        </w:rPr>
        <w:t>.</w:t>
      </w:r>
      <w:r>
        <w:rPr>
          <w:rStyle w:val="StyleUnderline"/>
        </w:rPr>
        <w:t xml:space="preserve"> </w:t>
      </w:r>
      <w:r w:rsidRPr="00005A5D">
        <w:rPr>
          <w:sz w:val="16"/>
        </w:rPr>
        <w:t xml:space="preserve">According to the YMCA, teens who don't participate in after-school programs are nearly three times more likely to skip classes or use drugs, and are more likely to drink, smoke and engage in sexual activity. </w:t>
      </w:r>
      <w:r w:rsidRPr="001261FC">
        <w:rPr>
          <w:rStyle w:val="StyleUnderline"/>
        </w:rPr>
        <w:t>Every $1 invested in after-school programs saves $9 by increasing kids' future earning potential, improving their performance at school, and reducing crime and welfare costs, according to a study by the Rose Institute at Claremont McKenna College</w:t>
      </w:r>
      <w:r w:rsidRPr="00005A5D">
        <w:rPr>
          <w:sz w:val="16"/>
        </w:rPr>
        <w:t xml:space="preserve">. Studies have shown that regular participation in after-school programs and community learning centers increases achievement in math and reading, school attendance, homework completion, class participation, improved classroom behavior and lower dropout rates. And 8 in 10 parents say after-school programs help them keep their jobs. </w:t>
      </w:r>
      <w:r w:rsidRPr="00092763">
        <w:rPr>
          <w:rStyle w:val="StyleUnderline"/>
          <w:highlight w:val="yellow"/>
        </w:rPr>
        <w:t>Many after-school programs</w:t>
      </w:r>
      <w:r w:rsidRPr="001261FC">
        <w:rPr>
          <w:rStyle w:val="StyleUnderline"/>
        </w:rPr>
        <w:t xml:space="preserve"> also </w:t>
      </w:r>
      <w:r w:rsidRPr="00092763">
        <w:rPr>
          <w:rStyle w:val="StyleUnderline"/>
          <w:highlight w:val="yellow"/>
        </w:rPr>
        <w:t xml:space="preserve">provide snacks or dinner, and </w:t>
      </w:r>
      <w:r w:rsidRPr="00CB243A">
        <w:rPr>
          <w:rStyle w:val="Emphasis"/>
          <w:highlight w:val="yellow"/>
        </w:rPr>
        <w:t>millions</w:t>
      </w:r>
      <w:r w:rsidRPr="00CB243A">
        <w:rPr>
          <w:rStyle w:val="Emphasis"/>
        </w:rPr>
        <w:t xml:space="preserve"> of children </w:t>
      </w:r>
      <w:r w:rsidRPr="00CB243A">
        <w:rPr>
          <w:rStyle w:val="Emphasis"/>
          <w:highlight w:val="yellow"/>
        </w:rPr>
        <w:t>would go hungry</w:t>
      </w:r>
      <w:r w:rsidRPr="00092763">
        <w:rPr>
          <w:rStyle w:val="StyleUnderline"/>
          <w:highlight w:val="yellow"/>
        </w:rPr>
        <w:t xml:space="preserve"> if</w:t>
      </w:r>
      <w:r w:rsidRPr="001261FC">
        <w:rPr>
          <w:rStyle w:val="StyleUnderline"/>
        </w:rPr>
        <w:t xml:space="preserve"> summer </w:t>
      </w:r>
      <w:r w:rsidRPr="00092763">
        <w:rPr>
          <w:rStyle w:val="StyleUnderline"/>
          <w:highlight w:val="yellow"/>
        </w:rPr>
        <w:t>programs were eliminated</w:t>
      </w:r>
      <w:r w:rsidRPr="00005A5D">
        <w:rPr>
          <w:sz w:val="16"/>
        </w:rPr>
        <w:t xml:space="preserve">. Simply put, </w:t>
      </w:r>
      <w:r w:rsidRPr="00CB243A">
        <w:rPr>
          <w:rStyle w:val="Emphasis"/>
          <w:highlight w:val="yellow"/>
        </w:rPr>
        <w:t>hungry kids don't learn</w:t>
      </w:r>
      <w:r w:rsidRPr="00005A5D">
        <w:rPr>
          <w:sz w:val="16"/>
        </w:rPr>
        <w:t xml:space="preserve">. Even with our current child nutrition programs, 3 out of 4 teachers say that students regularly come to school hungry. </w:t>
      </w:r>
      <w:r w:rsidRPr="001261FC">
        <w:rPr>
          <w:rStyle w:val="StyleUnderline"/>
        </w:rPr>
        <w:t>Providing meals to students results in better attendance, less tardiness and fewer behavioral problems.</w:t>
      </w:r>
      <w:r w:rsidRPr="00005A5D">
        <w:rPr>
          <w:sz w:val="16"/>
        </w:rPr>
        <w:t xml:space="preserve"> </w:t>
      </w:r>
      <w:r w:rsidRPr="001261FC">
        <w:rPr>
          <w:rStyle w:val="StyleUnderline"/>
        </w:rPr>
        <w:t xml:space="preserve">These programs aren't just about making sure kids have a safe place after school. Rebecca Tucker, a middle school teacher in Marysville, Ohio, notes that her afterschool program offers tutoring and time for students to complete their homework, get involved in sports and work on team projects ranging from cooking to soapbox derby racing. </w:t>
      </w:r>
      <w:r w:rsidRPr="00005A5D">
        <w:rPr>
          <w:sz w:val="16"/>
        </w:rPr>
        <w:t>During the summer, the program holds discovery camps and students create presentations, which they share with the community, that show what problems they investigated and what they learned. She says the program gives students a place to meet new friends, develop social and team-building skills, try new things, and learn in nontraditional ways.</w:t>
      </w:r>
    </w:p>
    <w:p w:rsidR="00D47BB3" w:rsidRPr="00092763" w:rsidRDefault="00D47BB3" w:rsidP="00D47BB3">
      <w:pPr>
        <w:rPr>
          <w:sz w:val="16"/>
        </w:rPr>
      </w:pPr>
      <w:proofErr w:type="spellStart"/>
      <w:r w:rsidRPr="00092763">
        <w:rPr>
          <w:sz w:val="16"/>
        </w:rPr>
        <w:t>ilding</w:t>
      </w:r>
      <w:proofErr w:type="spellEnd"/>
      <w:r w:rsidRPr="00092763">
        <w:rPr>
          <w:sz w:val="16"/>
        </w:rPr>
        <w:t xml:space="preserve"> skills, try new things, and learn in nontraditional ways.</w:t>
      </w:r>
    </w:p>
    <w:p w:rsidR="00D47BB3" w:rsidRPr="00D47BB3" w:rsidRDefault="00D47BB3" w:rsidP="00D47BB3"/>
    <w:p w:rsidR="00D47BB3" w:rsidRDefault="00D47BB3" w:rsidP="00D47BB3">
      <w:pPr>
        <w:pStyle w:val="Heading3"/>
      </w:pPr>
      <w:r>
        <w:lastRenderedPageBreak/>
        <w:t xml:space="preserve">! – Student Achievement </w:t>
      </w:r>
    </w:p>
    <w:p w:rsidR="00D47BB3" w:rsidRDefault="00D47BB3" w:rsidP="00D47BB3"/>
    <w:p w:rsidR="00D47BB3" w:rsidRDefault="00D47BB3" w:rsidP="00D47BB3">
      <w:pPr>
        <w:pStyle w:val="Heading4"/>
      </w:pPr>
      <w:r>
        <w:t xml:space="preserve">Turns case – </w:t>
      </w:r>
      <w:proofErr w:type="spellStart"/>
      <w:r>
        <w:t>DeVos</w:t>
      </w:r>
      <w:proofErr w:type="spellEnd"/>
      <w:r>
        <w:t xml:space="preserve"> </w:t>
      </w:r>
      <w:r w:rsidRPr="0019482C">
        <w:rPr>
          <w:u w:val="single"/>
        </w:rPr>
        <w:t>crushes</w:t>
      </w:r>
      <w:r>
        <w:t xml:space="preserve"> the </w:t>
      </w:r>
      <w:r w:rsidRPr="0019482C">
        <w:rPr>
          <w:u w:val="single"/>
        </w:rPr>
        <w:t>potential</w:t>
      </w:r>
      <w:r>
        <w:t xml:space="preserve"> for students to succeed</w:t>
      </w:r>
    </w:p>
    <w:p w:rsidR="00D47BB3" w:rsidRPr="0019482C" w:rsidRDefault="00D47BB3" w:rsidP="00D47BB3">
      <w:pPr>
        <w:rPr>
          <w:bCs/>
        </w:rPr>
      </w:pPr>
      <w:r>
        <w:rPr>
          <w:rStyle w:val="Style13ptBold"/>
        </w:rPr>
        <w:t>Weingarten 4/18</w:t>
      </w:r>
      <w:r>
        <w:rPr>
          <w:rStyle w:val="Style13ptBold"/>
          <w:b w:val="0"/>
        </w:rPr>
        <w:t xml:space="preserve">/17 </w:t>
      </w:r>
      <w:r>
        <w:rPr>
          <w:rStyle w:val="Style13ptBold"/>
          <w:b w:val="0"/>
          <w:sz w:val="22"/>
        </w:rPr>
        <w:t xml:space="preserve">– president of the American Federation of Teachers (Randy, “A Path to Destruction”, U.S. News; </w:t>
      </w:r>
      <w:r w:rsidRPr="0019482C">
        <w:rPr>
          <w:rStyle w:val="Style13ptBold"/>
          <w:b w:val="0"/>
          <w:sz w:val="22"/>
        </w:rPr>
        <w:t>https://www.usnews.com/opinion/articles/2017-04-18/donald-trump-and-betsy-devos-budget-destroys-public-education-for-kids</w:t>
      </w:r>
      <w:r>
        <w:rPr>
          <w:rStyle w:val="Style13ptBold"/>
          <w:b w:val="0"/>
          <w:sz w:val="22"/>
        </w:rPr>
        <w:t>)//TS</w:t>
      </w:r>
    </w:p>
    <w:p w:rsidR="00D47BB3" w:rsidRPr="001261FC" w:rsidRDefault="00D47BB3" w:rsidP="00D47BB3">
      <w:pPr>
        <w:rPr>
          <w:rStyle w:val="StyleUnderline"/>
        </w:rPr>
      </w:pPr>
      <w:r w:rsidRPr="001261FC">
        <w:rPr>
          <w:rStyle w:val="StyleUnderline"/>
        </w:rPr>
        <w:t xml:space="preserve">These </w:t>
      </w:r>
      <w:r w:rsidRPr="00092763">
        <w:rPr>
          <w:rStyle w:val="StyleUnderline"/>
          <w:highlight w:val="yellow"/>
        </w:rPr>
        <w:t>programs</w:t>
      </w:r>
      <w:r w:rsidRPr="001261FC">
        <w:rPr>
          <w:rStyle w:val="StyleUnderline"/>
        </w:rPr>
        <w:t xml:space="preserve"> aren't just about making sure kids have a safe place after school. Rebecca Tucker, a middle school teacher in Marysville, Ohio, notes that her afterschool program </w:t>
      </w:r>
      <w:r w:rsidRPr="00092763">
        <w:rPr>
          <w:rStyle w:val="StyleUnderline"/>
          <w:highlight w:val="yellow"/>
        </w:rPr>
        <w:t>offers tutoring and time for students to complete their homework</w:t>
      </w:r>
      <w:r w:rsidRPr="001261FC">
        <w:rPr>
          <w:rStyle w:val="StyleUnderline"/>
        </w:rPr>
        <w:t xml:space="preserve">, get involved in sports and work on team projects ranging from cooking to soapbox derby racing. </w:t>
      </w:r>
      <w:r w:rsidRPr="00E300E9">
        <w:rPr>
          <w:sz w:val="16"/>
        </w:rPr>
        <w:t xml:space="preserve">During the summer, the program holds discovery camps and students create presentations, which they share with the community, that show what problems they investigated and what they learned. She says the program gives students a place to meet new friends, develop social and team-building skills, try new things, and learn in nontraditional ways. </w:t>
      </w:r>
      <w:r w:rsidRPr="001261FC">
        <w:rPr>
          <w:rStyle w:val="StyleUnderline"/>
        </w:rPr>
        <w:t xml:space="preserve">The </w:t>
      </w:r>
      <w:r w:rsidRPr="00092763">
        <w:rPr>
          <w:rStyle w:val="StyleUnderline"/>
          <w:highlight w:val="yellow"/>
        </w:rPr>
        <w:t>Trump-</w:t>
      </w:r>
      <w:proofErr w:type="spellStart"/>
      <w:r w:rsidRPr="00092763">
        <w:rPr>
          <w:rStyle w:val="StyleUnderline"/>
          <w:highlight w:val="yellow"/>
        </w:rPr>
        <w:t>DeVos</w:t>
      </w:r>
      <w:proofErr w:type="spellEnd"/>
      <w:r w:rsidRPr="00092763">
        <w:rPr>
          <w:rStyle w:val="StyleUnderline"/>
          <w:highlight w:val="yellow"/>
        </w:rPr>
        <w:t xml:space="preserve"> budget would</w:t>
      </w:r>
      <w:r w:rsidRPr="001261FC">
        <w:rPr>
          <w:rStyle w:val="StyleUnderline"/>
        </w:rPr>
        <w:t xml:space="preserve"> also </w:t>
      </w:r>
      <w:r w:rsidRPr="00CB243A">
        <w:rPr>
          <w:rStyle w:val="Emphasis"/>
          <w:highlight w:val="yellow"/>
        </w:rPr>
        <w:t>eliminate funding for community schools</w:t>
      </w:r>
      <w:r w:rsidRPr="00E300E9">
        <w:rPr>
          <w:sz w:val="16"/>
        </w:rPr>
        <w:t xml:space="preserve">, like the Community Health Academy of the Heights, in New York City, </w:t>
      </w:r>
      <w:r w:rsidRPr="00092763">
        <w:rPr>
          <w:rStyle w:val="StyleUnderline"/>
          <w:highlight w:val="yellow"/>
        </w:rPr>
        <w:t xml:space="preserve">which helps </w:t>
      </w:r>
      <w:r w:rsidRPr="00CB243A">
        <w:rPr>
          <w:rStyle w:val="Emphasis"/>
          <w:highlight w:val="yellow"/>
        </w:rPr>
        <w:t>meet students' physical, emotional and social needs</w:t>
      </w:r>
      <w:r w:rsidRPr="00E300E9">
        <w:rPr>
          <w:sz w:val="16"/>
        </w:rPr>
        <w:t xml:space="preserve">. Nearly all of CHAH's 650 students live in poverty. The school offers a full-service community health clinic, vision screening for every student and free glasses if needed, annual mental health screenings for students, and access to social workers and a full-time psychologist. CHAH stays open until 9:30 p.m. to offer adults GED and English as a second language classes, as well physical fitness and health classes. </w:t>
      </w:r>
      <w:r w:rsidRPr="001261FC">
        <w:rPr>
          <w:rStyle w:val="StyleUnderline"/>
        </w:rPr>
        <w:t xml:space="preserve">And the school has a food pantry and a parent resource center. </w:t>
      </w:r>
      <w:r w:rsidRPr="00092763">
        <w:rPr>
          <w:rStyle w:val="StyleUnderline"/>
          <w:highlight w:val="yellow"/>
        </w:rPr>
        <w:t xml:space="preserve">All of this </w:t>
      </w:r>
      <w:r w:rsidRPr="00CB243A">
        <w:rPr>
          <w:rStyle w:val="Emphasis"/>
          <w:highlight w:val="yellow"/>
        </w:rPr>
        <w:t>bolsters student achievement</w:t>
      </w:r>
      <w:r w:rsidRPr="00092763">
        <w:rPr>
          <w:sz w:val="16"/>
          <w:highlight w:val="yellow"/>
        </w:rPr>
        <w:t>.</w:t>
      </w:r>
      <w:r w:rsidRPr="00E300E9">
        <w:rPr>
          <w:sz w:val="16"/>
        </w:rPr>
        <w:t xml:space="preserve"> CHAH reduced the number of students reading at level 1, the lowest level, by 37 percent between 2013 and 2016. </w:t>
      </w:r>
      <w:r w:rsidRPr="00092763">
        <w:rPr>
          <w:rStyle w:val="StyleUnderline"/>
          <w:highlight w:val="yellow"/>
        </w:rPr>
        <w:t xml:space="preserve">Students in high-quality community learning center </w:t>
      </w:r>
      <w:r w:rsidRPr="00CB243A">
        <w:rPr>
          <w:rStyle w:val="Emphasis"/>
          <w:highlight w:val="yellow"/>
        </w:rPr>
        <w:t>programs</w:t>
      </w:r>
      <w:r w:rsidRPr="00CB243A">
        <w:rPr>
          <w:rStyle w:val="Emphasis"/>
        </w:rPr>
        <w:t xml:space="preserve"> also </w:t>
      </w:r>
      <w:r w:rsidRPr="00CB243A">
        <w:rPr>
          <w:rStyle w:val="Emphasis"/>
          <w:highlight w:val="yellow"/>
        </w:rPr>
        <w:t>have better achievement</w:t>
      </w:r>
      <w:r w:rsidRPr="00092763">
        <w:rPr>
          <w:rStyle w:val="StyleUnderline"/>
          <w:highlight w:val="yellow"/>
        </w:rPr>
        <w:t xml:space="preserve"> and school attendance, and fewer disciplinary incidents</w:t>
      </w:r>
      <w:r w:rsidRPr="001261FC">
        <w:rPr>
          <w:rStyle w:val="StyleUnderline"/>
        </w:rPr>
        <w:t xml:space="preserve">. Many of these </w:t>
      </w:r>
      <w:r w:rsidRPr="00092763">
        <w:rPr>
          <w:rStyle w:val="StyleUnderline"/>
          <w:highlight w:val="yellow"/>
        </w:rPr>
        <w:t>community learning centers are in some</w:t>
      </w:r>
      <w:r w:rsidRPr="001261FC">
        <w:rPr>
          <w:rStyle w:val="StyleUnderline"/>
        </w:rPr>
        <w:t xml:space="preserve"> of the highest-</w:t>
      </w:r>
      <w:r w:rsidRPr="00092763">
        <w:rPr>
          <w:rStyle w:val="StyleUnderline"/>
          <w:highlight w:val="yellow"/>
        </w:rPr>
        <w:t>need</w:t>
      </w:r>
      <w:r w:rsidRPr="001261FC">
        <w:rPr>
          <w:rStyle w:val="StyleUnderline"/>
        </w:rPr>
        <w:t xml:space="preserve"> districts in the nation. The program in McDowell County, W.Va., the seventh-poorest county in the country, provides 900 children with a variety of </w:t>
      </w:r>
      <w:r w:rsidRPr="00CB243A">
        <w:rPr>
          <w:rStyle w:val="Emphasis"/>
        </w:rPr>
        <w:t>learning and enrichment opportunities</w:t>
      </w:r>
      <w:r w:rsidRPr="001261FC">
        <w:rPr>
          <w:rStyle w:val="StyleUnderline"/>
        </w:rPr>
        <w:t xml:space="preserve">. These </w:t>
      </w:r>
      <w:r w:rsidRPr="00092763">
        <w:rPr>
          <w:rStyle w:val="StyleUnderline"/>
          <w:highlight w:val="yellow"/>
        </w:rPr>
        <w:t>cuts would</w:t>
      </w:r>
      <w:r w:rsidRPr="001261FC">
        <w:rPr>
          <w:rStyle w:val="StyleUnderline"/>
        </w:rPr>
        <w:t xml:space="preserve"> be a huge </w:t>
      </w:r>
      <w:r w:rsidRPr="00092763">
        <w:rPr>
          <w:rStyle w:val="StyleUnderline"/>
          <w:highlight w:val="yellow"/>
        </w:rPr>
        <w:t>setback</w:t>
      </w:r>
      <w:r w:rsidRPr="001261FC">
        <w:rPr>
          <w:rStyle w:val="StyleUnderline"/>
        </w:rPr>
        <w:t xml:space="preserve"> for </w:t>
      </w:r>
      <w:r w:rsidRPr="00092763">
        <w:rPr>
          <w:rStyle w:val="StyleUnderline"/>
          <w:highlight w:val="yellow"/>
        </w:rPr>
        <w:t>a community</w:t>
      </w:r>
      <w:r w:rsidRPr="001261FC">
        <w:rPr>
          <w:rStyle w:val="StyleUnderline"/>
        </w:rPr>
        <w:t xml:space="preserve"> struggling to survive.</w:t>
      </w:r>
      <w:r>
        <w:rPr>
          <w:rStyle w:val="StyleUnderline"/>
        </w:rPr>
        <w:t xml:space="preserve"> </w:t>
      </w:r>
      <w:r w:rsidRPr="00092763">
        <w:rPr>
          <w:rStyle w:val="StyleUnderline"/>
          <w:highlight w:val="yellow"/>
        </w:rPr>
        <w:t xml:space="preserve">Trump and </w:t>
      </w:r>
      <w:proofErr w:type="spellStart"/>
      <w:r w:rsidRPr="00092763">
        <w:rPr>
          <w:rStyle w:val="StyleUnderline"/>
          <w:highlight w:val="yellow"/>
        </w:rPr>
        <w:t>DeVos</w:t>
      </w:r>
      <w:proofErr w:type="spellEnd"/>
      <w:r w:rsidRPr="001261FC">
        <w:rPr>
          <w:rStyle w:val="StyleUnderline"/>
        </w:rPr>
        <w:t xml:space="preserve"> also </w:t>
      </w:r>
      <w:r w:rsidRPr="00092763">
        <w:rPr>
          <w:rStyle w:val="StyleUnderline"/>
          <w:highlight w:val="yellow"/>
        </w:rPr>
        <w:t xml:space="preserve">want to eliminate funding to </w:t>
      </w:r>
      <w:r w:rsidRPr="00CB243A">
        <w:rPr>
          <w:rStyle w:val="Emphasis"/>
          <w:highlight w:val="yellow"/>
        </w:rPr>
        <w:t>reduce class sizes and improve teaching quality</w:t>
      </w:r>
      <w:r w:rsidRPr="001261FC">
        <w:rPr>
          <w:rStyle w:val="StyleUnderline"/>
        </w:rPr>
        <w:t xml:space="preserve">. What parent is clamoring for more-crowded classrooms and less individual attention for his or her child? What parent wants his or her child's teacher to go without the support the teacher needs to continually refine his or her craft? Toledo, Ohio, could lose funds it uses to train teachers in an intensive reading program for students who are not reading proficiently by third grade – </w:t>
      </w:r>
      <w:r w:rsidRPr="00092763">
        <w:rPr>
          <w:rStyle w:val="StyleUnderline"/>
          <w:highlight w:val="yellow"/>
        </w:rPr>
        <w:t>which</w:t>
      </w:r>
      <w:r w:rsidRPr="001261FC">
        <w:rPr>
          <w:rStyle w:val="StyleUnderline"/>
        </w:rPr>
        <w:t xml:space="preserve"> research shows </w:t>
      </w:r>
      <w:r w:rsidRPr="00092763">
        <w:rPr>
          <w:rStyle w:val="StyleUnderline"/>
          <w:highlight w:val="yellow"/>
        </w:rPr>
        <w:t xml:space="preserve">puts </w:t>
      </w:r>
      <w:r w:rsidRPr="00092763">
        <w:rPr>
          <w:rStyle w:val="StyleUnderline"/>
        </w:rPr>
        <w:t>them</w:t>
      </w:r>
      <w:r w:rsidRPr="001261FC">
        <w:rPr>
          <w:rStyle w:val="StyleUnderline"/>
        </w:rPr>
        <w:t xml:space="preserve"> at greatly </w:t>
      </w:r>
      <w:r w:rsidRPr="00092763">
        <w:rPr>
          <w:rStyle w:val="StyleUnderline"/>
          <w:highlight w:val="yellow"/>
        </w:rPr>
        <w:t xml:space="preserve">increased risk of </w:t>
      </w:r>
      <w:r w:rsidRPr="00CB243A">
        <w:rPr>
          <w:rStyle w:val="Emphasis"/>
          <w:highlight w:val="yellow"/>
        </w:rPr>
        <w:t>not graduating from high school</w:t>
      </w:r>
      <w:r w:rsidRPr="001261FC">
        <w:rPr>
          <w:rStyle w:val="StyleUnderline"/>
        </w:rPr>
        <w:t xml:space="preserve">. Classes that have implemented the program have shown 50 percent increase in reading proficiency. Escambia County, Florida, could lose a peer mentoring and assistance program that pairs accomplished teachers with first-year and struggling teachers. In addition to improving </w:t>
      </w:r>
      <w:r w:rsidRPr="00CB243A">
        <w:rPr>
          <w:rStyle w:val="Emphasis"/>
        </w:rPr>
        <w:t>teaching quality</w:t>
      </w:r>
      <w:r w:rsidRPr="001261FC">
        <w:rPr>
          <w:rStyle w:val="StyleUnderline"/>
        </w:rPr>
        <w:t>, the high level of support has been an effective recruiting tool.</w:t>
      </w:r>
    </w:p>
    <w:p w:rsidR="00D47BB3" w:rsidRPr="002930DD" w:rsidRDefault="00D47BB3" w:rsidP="00D47BB3">
      <w:pPr>
        <w:pStyle w:val="Heading4"/>
      </w:pPr>
      <w:r w:rsidRPr="002930DD">
        <w:t xml:space="preserve">10 billion budget Cuts to fund school choice take away from: special needs programs, after school programs, AP classes. </w:t>
      </w:r>
    </w:p>
    <w:p w:rsidR="00D47BB3" w:rsidRPr="00211107" w:rsidRDefault="00D47BB3" w:rsidP="00D47BB3">
      <w:pPr>
        <w:rPr>
          <w:rStyle w:val="Style13ptBold"/>
        </w:rPr>
      </w:pPr>
      <w:r>
        <w:rPr>
          <w:rStyle w:val="Style13ptBold"/>
        </w:rPr>
        <w:t>Brown, Strauss and Douglas 5/17</w:t>
      </w:r>
    </w:p>
    <w:p w:rsidR="00D47BB3" w:rsidRDefault="00D47BB3" w:rsidP="00D47BB3">
      <w:r>
        <w:t xml:space="preserve">(Emma Brown, Valerie Strauss and Danielle Douglas-Gabriel—reporters for the Washington Post. “Trump’s first full education budget: Deep cuts to public school programs in pursuit of school choice” 5/17/17, </w:t>
      </w:r>
      <w:hyperlink r:id="rId36" w:history="1">
        <w:r w:rsidRPr="00C66BD1">
          <w:rPr>
            <w:rStyle w:val="Hyperlink"/>
          </w:rPr>
          <w:t>https://www.washingtonpost.com/local/education/trumps-first-full-education-budget-deep-cuts-to-public-school-programs-in-pursuit-of-school-</w:t>
        </w:r>
        <w:r w:rsidRPr="00C66BD1">
          <w:rPr>
            <w:rStyle w:val="Hyperlink"/>
          </w:rPr>
          <w:lastRenderedPageBreak/>
          <w:t>choice/2017/05/17/2a25a2cc-3a41-11e7-8854-21f359183e8c_story.html?utm_term=.b355bacdaf45</w:t>
        </w:r>
      </w:hyperlink>
      <w:r>
        <w:t xml:space="preserve"> )//</w:t>
      </w:r>
      <w:proofErr w:type="spellStart"/>
      <w:r>
        <w:t>malone</w:t>
      </w:r>
      <w:proofErr w:type="spellEnd"/>
    </w:p>
    <w:p w:rsidR="00D47BB3" w:rsidRDefault="00D47BB3" w:rsidP="00D47BB3">
      <w:r>
        <w:t xml:space="preserve">Funding for college work-study programs would be cut in half, public-service loan forgiveness would end and </w:t>
      </w:r>
      <w:r w:rsidRPr="004B2924">
        <w:rPr>
          <w:u w:val="single"/>
        </w:rPr>
        <w:t>hundreds of millions of dollars that public schools could use for mental health, advanced coursework and other services would vanish under a Trump administration plan to cut $10.6 billion from federal education initiatives,</w:t>
      </w:r>
      <w:r>
        <w:t xml:space="preserve"> according to budget documents obtained by The Washington Post. </w:t>
      </w:r>
      <w:r w:rsidRPr="004B2924">
        <w:rPr>
          <w:u w:val="single"/>
        </w:rPr>
        <w:t>The administration would channel part of the savings into its top priority: school choice</w:t>
      </w:r>
      <w:r>
        <w:t xml:space="preserve">. It seeks </w:t>
      </w:r>
      <w:r w:rsidRPr="004B2924">
        <w:rPr>
          <w:u w:val="single"/>
        </w:rPr>
        <w:t>to spend about $400 million to expand charter schools and vouchers for private and religious schools,</w:t>
      </w:r>
      <w:r>
        <w:t xml:space="preserve"> and another $1 billion to push public schools to adopt choice-friendly policies. President Trump and Education Secretary Betsy </w:t>
      </w:r>
      <w:proofErr w:type="spellStart"/>
      <w:r>
        <w:t>DeVos</w:t>
      </w:r>
      <w:proofErr w:type="spellEnd"/>
      <w:r>
        <w:t xml:space="preserve"> have repeatedly said they want to shrink the federal role in education and give parents more opportunity to choose their children’s schools. The documents — described by an Education Department employee as a near-final version of the budget expected to be released next week — offer the clearest picture yet of how the administration intends to accomplish that goal. Though Trump and </w:t>
      </w:r>
      <w:proofErr w:type="spellStart"/>
      <w:r>
        <w:t>DeVos</w:t>
      </w:r>
      <w:proofErr w:type="spellEnd"/>
      <w:r>
        <w:t xml:space="preserve">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w:t>
      </w:r>
      <w:r w:rsidRPr="004B2924">
        <w:rPr>
          <w:u w:val="single"/>
        </w:rPr>
        <w:t xml:space="preserve">The proposed cuts in long-standing programs </w:t>
      </w:r>
      <w:r>
        <w:t xml:space="preserve">— and the simultaneous new investment in alternatives to traditional public schools — </w:t>
      </w:r>
      <w:r w:rsidRPr="004B2924">
        <w:rPr>
          <w:u w:val="single"/>
        </w:rPr>
        <w:t>are a sign of the Trump administration’s belief that federal efforts to improve education have failed.</w:t>
      </w:r>
      <w:r>
        <w:t xml:space="preserve"> </w:t>
      </w:r>
      <w:proofErr w:type="spellStart"/>
      <w:r>
        <w:t>DeVos</w:t>
      </w:r>
      <w:proofErr w:type="spellEnd"/>
      <w:r>
        <w:t xml:space="preserve">, who has previously derided government, is now leading an agency she views as an impediment to progress. “It’s time for us to break out of the confines of the federal government’s arcane approach to education,” </w:t>
      </w:r>
      <w:proofErr w:type="spellStart"/>
      <w:r>
        <w:t>DeVos</w:t>
      </w:r>
      <w:proofErr w:type="spellEnd"/>
      <w:r>
        <w:t xml:space="preserve"> said this month in Salt Lake City. “Washington has been in the driver’s seat for over 50 years with very little to show for its efforts.” [Is government a ‘force for good,’ or does it ‘really suck’? Education Dept. is at a pivot point.] The proposed budget would also reshape financial aid programs that help 12 million students pay for college. 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r w:rsidRPr="004B2924">
        <w:rPr>
          <w:u w:val="single"/>
        </w:rPr>
        <w:t>The budget proposal calls for a net $9.2 billion cut to the department, or 13.6 percent of the spending level Congress approved last month.</w:t>
      </w:r>
      <w:r>
        <w:t xml:space="preserve"> It is likely to meet resistance on Capitol Hill because of strong constituencies seeking to protect current funding, ideological opposition to vouchers and fierce criticism of </w:t>
      </w:r>
      <w:proofErr w:type="spellStart"/>
      <w:r>
        <w:t>DeVos</w:t>
      </w:r>
      <w:proofErr w:type="spellEnd"/>
      <w:r>
        <w:t xml:space="preserve">,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w:t>
      </w:r>
      <w:r w:rsidRPr="004B2924">
        <w:rPr>
          <w:u w:val="single"/>
        </w:rPr>
        <w:t>That statement emphasized</w:t>
      </w:r>
      <w:r>
        <w:t xml:space="preserve"> that while the president may suggest a budget,</w:t>
      </w:r>
      <w:r w:rsidRPr="004B2924">
        <w:rPr>
          <w:u w:val="single"/>
        </w:rPr>
        <w:t xml:space="preserve"> “under the Constitution, Congress passes appropriations bills.”</w:t>
      </w:r>
      <w:r>
        <w:rPr>
          <w:u w:val="single"/>
        </w:rPr>
        <w:t xml:space="preserve"> </w:t>
      </w:r>
      <w:r w:rsidRPr="007324A3">
        <w:rPr>
          <w:u w:val="single"/>
        </w:rPr>
        <w:t>Under the administration’s budget</w:t>
      </w:r>
      <w:r>
        <w:t xml:space="preserve">, </w:t>
      </w:r>
      <w:r w:rsidRPr="007324A3">
        <w:t>two</w:t>
      </w:r>
      <w:r>
        <w:t xml:space="preserve"> of the </w:t>
      </w:r>
      <w:r w:rsidRPr="007324A3">
        <w:t>department’s</w:t>
      </w:r>
      <w:r>
        <w:t xml:space="preserve"> largest expenditures in K-12 education, special education and Title I funds to help </w:t>
      </w:r>
      <w:r>
        <w:lastRenderedPageBreak/>
        <w:t>poor children, would remain unchanged compared to federal funding levels in the first half of fiscal 2017. However,</w:t>
      </w:r>
      <w:r w:rsidRPr="007324A3">
        <w:rPr>
          <w:b/>
          <w:u w:val="single"/>
        </w:rPr>
        <w:t xml:space="preserve"> high-poverty schools are likely to receive fewer dollars than in the past</w:t>
      </w:r>
      <w:r>
        <w:t xml:space="preserve"> because of a new law that allows states to use up to 7 percent of Title I money for school improvement before distributing it to districts. </w:t>
      </w:r>
      <w:r w:rsidRPr="007324A3">
        <w:rPr>
          <w:u w:val="single"/>
        </w:rPr>
        <w:t>The cuts would come from eliminating at least 22 programs, some of which Trump outlined in March</w:t>
      </w:r>
      <w:r>
        <w:t xml:space="preserve">. </w:t>
      </w:r>
      <w:r w:rsidRPr="007324A3">
        <w:rPr>
          <w:u w:val="single"/>
        </w:rPr>
        <w:t>Gone</w:t>
      </w:r>
      <w:r>
        <w:t xml:space="preserve">, for example, </w:t>
      </w:r>
      <w:r w:rsidRPr="007324A3">
        <w:rPr>
          <w:u w:val="single"/>
        </w:rPr>
        <w:t>would be $1.2 billion for after-school programs that serve 1.6 million children, most of whom are poor, and $2.1 billion for teacher training and class-size reduction.</w:t>
      </w:r>
      <w:r>
        <w:rPr>
          <w:u w:val="single"/>
        </w:rPr>
        <w:t xml:space="preserve"> </w:t>
      </w:r>
      <w:r>
        <w:t xml:space="preserve">[Trump budget casualty: After-school programs for 1.6 million kids. Most are poor.] The documents obtained by The Post — dated May 23, the day the president’s budget is expected to be released — outline </w:t>
      </w:r>
      <w:r w:rsidRPr="007324A3">
        <w:rPr>
          <w:u w:val="single"/>
        </w:rPr>
        <w:t xml:space="preserve">the rest of the cuts, including a $15 million program that provides child care for low-income parents </w:t>
      </w:r>
      <w:r>
        <w:t xml:space="preserve">in college; a </w:t>
      </w:r>
      <w:r w:rsidRPr="007324A3">
        <w:rPr>
          <w:u w:val="single"/>
        </w:rPr>
        <w:t>$27 million arts education program</w:t>
      </w:r>
      <w:r>
        <w:t xml:space="preserve">; </w:t>
      </w:r>
      <w:r w:rsidRPr="007324A3">
        <w:rPr>
          <w:u w:val="single"/>
        </w:rPr>
        <w:t>two programs targeting Alaska Native and Native Hawaiian students, totaling $65 million</w:t>
      </w:r>
      <w:r>
        <w:t>; two international education and foreign language programs,</w:t>
      </w:r>
      <w:r w:rsidRPr="007324A3">
        <w:rPr>
          <w:u w:val="single"/>
        </w:rPr>
        <w:t xml:space="preserve"> $72 million; a $12 million program for gifted students; and $12 million for Special Olympics education programs.</w:t>
      </w:r>
      <w:r>
        <w:rPr>
          <w:u w:val="single"/>
        </w:rPr>
        <w:t xml:space="preserve"> </w:t>
      </w:r>
      <w:r>
        <w:t>Other programs would not be eliminated entirely, but would be cut significantly. Those inc</w:t>
      </w:r>
      <w:r w:rsidRPr="00211107">
        <w:rPr>
          <w:u w:val="single"/>
        </w:rPr>
        <w:t>lude grants to states for c</w:t>
      </w:r>
      <w:r>
        <w:t xml:space="preserve">areer and </w:t>
      </w:r>
      <w:r w:rsidRPr="00211107">
        <w:rPr>
          <w:u w:val="single"/>
        </w:rPr>
        <w:t>t</w:t>
      </w:r>
      <w:r>
        <w:t xml:space="preserve">echnical </w:t>
      </w:r>
      <w:r w:rsidRPr="00211107">
        <w:rPr>
          <w:u w:val="single"/>
        </w:rPr>
        <w:t>e</w:t>
      </w:r>
      <w:r>
        <w:t xml:space="preserve">ducation, </w:t>
      </w:r>
      <w:r w:rsidRPr="00211107">
        <w:rPr>
          <w:u w:val="single"/>
        </w:rPr>
        <w:t>which would lose $168 million</w:t>
      </w:r>
      <w:r>
        <w:t xml:space="preserve">, down 15 percent compared to current funding; adult basic literacy instruction, which would lose $96 million (down 16 percent); and </w:t>
      </w:r>
      <w:r w:rsidRPr="00211107">
        <w:rPr>
          <w:u w:val="single"/>
        </w:rPr>
        <w:t>Promise Neighborhoods</w:t>
      </w:r>
      <w:r>
        <w:t xml:space="preserve">, an Obama-era initiative meant to build networks of support for children in needy communities, which </w:t>
      </w:r>
      <w:r w:rsidRPr="00211107">
        <w:rPr>
          <w:u w:val="single"/>
        </w:rPr>
        <w:t xml:space="preserve">would lose $13 million </w:t>
      </w:r>
      <w:r>
        <w:t xml:space="preserve">(down </w:t>
      </w:r>
      <w:r w:rsidRPr="00211107">
        <w:rPr>
          <w:b/>
          <w:u w:val="single"/>
        </w:rPr>
        <w:t>18 percent)</w:t>
      </w:r>
      <w:r>
        <w:t xml:space="preserve">. </w:t>
      </w:r>
      <w:r w:rsidRPr="004711A6">
        <w:rPr>
          <w:u w:val="single"/>
        </w:rPr>
        <w:t xml:space="preserve">The Trump administration </w:t>
      </w:r>
      <w:r w:rsidRPr="004711A6">
        <w:rPr>
          <w:b/>
          <w:u w:val="single"/>
        </w:rPr>
        <w:t>would dedicate no money</w:t>
      </w:r>
      <w:r w:rsidRPr="004711A6">
        <w:rPr>
          <w:u w:val="single"/>
        </w:rPr>
        <w:t xml:space="preserve"> to a fund for student support and academic enrichment </w:t>
      </w:r>
      <w:r>
        <w:t xml:space="preserve">that is meant to help schools pay </w:t>
      </w:r>
      <w:r w:rsidRPr="004711A6">
        <w:rPr>
          <w:u w:val="single"/>
        </w:rPr>
        <w:t>for</w:t>
      </w:r>
      <w:r>
        <w:t xml:space="preserve">, among other things, </w:t>
      </w:r>
      <w:r w:rsidRPr="004711A6">
        <w:rPr>
          <w:u w:val="single"/>
        </w:rPr>
        <w:t>mental-health services, anti-bullying initiatives, physical education, Advanced Placement courses and science and engineering instruction</w:t>
      </w:r>
      <w:r>
        <w:t>. Congress created the fund, which totals $400 million this fiscal year, by rolling together several smaller programs. Lawmakers authorized as much as $1.65 billion, but the administration’s budget for it in the next fiscal year is zero.</w:t>
      </w:r>
    </w:p>
    <w:p w:rsidR="00D47BB3" w:rsidRPr="00D47BB3" w:rsidRDefault="00D47BB3" w:rsidP="00D47BB3"/>
    <w:p w:rsidR="00D47BB3" w:rsidRDefault="00D47BB3" w:rsidP="00D47BB3">
      <w:pPr>
        <w:rPr>
          <w:sz w:val="16"/>
        </w:rPr>
      </w:pPr>
    </w:p>
    <w:p w:rsidR="00D47BB3" w:rsidRDefault="00D47BB3" w:rsidP="00D47BB3">
      <w:pPr>
        <w:pStyle w:val="Heading3"/>
      </w:pPr>
      <w:r>
        <w:lastRenderedPageBreak/>
        <w:t xml:space="preserve">Structural Violence 2nc </w:t>
      </w:r>
    </w:p>
    <w:p w:rsidR="00D47BB3" w:rsidRDefault="00D47BB3" w:rsidP="00D47BB3"/>
    <w:p w:rsidR="00D47BB3" w:rsidRDefault="00D47BB3" w:rsidP="00D47BB3">
      <w:pPr>
        <w:pStyle w:val="Heading4"/>
      </w:pPr>
      <w:r>
        <w:t xml:space="preserve">Betsy will be a disaster for the most vulnerable groups </w:t>
      </w:r>
    </w:p>
    <w:p w:rsidR="00D47BB3" w:rsidRDefault="00D47BB3" w:rsidP="00D47BB3">
      <w:r w:rsidRPr="00092946">
        <w:rPr>
          <w:rStyle w:val="Style13ptBold"/>
        </w:rPr>
        <w:t>Jones 17</w:t>
      </w:r>
      <w:r>
        <w:t xml:space="preserve"> Staff writer (Sarah Jones, Jan/NA/2017, New Republic, "If confirmed, Betsey </w:t>
      </w:r>
      <w:proofErr w:type="spellStart"/>
      <w:r>
        <w:t>DeVos</w:t>
      </w:r>
      <w:proofErr w:type="spellEnd"/>
      <w:r>
        <w:t xml:space="preserve"> will be a disaster for students with disabilities", https://newrepublic.com/minutes/139924/confirmed-betsy-devos-will-disaster-students-disabilities)//NP</w:t>
      </w:r>
    </w:p>
    <w:p w:rsidR="00D47BB3" w:rsidRDefault="00D47BB3" w:rsidP="00D47BB3">
      <w:r>
        <w:t xml:space="preserve">If confirmed, </w:t>
      </w:r>
      <w:r w:rsidRPr="00092946">
        <w:rPr>
          <w:rStyle w:val="StyleUnderline"/>
        </w:rPr>
        <w:t xml:space="preserve">Betsy </w:t>
      </w:r>
      <w:proofErr w:type="spellStart"/>
      <w:r w:rsidRPr="00092946">
        <w:rPr>
          <w:rStyle w:val="StyleUnderline"/>
        </w:rPr>
        <w:t>DeVos</w:t>
      </w:r>
      <w:proofErr w:type="spellEnd"/>
      <w:r w:rsidRPr="00092946">
        <w:rPr>
          <w:rStyle w:val="StyleUnderline"/>
        </w:rPr>
        <w:t xml:space="preserve"> will be a disaster for students with disabilities</w:t>
      </w:r>
      <w:r>
        <w:t xml:space="preserve">. </w:t>
      </w:r>
      <w:proofErr w:type="spellStart"/>
      <w:r>
        <w:t>DeVos</w:t>
      </w:r>
      <w:proofErr w:type="spellEnd"/>
      <w:r>
        <w:t xml:space="preserve"> told members of the Senate Health, Education and Pensions Committee tonight that “it should be up to the states” to determine whether publicly funded schools should be forced to adhere to provisions of the Americans with Disabilities Act and the Individuals with Disabilities in Education Act. That’s disturbing news for parents of children with disabilities.</w:t>
      </w:r>
    </w:p>
    <w:p w:rsidR="00D47BB3" w:rsidRDefault="00D47BB3" w:rsidP="00D47BB3">
      <w:r w:rsidRPr="00092946">
        <w:rPr>
          <w:rStyle w:val="StyleUnderline"/>
        </w:rPr>
        <w:t>Voucher schools are already legally able to refuse to provide necessary accommodations for students with disabilities.</w:t>
      </w:r>
      <w:r>
        <w:rPr>
          <w:rStyle w:val="StyleUnderline"/>
        </w:rPr>
        <w:t xml:space="preserve"> </w:t>
      </w:r>
      <w:r>
        <w:t xml:space="preserve">That’s </w:t>
      </w:r>
      <w:r w:rsidRPr="00092946">
        <w:rPr>
          <w:rStyle w:val="StyleUnderline"/>
        </w:rPr>
        <w:t>precisely why advocacy groups like the Council for Exceptional Children oppose voucher programs.</w:t>
      </w:r>
      <w:r>
        <w:t xml:space="preserve"> And charter schools aren’t reliably better.</w:t>
      </w:r>
    </w:p>
    <w:p w:rsidR="00D47BB3" w:rsidRPr="00092946" w:rsidRDefault="00D47BB3" w:rsidP="00D47BB3">
      <w:pPr>
        <w:rPr>
          <w:u w:val="single"/>
        </w:rPr>
      </w:pPr>
      <w:proofErr w:type="spellStart"/>
      <w:r w:rsidRPr="00092946">
        <w:rPr>
          <w:rStyle w:val="StyleUnderline"/>
        </w:rPr>
        <w:t>DeVos</w:t>
      </w:r>
      <w:proofErr w:type="spellEnd"/>
      <w:r w:rsidRPr="00092946">
        <w:rPr>
          <w:rStyle w:val="StyleUnderline"/>
        </w:rPr>
        <w:t xml:space="preserve"> should know this. Here’s The New York Times on Michigan’s charter system, the very same system she’s</w:t>
      </w:r>
      <w:r>
        <w:rPr>
          <w:rStyle w:val="StyleUnderline"/>
        </w:rPr>
        <w:t xml:space="preserve"> promoted and funded for years:</w:t>
      </w:r>
    </w:p>
    <w:p w:rsidR="00D47BB3" w:rsidRPr="00092946" w:rsidRDefault="00D47BB3" w:rsidP="00D47BB3">
      <w:pPr>
        <w:rPr>
          <w:rStyle w:val="StyleUnderline"/>
        </w:rPr>
      </w:pPr>
      <w:r w:rsidRPr="00092946">
        <w:rPr>
          <w:rStyle w:val="StyleUnderline"/>
        </w:rPr>
        <w:t>As the state embraced and then expanded charters over the past two decades, its rank has fallen on national reading and math tests.</w:t>
      </w:r>
      <w:r>
        <w:t xml:space="preserve"> </w:t>
      </w:r>
      <w:r w:rsidRPr="00092946">
        <w:rPr>
          <w:rStyle w:val="StyleUnderline"/>
        </w:rPr>
        <w:t>Most charter schools perform below the state average.</w:t>
      </w:r>
    </w:p>
    <w:p w:rsidR="00D47BB3" w:rsidRDefault="00D47BB3" w:rsidP="00D47BB3">
      <w:r>
        <w:t xml:space="preserve">Compared to traditional public schools, Michigan’s charter system also serves fewer children with disabilities. The National Center for Special Education in Charter </w:t>
      </w:r>
      <w:proofErr w:type="spellStart"/>
      <w:r>
        <w:t>Schools’s</w:t>
      </w:r>
      <w:proofErr w:type="spellEnd"/>
      <w:r>
        <w:t xml:space="preserve"> Lauren Morando </w:t>
      </w:r>
      <w:proofErr w:type="spellStart"/>
      <w:r>
        <w:t>Rhim</w:t>
      </w:r>
      <w:proofErr w:type="spellEnd"/>
      <w:r>
        <w:t xml:space="preserve"> attributed this in part to a lack of resources. </w:t>
      </w:r>
    </w:p>
    <w:p w:rsidR="00D47BB3" w:rsidRDefault="00D47BB3" w:rsidP="00D47BB3">
      <w:r>
        <w:t xml:space="preserve">It’s </w:t>
      </w:r>
      <w:r w:rsidRPr="00092946">
        <w:rPr>
          <w:rStyle w:val="StyleUnderline"/>
        </w:rPr>
        <w:t xml:space="preserve">difficult to overstate how nightmarish </w:t>
      </w:r>
      <w:proofErr w:type="spellStart"/>
      <w:r w:rsidRPr="00092946">
        <w:rPr>
          <w:rStyle w:val="StyleUnderline"/>
        </w:rPr>
        <w:t>DeVos’s</w:t>
      </w:r>
      <w:proofErr w:type="spellEnd"/>
      <w:r w:rsidRPr="00092946">
        <w:rPr>
          <w:rStyle w:val="StyleUnderline"/>
        </w:rPr>
        <w:t xml:space="preserve"> policy positions would be for students </w:t>
      </w:r>
      <w:r>
        <w:t xml:space="preserve">with disabilities and their parents. With no guaranteed access to publicly funded private education, </w:t>
      </w:r>
      <w:r w:rsidRPr="00092946">
        <w:rPr>
          <w:rStyle w:val="StyleUnderline"/>
        </w:rPr>
        <w:t>parents of these students would have little choice but to send their children to public schools—even if they’re underfunded due to local voucher programs.</w:t>
      </w:r>
      <w:r>
        <w:t xml:space="preserve"> That </w:t>
      </w:r>
      <w:r w:rsidRPr="00092946">
        <w:rPr>
          <w:rStyle w:val="StyleUnderline"/>
        </w:rPr>
        <w:t xml:space="preserve">would create a discriminatory, two-tiered educational system. And that doesn’t seem to bother </w:t>
      </w:r>
      <w:proofErr w:type="spellStart"/>
      <w:r w:rsidRPr="00092946">
        <w:rPr>
          <w:rStyle w:val="StyleUnderline"/>
        </w:rPr>
        <w:t>DeVos</w:t>
      </w:r>
      <w:proofErr w:type="spellEnd"/>
      <w:r>
        <w:t>, who refused to say whether she’d preserve funding for public education.</w:t>
      </w:r>
    </w:p>
    <w:p w:rsidR="00D47BB3" w:rsidRDefault="00D47BB3" w:rsidP="00D47BB3">
      <w:r w:rsidRPr="00092946">
        <w:rPr>
          <w:rStyle w:val="StyleUnderline"/>
        </w:rPr>
        <w:t xml:space="preserve">And if your child is sexually assaulted at school, good luck: </w:t>
      </w:r>
      <w:proofErr w:type="spellStart"/>
      <w:r w:rsidRPr="00092946">
        <w:rPr>
          <w:rStyle w:val="StyleUnderline"/>
        </w:rPr>
        <w:t>DeVos</w:t>
      </w:r>
      <w:proofErr w:type="spellEnd"/>
      <w:r w:rsidRPr="00092946">
        <w:rPr>
          <w:rStyle w:val="StyleUnderline"/>
        </w:rPr>
        <w:t xml:space="preserve"> also would not confirm her intention to enforce Title IX as it’s currently defined</w:t>
      </w:r>
      <w:r>
        <w:t>.</w:t>
      </w:r>
    </w:p>
    <w:p w:rsidR="00D47BB3" w:rsidRPr="001A292F" w:rsidRDefault="00D47BB3" w:rsidP="00D47BB3"/>
    <w:p w:rsidR="001A292F" w:rsidRDefault="001A292F" w:rsidP="003C29B6">
      <w:pPr>
        <w:pStyle w:val="Heading3"/>
      </w:pPr>
      <w:r>
        <w:lastRenderedPageBreak/>
        <w:t xml:space="preserve">AT: </w:t>
      </w:r>
      <w:proofErr w:type="spellStart"/>
      <w:r>
        <w:t>DeVos</w:t>
      </w:r>
      <w:proofErr w:type="spellEnd"/>
      <w:r>
        <w:t xml:space="preserve"> Not So Bad</w:t>
      </w:r>
    </w:p>
    <w:p w:rsidR="001A292F" w:rsidRDefault="001A292F" w:rsidP="001A292F"/>
    <w:p w:rsidR="001A292F" w:rsidRDefault="001A292F" w:rsidP="001A292F">
      <w:pPr>
        <w:pStyle w:val="Heading4"/>
      </w:pPr>
      <w:r>
        <w:t xml:space="preserve">Betsy is the worst – even people who will work with the GOP can’t support her </w:t>
      </w:r>
    </w:p>
    <w:p w:rsidR="001A292F" w:rsidRPr="00834C3A" w:rsidRDefault="001A292F" w:rsidP="001A292F">
      <w:r w:rsidRPr="00834C3A">
        <w:rPr>
          <w:rStyle w:val="Style13ptBold"/>
        </w:rPr>
        <w:t>Strauss 1</w:t>
      </w:r>
      <w:r>
        <w:rPr>
          <w:rStyle w:val="Style13ptBold"/>
        </w:rPr>
        <w:t>7</w:t>
      </w:r>
      <w:r>
        <w:t xml:space="preserve"> Staff writer that has a long past in education reporting (Valerie Strauss, 7/3/2017, The Washington Post, "Teachers union leader: We won't work with Trump and </w:t>
      </w:r>
      <w:proofErr w:type="spellStart"/>
      <w:r>
        <w:t>DeVos</w:t>
      </w:r>
      <w:proofErr w:type="spellEnd"/>
      <w:r>
        <w:t xml:space="preserve"> because 'I do not trust their motives'", https://www.washingtonpost.com/news/answer-sheet/wp/2017/07/03/teachers-union-leader-we-wont-work-with-trump-and-devos-because-i-do-not-trust-their-motives/)//NP</w:t>
      </w:r>
    </w:p>
    <w:p w:rsidR="001A292F" w:rsidRPr="00834C3A" w:rsidRDefault="001A292F" w:rsidP="001A292F">
      <w:pPr>
        <w:rPr>
          <w:u w:val="single"/>
        </w:rPr>
      </w:pPr>
      <w:r>
        <w:t xml:space="preserve">The president of the country’s largest labor union, </w:t>
      </w:r>
      <w:r w:rsidRPr="00834C3A">
        <w:rPr>
          <w:rStyle w:val="StyleUnderline"/>
        </w:rPr>
        <w:t xml:space="preserve">Lily Eskelsen García of the National Education Association, told delegates at her organization’s annual gathering that they would not work with the Trump administration because the president and Education Secretary Betsy </w:t>
      </w:r>
      <w:proofErr w:type="spellStart"/>
      <w:r w:rsidRPr="00834C3A">
        <w:rPr>
          <w:rStyle w:val="StyleUnderline"/>
        </w:rPr>
        <w:t>DeVos</w:t>
      </w:r>
      <w:proofErr w:type="spellEnd"/>
      <w:r w:rsidRPr="00834C3A">
        <w:rPr>
          <w:rStyle w:val="StyleUnderline"/>
        </w:rPr>
        <w:t xml:space="preserve"> could not be trusted to do what is in </w:t>
      </w:r>
      <w:r>
        <w:rPr>
          <w:rStyle w:val="StyleUnderline"/>
        </w:rPr>
        <w:t>the best interests of children.</w:t>
      </w:r>
    </w:p>
    <w:p w:rsidR="001A292F" w:rsidRDefault="001A292F" w:rsidP="001A292F">
      <w:r>
        <w:t xml:space="preserve">Eskelsen </w:t>
      </w:r>
      <w:r w:rsidRPr="00834C3A">
        <w:rPr>
          <w:rStyle w:val="StyleUnderline"/>
        </w:rPr>
        <w:t>García just addressed the 96th NEA Representative Assembly meeting in Boston, accusing President Trump of residing “at the dangerous intersection of arrogance and ignorance”</w:t>
      </w:r>
      <w:r>
        <w:t xml:space="preserve"> and </w:t>
      </w:r>
      <w:r w:rsidRPr="00834C3A">
        <w:rPr>
          <w:rStyle w:val="StyleUnderline"/>
        </w:rPr>
        <w:t xml:space="preserve">labeled </w:t>
      </w:r>
      <w:proofErr w:type="spellStart"/>
      <w:r w:rsidRPr="00834C3A">
        <w:rPr>
          <w:rStyle w:val="StyleUnderline"/>
        </w:rPr>
        <w:t>DeVos</w:t>
      </w:r>
      <w:proofErr w:type="spellEnd"/>
      <w:r w:rsidRPr="00834C3A">
        <w:rPr>
          <w:rStyle w:val="StyleUnderline"/>
        </w:rPr>
        <w:t xml:space="preserve"> as “the queen of for-profit privatization of public education.”</w:t>
      </w:r>
      <w:r>
        <w:t xml:space="preserve"> She said in part:</w:t>
      </w:r>
    </w:p>
    <w:p w:rsidR="001A292F" w:rsidRDefault="001A292F" w:rsidP="001A292F">
      <w:r w:rsidRPr="00834C3A">
        <w:rPr>
          <w:rStyle w:val="StyleUnderline"/>
        </w:rPr>
        <w:t xml:space="preserve">Let me say this to all of you as clearly as I can, so that even if you disagree with me, you understand what is in my heart: I will not allow the National Education Association to be used by Donald Trump or Betsy </w:t>
      </w:r>
      <w:proofErr w:type="spellStart"/>
      <w:r w:rsidRPr="00834C3A">
        <w:rPr>
          <w:rStyle w:val="StyleUnderline"/>
        </w:rPr>
        <w:t>DeVos</w:t>
      </w:r>
      <w:proofErr w:type="spellEnd"/>
      <w:r w:rsidRPr="00834C3A">
        <w:rPr>
          <w:rStyle w:val="StyleUnderline"/>
        </w:rPr>
        <w:t xml:space="preserve">. I do not trust their motives. I do not believe their alternative facts. I see no reason to assume they will do what is best for our students and their families. </w:t>
      </w:r>
      <w:r w:rsidRPr="00834C3A">
        <w:t xml:space="preserve">There will be </w:t>
      </w:r>
      <w:r>
        <w:t>no photo-op.</w:t>
      </w:r>
    </w:p>
    <w:p w:rsidR="001A292F" w:rsidRDefault="001A292F" w:rsidP="001A292F">
      <w:r w:rsidRPr="00834C3A">
        <w:rPr>
          <w:rStyle w:val="StyleUnderline"/>
        </w:rPr>
        <w:t>We will find common ground with many Republicans and many Democrats on many issues. We will not find common ground with an administration that is cruel and callous to our children and their families.</w:t>
      </w:r>
      <w:r>
        <w:t xml:space="preserve"> And I don’t just judge them by their words; </w:t>
      </w:r>
      <w:r w:rsidRPr="00834C3A">
        <w:rPr>
          <w:rStyle w:val="StyleUnderline"/>
        </w:rPr>
        <w:t>I judge them by their actions</w:t>
      </w:r>
      <w:r>
        <w:t>.</w:t>
      </w:r>
    </w:p>
    <w:p w:rsidR="001A292F" w:rsidRPr="001A292F" w:rsidRDefault="001A292F" w:rsidP="001A292F"/>
    <w:p w:rsidR="003C29B6" w:rsidRDefault="003C29B6" w:rsidP="003C29B6">
      <w:pPr>
        <w:pStyle w:val="Heading3"/>
      </w:pPr>
      <w:r>
        <w:lastRenderedPageBreak/>
        <w:t>AT: Federalism Impact Turn</w:t>
      </w:r>
    </w:p>
    <w:p w:rsidR="003C29B6" w:rsidRDefault="003C29B6" w:rsidP="003C29B6">
      <w:pPr>
        <w:pStyle w:val="Heading4"/>
      </w:pPr>
      <w:proofErr w:type="spellStart"/>
      <w:r>
        <w:t>DeVos</w:t>
      </w:r>
      <w:proofErr w:type="spellEnd"/>
      <w:r>
        <w:t xml:space="preserve">’ devolution will tank schools – the </w:t>
      </w:r>
      <w:proofErr w:type="spellStart"/>
      <w:r>
        <w:t>aff</w:t>
      </w:r>
      <w:proofErr w:type="spellEnd"/>
      <w:r>
        <w:t xml:space="preserve"> is an impact turn </w:t>
      </w:r>
    </w:p>
    <w:p w:rsidR="003C29B6" w:rsidRPr="00D26C8B" w:rsidRDefault="003C29B6" w:rsidP="003C29B6">
      <w:r w:rsidRPr="00284658">
        <w:rPr>
          <w:rStyle w:val="Style13ptBold"/>
        </w:rPr>
        <w:t>Pallas 16</w:t>
      </w:r>
      <w:r>
        <w:t xml:space="preserve"> Professor of Sociology and Education at Teachers College, Columbia University. He has also taught at Johns Hopkins University, Michigan State University, and Northwestern University, and served as a statistician at the National Center for Education Statistics in the U.S. Department of Education. (Aaron Pallas, 11/25/2017, The Hechinger Report, "What's the </w:t>
      </w:r>
      <w:proofErr w:type="spellStart"/>
      <w:r>
        <w:t>wrst</w:t>
      </w:r>
      <w:proofErr w:type="spellEnd"/>
      <w:r>
        <w:t xml:space="preserve"> that could happen under New Ed Secretary Betsy </w:t>
      </w:r>
      <w:proofErr w:type="spellStart"/>
      <w:r>
        <w:t>DeVos</w:t>
      </w:r>
      <w:proofErr w:type="spellEnd"/>
      <w:r>
        <w:t>? Some scenarios", http://hechingerreport.org/whats-worst-happen-new-ed-secretary-betsy-devos-scenarios/)//NP</w:t>
      </w:r>
    </w:p>
    <w:p w:rsidR="003C29B6" w:rsidRPr="00AD5B4F" w:rsidRDefault="003C29B6" w:rsidP="003C29B6">
      <w:pPr>
        <w:rPr>
          <w:u w:val="single"/>
        </w:rPr>
      </w:pPr>
      <w:r>
        <w:t xml:space="preserve">Scenario 1: </w:t>
      </w:r>
      <w:proofErr w:type="spellStart"/>
      <w:r w:rsidRPr="00284658">
        <w:t>DeVos</w:t>
      </w:r>
      <w:proofErr w:type="spellEnd"/>
      <w:r>
        <w:t xml:space="preserve"> moves quickly to </w:t>
      </w:r>
      <w:r w:rsidRPr="00284658">
        <w:t>implement</w:t>
      </w:r>
      <w:r>
        <w:t xml:space="preserve"> President-elect Trump’s plan to </w:t>
      </w:r>
      <w:r w:rsidRPr="00284658">
        <w:rPr>
          <w:rStyle w:val="StyleUnderline"/>
        </w:rPr>
        <w:t>use $20 billion of federal funds for block grants to states to support vouchers</w:t>
      </w:r>
      <w:r>
        <w:t xml:space="preserve"> for poor children to attend private schools. With support from the Republican majority in Congress, she zeroes out the $15 billion currently allocated to Title I, the federal program devoted to providing equal access to primary and secondary education, particularly for children in poverty. The new initiative has </w:t>
      </w:r>
      <w:r w:rsidRPr="00284658">
        <w:rPr>
          <w:rStyle w:val="StyleUnderline"/>
        </w:rPr>
        <w:t>incentives for states to treat the</w:t>
      </w:r>
      <w:r>
        <w:t xml:space="preserve"> block </w:t>
      </w:r>
      <w:r w:rsidRPr="00284658">
        <w:rPr>
          <w:rStyle w:val="StyleUnderline"/>
        </w:rPr>
        <w:t xml:space="preserve">grants </w:t>
      </w:r>
      <w:r>
        <w:t xml:space="preserve">solely </w:t>
      </w:r>
      <w:r w:rsidRPr="00284658">
        <w:rPr>
          <w:rStyle w:val="StyleUnderline"/>
        </w:rPr>
        <w:t>as a funding stream and to provide minimal oversight of the schools that students attend with the voucher funds.</w:t>
      </w:r>
    </w:p>
    <w:p w:rsidR="003C29B6" w:rsidRPr="00AD5B4F" w:rsidRDefault="003C29B6" w:rsidP="003C29B6">
      <w:pPr>
        <w:rPr>
          <w:u w:val="single"/>
        </w:rPr>
      </w:pPr>
      <w:r>
        <w:t xml:space="preserve">As he did on the campaign trail, President-elect </w:t>
      </w:r>
      <w:r w:rsidRPr="00284658">
        <w:rPr>
          <w:rStyle w:val="StyleUnderline"/>
        </w:rPr>
        <w:t xml:space="preserve">Trump calls </w:t>
      </w:r>
      <w:r>
        <w:t xml:space="preserve">on </w:t>
      </w:r>
      <w:r w:rsidRPr="00284658">
        <w:rPr>
          <w:rStyle w:val="StyleUnderline"/>
        </w:rPr>
        <w:t>states to buttress this $20 billion with $110 billion</w:t>
      </w:r>
      <w:r>
        <w:t xml:space="preserve"> from their own coffers. His powers of persuasion are great; </w:t>
      </w:r>
      <w:r w:rsidRPr="00284658">
        <w:rPr>
          <w:rStyle w:val="StyleUnderline"/>
        </w:rPr>
        <w:t>early successes</w:t>
      </w:r>
      <w:r>
        <w:t xml:space="preserve"> in the administration </w:t>
      </w:r>
      <w:r w:rsidRPr="00284658">
        <w:rPr>
          <w:rStyle w:val="StyleUnderline"/>
        </w:rPr>
        <w:t>give states the confidence that this is a good investment</w:t>
      </w:r>
      <w:r>
        <w:t xml:space="preserve">, and </w:t>
      </w:r>
      <w:r w:rsidRPr="00284658">
        <w:rPr>
          <w:rStyle w:val="StyleUnderline"/>
        </w:rPr>
        <w:t xml:space="preserve">they reallocate </w:t>
      </w:r>
      <w:r>
        <w:t xml:space="preserve">their budgets to create this larger pool of $130 billion to </w:t>
      </w:r>
      <w:r w:rsidRPr="00284658">
        <w:rPr>
          <w:rStyle w:val="StyleUnderline"/>
        </w:rPr>
        <w:t xml:space="preserve">provide a voucher of approximately $12,000 for every school-aged child </w:t>
      </w:r>
      <w:r>
        <w:t xml:space="preserve">in poverty in the U.S. At the state level, </w:t>
      </w:r>
      <w:r w:rsidRPr="00284658">
        <w:rPr>
          <w:rStyle w:val="StyleUnderline"/>
        </w:rPr>
        <w:t>funds that were targeted for local education</w:t>
      </w:r>
      <w:r>
        <w:t xml:space="preserve"> agencies </w:t>
      </w:r>
      <w:r w:rsidRPr="00284658">
        <w:rPr>
          <w:rStyle w:val="StyleUnderline"/>
        </w:rPr>
        <w:t>are diverted to vouchers for individual children</w:t>
      </w:r>
      <w:r>
        <w:t xml:space="preserve">, a </w:t>
      </w:r>
      <w:r w:rsidRPr="00284658">
        <w:rPr>
          <w:rStyle w:val="StyleUnderline"/>
        </w:rPr>
        <w:t>sharp loss in the funding</w:t>
      </w:r>
      <w:r>
        <w:t xml:space="preserve"> that states </w:t>
      </w:r>
      <w:r w:rsidRPr="00284658">
        <w:rPr>
          <w:rStyle w:val="StyleUnderline"/>
        </w:rPr>
        <w:t>historically</w:t>
      </w:r>
      <w:r>
        <w:t xml:space="preserve"> have </w:t>
      </w:r>
      <w:r w:rsidRPr="00284658">
        <w:rPr>
          <w:rStyle w:val="StyleUnderline"/>
        </w:rPr>
        <w:t>provided to school districts.</w:t>
      </w:r>
    </w:p>
    <w:p w:rsidR="003C29B6" w:rsidRPr="00AD5B4F" w:rsidRDefault="003C29B6" w:rsidP="003C29B6">
      <w:pPr>
        <w:rPr>
          <w:u w:val="single"/>
        </w:rPr>
      </w:pPr>
      <w:r w:rsidRPr="00284658">
        <w:rPr>
          <w:rStyle w:val="StyleUnderline"/>
        </w:rPr>
        <w:t>Money is siphoned from</w:t>
      </w:r>
      <w:r>
        <w:t xml:space="preserve"> traditional </w:t>
      </w:r>
      <w:r w:rsidRPr="00284658">
        <w:rPr>
          <w:rStyle w:val="StyleUnderline"/>
        </w:rPr>
        <w:t>public schools and towards</w:t>
      </w:r>
      <w:r>
        <w:t xml:space="preserve"> a diverse array of </w:t>
      </w:r>
      <w:r w:rsidRPr="00284658">
        <w:rPr>
          <w:rStyle w:val="StyleUnderline"/>
        </w:rPr>
        <w:t>unregulated for-profit and private providers</w:t>
      </w:r>
      <w:r>
        <w:t xml:space="preserve">. </w:t>
      </w:r>
      <w:r w:rsidRPr="00AD5B4F">
        <w:rPr>
          <w:rStyle w:val="StyleUnderline"/>
        </w:rPr>
        <w:t>School quality takes a back seat to marketing</w:t>
      </w:r>
      <w:r>
        <w:t xml:space="preserve">, as the only measure of success is a school’s ability to attract students who bring public dollars with them. </w:t>
      </w:r>
      <w:r w:rsidRPr="00AD5B4F">
        <w:rPr>
          <w:rStyle w:val="StyleUnderline"/>
        </w:rPr>
        <w:t>Schools rely on ridiculous marketing ploys, advertising “themes” and practices designed to draw students.</w:t>
      </w:r>
    </w:p>
    <w:p w:rsidR="003C29B6" w:rsidRDefault="003C29B6" w:rsidP="003C29B6">
      <w:r>
        <w:t>For example, a private or charter school might advertise its behavioral practices. “The handshake represents the quintessential spirit of [our school],” one might read on a school’s website. “It’s the attribute that leaves an indelible impression upon the business leaders, dignitaries and visitors we’re privileged to host almost daily. But we don’t encourage our students to shake hands just to impress — it goes beyond the first impression to instill an attitude of respect when meeting. Giving students the opportunity to practice this important American cultural norm gives our students the edge in college and in life. In addition, showing respect to our guests models our core values and the more we practice it, the more ingrained into our nature it becomes.”</w:t>
      </w:r>
    </w:p>
    <w:p w:rsidR="003C29B6" w:rsidRDefault="003C29B6" w:rsidP="003C29B6">
      <w:r>
        <w:t xml:space="preserve">(This quote, by the way, is taken from the website of the West Michigan Aviation Academy, a charter school founded by Betsy </w:t>
      </w:r>
      <w:proofErr w:type="spellStart"/>
      <w:r>
        <w:t>DeVos</w:t>
      </w:r>
      <w:proofErr w:type="spellEnd"/>
      <w:r>
        <w:t>’ husband Dick. Unlike many charter schools in Michigan, its students are doing pretty well academically.)</w:t>
      </w:r>
    </w:p>
    <w:p w:rsidR="003C29B6" w:rsidRDefault="003C29B6" w:rsidP="003C29B6">
      <w:r>
        <w:lastRenderedPageBreak/>
        <w:t xml:space="preserve">Across the country, millions of children enroll in </w:t>
      </w:r>
      <w:r w:rsidRPr="00AD5B4F">
        <w:rPr>
          <w:rStyle w:val="StyleUnderline"/>
        </w:rPr>
        <w:t xml:space="preserve">schools whose primary mission is to sustain a flow of dollars, not provide an excellent education. </w:t>
      </w:r>
      <w:r>
        <w:t xml:space="preserve">Almost overnight, the </w:t>
      </w:r>
      <w:r w:rsidRPr="00AD5B4F">
        <w:rPr>
          <w:rStyle w:val="StyleUnderline"/>
        </w:rPr>
        <w:t>percentage of students enrolled in private schools triples</w:t>
      </w:r>
      <w:r>
        <w:t xml:space="preserve"> from 10 percent to 30 percent, and the </w:t>
      </w:r>
      <w:r w:rsidRPr="00AD5B4F">
        <w:rPr>
          <w:rStyle w:val="StyleUnderline"/>
        </w:rPr>
        <w:t>percentage enrolled in charter schools triples</w:t>
      </w:r>
      <w:r>
        <w:t xml:space="preserve"> from 6 percent to 18 percent.</w:t>
      </w:r>
    </w:p>
    <w:p w:rsidR="003C29B6" w:rsidRDefault="003C29B6" w:rsidP="003C29B6">
      <w:r>
        <w:t xml:space="preserve">Coupled with a </w:t>
      </w:r>
      <w:r w:rsidRPr="00AD5B4F">
        <w:rPr>
          <w:rStyle w:val="StyleUnderline"/>
        </w:rPr>
        <w:t>steady</w:t>
      </w:r>
      <w:r>
        <w:t xml:space="preserve"> state of </w:t>
      </w:r>
      <w:r w:rsidRPr="00AD5B4F">
        <w:rPr>
          <w:rStyle w:val="StyleUnderline"/>
        </w:rPr>
        <w:t>3 percent homeschooling, for the first time in American history</w:t>
      </w:r>
      <w:r>
        <w:t xml:space="preserve">, a </w:t>
      </w:r>
      <w:r w:rsidRPr="00AD5B4F">
        <w:rPr>
          <w:rStyle w:val="StyleUnderline"/>
        </w:rPr>
        <w:t>majority of school-aged children are not enrolled in traditional public schools. States have no consistent mechanisms for holding private schools, charter schools, and homeschooling families accountable for student performance, and American achievement spirals downward</w:t>
      </w:r>
      <w:r>
        <w:t>.</w:t>
      </w:r>
    </w:p>
    <w:p w:rsidR="003C29B6" w:rsidRPr="00AD5B4F" w:rsidRDefault="003C29B6" w:rsidP="003C29B6">
      <w:pPr>
        <w:rPr>
          <w:u w:val="single"/>
        </w:rPr>
      </w:pPr>
      <w:r>
        <w:t xml:space="preserve">The </w:t>
      </w:r>
      <w:r w:rsidRPr="00AD5B4F">
        <w:rPr>
          <w:rStyle w:val="StyleUnderline"/>
        </w:rPr>
        <w:t xml:space="preserve">shift of funds </w:t>
      </w:r>
      <w:r>
        <w:t xml:space="preserve">away from public school districts </w:t>
      </w:r>
      <w:r w:rsidRPr="00AD5B4F">
        <w:rPr>
          <w:rStyle w:val="StyleUnderline"/>
        </w:rPr>
        <w:t>creates further stresses on traditional public schools</w:t>
      </w:r>
      <w:r>
        <w:t xml:space="preserve">. They are </w:t>
      </w:r>
      <w:r w:rsidRPr="00AD5B4F">
        <w:rPr>
          <w:rStyle w:val="StyleUnderline"/>
        </w:rPr>
        <w:t>deprived of longstanding resources that compensate for the unwillingness</w:t>
      </w:r>
      <w:r>
        <w:t xml:space="preserve"> of most states </w:t>
      </w:r>
      <w:r w:rsidRPr="00AD5B4F">
        <w:rPr>
          <w:rStyle w:val="StyleUnderline"/>
        </w:rPr>
        <w:t>to provide adequate levels of funding for those districts that lack the capacity to raise enough money from local property tax revenues.</w:t>
      </w:r>
    </w:p>
    <w:p w:rsidR="003C29B6" w:rsidRDefault="003C29B6" w:rsidP="003C29B6">
      <w:r>
        <w:t xml:space="preserve">As </w:t>
      </w:r>
      <w:r w:rsidRPr="00AD5B4F">
        <w:rPr>
          <w:rStyle w:val="StyleUnderline"/>
        </w:rPr>
        <w:t>traditional public schools wither and close</w:t>
      </w:r>
      <w:r>
        <w:t>, more and more families are drawn to the unregulated private sector.</w:t>
      </w:r>
    </w:p>
    <w:p w:rsidR="003C29B6" w:rsidRPr="00AD5B4F" w:rsidRDefault="003C29B6" w:rsidP="003C29B6">
      <w:pPr>
        <w:rPr>
          <w:u w:val="single"/>
        </w:rPr>
      </w:pPr>
      <w:r>
        <w:t xml:space="preserve">The loss of funds for traditional public schools </w:t>
      </w:r>
      <w:r w:rsidRPr="00AD5B4F">
        <w:rPr>
          <w:rStyle w:val="StyleUnderline"/>
        </w:rPr>
        <w:t>makes teaching less attractive, and existing teachers leave the field in droves. Enrollment in teacher preparation programs plummets; these programs are unable to provide a sufficient supply of replacement teachers for local school districts, even as fewer teachers are needed.</w:t>
      </w:r>
    </w:p>
    <w:p w:rsidR="003C29B6" w:rsidRDefault="003C29B6" w:rsidP="003C29B6">
      <w:r>
        <w:t xml:space="preserve">The unregulated </w:t>
      </w:r>
      <w:r w:rsidRPr="00AD5B4F">
        <w:rPr>
          <w:rStyle w:val="StyleUnderline"/>
        </w:rPr>
        <w:t>charter and private school sectors hire individuals with no formal preparation or commitment to teaching,</w:t>
      </w:r>
      <w:r>
        <w:t xml:space="preserve"> and these </w:t>
      </w:r>
      <w:r w:rsidRPr="00AD5B4F">
        <w:rPr>
          <w:rStyle w:val="StyleUnderline"/>
        </w:rPr>
        <w:t>schools function as revolving doors</w:t>
      </w:r>
      <w:r>
        <w:t xml:space="preserve">. </w:t>
      </w:r>
      <w:r w:rsidRPr="00AD5B4F">
        <w:rPr>
          <w:rStyle w:val="StyleUnderline"/>
        </w:rPr>
        <w:t>Lacking a stable teaching force, even those private and charter schools aspiring to help their teachers develop professionally are stymied</w:t>
      </w:r>
      <w:r>
        <w:t>.</w:t>
      </w:r>
    </w:p>
    <w:p w:rsidR="003C29B6" w:rsidRDefault="003C29B6" w:rsidP="003C29B6">
      <w:r>
        <w:t xml:space="preserve">Then </w:t>
      </w:r>
      <w:r w:rsidRPr="00AD5B4F">
        <w:rPr>
          <w:rStyle w:val="StyleUnderline"/>
        </w:rPr>
        <w:t>there are the consequences of the federal voucher plan for global warming</w:t>
      </w:r>
      <w:r>
        <w:t xml:space="preserve"> — I actually do have a story about that — but let me stop there . ..</w:t>
      </w:r>
    </w:p>
    <w:p w:rsidR="003C29B6" w:rsidRPr="003C29B6" w:rsidRDefault="003C29B6" w:rsidP="003C29B6"/>
    <w:p w:rsidR="006651FE" w:rsidRPr="006651FE" w:rsidRDefault="006651FE" w:rsidP="006651FE"/>
    <w:p w:rsidR="006651FE" w:rsidRDefault="006651FE" w:rsidP="002C7EB7"/>
    <w:p w:rsidR="002B5CFB" w:rsidRDefault="002B5CFB" w:rsidP="002C7EB7"/>
    <w:p w:rsidR="002B5CFB" w:rsidRDefault="002B5CFB" w:rsidP="002B5CFB">
      <w:pPr>
        <w:pStyle w:val="Heading1"/>
      </w:pPr>
      <w:r>
        <w:lastRenderedPageBreak/>
        <w:t>AFF</w:t>
      </w:r>
    </w:p>
    <w:p w:rsidR="002B5CFB" w:rsidRDefault="002B5CFB" w:rsidP="002B5CFB"/>
    <w:p w:rsidR="004C1CAE" w:rsidRDefault="004C1CAE" w:rsidP="004C1CAE">
      <w:pPr>
        <w:pStyle w:val="Heading3"/>
      </w:pPr>
      <w:r>
        <w:lastRenderedPageBreak/>
        <w:t xml:space="preserve">2ac—Checks </w:t>
      </w:r>
    </w:p>
    <w:p w:rsidR="004C1CAE" w:rsidRDefault="004C1CAE" w:rsidP="004C1CAE">
      <w:pPr>
        <w:pStyle w:val="Heading4"/>
      </w:pPr>
      <w:proofErr w:type="spellStart"/>
      <w:r>
        <w:t>DeVos</w:t>
      </w:r>
      <w:proofErr w:type="spellEnd"/>
      <w:r>
        <w:t xml:space="preserve"> </w:t>
      </w:r>
      <w:proofErr w:type="spellStart"/>
      <w:r>
        <w:t>doent</w:t>
      </w:r>
      <w:proofErr w:type="spellEnd"/>
      <w:r>
        <w:t xml:space="preserve"> have much power, low PC and checks and balances prevent her from actually doing anything</w:t>
      </w:r>
    </w:p>
    <w:p w:rsidR="004C1CAE" w:rsidRPr="000F6438" w:rsidRDefault="004C1CAE" w:rsidP="004C1CAE">
      <w:r w:rsidRPr="000F6438">
        <w:t xml:space="preserve">Rivka </w:t>
      </w:r>
      <w:proofErr w:type="spellStart"/>
      <w:r w:rsidRPr="000F6438">
        <w:rPr>
          <w:rStyle w:val="Style13ptBold"/>
        </w:rPr>
        <w:t>Gershovich</w:t>
      </w:r>
      <w:proofErr w:type="spellEnd"/>
      <w:r w:rsidRPr="000F6438">
        <w:rPr>
          <w:rStyle w:val="Style13ptBold"/>
        </w:rPr>
        <w:t>, 7-9</w:t>
      </w:r>
      <w:r w:rsidRPr="000F6438">
        <w:t>-2017, "</w:t>
      </w:r>
      <w:proofErr w:type="spellStart"/>
      <w:r w:rsidRPr="000F6438">
        <w:t>DeVos’s</w:t>
      </w:r>
      <w:proofErr w:type="spellEnd"/>
      <w:r w:rsidRPr="000F6438">
        <w:t xml:space="preserve"> Capacity for Damage Limited by Low Political Capital, Checks &amp;amp; Balances," UCSD Guardian, </w:t>
      </w:r>
      <w:hyperlink r:id="rId37" w:history="1">
        <w:r w:rsidRPr="00A439DF">
          <w:rPr>
            <w:rStyle w:val="Hyperlink"/>
          </w:rPr>
          <w:t>http://ucsdguardian.org/2017/02/21/devoss-capacity-for-damage-limited-by-low-political-capital-checks-balances/</w:t>
        </w:r>
      </w:hyperlink>
      <w:r>
        <w:t xml:space="preserve"> //MM</w:t>
      </w:r>
    </w:p>
    <w:p w:rsidR="004C1CAE" w:rsidRPr="009E11C1" w:rsidRDefault="004C1CAE" w:rsidP="004C1CAE">
      <w:pPr>
        <w:rPr>
          <w:sz w:val="16"/>
        </w:rPr>
      </w:pPr>
      <w:r w:rsidRPr="009E11C1">
        <w:rPr>
          <w:sz w:val="16"/>
        </w:rPr>
        <w:t xml:space="preserve">On February 7, Mike </w:t>
      </w:r>
      <w:r w:rsidRPr="000F6438">
        <w:rPr>
          <w:rStyle w:val="StyleUnderline"/>
        </w:rPr>
        <w:t xml:space="preserve">Pence cast his tie-breaking vote confirming Betsy </w:t>
      </w:r>
      <w:proofErr w:type="spellStart"/>
      <w:r w:rsidRPr="000F6438">
        <w:rPr>
          <w:rStyle w:val="StyleUnderline"/>
        </w:rPr>
        <w:t>DeVos</w:t>
      </w:r>
      <w:proofErr w:type="spellEnd"/>
      <w:r w:rsidRPr="000F6438">
        <w:rPr>
          <w:rStyle w:val="StyleUnderline"/>
        </w:rPr>
        <w:t xml:space="preserve">, an appointee by President Trump, as secretary of education. Prior to the appointment, </w:t>
      </w:r>
      <w:proofErr w:type="spellStart"/>
      <w:r w:rsidRPr="000F6438">
        <w:rPr>
          <w:rStyle w:val="StyleUnderline"/>
        </w:rPr>
        <w:t>DeVos</w:t>
      </w:r>
      <w:proofErr w:type="spellEnd"/>
      <w:r w:rsidRPr="000F6438">
        <w:rPr>
          <w:rStyle w:val="StyleUnderline"/>
        </w:rPr>
        <w:t xml:space="preserve"> served as a prominent proponent of a notorious, loosely-regulated Detroit charter school system, as well as of voucher programs</w:t>
      </w:r>
      <w:r w:rsidRPr="009E11C1">
        <w:rPr>
          <w:sz w:val="16"/>
        </w:rPr>
        <w:t xml:space="preserve">. After the appointment, she showed her incompetence by failing to answer basic questions about educational policies in the Senate confirmation hearings. Her appointment incited protests in public schools and provoked many of her opponents to predict the disastrous results during the her time of service. Although her appointment is unlikely to bring any improvements into the nation’s school system, the ultimate destruction of public schools is unlikely to happen. Ironically, since the office of the secretary of education has little power and </w:t>
      </w:r>
      <w:proofErr w:type="spellStart"/>
      <w:r w:rsidRPr="009E11C1">
        <w:rPr>
          <w:sz w:val="16"/>
        </w:rPr>
        <w:t>DeVos</w:t>
      </w:r>
      <w:proofErr w:type="spellEnd"/>
      <w:r w:rsidRPr="009E11C1">
        <w:rPr>
          <w:sz w:val="16"/>
        </w:rPr>
        <w:t xml:space="preserve"> is too unqualified to bring any meaningful changes, her appointment, in lieu of a more capable candidate, might allow schools to survive during the tough period of the Trump administration and might even help Democrats to get re-elected in the future. </w:t>
      </w:r>
      <w:proofErr w:type="spellStart"/>
      <w:r w:rsidRPr="009E11C1">
        <w:rPr>
          <w:sz w:val="16"/>
        </w:rPr>
        <w:t>DeVos</w:t>
      </w:r>
      <w:proofErr w:type="spellEnd"/>
      <w:r w:rsidRPr="009E11C1">
        <w:rPr>
          <w:sz w:val="16"/>
        </w:rPr>
        <w:t xml:space="preserve"> will not be able to do much since she had low political capital from the start and spent much of that capital on being confirmed. Detroit Free Press and other newspapers favoring public schools were driving public attention to the fact that her money and efforts are being spent on Detroit’s charter school system, one of the worst educational systems of the nation, which consistently shows low results and ineffective spending decisions. They also highlighted her ties to reformatory Christian organizations. Beyond this, the fact that she has never had any experience in the public school system, has never been an educator and has never worked closely with school curricula further diminish her political capital. The most disastrous event for her authority was the Senate hearing, where she failed to answer such basic questions such as the one asked by Sen. Al Franken, which sought her opinion on proficiency versus growth tests. Proficiency tests are tests that measure the results of the students in comparison to other students’ results, while growth tests measure the progress the students make in comparison to their own previous results. The debate over which one is better is among the hottest education topics of the past three years and led to the replacement of the No Child Left Behind Act with the Every Student Succeeds Act in 2015. </w:t>
      </w:r>
      <w:proofErr w:type="spellStart"/>
      <w:r w:rsidRPr="009E11C1">
        <w:rPr>
          <w:sz w:val="16"/>
        </w:rPr>
        <w:t>DeVos</w:t>
      </w:r>
      <w:proofErr w:type="spellEnd"/>
      <w:r w:rsidRPr="009E11C1">
        <w:rPr>
          <w:sz w:val="16"/>
        </w:rPr>
        <w:t xml:space="preserve"> was so unfamiliar with the topic that she failed to understand the question. This and other unanswered or ridiculously-answered questions effectively undermined her authority among not only educators, future co-workers and anti-voucher democrats, but even among republicans who initially supported her. Two Republican senators — Lisa Murkowski of Alaska and Susan Collins of Maine — refused to support the Republican Party appointee and proclaimed her as unqualified, further challenging the influence she will be able to exercise as the secretary of education. If Trump were to choose a more popular and qualified candidate for the position, he would be much more effective in implementing his agenda. However, he was unable to choose such an appointee, and his present pick will not be an aid in putting his ideas into </w:t>
      </w:r>
      <w:r w:rsidRPr="004C1CAE">
        <w:t>fruition.</w:t>
      </w:r>
      <w:r w:rsidRPr="000F6438">
        <w:rPr>
          <w:rStyle w:val="StyleUnderline"/>
        </w:rPr>
        <w:t xml:space="preserve"> More fundamentally, even though </w:t>
      </w:r>
      <w:proofErr w:type="spellStart"/>
      <w:r w:rsidRPr="000F6438">
        <w:rPr>
          <w:rStyle w:val="StyleUnderline"/>
        </w:rPr>
        <w:t>DeVos</w:t>
      </w:r>
      <w:proofErr w:type="spellEnd"/>
      <w:r w:rsidRPr="000F6438">
        <w:rPr>
          <w:rStyle w:val="StyleUnderline"/>
        </w:rPr>
        <w:t xml:space="preserve"> seems to be in an important position on federal level, her office itself does not give her much power in shaping public education. Because of the 10th Amendment to the Constitution, the major role in creating educational policies is given to states and districts. This supreme role of local governments was further emphasized in the Every Student Succeeds Act and was later reaffirmed by </w:t>
      </w:r>
      <w:proofErr w:type="spellStart"/>
      <w:r w:rsidRPr="000F6438">
        <w:rPr>
          <w:rStyle w:val="StyleUnderline"/>
        </w:rPr>
        <w:t>DeVos</w:t>
      </w:r>
      <w:proofErr w:type="spellEnd"/>
      <w:r w:rsidRPr="000F6438">
        <w:rPr>
          <w:rStyle w:val="StyleUnderline"/>
        </w:rPr>
        <w:t xml:space="preserve"> herself. Furthermore, in the highly decentralized U.S. Department of Education, the system of checks and balances works very well</w:t>
      </w:r>
      <w:r w:rsidRPr="009E11C1">
        <w:rPr>
          <w:sz w:val="16"/>
        </w:rPr>
        <w:t xml:space="preserve">. The actual functions of the secretary of education entail advising to the president or, in practice, transmitting the president’s position, along with many technical duties, such as </w:t>
      </w:r>
      <w:proofErr w:type="spellStart"/>
      <w:r w:rsidRPr="009E11C1">
        <w:rPr>
          <w:sz w:val="16"/>
        </w:rPr>
        <w:t>coordinations</w:t>
      </w:r>
      <w:proofErr w:type="spellEnd"/>
      <w:r w:rsidRPr="009E11C1">
        <w:rPr>
          <w:sz w:val="16"/>
        </w:rPr>
        <w:t xml:space="preserve"> of department activities. </w:t>
      </w:r>
      <w:r w:rsidRPr="000F6438">
        <w:rPr>
          <w:rStyle w:val="StyleUnderline"/>
        </w:rPr>
        <w:t xml:space="preserve">In other words, the secretary of education does not actually decide on or implement the policies — these are the prerogatives of the deputy secretary for elementary and middle school and the </w:t>
      </w:r>
      <w:proofErr w:type="spellStart"/>
      <w:r w:rsidRPr="000F6438">
        <w:rPr>
          <w:rStyle w:val="StyleUnderline"/>
        </w:rPr>
        <w:t>under secretary</w:t>
      </w:r>
      <w:proofErr w:type="spellEnd"/>
      <w:r w:rsidRPr="000F6438">
        <w:rPr>
          <w:rStyle w:val="StyleUnderline"/>
        </w:rPr>
        <w:t xml:space="preserve"> for high school and postsecondary education. </w:t>
      </w:r>
      <w:proofErr w:type="spellStart"/>
      <w:r w:rsidRPr="000F6438">
        <w:rPr>
          <w:rStyle w:val="StyleUnderline"/>
        </w:rPr>
        <w:t>DeVos</w:t>
      </w:r>
      <w:proofErr w:type="spellEnd"/>
      <w:r w:rsidRPr="000F6438">
        <w:rPr>
          <w:rStyle w:val="StyleUnderline"/>
        </w:rPr>
        <w:t xml:space="preserve"> lacks the ability to implement a federal voucher program since it is already the realm of Congress to implement federal programs. Instead, the secretary of education is a public and technical position. Unless the secretary has the personal charisma and authority within a department — which </w:t>
      </w:r>
      <w:proofErr w:type="spellStart"/>
      <w:r w:rsidRPr="000F6438">
        <w:rPr>
          <w:rStyle w:val="StyleUnderline"/>
        </w:rPr>
        <w:t>DeVos</w:t>
      </w:r>
      <w:proofErr w:type="spellEnd"/>
      <w:r w:rsidRPr="000F6438">
        <w:rPr>
          <w:rStyle w:val="StyleUnderline"/>
        </w:rPr>
        <w:t xml:space="preserve"> does not — the secretary does not have any real power. </w:t>
      </w:r>
      <w:proofErr w:type="spellStart"/>
      <w:r w:rsidRPr="000F6438">
        <w:rPr>
          <w:rStyle w:val="StyleUnderline"/>
        </w:rPr>
        <w:t>DeVos</w:t>
      </w:r>
      <w:proofErr w:type="spellEnd"/>
      <w:r w:rsidRPr="000F6438">
        <w:rPr>
          <w:rStyle w:val="StyleUnderline"/>
        </w:rPr>
        <w:t xml:space="preserve"> is nothing more than an irksome parasite and her appointment might ironically help to protect schools from Trump’s destructive idea</w:t>
      </w:r>
      <w:r w:rsidRPr="009E11C1">
        <w:rPr>
          <w:sz w:val="16"/>
        </w:rPr>
        <w:t xml:space="preserve">. However, even though her ultimate ineffectiveness and lack of power should </w:t>
      </w:r>
      <w:r w:rsidRPr="009E11C1">
        <w:rPr>
          <w:sz w:val="16"/>
        </w:rPr>
        <w:lastRenderedPageBreak/>
        <w:t xml:space="preserve">give us hope, it is not yet time to relax. As a public figure, </w:t>
      </w:r>
      <w:proofErr w:type="spellStart"/>
      <w:r w:rsidRPr="009E11C1">
        <w:rPr>
          <w:sz w:val="16"/>
        </w:rPr>
        <w:t>DeVos</w:t>
      </w:r>
      <w:proofErr w:type="spellEnd"/>
      <w:r w:rsidRPr="009E11C1">
        <w:rPr>
          <w:sz w:val="16"/>
        </w:rPr>
        <w:t xml:space="preserve"> might have influence on Congress and local educational leaders. Therefore we should unite together to prevent her from destroying our public school system, and help children of color, those with disabilities, and all other underrepresented minorities of students to endure through this tough period in order to succeed academically.</w:t>
      </w:r>
    </w:p>
    <w:p w:rsidR="004C1CAE" w:rsidRPr="002B5CFB" w:rsidRDefault="004C1CAE" w:rsidP="004C1CAE"/>
    <w:p w:rsidR="004C1CAE" w:rsidRPr="00DA3F54" w:rsidRDefault="004C1CAE" w:rsidP="004C1CAE"/>
    <w:p w:rsidR="004C1CAE" w:rsidRPr="00B55AD5" w:rsidRDefault="004C1CAE" w:rsidP="004C1CAE"/>
    <w:p w:rsidR="002B5CFB" w:rsidRDefault="002B5CFB" w:rsidP="002B5CFB">
      <w:pPr>
        <w:pStyle w:val="Heading3"/>
      </w:pPr>
      <w:r>
        <w:lastRenderedPageBreak/>
        <w:t>Betsy Can’t Spin</w:t>
      </w:r>
    </w:p>
    <w:p w:rsidR="002B5CFB" w:rsidRDefault="002B5CFB" w:rsidP="002B5CFB"/>
    <w:p w:rsidR="002B5CFB" w:rsidRPr="0097775E" w:rsidRDefault="002B5CFB" w:rsidP="002B5CFB">
      <w:pPr>
        <w:pStyle w:val="Heading4"/>
      </w:pPr>
      <w:r>
        <w:t xml:space="preserve">UQ overwhelms the link – the reason Betsy can’t win is that she can’t spin anything </w:t>
      </w:r>
    </w:p>
    <w:p w:rsidR="002B5CFB" w:rsidRPr="0097775E" w:rsidRDefault="002B5CFB" w:rsidP="002B5CFB">
      <w:r w:rsidRPr="0097775E">
        <w:t xml:space="preserve">Alex </w:t>
      </w:r>
      <w:proofErr w:type="spellStart"/>
      <w:r w:rsidRPr="0097775E">
        <w:rPr>
          <w:rStyle w:val="Style13ptBold"/>
        </w:rPr>
        <w:t>Lubben</w:t>
      </w:r>
      <w:proofErr w:type="spellEnd"/>
      <w:r w:rsidRPr="0097775E">
        <w:rPr>
          <w:rStyle w:val="Style13ptBold"/>
        </w:rPr>
        <w:t>, 7-6-</w:t>
      </w:r>
      <w:r w:rsidRPr="0097775E">
        <w:t xml:space="preserve">2017, "18 states sue Betsy </w:t>
      </w:r>
      <w:proofErr w:type="spellStart"/>
      <w:r w:rsidRPr="0097775E">
        <w:t>DeVos</w:t>
      </w:r>
      <w:proofErr w:type="spellEnd"/>
      <w:r w:rsidRPr="0097775E">
        <w:t xml:space="preserve"> for easing fo</w:t>
      </w:r>
      <w:r>
        <w:t xml:space="preserve">r-profit school regulations," </w:t>
      </w:r>
      <w:r w:rsidRPr="0097775E">
        <w:t>, https://news.vice.com/story/18-states-sue-betsy-devos-for-easing-for-profit-school-regulations</w:t>
      </w:r>
    </w:p>
    <w:p w:rsidR="002B5CFB" w:rsidRDefault="002B5CFB" w:rsidP="002B5CFB">
      <w:r w:rsidRPr="0097775E">
        <w:rPr>
          <w:rStyle w:val="StyleUnderline"/>
        </w:rPr>
        <w:t xml:space="preserve">Investors have been betting that the Trump administration would loosen regulations around for-profits colleges for months. But less than a week after Secretary of Education Betsy </w:t>
      </w:r>
      <w:proofErr w:type="spellStart"/>
      <w:r w:rsidRPr="0097775E">
        <w:rPr>
          <w:rStyle w:val="StyleUnderline"/>
        </w:rPr>
        <w:t>DeVos</w:t>
      </w:r>
      <w:proofErr w:type="spellEnd"/>
      <w:r w:rsidRPr="0097775E">
        <w:rPr>
          <w:rStyle w:val="StyleUnderline"/>
        </w:rPr>
        <w:t xml:space="preserve"> finally announced her plans in late June, attorneys general from eighteen states and the District of Columbia sued her. The lawsuit, filed Thursday, claims </w:t>
      </w:r>
      <w:proofErr w:type="spellStart"/>
      <w:r w:rsidRPr="0097775E">
        <w:rPr>
          <w:rStyle w:val="StyleUnderline"/>
        </w:rPr>
        <w:t>DeVos</w:t>
      </w:r>
      <w:proofErr w:type="spellEnd"/>
      <w:r w:rsidRPr="0097775E">
        <w:rPr>
          <w:rStyle w:val="StyleUnderline"/>
        </w:rPr>
        <w:t xml:space="preserve"> and the Department of Education illegally suspended increased Obama-era regulations that would have helped students swindled by predatory for-profit colleges. </w:t>
      </w:r>
      <w:proofErr w:type="spellStart"/>
      <w:r w:rsidRPr="0097775E">
        <w:rPr>
          <w:rStyle w:val="StyleUnderline"/>
        </w:rPr>
        <w:t>DeVos</w:t>
      </w:r>
      <w:proofErr w:type="spellEnd"/>
      <w:r w:rsidRPr="0097775E">
        <w:rPr>
          <w:rStyle w:val="StyleUnderline"/>
        </w:rPr>
        <w:t xml:space="preserve"> instructed her department not to enforce the new rules and said that she would appoint a committee to revise them</w:t>
      </w:r>
      <w:r>
        <w:t xml:space="preserve">. </w:t>
      </w:r>
      <w:r w:rsidRPr="0097775E">
        <w:rPr>
          <w:rStyle w:val="StyleUnderline"/>
        </w:rPr>
        <w:t xml:space="preserve">The two controversial regulations, called borrower defense to repayment and gainful employment, are designed to prevent and address fraud in higher education. While </w:t>
      </w:r>
      <w:proofErr w:type="spellStart"/>
      <w:r w:rsidRPr="0097775E">
        <w:rPr>
          <w:rStyle w:val="StyleUnderline"/>
        </w:rPr>
        <w:t>DeVos</w:t>
      </w:r>
      <w:proofErr w:type="spellEnd"/>
      <w:r w:rsidRPr="0097775E">
        <w:rPr>
          <w:rStyle w:val="StyleUnderline"/>
        </w:rPr>
        <w:t>’ plans won’t erase the regulations, originally passed in the ‘90s, they halted stricter versions due to come into effect on July</w:t>
      </w:r>
      <w:r>
        <w:t xml:space="preserve"> 1. Under borrower defense repayment, students can have their federal student loans forgiven if schools used deceptive or illegal means to encourage students to take out loans to attend, while the gainful employment rule puts consequences on the table, including expulsion from the federal student aid program, for for-profit schools that don’t provide students with an education that would allow them to pay off the debt they incur</w:t>
      </w:r>
      <w:r w:rsidRPr="0097775E">
        <w:rPr>
          <w:rStyle w:val="StyleUnderline"/>
        </w:rPr>
        <w:t xml:space="preserve">. Of the 500 programs that had been found to leave students with high debt and little income, about 300 have already shut down. “Since day one, Secretary </w:t>
      </w:r>
      <w:proofErr w:type="spellStart"/>
      <w:r w:rsidRPr="0097775E">
        <w:rPr>
          <w:rStyle w:val="StyleUnderline"/>
        </w:rPr>
        <w:t>DeVos</w:t>
      </w:r>
      <w:proofErr w:type="spellEnd"/>
      <w:r w:rsidRPr="0097775E">
        <w:rPr>
          <w:rStyle w:val="StyleUnderline"/>
        </w:rPr>
        <w:t xml:space="preserve"> has sided with for-profit school executives against students and families drowning in unaffordable student loans,” Massachusetts Attorney General Maura Healey, who’s leading the coalition of states challenging the Department of Education, said in a statement Thursday. The Obama administration’s push for increased scrutiny of for-profit colleges came in the wake of the collapse of two of the largest for-profit college chains in the country, Corinthian College and ITT Technical Institute, which left students with billions of dollars of debt, collectively, and no degrees</w:t>
      </w:r>
      <w:r>
        <w:t>. The attorneys general, all Democrats, are seeking to have the two rules instated as written under Obama’s Department of Education. Two student borrowers also sued the Department of Education Thursday over reconsideration of the same rules</w:t>
      </w:r>
      <w:r w:rsidRPr="0097775E">
        <w:rPr>
          <w:rStyle w:val="StyleUnderline"/>
        </w:rPr>
        <w:t xml:space="preserve">. “Fraud, especially fraud committed by a school, is simply unacceptable,” </w:t>
      </w:r>
      <w:proofErr w:type="spellStart"/>
      <w:r w:rsidRPr="0097775E">
        <w:rPr>
          <w:rStyle w:val="StyleUnderline"/>
        </w:rPr>
        <w:t>DeVos</w:t>
      </w:r>
      <w:proofErr w:type="spellEnd"/>
      <w:r w:rsidRPr="0097775E">
        <w:rPr>
          <w:rStyle w:val="StyleUnderline"/>
        </w:rPr>
        <w:t xml:space="preserve"> said in the statement announcing that the Department of Education would review and revise the rules. “Unfortunately, last year’s rulemaking effort missed an opportunity to get it right. The result is a muddled process that’s unfair to students and schools, and puts taxpayers on the hook for significant costs.” “It’s time for a regulatory reset,” she added. And it’s a reset that Congressional Republicans have been pining for.</w:t>
      </w:r>
      <w:r>
        <w:t xml:space="preserve"> In their minds, a government trying to regulate a private industry and forgive student debt is a government that’s overreaching. In that same statement, </w:t>
      </w:r>
      <w:proofErr w:type="spellStart"/>
      <w:r>
        <w:t>DeVos</w:t>
      </w:r>
      <w:proofErr w:type="spellEnd"/>
      <w:r>
        <w:t xml:space="preserve"> cited a lawsuit brought by a coalition of for-profit colleges from California as the Department of Education’s rationale for revising the rules. But </w:t>
      </w:r>
      <w:r w:rsidRPr="0097775E">
        <w:rPr>
          <w:rStyle w:val="StyleUnderline"/>
        </w:rPr>
        <w:t>the state attorneys general note in their complaint that parts of rules uncontested by the for-profits’ suit are now open for renegotiation and called the reasoning an excuse for “wholesale reevaluation</w:t>
      </w:r>
      <w:r>
        <w:t xml:space="preserve">.” Ninety–eight </w:t>
      </w:r>
      <w:r>
        <w:lastRenderedPageBreak/>
        <w:t>percent of the schools that the two regulations affect are for-profit schools. Among the two percent of private college programs affected by the rules was a Harvard University theater program that shut down in January after the Department of Education gave it a “failing” grade based on the gainful employment rule.</w:t>
      </w:r>
    </w:p>
    <w:p w:rsidR="002B5CFB" w:rsidRPr="002B5CFB" w:rsidRDefault="002B5CFB" w:rsidP="002B5CFB"/>
    <w:p w:rsidR="00D47BB3" w:rsidRDefault="00D47BB3" w:rsidP="003C29B6">
      <w:pPr>
        <w:pStyle w:val="Heading3"/>
      </w:pPr>
      <w:r>
        <w:lastRenderedPageBreak/>
        <w:t xml:space="preserve">Dem Opposition Inevitable </w:t>
      </w:r>
    </w:p>
    <w:p w:rsidR="00D47BB3" w:rsidRDefault="00D47BB3" w:rsidP="00D47BB3"/>
    <w:p w:rsidR="00D47BB3" w:rsidRDefault="00D47BB3" w:rsidP="00D47BB3">
      <w:pPr>
        <w:pStyle w:val="Heading4"/>
      </w:pPr>
      <w:r>
        <w:t xml:space="preserve">Dems won’t flip – it’s too dangerous to tie themselves to </w:t>
      </w:r>
      <w:proofErr w:type="spellStart"/>
      <w:r>
        <w:t>DeVos</w:t>
      </w:r>
      <w:proofErr w:type="spellEnd"/>
      <w:r>
        <w:t xml:space="preserve"> or Trump.</w:t>
      </w:r>
    </w:p>
    <w:p w:rsidR="00D47BB3" w:rsidRPr="004106A9" w:rsidRDefault="00D47BB3" w:rsidP="00D47BB3">
      <w:r w:rsidRPr="00E05B0B">
        <w:rPr>
          <w:rStyle w:val="Style13ptBold"/>
        </w:rPr>
        <w:t>Siders 4/26/17</w:t>
      </w:r>
      <w:r>
        <w:t xml:space="preserve"> – David, </w:t>
      </w:r>
      <w:r w:rsidRPr="00E05B0B">
        <w:t>a senior reporter for POLITICO and co-author of the California Playbook. He previously was a senior writer for The Sacramento Bee, covering California state politics and Gov. Jerry Brown</w:t>
      </w:r>
      <w:r>
        <w:t>. “</w:t>
      </w:r>
      <w:r w:rsidRPr="00E05B0B">
        <w:t xml:space="preserve">Democrats link party rivals to </w:t>
      </w:r>
      <w:proofErr w:type="spellStart"/>
      <w:r w:rsidRPr="00E05B0B">
        <w:t>DeVos</w:t>
      </w:r>
      <w:proofErr w:type="spellEnd"/>
      <w:r w:rsidRPr="00E05B0B">
        <w:t xml:space="preserve"> as 2018 fights emerge</w:t>
      </w:r>
      <w:r>
        <w:t xml:space="preserve">.” </w:t>
      </w:r>
      <w:hyperlink r:id="rId38" w:history="1">
        <w:r w:rsidRPr="004106A9">
          <w:rPr>
            <w:rStyle w:val="Hyperlink"/>
          </w:rPr>
          <w:t>http://www.politico.com/story/2017/04/pro-charter-democrats-branded-as-trump-devos-allies-237257</w:t>
        </w:r>
      </w:hyperlink>
      <w:r w:rsidRPr="004106A9">
        <w:t xml:space="preserve"> | </w:t>
      </w:r>
      <w:proofErr w:type="spellStart"/>
      <w:r w:rsidRPr="004106A9">
        <w:t>ljiang</w:t>
      </w:r>
      <w:proofErr w:type="spellEnd"/>
    </w:p>
    <w:p w:rsidR="00D47BB3" w:rsidRPr="00DF3E41" w:rsidRDefault="00D47BB3" w:rsidP="00D47BB3">
      <w:r w:rsidRPr="004106A9">
        <w:rPr>
          <w:rStyle w:val="StyleUnderline"/>
        </w:rPr>
        <w:t xml:space="preserve">Labor-backed Democrats are seizing on the </w:t>
      </w:r>
      <w:proofErr w:type="spellStart"/>
      <w:r w:rsidRPr="004106A9">
        <w:rPr>
          <w:rStyle w:val="StyleUnderline"/>
        </w:rPr>
        <w:t>DeVos</w:t>
      </w:r>
      <w:proofErr w:type="spellEnd"/>
      <w:r w:rsidRPr="004106A9">
        <w:rPr>
          <w:rStyle w:val="StyleUnderline"/>
        </w:rPr>
        <w:t xml:space="preserve"> issue as an opportunity ahead of the 2018 primary elections</w:t>
      </w:r>
      <w:r w:rsidRPr="00E05B0B">
        <w:t xml:space="preserve">. In the race for California governor, Lt. Gov. Gavin Newsom invoked </w:t>
      </w:r>
      <w:proofErr w:type="spellStart"/>
      <w:r w:rsidRPr="00E05B0B">
        <w:t>DeVos</w:t>
      </w:r>
      <w:proofErr w:type="spellEnd"/>
      <w:r w:rsidRPr="00E05B0B">
        <w:t>’ appointment last month, telling a crowd in Hollister, California, that</w:t>
      </w:r>
      <w:r w:rsidRPr="004106A9">
        <w:rPr>
          <w:rStyle w:val="Emphasis"/>
        </w:rPr>
        <w:t xml:space="preserve"> education would be the “wedge issue” in the 2018 campaign</w:t>
      </w:r>
      <w:r w:rsidRPr="00E05B0B">
        <w:t xml:space="preserve">. </w:t>
      </w:r>
      <w:r w:rsidRPr="004106A9">
        <w:rPr>
          <w:rStyle w:val="StyleUnderline"/>
        </w:rPr>
        <w:t>“The opportunity to brand a reformer as a Trump/</w:t>
      </w:r>
      <w:proofErr w:type="spellStart"/>
      <w:r w:rsidRPr="004106A9">
        <w:rPr>
          <w:rStyle w:val="StyleUnderline"/>
        </w:rPr>
        <w:t>DeVos</w:t>
      </w:r>
      <w:proofErr w:type="spellEnd"/>
      <w:r w:rsidRPr="004106A9">
        <w:rPr>
          <w:rStyle w:val="StyleUnderline"/>
        </w:rPr>
        <w:t xml:space="preserve"> Republican is a real risk for a Democrat,</w:t>
      </w:r>
      <w:r>
        <w:t xml:space="preserve">” said </w:t>
      </w:r>
      <w:proofErr w:type="spellStart"/>
      <w:r>
        <w:t>Mattis</w:t>
      </w:r>
      <w:proofErr w:type="spellEnd"/>
      <w:r>
        <w:t xml:space="preserve"> Goldman, a political consultant advising charter school ally Marshall Tuck in his campaign for California state superintendent of public instruction. “I</w:t>
      </w:r>
      <w:r w:rsidRPr="004106A9">
        <w:rPr>
          <w:rStyle w:val="StyleUnderline"/>
        </w:rPr>
        <w:t>t’s important for candidates who disagree with that to make sure that doesn’t happen.</w:t>
      </w:r>
      <w:r>
        <w:t xml:space="preserve">” Tuck opposed </w:t>
      </w:r>
      <w:proofErr w:type="spellStart"/>
      <w:r>
        <w:t>DeVos</w:t>
      </w:r>
      <w:proofErr w:type="spellEnd"/>
      <w:r>
        <w:t>’ appointment. But Goldman noted that “</w:t>
      </w:r>
      <w:r w:rsidRPr="004106A9">
        <w:rPr>
          <w:rStyle w:val="StyleUnderline"/>
        </w:rPr>
        <w:t xml:space="preserve">the winds of the situation are a little bit perilous for [reform] Democrats these days because you don’t want to be seen as having anything to do with Trump or Betsy </w:t>
      </w:r>
      <w:proofErr w:type="spellStart"/>
      <w:r w:rsidRPr="004106A9">
        <w:rPr>
          <w:rStyle w:val="StyleUnderline"/>
        </w:rPr>
        <w:t>DeVos</w:t>
      </w:r>
      <w:proofErr w:type="spellEnd"/>
      <w:r w:rsidRPr="004106A9">
        <w:rPr>
          <w:rStyle w:val="StyleUnderline"/>
        </w:rPr>
        <w:t>.</w:t>
      </w:r>
      <w:r>
        <w:t xml:space="preserve">” Had Hillary Clinton won the presidential election, candidates such as former Los Angeles Mayor Antonio Villaraigosa, a charter school supporter, and Tuck would have been positioned as the Democrats pushing back against labor and establishment norms on education. Four years ago, Tuck supported a nationally watched lawsuit challenging California’s teacher tenure and job protection laws. But with Trump and </w:t>
      </w:r>
      <w:proofErr w:type="spellStart"/>
      <w:r>
        <w:t>DeVos</w:t>
      </w:r>
      <w:proofErr w:type="spellEnd"/>
      <w:r>
        <w:t xml:space="preserve"> ascendant, defenders of traditional public education policies have a foil in Washington to bludgeon their reform opponents. “</w:t>
      </w:r>
      <w:proofErr w:type="spellStart"/>
      <w:r w:rsidRPr="004106A9">
        <w:rPr>
          <w:rStyle w:val="StyleUnderline"/>
        </w:rPr>
        <w:t>DeVos</w:t>
      </w:r>
      <w:proofErr w:type="spellEnd"/>
      <w:r w:rsidRPr="004106A9">
        <w:rPr>
          <w:rStyle w:val="StyleUnderline"/>
        </w:rPr>
        <w:t xml:space="preserve"> and Trump have been explicit about a message of privatizing education and defunding public education in a way that I think reflects us saying, ‘We need to push back on that. We need to protect and strengthen education</w:t>
      </w:r>
      <w:r>
        <w:t xml:space="preserve">,’” said Tony Thurmond, a California state assemblyman running against Tuck for the open schools chief post next year. “I’m being really intentional about speaking out against those things.” While education in recent years has rarely risen to the top of voters’ minds in statewide elections, the effort to yoke reform Democrats to </w:t>
      </w:r>
      <w:proofErr w:type="spellStart"/>
      <w:r>
        <w:t>DeVos</w:t>
      </w:r>
      <w:proofErr w:type="spellEnd"/>
      <w:r>
        <w:t xml:space="preserve"> could prove effective, especially in heavily Democratic states. “</w:t>
      </w:r>
      <w:r w:rsidRPr="004106A9">
        <w:rPr>
          <w:rStyle w:val="Emphasis"/>
        </w:rPr>
        <w:t xml:space="preserve">What polling we’ve seen is that Betsy </w:t>
      </w:r>
      <w:proofErr w:type="spellStart"/>
      <w:r w:rsidRPr="004106A9">
        <w:rPr>
          <w:rStyle w:val="Emphasis"/>
        </w:rPr>
        <w:t>DeVos</w:t>
      </w:r>
      <w:proofErr w:type="spellEnd"/>
      <w:r w:rsidRPr="004106A9">
        <w:rPr>
          <w:rStyle w:val="Emphasis"/>
        </w:rPr>
        <w:t xml:space="preserve"> is very unpopular and, of course, Donald Trump could not be more unpopular with the Democratic base, so it makes plenty of sense</w:t>
      </w:r>
      <w:r>
        <w:t xml:space="preserve">,” said Michael </w:t>
      </w:r>
      <w:proofErr w:type="spellStart"/>
      <w:r>
        <w:t>Petrilli</w:t>
      </w:r>
      <w:proofErr w:type="spellEnd"/>
      <w:r>
        <w:t xml:space="preserve">, president of the Thomas B. Fordham Institute, an education think tank in Washington, D.C. </w:t>
      </w:r>
      <w:r w:rsidRPr="004106A9">
        <w:rPr>
          <w:rStyle w:val="StyleUnderline"/>
        </w:rPr>
        <w:t xml:space="preserve">“So I think that’s why you’ve seen many reformers on the left running away as fast as they can from Trump and </w:t>
      </w:r>
      <w:proofErr w:type="spellStart"/>
      <w:r w:rsidRPr="004106A9">
        <w:rPr>
          <w:rStyle w:val="StyleUnderline"/>
        </w:rPr>
        <w:t>DeVos</w:t>
      </w:r>
      <w:proofErr w:type="spellEnd"/>
      <w:r>
        <w:t xml:space="preserve">.” Reform efforts drew widespread attention in California during Tuck’s unsuccessful campaign to unseat Tom </w:t>
      </w:r>
      <w:proofErr w:type="spellStart"/>
      <w:r>
        <w:t>Torlakson</w:t>
      </w:r>
      <w:proofErr w:type="spellEnd"/>
      <w:r>
        <w:t xml:space="preserve"> in 2014, a race that drew more than $20 million in spending. Despite the influence of labor in state elections, some components of the school choice agenda already have a strong foothold in the nation’s most populous state, and Gov. Jerry Brown, who started two charter schools while mayor of Oakland, has maintained support both in the charter school movement and teachers' union halls. Jed Wallace, president of the California Charter Schools Association, said that 10 years ago in California, few politicians would engage with charter school advocates </w:t>
      </w:r>
      <w:r>
        <w:lastRenderedPageBreak/>
        <w:t>“aside from a few Republicans.” “</w:t>
      </w:r>
      <w:r w:rsidRPr="004106A9">
        <w:rPr>
          <w:rStyle w:val="StyleUnderline"/>
        </w:rPr>
        <w:t>What’s happened over time is that we have seen the Legislature has changed very significantly, and we’ve really seen that among Democrats, we have just many more folks that are supportive of charter schools,</w:t>
      </w:r>
      <w:r>
        <w:t xml:space="preserve">” he said. "Do these national winds, do they affect things here? Absolutely, absolutely. But it’s not like we’re just going to be blown across the map.” Still, Wallace suspected charter school opponents would view </w:t>
      </w:r>
      <w:proofErr w:type="spellStart"/>
      <w:r>
        <w:t>DeVos</w:t>
      </w:r>
      <w:proofErr w:type="spellEnd"/>
      <w:r>
        <w:t>’ appointment as a political opportunity to cut into charter schools’ gains. “Yeah, that’s going to happen, and we have to be aware of that,” he said. Newsom, in a thinly veiled criticism of rival Villaraigosa, said that “</w:t>
      </w:r>
      <w:r w:rsidRPr="004106A9">
        <w:rPr>
          <w:rStyle w:val="StyleUnderline"/>
        </w:rPr>
        <w:t>I believe in public education and will fight like mad for our public schools,”</w:t>
      </w:r>
      <w:r>
        <w:t xml:space="preserve"> according to the news site </w:t>
      </w:r>
      <w:proofErr w:type="spellStart"/>
      <w:r>
        <w:t>BenitoLink</w:t>
      </w:r>
      <w:proofErr w:type="spellEnd"/>
      <w:r>
        <w:t>. “This is not the case of every Democrat running for governor.”</w:t>
      </w:r>
    </w:p>
    <w:p w:rsidR="00D47BB3" w:rsidRPr="00D47BB3" w:rsidRDefault="00D47BB3" w:rsidP="00D47BB3"/>
    <w:p w:rsidR="00D47BB3" w:rsidRDefault="00D47BB3" w:rsidP="003C29B6">
      <w:pPr>
        <w:pStyle w:val="Heading3"/>
      </w:pPr>
      <w:r>
        <w:lastRenderedPageBreak/>
        <w:t>Progressive Opposition Inevitable</w:t>
      </w:r>
    </w:p>
    <w:p w:rsidR="00D47BB3" w:rsidRDefault="00D47BB3" w:rsidP="00D47BB3"/>
    <w:p w:rsidR="00D47BB3" w:rsidRDefault="00D47BB3" w:rsidP="00D47BB3">
      <w:pPr>
        <w:pStyle w:val="Heading4"/>
      </w:pPr>
      <w:r>
        <w:t>Dems are terminally united against Trump’s agenda – early examples prove and Republicans will back down.</w:t>
      </w:r>
    </w:p>
    <w:p w:rsidR="00D47BB3" w:rsidRPr="00F5433C" w:rsidRDefault="00D47BB3" w:rsidP="00D47BB3">
      <w:r w:rsidRPr="00DF3E41">
        <w:rPr>
          <w:rStyle w:val="Style13ptBold"/>
        </w:rPr>
        <w:t>Slate 4/26/17</w:t>
      </w:r>
      <w:r>
        <w:t xml:space="preserve"> --</w:t>
      </w:r>
      <w:r w:rsidRPr="00DF3E41">
        <w:t xml:space="preserve"> "These 80 People and Institutions Have Kept Trump in Check—for Now," Slate Magazine, </w:t>
      </w:r>
      <w:hyperlink r:id="rId39" w:history="1">
        <w:r w:rsidRPr="00540AE7">
          <w:rPr>
            <w:rStyle w:val="Hyperlink"/>
          </w:rPr>
          <w:t>https://slate.com/news-and-politics/2017/06/who-has-kept-trump-from-destroying-american-democracy-so-far.html</w:t>
        </w:r>
      </w:hyperlink>
      <w:r>
        <w:t xml:space="preserve"> | </w:t>
      </w:r>
      <w:proofErr w:type="spellStart"/>
      <w:r>
        <w:t>ljiang</w:t>
      </w:r>
      <w:proofErr w:type="spellEnd"/>
    </w:p>
    <w:p w:rsidR="00D47BB3" w:rsidRDefault="00D47BB3" w:rsidP="00D47BB3">
      <w:r w:rsidRPr="0070037D">
        <w:rPr>
          <w:rStyle w:val="StyleUnderline"/>
        </w:rPr>
        <w:t xml:space="preserve">There’s a powerful desire in Washington to pretend that things are normal, and it’s the job of the grass-roots to remind Democrats that this is not business as usual and that </w:t>
      </w:r>
      <w:r w:rsidRPr="0070037D">
        <w:rPr>
          <w:rStyle w:val="Emphasis"/>
        </w:rPr>
        <w:t xml:space="preserve">they need to resist. </w:t>
      </w:r>
      <w:r>
        <w:t>The bottom line is this administration is so far outside the bounds of what is normal that</w:t>
      </w:r>
      <w:r w:rsidRPr="0070037D">
        <w:rPr>
          <w:rStyle w:val="StyleUnderline"/>
        </w:rPr>
        <w:t xml:space="preserve"> we see not just Democrats organizing </w:t>
      </w:r>
      <w:r>
        <w:t>under the Indivisible banner, b</w:t>
      </w:r>
      <w:r w:rsidRPr="0070037D">
        <w:rPr>
          <w:rStyle w:val="StyleUnderline"/>
        </w:rPr>
        <w:t xml:space="preserve">ut independents and Republicans too. </w:t>
      </w:r>
      <w:r>
        <w:t xml:space="preserve">What has been the most significant day of the resistance thus far in your view? The AHCA’s failure? The Democratic filibuster of Gorsuch? I’d point to three in chronological order. </w:t>
      </w:r>
      <w:r w:rsidRPr="0070037D">
        <w:rPr>
          <w:rStyle w:val="StyleUnderline"/>
        </w:rPr>
        <w:t xml:space="preserve">First was literally the first day of this Congress, when Republicans attempted to gut the Congressional Ethics Office. </w:t>
      </w:r>
      <w:r>
        <w:t xml:space="preserve">We had a New York Times op-ed that day arguing for the Indivisible strategy, but it remained to be seen whether </w:t>
      </w:r>
      <w:r w:rsidRPr="0070037D">
        <w:rPr>
          <w:rStyle w:val="StyleUnderline"/>
        </w:rPr>
        <w:t>people would really show up. They did—and it worked</w:t>
      </w:r>
      <w:r>
        <w:t xml:space="preserve">! People were furious about a relatively obscure (but important) office that was under threat. </w:t>
      </w:r>
      <w:r w:rsidRPr="0070037D">
        <w:rPr>
          <w:rStyle w:val="Emphasis"/>
        </w:rPr>
        <w:t xml:space="preserve">They made this clear to their members of Congress, and the Republicans backed down. </w:t>
      </w:r>
      <w:r>
        <w:t xml:space="preserve">This is when D.C. first took note of the resistance. Second was the immediate aftermath of the vote for Mike Pompeo for CIA director. </w:t>
      </w:r>
      <w:r w:rsidRPr="0070037D">
        <w:rPr>
          <w:rStyle w:val="StyleUnderline"/>
        </w:rPr>
        <w:t xml:space="preserve">Democrats were still talking about how they had to cut deals where they could get them, and so 15 voted for Trump’s extreme nominee. </w:t>
      </w:r>
      <w:r>
        <w:t xml:space="preserve">The </w:t>
      </w:r>
      <w:r w:rsidRPr="0070037D">
        <w:rPr>
          <w:rStyle w:val="Emphasis"/>
        </w:rPr>
        <w:t xml:space="preserve">backlash was swift and strong. </w:t>
      </w:r>
      <w:r w:rsidRPr="0070037D">
        <w:rPr>
          <w:rStyle w:val="StyleUnderline"/>
        </w:rPr>
        <w:t>It made clear this resistance wasn’t just about weakening Republican resolve: It was also about making sure Democrats have spines</w:t>
      </w:r>
      <w:r>
        <w:t xml:space="preserve">. Third was definitely </w:t>
      </w:r>
      <w:r w:rsidRPr="0070037D">
        <w:rPr>
          <w:rStyle w:val="StyleUnderline"/>
        </w:rPr>
        <w:t xml:space="preserve">the defeat of </w:t>
      </w:r>
      <w:proofErr w:type="spellStart"/>
      <w:r w:rsidRPr="0070037D">
        <w:rPr>
          <w:rStyle w:val="StyleUnderline"/>
        </w:rPr>
        <w:t>Trumpcare</w:t>
      </w:r>
      <w:proofErr w:type="spellEnd"/>
      <w:r w:rsidRPr="0070037D">
        <w:rPr>
          <w:rStyle w:val="StyleUnderline"/>
        </w:rPr>
        <w:t xml:space="preserve">. What a phenomenal victory. </w:t>
      </w:r>
      <w:r>
        <w:t>The No. 1 legislative priority of a unified conservative federal government (which hasn’t existed in over a decade)—and it couldn’t even get a vote! And y</w:t>
      </w:r>
      <w:r w:rsidRPr="0070037D">
        <w:rPr>
          <w:rStyle w:val="StyleUnderline"/>
        </w:rPr>
        <w:t>ou can draw a direct line between the quasi-moderate Republicans who ultimately disavowed the bill and the months of constituent pressure</w:t>
      </w:r>
      <w:r>
        <w:t>—Love Indivisible in [Barbara] Comstock’s district, NJ11 for Change in Frelinghuysen’s district, Indivisible Lambertville/New Hope in [Leonard] Lance’s district. Taking down the top legislative priority made clear the extent of constituent power.</w:t>
      </w:r>
    </w:p>
    <w:p w:rsidR="00D47BB3" w:rsidRPr="00D47BB3" w:rsidRDefault="00D47BB3" w:rsidP="00D47BB3"/>
    <w:p w:rsidR="00D47BB3" w:rsidRDefault="00D47BB3" w:rsidP="003C29B6">
      <w:pPr>
        <w:pStyle w:val="Heading3"/>
      </w:pPr>
      <w:r>
        <w:lastRenderedPageBreak/>
        <w:t xml:space="preserve">AT: United Opposition Link** </w:t>
      </w:r>
    </w:p>
    <w:p w:rsidR="00D47BB3" w:rsidRDefault="00D47BB3" w:rsidP="00D47BB3"/>
    <w:p w:rsidR="00D47BB3" w:rsidRDefault="00D47BB3" w:rsidP="00D47BB3">
      <w:pPr>
        <w:pStyle w:val="Heading4"/>
      </w:pPr>
      <w:r>
        <w:t>Resisting policies is playing TRUMP’S GAME—activism key</w:t>
      </w:r>
    </w:p>
    <w:p w:rsidR="00D47BB3" w:rsidRPr="009021B0" w:rsidRDefault="00D47BB3" w:rsidP="00D47BB3">
      <w:pPr>
        <w:rPr>
          <w:rStyle w:val="Style13ptBold"/>
        </w:rPr>
      </w:pPr>
      <w:r w:rsidRPr="009021B0">
        <w:rPr>
          <w:rStyle w:val="Style13ptBold"/>
        </w:rPr>
        <w:t>Fuentes 17</w:t>
      </w:r>
    </w:p>
    <w:p w:rsidR="00D47BB3" w:rsidRPr="009737BD" w:rsidRDefault="00D47BB3" w:rsidP="00D47BB3">
      <w:r>
        <w:t xml:space="preserve">(Jake Fuentes-blogger on social action. “Why the #Resistance Needs to Go Beyond Just Resisting”,2/7/17, </w:t>
      </w:r>
      <w:hyperlink r:id="rId40" w:history="1">
        <w:r w:rsidRPr="00923A1B">
          <w:rPr>
            <w:rStyle w:val="Hyperlink"/>
          </w:rPr>
          <w:t>https://medium.com/@jakefuentes/why-the-resistance-needs-to-go-beyond-just-resisting-5c51d0b93ac0</w:t>
        </w:r>
      </w:hyperlink>
      <w:r>
        <w:t xml:space="preserve"> )//</w:t>
      </w:r>
      <w:proofErr w:type="spellStart"/>
      <w:r>
        <w:t>malone</w:t>
      </w:r>
      <w:proofErr w:type="spellEnd"/>
      <w:r>
        <w:t xml:space="preserve"> </w:t>
      </w:r>
    </w:p>
    <w:p w:rsidR="00D47BB3" w:rsidRDefault="00D47BB3" w:rsidP="00D47BB3">
      <w:r>
        <w:t>Back in 2010, Mitch McConnell said “Our top political priority over the next two years should be to deny Barack Obama a second term.” I remember thinking back then how short-sighted, myopic and petty that sounded. Really? Not a vision for the country, or a policy position, or even a personal agenda? Just Obama’s demise? Clearly, the tables have turned. We now have a President with a very different agenda and potentially dangerous ideas for the country. The all-out onslaught by the Trump administration has left us reeling, scrambling to protect the institutions, policies and people we hold dear. T</w:t>
      </w:r>
      <w:r w:rsidRPr="0022466C">
        <w:rPr>
          <w:u w:val="single"/>
        </w:rPr>
        <w:t>he left has been #resisting with unprecedented levels of energy,</w:t>
      </w:r>
      <w:r>
        <w:t xml:space="preserve"> and the resistance has been working shockingly well so far. But I fear that success is not going to last, because it’s not enough to just be against whatever Trump is for.</w:t>
      </w:r>
      <w:r w:rsidRPr="0022466C">
        <w:rPr>
          <w:b/>
          <w:u w:val="single"/>
        </w:rPr>
        <w:t xml:space="preserve"> The left, in only fighting whatever Trump has put on the table, has allowed him to set the agenda.</w:t>
      </w:r>
      <w:r>
        <w:t xml:space="preserve"> That needs to change. We can’t keep playing his game: we need to go back to our principles and craft our own, new vision for what our country should be. Fundamentally, </w:t>
      </w:r>
      <w:r w:rsidRPr="00625F2D">
        <w:rPr>
          <w:u w:val="single"/>
        </w:rPr>
        <w:t>politics is a battle of ideas. In spite of Trump’s incoherent speeches, his disregard for the facts or his obvious personal flaws, his idea for the U</w:t>
      </w:r>
      <w:r>
        <w:t xml:space="preserve">nited </w:t>
      </w:r>
      <w:r w:rsidRPr="00625F2D">
        <w:rPr>
          <w:u w:val="single"/>
        </w:rPr>
        <w:t>S</w:t>
      </w:r>
      <w:r>
        <w:t xml:space="preserve">tates </w:t>
      </w:r>
      <w:r w:rsidRPr="00625F2D">
        <w:rPr>
          <w:u w:val="single"/>
        </w:rPr>
        <w:t>has resonated with enough people to propel him to the Presidency</w:t>
      </w:r>
      <w:r>
        <w:t>. The Clinton campaign was not as clear about its idea for the country, beyond continuing what the Obama administration started. Remember her slogan, what was it? Stronger Together? Or was it Love Trumps Hate? Compare that to Make America Great Again or Obama’s Yes We Can, which eight years later is still stronger. Slogans are not the same as a cohesive idea, but still. Clinton didn’t have that clear, simple message. Since the inauguration, the message problem has gotten worse</w:t>
      </w:r>
      <w:r w:rsidRPr="001117ED">
        <w:rPr>
          <w:u w:val="single"/>
        </w:rPr>
        <w:t>. The contours of the progressive agenda have been drowned out by a resounding “not Trump”</w:t>
      </w:r>
      <w:r>
        <w:t xml:space="preserve">. The broad left has never been more unified on any one topic than its dislike for the current President. It’s natural at this point in the election cycle to focus on resistance, but powerful movements are almost always defined by what they are for, not what they are against. Operating without that competing idea has many perils: </w:t>
      </w:r>
      <w:r w:rsidRPr="001117ED">
        <w:rPr>
          <w:u w:val="single"/>
        </w:rPr>
        <w:t>We’ll allow the other side to set the agenda. As long as we’re only resisting, we’re waiting for the Trump administration to launch another attack.</w:t>
      </w:r>
      <w:r>
        <w:t xml:space="preserve"> Not only will we be always on the defensive, we’ll limit our imaginations to a reality within the boundaries of Trump’s world. We’ll lose. The chips are stacked in favor of the party currently occupying the White House and dominating both houses of Congress. Even with unprecedented levels of participation, it’s unlikely we’ll be able to effectively resist every move. We won’t heal a deeply divided country. If we are to take steps to mend the deep tears in our political fabric, we cannot be defined by what we are opposed to. Winning this war is not impeaching Trump. That has its own problems. Winning is not about seeing your opponent bleed. </w:t>
      </w:r>
      <w:r w:rsidRPr="001117ED">
        <w:rPr>
          <w:b/>
          <w:u w:val="single"/>
        </w:rPr>
        <w:t xml:space="preserve">Winning is far grander: channeling unprecedented levels of activism into an idea for our country that not only combats the corrosive policies we’ve seen, but can lead to a permanently better future. </w:t>
      </w:r>
      <w:r>
        <w:t xml:space="preserve">That idea will </w:t>
      </w:r>
      <w:r>
        <w:lastRenderedPageBreak/>
        <w:t xml:space="preserve">create lasting good well beyond the next four years. … But what if we don’t have four years? I’ve heard the argument that </w:t>
      </w:r>
      <w:r w:rsidRPr="001117ED">
        <w:rPr>
          <w:u w:val="single"/>
        </w:rPr>
        <w:t>the damage Trump can do in four years will fundamentally and permanently alter our system of government, presenting an existential threat to the American experiment.</w:t>
      </w:r>
      <w:r>
        <w:t xml:space="preserve"> That’s possible, and it’s why we must continue to forcefully resist moves by the Trump administration that push the boundaries of the governmental checks and balances we have in place. There will be policy changes put in place that not everyone likes. He can do that; he’s the President. But our system is also designed to limit the damage any one President can do, as long as the system works. We do need to make sure the system works. I’m surprised that more politicians who oppose Trump have not come out with clear messages about how to advance a progressive agenda in our current system. Perhaps they’re just as taken aback by the Trump assault as the rest of us are. Even so, </w:t>
      </w:r>
      <w:r w:rsidRPr="00292C0D">
        <w:rPr>
          <w:u w:val="single"/>
        </w:rPr>
        <w:t xml:space="preserve">we need to start thinking about the good that can be done on climate change or </w:t>
      </w:r>
      <w:r w:rsidRPr="009737BD">
        <w:rPr>
          <w:b/>
          <w:u w:val="single"/>
        </w:rPr>
        <w:t>education</w:t>
      </w:r>
      <w:r w:rsidRPr="00292C0D">
        <w:rPr>
          <w:u w:val="single"/>
        </w:rPr>
        <w:t xml:space="preserve"> or women’s rights or LGBTQ+ equality, even on</w:t>
      </w:r>
      <w:r>
        <w:t xml:space="preserve"> the state and </w:t>
      </w:r>
      <w:r w:rsidRPr="00292C0D">
        <w:rPr>
          <w:u w:val="single"/>
        </w:rPr>
        <w:t>local levels</w:t>
      </w:r>
      <w:r>
        <w:t>. Yes, much of that will be about preserving Obama-era policies into the current administration, but even that effort would be reinvigorated if we reminded ourselves why we wanted them in the first place.</w:t>
      </w:r>
    </w:p>
    <w:p w:rsidR="00D47BB3" w:rsidRPr="00D47BB3" w:rsidRDefault="00D47BB3" w:rsidP="00D47BB3"/>
    <w:p w:rsidR="00D47BB3" w:rsidRDefault="00D47BB3" w:rsidP="003C29B6">
      <w:pPr>
        <w:pStyle w:val="Heading3"/>
      </w:pPr>
      <w:r>
        <w:lastRenderedPageBreak/>
        <w:t xml:space="preserve">Link Turn—Dem Unity </w:t>
      </w:r>
    </w:p>
    <w:p w:rsidR="00D47BB3" w:rsidRDefault="00D47BB3" w:rsidP="00D47BB3"/>
    <w:p w:rsidR="00D47BB3" w:rsidRPr="00B068E3" w:rsidRDefault="00D47BB3" w:rsidP="00D47BB3">
      <w:pPr>
        <w:pStyle w:val="Heading4"/>
      </w:pPr>
      <w:proofErr w:type="spellStart"/>
      <w:r>
        <w:t>DeVos</w:t>
      </w:r>
      <w:proofErr w:type="spellEnd"/>
      <w:r>
        <w:t xml:space="preserve"> unifies </w:t>
      </w:r>
      <w:proofErr w:type="spellStart"/>
      <w:r>
        <w:t>Democratics</w:t>
      </w:r>
      <w:proofErr w:type="spellEnd"/>
      <w:r>
        <w:t xml:space="preserve"> – they’re looking to start a new narrative.</w:t>
      </w:r>
    </w:p>
    <w:p w:rsidR="00D47BB3" w:rsidRPr="002E5529" w:rsidRDefault="00D47BB3" w:rsidP="00D47BB3">
      <w:pPr>
        <w:rPr>
          <w:lang w:val="fr-FR"/>
        </w:rPr>
      </w:pPr>
      <w:proofErr w:type="spellStart"/>
      <w:r w:rsidRPr="00B068E3">
        <w:rPr>
          <w:rStyle w:val="Style13ptBold"/>
        </w:rPr>
        <w:t>Vyse</w:t>
      </w:r>
      <w:proofErr w:type="spellEnd"/>
      <w:r w:rsidRPr="00B068E3">
        <w:rPr>
          <w:rStyle w:val="Style13ptBold"/>
        </w:rPr>
        <w:t xml:space="preserve"> 12/5/16</w:t>
      </w:r>
      <w:r>
        <w:t xml:space="preserve"> – Graham, </w:t>
      </w:r>
      <w:r w:rsidRPr="002E5529">
        <w:t>a staff writer at The New Republic.</w:t>
      </w:r>
      <w:r>
        <w:t>”</w:t>
      </w:r>
      <w:r w:rsidRPr="002E5529">
        <w:t xml:space="preserve"> Can Democrats Save Public Schools from Trump and </w:t>
      </w:r>
      <w:proofErr w:type="spellStart"/>
      <w:r w:rsidRPr="002E5529">
        <w:t>DeVos</w:t>
      </w:r>
      <w:proofErr w:type="spellEnd"/>
      <w:r w:rsidRPr="002E5529">
        <w:t>?</w:t>
      </w:r>
      <w:r>
        <w:t xml:space="preserve">” </w:t>
      </w:r>
      <w:hyperlink r:id="rId41" w:history="1">
        <w:r w:rsidRPr="002E5529">
          <w:rPr>
            <w:rStyle w:val="Hyperlink"/>
            <w:lang w:val="fr-FR"/>
          </w:rPr>
          <w:t>https://newrepublic.com/article/139071/can-democrats-save-public-schools-trump-devos</w:t>
        </w:r>
      </w:hyperlink>
      <w:r w:rsidRPr="002E5529">
        <w:rPr>
          <w:lang w:val="fr-FR"/>
        </w:rPr>
        <w:t xml:space="preserve"> | </w:t>
      </w:r>
      <w:proofErr w:type="spellStart"/>
      <w:r w:rsidRPr="002E5529">
        <w:rPr>
          <w:lang w:val="fr-FR"/>
        </w:rPr>
        <w:t>ljiang</w:t>
      </w:r>
      <w:proofErr w:type="spellEnd"/>
      <w:r w:rsidRPr="002E5529">
        <w:rPr>
          <w:lang w:val="fr-FR"/>
        </w:rPr>
        <w:t xml:space="preserve"> </w:t>
      </w:r>
    </w:p>
    <w:p w:rsidR="00D47BB3" w:rsidRPr="00935565" w:rsidRDefault="00D47BB3" w:rsidP="00D47BB3">
      <w:pPr>
        <w:rPr>
          <w:rStyle w:val="StyleUnderline"/>
        </w:rPr>
      </w:pPr>
      <w:r w:rsidRPr="00935565">
        <w:rPr>
          <w:rStyle w:val="StyleUnderline"/>
        </w:rPr>
        <w:t xml:space="preserve">Trump and </w:t>
      </w:r>
      <w:proofErr w:type="spellStart"/>
      <w:r w:rsidRPr="00935565">
        <w:rPr>
          <w:rStyle w:val="StyleUnderline"/>
        </w:rPr>
        <w:t>DeVos</w:t>
      </w:r>
      <w:proofErr w:type="spellEnd"/>
      <w:r w:rsidRPr="00935565">
        <w:rPr>
          <w:rStyle w:val="StyleUnderline"/>
        </w:rPr>
        <w:t xml:space="preserve"> present the perfect moment for Democrats to truly champion public education again—to reclaim the narrative that the party stands for everyone getting a great education, not just those who can afford it</w:t>
      </w:r>
      <w:r w:rsidRPr="00C26B0D">
        <w:t xml:space="preserve">. In the coming years, school reform will once again be strongly identified with the Republican Party, particularly if Democrats let them own it by unifying in opposition. Instead of arguing fine points of charter regulation or voucher funding with the new administration, it’s the ideal moment for Democrats to stand clearly against new “school choice” policies. </w:t>
      </w:r>
      <w:r w:rsidRPr="00935565">
        <w:rPr>
          <w:rStyle w:val="StyleUnderline"/>
        </w:rPr>
        <w:t xml:space="preserve">As they argue against </w:t>
      </w:r>
      <w:proofErr w:type="spellStart"/>
      <w:r w:rsidRPr="00935565">
        <w:rPr>
          <w:rStyle w:val="StyleUnderline"/>
        </w:rPr>
        <w:t>DeVos’s</w:t>
      </w:r>
      <w:proofErr w:type="spellEnd"/>
      <w:r w:rsidRPr="00935565">
        <w:rPr>
          <w:rStyle w:val="StyleUnderline"/>
        </w:rPr>
        <w:t xml:space="preserve"> billion-dollar experiments, they can begin to dispel the myth that our public schools are somehow a catastrophe in need of radical, unproven fixes. </w:t>
      </w:r>
      <w:r w:rsidRPr="00935565">
        <w:rPr>
          <w:rStyle w:val="Emphasis"/>
        </w:rPr>
        <w:t>The first step for Democrats—a big one—is to walk away from the failures of the past eight years.</w:t>
      </w:r>
      <w:r>
        <w:t xml:space="preserve"> </w:t>
      </w:r>
      <w:r w:rsidRPr="00C26B0D">
        <w:t xml:space="preserve">Obama’s signature education policy was his Race to the Top competition. The initiative gave grants to states in exchange for adopting the administration’s reform policies, many of which had a host of negative effects. First, there was the tying of teacher evaluations to the high-stakes, state-issued standardized tests ushered in by Bush. This put </w:t>
      </w:r>
      <w:proofErr w:type="spellStart"/>
      <w:r w:rsidRPr="00C26B0D">
        <w:t>teachers’s</w:t>
      </w:r>
      <w:proofErr w:type="spellEnd"/>
      <w:r w:rsidRPr="00C26B0D">
        <w:t xml:space="preserve"> jobs on the line if students—even the most challenging ones, in the most disadvantaged settings—didn’t achieve at certain levels. Along with the impact on morale, that in turn led to scandals across the country where teachers artificially inflated scores, and some educators even went to jail.</w:t>
      </w:r>
      <w:r>
        <w:t xml:space="preserve"> </w:t>
      </w:r>
      <w:r w:rsidRPr="00C26B0D">
        <w:t>Meanwhile, a comprehensive study of the country’s largest school districts released last year found the average student took 112 of these high-stakes tests before graduating high school, and that eighth-graders spent more than 25 hours on the exams. (After that report, the Obama administration finally took some corrective action, issuing an “action plan” to states to scale back the madness.)</w:t>
      </w:r>
      <w:r>
        <w:t xml:space="preserve"> </w:t>
      </w:r>
      <w:r w:rsidRPr="00C26B0D">
        <w:t>Race to the Top also promoted “school choice,” encouraging the expansion of charter schools, which receive public funding but operate without the same rules and regulations as their traditional counterparts. Advocates say this freedom helps them innovate, try new approaches, free from the constraints of stifling bureaucracy. And there are recent high-profile examples of charters boosting achievement in places like Boston, New York, and New Orleans.</w:t>
      </w:r>
      <w:r>
        <w:t xml:space="preserve"> </w:t>
      </w:r>
      <w:r w:rsidRPr="00C26B0D">
        <w:t xml:space="preserve">But many charter schools are dismal failures, including those in Michigan championed by </w:t>
      </w:r>
      <w:proofErr w:type="spellStart"/>
      <w:r w:rsidRPr="00C26B0D">
        <w:t>DeVos</w:t>
      </w:r>
      <w:proofErr w:type="spellEnd"/>
      <w:r w:rsidRPr="00C26B0D">
        <w:t xml:space="preserve">. </w:t>
      </w:r>
      <w:r w:rsidRPr="00935565">
        <w:rPr>
          <w:rStyle w:val="StyleUnderline"/>
        </w:rPr>
        <w:t xml:space="preserve">After decades of </w:t>
      </w:r>
      <w:proofErr w:type="spellStart"/>
      <w:r w:rsidRPr="00935565">
        <w:rPr>
          <w:rStyle w:val="StyleUnderline"/>
        </w:rPr>
        <w:t>DeVos</w:t>
      </w:r>
      <w:proofErr w:type="spellEnd"/>
      <w:r w:rsidRPr="00935565">
        <w:rPr>
          <w:rStyle w:val="StyleUnderline"/>
        </w:rPr>
        <w:t>-led campaigns to allow more and more for-profit charter schools in the state,</w:t>
      </w:r>
      <w:r w:rsidRPr="00C26B0D">
        <w:t xml:space="preserve"> The New York Times reports, “a federal review in 2015 found ‘an unreasonably high’ percentage of charter schools on the list of the state’s lowest-performing schools. </w:t>
      </w:r>
      <w:r w:rsidRPr="00935565">
        <w:rPr>
          <w:rStyle w:val="StyleUnderline"/>
        </w:rPr>
        <w:t xml:space="preserve">The number of charter schools on that list had doubled since 2010, after the passage of a law a group financed by Ms. </w:t>
      </w:r>
      <w:proofErr w:type="spellStart"/>
      <w:r w:rsidRPr="00935565">
        <w:rPr>
          <w:rStyle w:val="StyleUnderline"/>
        </w:rPr>
        <w:t>DeVos</w:t>
      </w:r>
      <w:proofErr w:type="spellEnd"/>
      <w:r w:rsidRPr="00935565">
        <w:rPr>
          <w:rStyle w:val="StyleUnderline"/>
        </w:rPr>
        <w:t xml:space="preserve"> pushed to expand the schools.” That’s not unusual across the country. </w:t>
      </w:r>
      <w:r w:rsidRPr="00C26B0D">
        <w:t xml:space="preserve">“I haven’t seen any research that says charter schools are systematically better than [traditional] public schools,” Diane </w:t>
      </w:r>
      <w:proofErr w:type="spellStart"/>
      <w:r w:rsidRPr="00C26B0D">
        <w:t>Ravitch</w:t>
      </w:r>
      <w:proofErr w:type="spellEnd"/>
      <w:r w:rsidRPr="00C26B0D">
        <w:t xml:space="preserve"> says. Indeed, a widely cited Stanford University study in 2013 showed they performed no better on average, and some, of course, did worse.</w:t>
      </w:r>
      <w:r w:rsidRPr="00935565">
        <w:rPr>
          <w:rStyle w:val="StyleUnderline"/>
        </w:rPr>
        <w:t xml:space="preserve"> A new Economic Policy Institute report on 11 cities finds “many school districts have lost enrollment and revenue due to charter school expansion, which has increased inequities in the </w:t>
      </w:r>
      <w:r w:rsidRPr="00935565">
        <w:rPr>
          <w:rStyle w:val="StyleUnderline"/>
        </w:rPr>
        <w:lastRenderedPageBreak/>
        <w:t>educational experiences for students</w:t>
      </w:r>
      <w:r w:rsidRPr="00C26B0D">
        <w:t>.”</w:t>
      </w:r>
      <w:r>
        <w:t xml:space="preserve"> </w:t>
      </w:r>
      <w:r w:rsidRPr="00C26B0D">
        <w:t>There’s a long list of other problems with charters, including profiteering, corruption and, critically, the draining of resources from the traditional schools most students attend. Still, they’ve won support from Democrats, particularly in communities of color, where students are often stuck in the least-successful school</w:t>
      </w:r>
      <w:r w:rsidRPr="00935565">
        <w:rPr>
          <w:rStyle w:val="StyleUnderline"/>
        </w:rPr>
        <w:t>s. Even in these communities, though, the tide may be turning. In October, the NAACP ratified a resolution calling for a moratorium on charters, raising concerns about their lack of transparency and accountability; their drain on funding for traditional public schools; and their perpetuation of “de facto segregation</w:t>
      </w:r>
      <w:r w:rsidRPr="00C26B0D">
        <w:t>.”</w:t>
      </w:r>
      <w:r>
        <w:t xml:space="preserve"> </w:t>
      </w:r>
      <w:proofErr w:type="spellStart"/>
      <w:r w:rsidRPr="00935565">
        <w:rPr>
          <w:rStyle w:val="StyleUnderline"/>
        </w:rPr>
        <w:t>DeVos</w:t>
      </w:r>
      <w:proofErr w:type="spellEnd"/>
      <w:r w:rsidRPr="00935565">
        <w:rPr>
          <w:rStyle w:val="StyleUnderline"/>
        </w:rPr>
        <w:t>, of course, could make things worse, with her record of pushing for unregulated, unaccountable “Wild West”-style charters. Worse still would be her implementation of Trump’s $20 billion voucher plan (or something like it).</w:t>
      </w:r>
      <w:r w:rsidRPr="00C26B0D">
        <w:t xml:space="preserve"> On top of diverting money away from the public system, vouchers typically don’t achieve their goal of providing low-income students with better academic outcomes. What they do, often, is redirect public funds to religious education, including the teaching creationism as science classes.</w:t>
      </w:r>
      <w:r>
        <w:t xml:space="preserve"> </w:t>
      </w:r>
      <w:r w:rsidRPr="00C26B0D">
        <w:t>The voucher program would represent a giant leap forward in the effort to privatize public schools. And again,</w:t>
      </w:r>
      <w:r w:rsidRPr="00935565">
        <w:rPr>
          <w:rStyle w:val="Emphasis"/>
        </w:rPr>
        <w:t xml:space="preserve"> Democrats have to recognize their own culpability.</w:t>
      </w:r>
      <w:r w:rsidRPr="00C26B0D">
        <w:t xml:space="preserve"> </w:t>
      </w:r>
      <w:proofErr w:type="spellStart"/>
      <w:r w:rsidRPr="00C26B0D">
        <w:t>Ravitch</w:t>
      </w:r>
      <w:proofErr w:type="spellEnd"/>
      <w:r w:rsidRPr="00C26B0D">
        <w:t xml:space="preserve"> and Samuel Abrams, director of the National Center for the Study of Privatization in Education at the Columbia University Teachers College, both say Obama, in particular, helped make it possible.</w:t>
      </w:r>
      <w:r>
        <w:t xml:space="preserve"> </w:t>
      </w:r>
      <w:r w:rsidRPr="00C26B0D">
        <w:t>“</w:t>
      </w:r>
      <w:r w:rsidRPr="00935565">
        <w:rPr>
          <w:rStyle w:val="StyleUnderline"/>
        </w:rPr>
        <w:t>Did he help pave the way for this Trump agenda? Of course, because vouchers and more charter schools are the logical next step,</w:t>
      </w:r>
      <w:r w:rsidRPr="00C26B0D">
        <w:t>” Abrams says. “I</w:t>
      </w:r>
      <w:r w:rsidRPr="00935565">
        <w:rPr>
          <w:rStyle w:val="StyleUnderline"/>
        </w:rPr>
        <w:t xml:space="preserve"> think his intentions were noble. I think Bush’s intentions were noble.</w:t>
      </w:r>
      <w:r w:rsidRPr="00C26B0D">
        <w:t>”</w:t>
      </w:r>
      <w:r w:rsidRPr="00935565">
        <w:rPr>
          <w:rStyle w:val="StyleUnderline"/>
        </w:rPr>
        <w:t xml:space="preserve"> Democrats should make Republicans the sole defenders of schooling as a market commodity, not an enlightened egalitarian ideal. That is the “school choice” we really need</w:t>
      </w:r>
      <w:r w:rsidRPr="00C26B0D">
        <w:t>.</w:t>
      </w:r>
      <w:r>
        <w:t xml:space="preserve"> </w:t>
      </w:r>
      <w:r w:rsidRPr="00C26B0D">
        <w:t xml:space="preserve">In fairness, Obama is leaving behind some positive education legacies. He increased early childhood education, boosted Pell Grants, poured money into community colleges, made it easier to pay back student loans, and cracked down on exploitative for-profit universities. </w:t>
      </w:r>
      <w:r w:rsidRPr="00935565">
        <w:rPr>
          <w:rStyle w:val="StyleUnderline"/>
        </w:rPr>
        <w:t>But the Obama administration—and many Democratic elected officials along with it—fundamentally bought into the Big Lie of the school reform movement</w:t>
      </w:r>
      <w:r w:rsidRPr="00C26B0D">
        <w:t>—</w:t>
      </w:r>
      <w:r w:rsidRPr="00935565">
        <w:rPr>
          <w:rStyle w:val="Emphasis"/>
        </w:rPr>
        <w:t xml:space="preserve">that American education is in widespread crisis. Democrats need a new vision now. </w:t>
      </w:r>
      <w:proofErr w:type="spellStart"/>
      <w:r w:rsidRPr="00C26B0D">
        <w:t>Ravitch</w:t>
      </w:r>
      <w:proofErr w:type="spellEnd"/>
      <w:r w:rsidRPr="00C26B0D">
        <w:t xml:space="preserve">, who’s often been persona non grata to those Democrats backing “school choice,” believes </w:t>
      </w:r>
      <w:r w:rsidRPr="00935565">
        <w:rPr>
          <w:rStyle w:val="StyleUnderline"/>
        </w:rPr>
        <w:t xml:space="preserve">the disaster of </w:t>
      </w:r>
      <w:proofErr w:type="spellStart"/>
      <w:r w:rsidRPr="00935565">
        <w:rPr>
          <w:rStyle w:val="StyleUnderline"/>
        </w:rPr>
        <w:t>DeVos</w:t>
      </w:r>
      <w:proofErr w:type="spellEnd"/>
      <w:r w:rsidRPr="00935565">
        <w:rPr>
          <w:rStyle w:val="StyleUnderline"/>
        </w:rPr>
        <w:t xml:space="preserve"> may help recommit the party to fighting for public education—to making public schools better, and more equitable, rather than ripping up the system. “I think that, if anything, it’s going to energize the resistance,” she says. “It will be awful, and its awfulness will show itself.”</w:t>
      </w:r>
    </w:p>
    <w:p w:rsidR="00D47BB3" w:rsidRPr="00D47BB3" w:rsidRDefault="00D47BB3" w:rsidP="00D47BB3"/>
    <w:p w:rsidR="003C29B6" w:rsidRDefault="003C29B6" w:rsidP="003C29B6">
      <w:pPr>
        <w:pStyle w:val="Heading3"/>
      </w:pPr>
      <w:r>
        <w:lastRenderedPageBreak/>
        <w:t xml:space="preserve">Impact Turn—Federalism </w:t>
      </w:r>
    </w:p>
    <w:p w:rsidR="003C29B6" w:rsidRDefault="003C29B6" w:rsidP="003C29B6">
      <w:pPr>
        <w:pStyle w:val="Heading4"/>
      </w:pPr>
      <w:proofErr w:type="spellStart"/>
      <w:r>
        <w:t>DeVos</w:t>
      </w:r>
      <w:proofErr w:type="spellEnd"/>
      <w:r>
        <w:t xml:space="preserve"> is incredible for state innovation </w:t>
      </w:r>
    </w:p>
    <w:p w:rsidR="003C29B6" w:rsidRDefault="003C29B6" w:rsidP="003C29B6">
      <w:pPr>
        <w:rPr>
          <w:sz w:val="16"/>
        </w:rPr>
      </w:pPr>
      <w:r w:rsidRPr="00C73038">
        <w:rPr>
          <w:rStyle w:val="Style13ptBold"/>
        </w:rPr>
        <w:t>Detroit News, 1-12</w:t>
      </w:r>
      <w:r w:rsidRPr="00C73038">
        <w:rPr>
          <w:sz w:val="16"/>
        </w:rPr>
        <w:t xml:space="preserve">-2017, "Editorial: </w:t>
      </w:r>
      <w:proofErr w:type="spellStart"/>
      <w:r w:rsidRPr="00C73038">
        <w:rPr>
          <w:sz w:val="16"/>
        </w:rPr>
        <w:t>DeVos</w:t>
      </w:r>
      <w:proofErr w:type="spellEnd"/>
      <w:r w:rsidRPr="00C73038">
        <w:rPr>
          <w:sz w:val="16"/>
        </w:rPr>
        <w:t xml:space="preserve"> will be good for public education," Detroit News, http://www.detroitnews.com/story/opinion/editorials/2017/01/12/editorial-devos-will-good-public-education/96514642/</w:t>
      </w:r>
    </w:p>
    <w:p w:rsidR="003C29B6" w:rsidRDefault="003C29B6" w:rsidP="003C29B6">
      <w:pPr>
        <w:rPr>
          <w:sz w:val="16"/>
        </w:rPr>
      </w:pPr>
      <w:r w:rsidRPr="009F7DCE">
        <w:rPr>
          <w:sz w:val="16"/>
        </w:rPr>
        <w:t xml:space="preserve">The Senate confirmation hearing for Betsy </w:t>
      </w:r>
      <w:proofErr w:type="spellStart"/>
      <w:r w:rsidRPr="009F7DCE">
        <w:rPr>
          <w:sz w:val="16"/>
        </w:rPr>
        <w:t>DeVos</w:t>
      </w:r>
      <w:proofErr w:type="spellEnd"/>
      <w:r w:rsidRPr="009F7DCE">
        <w:rPr>
          <w:sz w:val="16"/>
        </w:rPr>
        <w:t xml:space="preserve"> is scheduled for Tuesday, and the fight over whether she is qualified to serve as the nation’s top education chief has escalated to fever pitch. </w:t>
      </w:r>
      <w:proofErr w:type="spellStart"/>
      <w:r w:rsidRPr="00C73038">
        <w:rPr>
          <w:rStyle w:val="StyleUnderline"/>
        </w:rPr>
        <w:t>DeVos</w:t>
      </w:r>
      <w:proofErr w:type="spellEnd"/>
      <w:r w:rsidRPr="00C73038">
        <w:rPr>
          <w:rStyle w:val="StyleUnderline"/>
        </w:rPr>
        <w:t xml:space="preserve"> is a sound choice, and would strive to improve education for all kids. </w:t>
      </w:r>
      <w:proofErr w:type="spellStart"/>
      <w:r w:rsidRPr="00C73038">
        <w:rPr>
          <w:rStyle w:val="StyleUnderline"/>
        </w:rPr>
        <w:t>DeVos</w:t>
      </w:r>
      <w:proofErr w:type="spellEnd"/>
      <w:r w:rsidRPr="00C73038">
        <w:rPr>
          <w:rStyle w:val="StyleUnderline"/>
        </w:rPr>
        <w:t>’ hearing will take place before the Senate Committee on Health, Education, Labor and Pensions; if approved, her appointment goes to the full Senate</w:t>
      </w:r>
      <w:r w:rsidRPr="009F7DCE">
        <w:rPr>
          <w:sz w:val="16"/>
        </w:rPr>
        <w:t>.</w:t>
      </w:r>
      <w:r>
        <w:rPr>
          <w:sz w:val="16"/>
        </w:rPr>
        <w:t xml:space="preserve"> </w:t>
      </w:r>
      <w:r w:rsidRPr="009F7DCE">
        <w:rPr>
          <w:sz w:val="16"/>
        </w:rPr>
        <w:t xml:space="preserve">The hysteria surrounding the West Michigan native, fanned by teachers unions, is overblown, and much of the criticism overlooks the work </w:t>
      </w:r>
      <w:proofErr w:type="spellStart"/>
      <w:r w:rsidRPr="009F7DCE">
        <w:rPr>
          <w:sz w:val="16"/>
        </w:rPr>
        <w:t>DeVos</w:t>
      </w:r>
      <w:proofErr w:type="spellEnd"/>
      <w:r w:rsidRPr="009F7DCE">
        <w:rPr>
          <w:sz w:val="16"/>
        </w:rPr>
        <w:t xml:space="preserve"> has actually done.</w:t>
      </w:r>
      <w:r>
        <w:rPr>
          <w:sz w:val="16"/>
        </w:rPr>
        <w:t xml:space="preserve"> </w:t>
      </w:r>
      <w:r w:rsidRPr="009F7DCE">
        <w:rPr>
          <w:sz w:val="16"/>
        </w:rPr>
        <w:t>Take for instance American Federation of Teachers President Randi Weingarten’s comments earlier this week.</w:t>
      </w:r>
      <w:r>
        <w:rPr>
          <w:sz w:val="16"/>
        </w:rPr>
        <w:t xml:space="preserve"> </w:t>
      </w:r>
      <w:r w:rsidRPr="009F7DCE">
        <w:rPr>
          <w:sz w:val="16"/>
        </w:rPr>
        <w:t xml:space="preserve">“Her drive to privatize education is demonstrably destructive to public schools and to the educational success of all of our children,” Weingarten said during her talk at the National Press Club. She also claimed that </w:t>
      </w:r>
      <w:proofErr w:type="spellStart"/>
      <w:r w:rsidRPr="009F7DCE">
        <w:rPr>
          <w:sz w:val="16"/>
        </w:rPr>
        <w:t>DeVos</w:t>
      </w:r>
      <w:proofErr w:type="spellEnd"/>
      <w:r w:rsidRPr="009F7DCE">
        <w:rPr>
          <w:sz w:val="16"/>
        </w:rPr>
        <w:t xml:space="preserve"> is “the most anti-public education nominee in the history of the department.”</w:t>
      </w:r>
      <w:r>
        <w:rPr>
          <w:sz w:val="16"/>
        </w:rPr>
        <w:t xml:space="preserve"> </w:t>
      </w:r>
      <w:r w:rsidRPr="009F7DCE">
        <w:rPr>
          <w:sz w:val="16"/>
        </w:rPr>
        <w:t>Give us a break.</w:t>
      </w:r>
      <w:r>
        <w:rPr>
          <w:sz w:val="16"/>
        </w:rPr>
        <w:t xml:space="preserve"> </w:t>
      </w:r>
      <w:r w:rsidRPr="009F7DCE">
        <w:rPr>
          <w:sz w:val="16"/>
        </w:rPr>
        <w:t xml:space="preserve">Weingarten and her followers would have us believe that </w:t>
      </w:r>
      <w:proofErr w:type="spellStart"/>
      <w:r w:rsidRPr="009F7DCE">
        <w:rPr>
          <w:sz w:val="16"/>
        </w:rPr>
        <w:t>DeVos</w:t>
      </w:r>
      <w:proofErr w:type="spellEnd"/>
      <w:r w:rsidRPr="009F7DCE">
        <w:rPr>
          <w:sz w:val="16"/>
        </w:rPr>
        <w:t>, if appointed, would go on a mission to eliminate the public school system as it now exists.</w:t>
      </w:r>
      <w:r>
        <w:rPr>
          <w:sz w:val="16"/>
        </w:rPr>
        <w:t xml:space="preserve"> </w:t>
      </w:r>
      <w:r w:rsidRPr="009F7DCE">
        <w:rPr>
          <w:sz w:val="16"/>
        </w:rPr>
        <w:t xml:space="preserve">For one thing, that’s impossible. It’s up to states to set their school choice policy. As secretary of education, </w:t>
      </w:r>
      <w:proofErr w:type="spellStart"/>
      <w:r w:rsidRPr="00C73038">
        <w:rPr>
          <w:rStyle w:val="StyleUnderline"/>
        </w:rPr>
        <w:t>DeVos</w:t>
      </w:r>
      <w:proofErr w:type="spellEnd"/>
      <w:r w:rsidRPr="00C73038">
        <w:rPr>
          <w:rStyle w:val="StyleUnderline"/>
        </w:rPr>
        <w:t xml:space="preserve"> could only encourage states to adopt more choice-friendly laws — not force it. That hasn’t stopped </w:t>
      </w:r>
      <w:proofErr w:type="spellStart"/>
      <w:r w:rsidRPr="00C73038">
        <w:rPr>
          <w:rStyle w:val="StyleUnderline"/>
        </w:rPr>
        <w:t>DeVos</w:t>
      </w:r>
      <w:proofErr w:type="spellEnd"/>
      <w:r w:rsidRPr="00C73038">
        <w:rPr>
          <w:rStyle w:val="StyleUnderline"/>
        </w:rPr>
        <w:t xml:space="preserve"> critics from misstating her involvement in school choice initiatives in Michigan and elsewhere — with most of the attention centered on charter schools in Detroit. The narrative pushed by the left is that the city’s experience with charters is a failure. But Stanford University’s Center for Research on Education Outcomes has studied charter performance in urban areas and found Detroit to be a model for other communities, despite having one of the highest-poverty urban charter populations. And let’s not forget that charter schools — the boogeyman to the public school establishment — are public schools. </w:t>
      </w:r>
      <w:r w:rsidRPr="009F7DCE">
        <w:rPr>
          <w:sz w:val="16"/>
        </w:rPr>
        <w:t>They are simply free (in most cases) from union constraints and consequently are the target of union ire.</w:t>
      </w:r>
      <w:r>
        <w:rPr>
          <w:sz w:val="16"/>
        </w:rPr>
        <w:t xml:space="preserve"> </w:t>
      </w:r>
      <w:r w:rsidRPr="009F7DCE">
        <w:rPr>
          <w:sz w:val="16"/>
        </w:rPr>
        <w:t xml:space="preserve">As Weingarten admitted, 90 </w:t>
      </w:r>
      <w:r w:rsidRPr="00C73038">
        <w:rPr>
          <w:rStyle w:val="StyleUnderline"/>
        </w:rPr>
        <w:t xml:space="preserve">percent of U.S. students are in traditional public schools. If she really cared about the welfare of students and not the system that is letting down so many of them, then she should willingly partner with </w:t>
      </w:r>
      <w:proofErr w:type="spellStart"/>
      <w:r w:rsidRPr="00C73038">
        <w:rPr>
          <w:rStyle w:val="StyleUnderline"/>
        </w:rPr>
        <w:t>DeVos</w:t>
      </w:r>
      <w:proofErr w:type="spellEnd"/>
      <w:r w:rsidRPr="00C73038">
        <w:rPr>
          <w:rStyle w:val="StyleUnderline"/>
        </w:rPr>
        <w:t xml:space="preserve"> to ensure all schools are doing a better job. Given how academic performance in this country has flatlined, despite increased education funding, Weingarten deserves to be worried. While </w:t>
      </w:r>
      <w:proofErr w:type="spellStart"/>
      <w:r w:rsidRPr="00C73038">
        <w:rPr>
          <w:rStyle w:val="StyleUnderline"/>
        </w:rPr>
        <w:t>DeVos</w:t>
      </w:r>
      <w:proofErr w:type="spellEnd"/>
      <w:r w:rsidRPr="00C73038">
        <w:rPr>
          <w:rStyle w:val="StyleUnderline"/>
        </w:rPr>
        <w:t xml:space="preserve"> is known largely for her work to promote school choice</w:t>
      </w:r>
      <w:r w:rsidRPr="009F7DCE">
        <w:rPr>
          <w:sz w:val="16"/>
        </w:rPr>
        <w:t xml:space="preserve">, </w:t>
      </w:r>
      <w:r w:rsidRPr="00C73038">
        <w:rPr>
          <w:rStyle w:val="StyleUnderline"/>
        </w:rPr>
        <w:t>she’s equally strong an advocate for school accountability</w:t>
      </w:r>
      <w:r w:rsidRPr="009F7DCE">
        <w:rPr>
          <w:sz w:val="16"/>
        </w:rPr>
        <w:t>. The groups she’s supported in Michigan and nationwide have fought for meaningful school grading systems and third grade reading benchmarks, among other reforms — for all schools.</w:t>
      </w:r>
      <w:r>
        <w:rPr>
          <w:sz w:val="16"/>
        </w:rPr>
        <w:t xml:space="preserve"> </w:t>
      </w:r>
      <w:proofErr w:type="spellStart"/>
      <w:r w:rsidRPr="009F7DCE">
        <w:rPr>
          <w:sz w:val="16"/>
        </w:rPr>
        <w:t>DeVos</w:t>
      </w:r>
      <w:proofErr w:type="spellEnd"/>
      <w:r w:rsidRPr="009F7DCE">
        <w:rPr>
          <w:sz w:val="16"/>
        </w:rPr>
        <w:t xml:space="preserve"> has also received strong support. A group of 20 governors, including Gov. Rick Snyder, recently sent a letter to the Senate in support of her nomination.</w:t>
      </w:r>
      <w:r>
        <w:rPr>
          <w:sz w:val="16"/>
        </w:rPr>
        <w:t xml:space="preserve"> </w:t>
      </w:r>
      <w:r w:rsidRPr="009F7DCE">
        <w:rPr>
          <w:sz w:val="16"/>
        </w:rPr>
        <w:t xml:space="preserve">“Betsy </w:t>
      </w:r>
      <w:proofErr w:type="spellStart"/>
      <w:r w:rsidRPr="009F7DCE">
        <w:rPr>
          <w:sz w:val="16"/>
        </w:rPr>
        <w:t>DeVos</w:t>
      </w:r>
      <w:proofErr w:type="spellEnd"/>
      <w:r w:rsidRPr="009F7DCE">
        <w:rPr>
          <w:sz w:val="16"/>
        </w:rPr>
        <w:t xml:space="preserve"> will fight to streamline the federal education bureaucracy, return authority back to states and local school boards, and ensure that more dollars are reaching the classroom,” they wrote.</w:t>
      </w:r>
      <w:r>
        <w:rPr>
          <w:sz w:val="16"/>
        </w:rPr>
        <w:t xml:space="preserve"> </w:t>
      </w:r>
      <w:r w:rsidRPr="009F7DCE">
        <w:rPr>
          <w:sz w:val="16"/>
        </w:rPr>
        <w:t xml:space="preserve">That’s exactly what she should do. We look forward to seeing the framework of opportunity and accountability that </w:t>
      </w:r>
      <w:proofErr w:type="spellStart"/>
      <w:r w:rsidRPr="009F7DCE">
        <w:rPr>
          <w:sz w:val="16"/>
        </w:rPr>
        <w:t>DeVos</w:t>
      </w:r>
      <w:proofErr w:type="spellEnd"/>
      <w:r w:rsidRPr="009F7DCE">
        <w:rPr>
          <w:sz w:val="16"/>
        </w:rPr>
        <w:t xml:space="preserve"> stands for promoted on a national level.</w:t>
      </w:r>
    </w:p>
    <w:p w:rsidR="003C29B6" w:rsidRDefault="003C29B6" w:rsidP="003C29B6">
      <w:pPr>
        <w:rPr>
          <w:rStyle w:val="StyleUnderline"/>
        </w:rPr>
      </w:pPr>
    </w:p>
    <w:p w:rsidR="00D47BB3" w:rsidRDefault="00D47BB3" w:rsidP="00D47BB3">
      <w:pPr>
        <w:pStyle w:val="Heading3"/>
      </w:pPr>
      <w:r>
        <w:lastRenderedPageBreak/>
        <w:t xml:space="preserve">AT: Buyoff Link </w:t>
      </w:r>
    </w:p>
    <w:p w:rsidR="00D47BB3" w:rsidRDefault="00D47BB3" w:rsidP="00D47BB3">
      <w:pPr>
        <w:pStyle w:val="Heading4"/>
      </w:pPr>
      <w:r>
        <w:t xml:space="preserve">Money can’t buy her political capital – empirics prove. </w:t>
      </w:r>
    </w:p>
    <w:p w:rsidR="00D47BB3" w:rsidRPr="00D53D1D" w:rsidRDefault="00D47BB3" w:rsidP="00D47BB3">
      <w:pPr>
        <w:rPr>
          <w:lang w:val="fr-FR"/>
        </w:rPr>
      </w:pPr>
      <w:r w:rsidRPr="00D53D1D">
        <w:rPr>
          <w:rStyle w:val="Style13ptBold"/>
        </w:rPr>
        <w:t>Morley 2/6/17</w:t>
      </w:r>
      <w:r>
        <w:t xml:space="preserve"> – Jefferson, </w:t>
      </w:r>
      <w:r w:rsidRPr="00D53D1D">
        <w:t xml:space="preserve">AlterNet's Washington correspondent. </w:t>
      </w:r>
      <w:r>
        <w:t xml:space="preserve">“5 Lessons for the Trump Resistance from Betsy </w:t>
      </w:r>
      <w:proofErr w:type="spellStart"/>
      <w:r>
        <w:t>Devos</w:t>
      </w:r>
      <w:proofErr w:type="spellEnd"/>
      <w:r>
        <w:t xml:space="preserve">' Contentious Confirmation.” </w:t>
      </w:r>
      <w:hyperlink r:id="rId42" w:history="1">
        <w:r w:rsidRPr="00D53D1D">
          <w:rPr>
            <w:rStyle w:val="Hyperlink"/>
            <w:lang w:val="fr-FR"/>
          </w:rPr>
          <w:t>http://www.alternet.org/news-amp-politics/5-lessons-trump-resistance-betsy-devos-contentious-confirmation</w:t>
        </w:r>
      </w:hyperlink>
      <w:r w:rsidRPr="00D53D1D">
        <w:rPr>
          <w:lang w:val="fr-FR"/>
        </w:rPr>
        <w:t xml:space="preserve"> | </w:t>
      </w:r>
      <w:proofErr w:type="spellStart"/>
      <w:r w:rsidRPr="00D53D1D">
        <w:rPr>
          <w:lang w:val="fr-FR"/>
        </w:rPr>
        <w:t>ljiang</w:t>
      </w:r>
      <w:proofErr w:type="spellEnd"/>
    </w:p>
    <w:p w:rsidR="00D47BB3" w:rsidRPr="00A21D1A" w:rsidRDefault="00D47BB3" w:rsidP="00D47BB3">
      <w:r>
        <w:t xml:space="preserve">5. </w:t>
      </w:r>
      <w:r w:rsidRPr="004106A9">
        <w:rPr>
          <w:rStyle w:val="Emphasis"/>
        </w:rPr>
        <w:t xml:space="preserve">Money doesn’t always talk. </w:t>
      </w:r>
      <w:r w:rsidRPr="004106A9">
        <w:rPr>
          <w:rStyle w:val="StyleUnderline"/>
        </w:rPr>
        <w:t xml:space="preserve">The overwhelming and corrupting influence of money in politics has only gotten worse since the Supreme Court's judicial activism in the Citizens United case. But the influence of money is not always decisive. </w:t>
      </w:r>
      <w:r w:rsidRPr="004106A9">
        <w:rPr>
          <w:rStyle w:val="Emphasis"/>
        </w:rPr>
        <w:t xml:space="preserve">Murkowski has received $26,200 and Collins $5,000 from the </w:t>
      </w:r>
      <w:proofErr w:type="spellStart"/>
      <w:r w:rsidRPr="004106A9">
        <w:rPr>
          <w:rStyle w:val="Emphasis"/>
        </w:rPr>
        <w:t>DeVos</w:t>
      </w:r>
      <w:proofErr w:type="spellEnd"/>
      <w:r w:rsidRPr="004106A9">
        <w:rPr>
          <w:rStyle w:val="Emphasis"/>
        </w:rPr>
        <w:t xml:space="preserve"> family, according to OpenSecrets.org. The money did not buy their votes. The Republican senators had interests that mattered more than the money.</w:t>
      </w:r>
    </w:p>
    <w:p w:rsidR="00D47BB3" w:rsidRPr="00D47BB3" w:rsidRDefault="00D47BB3" w:rsidP="00D47BB3"/>
    <w:p w:rsidR="004C1CAE" w:rsidRDefault="004C1CAE" w:rsidP="004C1CAE">
      <w:pPr>
        <w:pStyle w:val="Heading3"/>
      </w:pPr>
      <w:r>
        <w:lastRenderedPageBreak/>
        <w:t xml:space="preserve">AT: Circumvention </w:t>
      </w:r>
    </w:p>
    <w:p w:rsidR="004C1CAE" w:rsidRDefault="004C1CAE" w:rsidP="004C1CAE">
      <w:pPr>
        <w:pStyle w:val="Heading4"/>
      </w:pPr>
      <w:proofErr w:type="spellStart"/>
      <w:r>
        <w:t>DeVos</w:t>
      </w:r>
      <w:proofErr w:type="spellEnd"/>
      <w:r>
        <w:t xml:space="preserve"> </w:t>
      </w:r>
      <w:proofErr w:type="spellStart"/>
      <w:r>
        <w:t>wont</w:t>
      </w:r>
      <w:proofErr w:type="spellEnd"/>
      <w:r>
        <w:t xml:space="preserve"> take out the plan </w:t>
      </w:r>
    </w:p>
    <w:p w:rsidR="004C1CAE" w:rsidRDefault="004C1CAE" w:rsidP="004C1CAE">
      <w:r w:rsidRPr="0053232B">
        <w:t xml:space="preserve">Daniel </w:t>
      </w:r>
      <w:r w:rsidRPr="0034411F">
        <w:rPr>
          <w:rStyle w:val="Style13ptBold"/>
        </w:rPr>
        <w:t>Garza,, 1-30</w:t>
      </w:r>
      <w:r w:rsidRPr="0053232B">
        <w:t xml:space="preserve">-2017, "Betsy </w:t>
      </w:r>
      <w:proofErr w:type="spellStart"/>
      <w:r w:rsidRPr="0053232B">
        <w:t>DeVos</w:t>
      </w:r>
      <w:proofErr w:type="spellEnd"/>
      <w:r w:rsidRPr="0053232B">
        <w:t xml:space="preserve"> will bring opportunity, fairness to education," </w:t>
      </w:r>
      <w:proofErr w:type="spellStart"/>
      <w:r w:rsidRPr="0053232B">
        <w:t>TheHill</w:t>
      </w:r>
      <w:proofErr w:type="spellEnd"/>
      <w:r w:rsidRPr="0053232B">
        <w:t>, http://thehill.com/blogs/pundits-blog/education/316805-betsy-devos-will-bring-opportunity-fairness-to-education</w:t>
      </w:r>
    </w:p>
    <w:p w:rsidR="004C1CAE" w:rsidRDefault="004C1CAE" w:rsidP="004C1CAE">
      <w:r>
        <w:t xml:space="preserve">One of the last, quiet acts of the Obama Administration was to publish an evaluation of President Obama’s signature effort to overhaul the nation’s worst schools. Despite </w:t>
      </w:r>
      <w:r w:rsidRPr="0034411F">
        <w:rPr>
          <w:rStyle w:val="StyleUnderline"/>
        </w:rPr>
        <w:t xml:space="preserve">billions of dollars in federal assistance, the School Improvement Grants program yielded no meaningful improvement – a costly failure for the millions of kids who have no practical option other than those same, failing schools. </w:t>
      </w:r>
      <w:r>
        <w:t>Despite the best efforts and intentions of government officials, billions in tax dollars have been wasted and our kids are no better off. It’s time for a new approach — one that encourages schools to improve while at the same time giving families options if they don’t</w:t>
      </w:r>
      <w:r w:rsidRPr="0034411F">
        <w:rPr>
          <w:rStyle w:val="StyleUnderline"/>
        </w:rPr>
        <w:t xml:space="preserve">. By expanding school choice programs, states can do precisely that. This past week — as families, teachers, and education advocates around the nation observed National School Choice Week — leaders in Washington have an opportunity to give them the ability to do so. That’s because Betsy </w:t>
      </w:r>
      <w:proofErr w:type="spellStart"/>
      <w:r w:rsidRPr="0034411F">
        <w:rPr>
          <w:rStyle w:val="StyleUnderline"/>
        </w:rPr>
        <w:t>DeVos</w:t>
      </w:r>
      <w:proofErr w:type="spellEnd"/>
      <w:r w:rsidRPr="0034411F">
        <w:rPr>
          <w:rStyle w:val="StyleUnderline"/>
        </w:rPr>
        <w:t xml:space="preserve"> — a longtime advocate of school choice reforms — faces a confirmation vote in the U.S. Senate to become the next secretary of Education. </w:t>
      </w:r>
      <w:r w:rsidRPr="0034411F">
        <w:rPr>
          <w:rStyle w:val="Emphasis"/>
        </w:rPr>
        <w:t xml:space="preserve">Mrs. </w:t>
      </w:r>
      <w:proofErr w:type="spellStart"/>
      <w:r w:rsidRPr="0034411F">
        <w:rPr>
          <w:rStyle w:val="Emphasis"/>
        </w:rPr>
        <w:t>DeVos</w:t>
      </w:r>
      <w:proofErr w:type="spellEnd"/>
      <w:r w:rsidRPr="0034411F">
        <w:rPr>
          <w:rStyle w:val="Emphasis"/>
        </w:rPr>
        <w:t xml:space="preserve"> is a longtime supporter of efforts to reform and improve education</w:t>
      </w:r>
      <w:r w:rsidRPr="0034411F">
        <w:rPr>
          <w:rStyle w:val="StyleUnderline"/>
        </w:rPr>
        <w:t xml:space="preserve"> in the U.S. Over the years she has generously donated to hospitals, </w:t>
      </w:r>
      <w:r w:rsidRPr="0034411F">
        <w:rPr>
          <w:rStyle w:val="Emphasis"/>
        </w:rPr>
        <w:t>health research, the arts, and to schools</w:t>
      </w:r>
      <w:r>
        <w:t xml:space="preserve">. </w:t>
      </w:r>
      <w:r w:rsidRPr="0034411F">
        <w:rPr>
          <w:rStyle w:val="StyleUnderline"/>
        </w:rPr>
        <w:t xml:space="preserve">If confirmed, she has vowed to work with governors and state legislatures as they consider reforms to expand the options available to families seeking a better education for their kids. School choice is also an issue with strong bipartisan support. </w:t>
      </w:r>
      <w:r>
        <w:t xml:space="preserve">Even Massachusetts Senator Elizabeth Warren — who has been critical of </w:t>
      </w:r>
      <w:proofErr w:type="spellStart"/>
      <w:r>
        <w:t>DeVos</w:t>
      </w:r>
      <w:proofErr w:type="spellEnd"/>
      <w:r>
        <w:t xml:space="preserve"> — has endorsed school choice and touted its benefits. In her book, “The Two-Income Trap,” Warren attacked the “iron clad relationship” between where you live and the quality of the schools you attend. She instead endorsed a system of vouchers that paid the entire cost of educating a child. If </w:t>
      </w:r>
      <w:r w:rsidRPr="0034411F">
        <w:rPr>
          <w:rStyle w:val="StyleUnderline"/>
        </w:rPr>
        <w:t xml:space="preserve">Secretary </w:t>
      </w:r>
      <w:proofErr w:type="spellStart"/>
      <w:r w:rsidRPr="0034411F">
        <w:rPr>
          <w:rStyle w:val="StyleUnderline"/>
        </w:rPr>
        <w:t>DeVos</w:t>
      </w:r>
      <w:proofErr w:type="spellEnd"/>
      <w:r w:rsidRPr="0034411F">
        <w:rPr>
          <w:rStyle w:val="StyleUnderline"/>
        </w:rPr>
        <w:t xml:space="preserve"> is confirmed, Senator Warren may be able to work with her on a bipartisan plan that allows states to do just that.</w:t>
      </w:r>
      <w:r>
        <w:t xml:space="preserve"> That would represent a major step forward for parents, teachers, and above all students. Unlike the failed ‘School Improvement Grants’ program, </w:t>
      </w:r>
      <w:r w:rsidRPr="0034411F">
        <w:rPr>
          <w:rStyle w:val="StyleUnderline"/>
        </w:rPr>
        <w:t>it would empower parents and educators to adopt a new approach to school reform — one that does not cost billions in additional taxpayer dollars, and which has demonstrated success in the past. The Latino community — with much of its youth trapped in failing schools — has a big stake in the school choice debate</w:t>
      </w:r>
      <w:r>
        <w:t xml:space="preserve">. According to researchers at Stanford University, Hispanic students in poverty in particular have higher learning gains at a charter school versus a traditional public school — equal to an additional 14 days of reading and 22 days of math instruction for Latino students in poverty in charter schools. Yet too many families today find themselves with no realistic alternatives to the poor schools to which they are assigned by an unresponsive educational bureaucracy. As we celebrated National School Choice Week this past week, it’s worth noting that 2017 may be a year of major advances for families and students across the nation. More and more states are seeing the benefits of allowing families and students to attend the schools that best suit their needs. Legislators around the country — including many states with growing Hispanic populations — are preparing to debate or implement policies to create these new educational options. Those include Florida, Texas, Arizona, Colorado, and Nevada. This is an </w:t>
      </w:r>
      <w:r>
        <w:lastRenderedPageBreak/>
        <w:t xml:space="preserve">exciting time for those who dream of a stronger Hispanic community thanks to better education. After years of talk about reform, families across the country may finally have the chance to take charge and build a better future for their children. </w:t>
      </w:r>
      <w:r w:rsidRPr="0034411F">
        <w:rPr>
          <w:rStyle w:val="StyleUnderline"/>
        </w:rPr>
        <w:t xml:space="preserve">Confirming Betsy </w:t>
      </w:r>
      <w:proofErr w:type="spellStart"/>
      <w:r w:rsidRPr="0034411F">
        <w:rPr>
          <w:rStyle w:val="StyleUnderline"/>
        </w:rPr>
        <w:t>DeVos</w:t>
      </w:r>
      <w:proofErr w:type="spellEnd"/>
      <w:r w:rsidRPr="0034411F">
        <w:rPr>
          <w:rStyle w:val="StyleUnderline"/>
        </w:rPr>
        <w:t xml:space="preserve"> would come at an important time for those who wish to translate these dreams into reality</w:t>
      </w:r>
      <w:r>
        <w:t xml:space="preserve">. </w:t>
      </w:r>
    </w:p>
    <w:p w:rsidR="003C29B6" w:rsidRDefault="003C29B6" w:rsidP="003C29B6">
      <w:pPr>
        <w:pStyle w:val="Heading3"/>
      </w:pPr>
      <w:r>
        <w:lastRenderedPageBreak/>
        <w:t>AT: DOE Incompetent</w:t>
      </w:r>
    </w:p>
    <w:p w:rsidR="003C29B6" w:rsidRDefault="003C29B6" w:rsidP="003C29B6"/>
    <w:p w:rsidR="003C29B6" w:rsidRPr="00E251AD" w:rsidRDefault="003C29B6" w:rsidP="003C29B6">
      <w:pPr>
        <w:pStyle w:val="Heading4"/>
      </w:pPr>
      <w:r>
        <w:t xml:space="preserve">The DOE is competent and </w:t>
      </w:r>
      <w:proofErr w:type="spellStart"/>
      <w:r>
        <w:t>DeVos</w:t>
      </w:r>
      <w:proofErr w:type="spellEnd"/>
      <w:r>
        <w:t xml:space="preserve"> will enforce civil rights </w:t>
      </w:r>
    </w:p>
    <w:p w:rsidR="003C29B6" w:rsidRPr="00E251AD" w:rsidRDefault="003C29B6" w:rsidP="003C29B6">
      <w:r w:rsidRPr="00D26C8B">
        <w:rPr>
          <w:rStyle w:val="Style13ptBold"/>
        </w:rPr>
        <w:t>Green 17</w:t>
      </w:r>
      <w:r w:rsidRPr="00E251AD">
        <w:t xml:space="preserve"> Reporter (6/2/2017, Erica L. Green, The New York Times, "Some Hires by Betsy </w:t>
      </w:r>
      <w:proofErr w:type="spellStart"/>
      <w:r w:rsidRPr="00E251AD">
        <w:t>DeVos</w:t>
      </w:r>
      <w:proofErr w:type="spellEnd"/>
      <w:r w:rsidRPr="00E251AD">
        <w:t xml:space="preserve"> are a Stark Departure From Her Reputation", https://www.nytimes.com/2017/06/02/us/politics/betsy-devos-education-secre</w:t>
      </w:r>
      <w:r>
        <w:t>tary-hiring-diversity.html)//NP</w:t>
      </w:r>
    </w:p>
    <w:p w:rsidR="003C29B6" w:rsidRDefault="003C29B6" w:rsidP="003C29B6">
      <w:r>
        <w:t xml:space="preserve">WASHINGTON — Since her confirmation as the education secretary, Betsy </w:t>
      </w:r>
      <w:proofErr w:type="spellStart"/>
      <w:r>
        <w:t>DeVos</w:t>
      </w:r>
      <w:proofErr w:type="spellEnd"/>
      <w:r>
        <w:t xml:space="preserve"> has been the Trump cabinet member liberals love to hate, denouncing her as an out-of-touch, evangelical billionaire without the desire or capacity to protect vulnerable poor, black, immigrant, gay or transgender students.</w:t>
      </w:r>
    </w:p>
    <w:p w:rsidR="003C29B6" w:rsidRDefault="003C29B6" w:rsidP="003C29B6">
      <w:r>
        <w:t xml:space="preserve">But while Ms. </w:t>
      </w:r>
      <w:proofErr w:type="spellStart"/>
      <w:r w:rsidRPr="00D26C8B">
        <w:rPr>
          <w:rStyle w:val="StyleUnderline"/>
        </w:rPr>
        <w:t>DeVos</w:t>
      </w:r>
      <w:proofErr w:type="spellEnd"/>
      <w:r>
        <w:t xml:space="preserve"> has been reluctant to express sympathy for those groups, she </w:t>
      </w:r>
      <w:r w:rsidRPr="00D26C8B">
        <w:rPr>
          <w:rStyle w:val="StyleUnderline"/>
        </w:rPr>
        <w:t>has stacked her administration with appointees whose personal and professional backgrounds challenge the narrative that she has no interest in protecting those vulnerable students</w:t>
      </w:r>
      <w:r>
        <w:t>.</w:t>
      </w:r>
    </w:p>
    <w:p w:rsidR="003C29B6" w:rsidRDefault="003C29B6" w:rsidP="003C29B6">
      <w:r>
        <w:t xml:space="preserve">Among her appointees: </w:t>
      </w:r>
      <w:r w:rsidRPr="00D26C8B">
        <w:rPr>
          <w:rStyle w:val="StyleUnderline"/>
        </w:rPr>
        <w:t>a progressive Democrat who believes a broken education system is a form of white supremacy; a sexual assault survivor who is currently in a same-sex marriage; and a second-generation American who ran a federal program that helped undocumented immigrants</w:t>
      </w:r>
      <w:r>
        <w:t>.</w:t>
      </w:r>
    </w:p>
    <w:p w:rsidR="003C29B6" w:rsidRPr="00D26C8B" w:rsidRDefault="003C29B6" w:rsidP="003C29B6">
      <w:pPr>
        <w:rPr>
          <w:rStyle w:val="StyleUnderline"/>
        </w:rPr>
      </w:pPr>
      <w:r>
        <w:t xml:space="preserve">While the education secretary has done little to highlight the diversity in her administration — the department declined to make any of the appointees available for interviews — </w:t>
      </w:r>
      <w:proofErr w:type="spellStart"/>
      <w:r>
        <w:t>DeVos</w:t>
      </w:r>
      <w:proofErr w:type="spellEnd"/>
      <w:r>
        <w:t xml:space="preserve"> watchers say that </w:t>
      </w:r>
      <w:r w:rsidRPr="00D26C8B">
        <w:rPr>
          <w:rStyle w:val="StyleUnderline"/>
        </w:rPr>
        <w:t>diversity should encourage critics to focus more on her actions than their preconceptions.</w:t>
      </w:r>
    </w:p>
    <w:p w:rsidR="003C29B6" w:rsidRDefault="003C29B6" w:rsidP="003C29B6">
      <w:r>
        <w:t xml:space="preserve">“It’s definitely surprising, and should make people question their assumptions about this administration,” Michael J. </w:t>
      </w:r>
      <w:proofErr w:type="spellStart"/>
      <w:r>
        <w:t>Petrilli</w:t>
      </w:r>
      <w:proofErr w:type="spellEnd"/>
      <w:r>
        <w:t>, the president of the conservative-leaning Thomas B. Fordham Institute, an education policy think tank</w:t>
      </w:r>
    </w:p>
    <w:p w:rsidR="003C29B6" w:rsidRPr="003C29B6" w:rsidRDefault="003C29B6" w:rsidP="003C29B6"/>
    <w:p w:rsidR="004C1CAE" w:rsidRDefault="004C1CAE" w:rsidP="004C1CAE">
      <w:pPr>
        <w:pStyle w:val="Heading3"/>
      </w:pPr>
      <w:r>
        <w:lastRenderedPageBreak/>
        <w:t xml:space="preserve">AT: LGBTQ Targeting </w:t>
      </w:r>
    </w:p>
    <w:p w:rsidR="004C1CAE" w:rsidRDefault="004C1CAE" w:rsidP="004C1CAE">
      <w:pPr>
        <w:pStyle w:val="Heading4"/>
      </w:pPr>
      <w:proofErr w:type="spellStart"/>
      <w:r>
        <w:t>DeVos</w:t>
      </w:r>
      <w:proofErr w:type="spellEnd"/>
      <w:r>
        <w:t xml:space="preserve"> has empirically supported LGBT rights </w:t>
      </w:r>
    </w:p>
    <w:p w:rsidR="004C1CAE" w:rsidRDefault="004C1CAE" w:rsidP="004C1CAE">
      <w:r w:rsidRPr="007C365A">
        <w:t xml:space="preserve">Jeremy W. </w:t>
      </w:r>
      <w:r w:rsidRPr="00855F65">
        <w:rPr>
          <w:rStyle w:val="Style13ptBold"/>
        </w:rPr>
        <w:t>Peters, 1-28</w:t>
      </w:r>
      <w:r w:rsidRPr="007C365A">
        <w:t xml:space="preserve">-2017, "Betsy </w:t>
      </w:r>
      <w:proofErr w:type="spellStart"/>
      <w:r w:rsidRPr="007C365A">
        <w:t>DeVos</w:t>
      </w:r>
      <w:proofErr w:type="spellEnd"/>
      <w:r w:rsidRPr="007C365A">
        <w:t>, a Friend of L.G.B.T. Rights? Past Colleagues Say Yes," New York Times, https://www.nytimes.com/2017/01/28/us/politics/betsy-devos-gay-transgender-rights.html</w:t>
      </w:r>
    </w:p>
    <w:p w:rsidR="004C1CAE" w:rsidRDefault="004C1CAE" w:rsidP="004C1CAE">
      <w:pPr>
        <w:rPr>
          <w:sz w:val="16"/>
        </w:rPr>
      </w:pPr>
      <w:r w:rsidRPr="0034411F">
        <w:rPr>
          <w:sz w:val="16"/>
        </w:rPr>
        <w:t xml:space="preserve">WASHINGTON — When Greg </w:t>
      </w:r>
      <w:proofErr w:type="spellStart"/>
      <w:r w:rsidRPr="0034411F">
        <w:rPr>
          <w:sz w:val="16"/>
        </w:rPr>
        <w:t>McNeilly</w:t>
      </w:r>
      <w:proofErr w:type="spellEnd"/>
      <w:r w:rsidRPr="0034411F">
        <w:rPr>
          <w:sz w:val="16"/>
        </w:rPr>
        <w:t xml:space="preserve">, a longtime Republican operative in Michigan, and his husband filed paperwork in 2015 to adopt a child, it included a warm testament of support from a seemingly unlikely source: Betsy </w:t>
      </w:r>
      <w:proofErr w:type="spellStart"/>
      <w:r w:rsidRPr="0034411F">
        <w:rPr>
          <w:sz w:val="16"/>
        </w:rPr>
        <w:t>DeVos</w:t>
      </w:r>
      <w:proofErr w:type="spellEnd"/>
      <w:r w:rsidRPr="0034411F">
        <w:rPr>
          <w:sz w:val="16"/>
        </w:rPr>
        <w:t>, the conservative school choice advocate whose family has donated heavily to groups that oppose gay rights. As a couple, she wrote, the two shared “a close, caring relationship where they treat each other with respect</w:t>
      </w:r>
      <w:r w:rsidRPr="0034411F">
        <w:rPr>
          <w:rStyle w:val="StyleUnderline"/>
        </w:rPr>
        <w:t xml:space="preserve">.” Ms. </w:t>
      </w:r>
      <w:proofErr w:type="spellStart"/>
      <w:r w:rsidRPr="0034411F">
        <w:rPr>
          <w:rStyle w:val="StyleUnderline"/>
        </w:rPr>
        <w:t>DeVos</w:t>
      </w:r>
      <w:proofErr w:type="spellEnd"/>
      <w:r w:rsidRPr="0034411F">
        <w:rPr>
          <w:rStyle w:val="StyleUnderline"/>
        </w:rPr>
        <w:t xml:space="preserve">, who is now President Trump’s nominee for education secretary, was also the first person to text her congratulations to Mr. </w:t>
      </w:r>
      <w:proofErr w:type="spellStart"/>
      <w:r w:rsidRPr="0034411F">
        <w:rPr>
          <w:rStyle w:val="StyleUnderline"/>
        </w:rPr>
        <w:t>McNeilly</w:t>
      </w:r>
      <w:proofErr w:type="spellEnd"/>
      <w:r w:rsidRPr="0034411F">
        <w:rPr>
          <w:rStyle w:val="StyleUnderline"/>
        </w:rPr>
        <w:t xml:space="preserve"> after his 2014 marriage in a small and hurried courthouse ceremony</w:t>
      </w:r>
      <w:r w:rsidRPr="0034411F">
        <w:rPr>
          <w:sz w:val="16"/>
        </w:rPr>
        <w:t xml:space="preserve">. </w:t>
      </w:r>
      <w:r w:rsidRPr="0034411F">
        <w:rPr>
          <w:rStyle w:val="StyleUnderline"/>
        </w:rPr>
        <w:t xml:space="preserve">If she had been able to attend, it would not have been her first. In 2013, some two years before the Supreme Court legalized same-sex marriage nationwide, she was in the audience at the </w:t>
      </w:r>
      <w:proofErr w:type="spellStart"/>
      <w:r w:rsidRPr="0034411F">
        <w:rPr>
          <w:rStyle w:val="StyleUnderline"/>
        </w:rPr>
        <w:t>the</w:t>
      </w:r>
      <w:proofErr w:type="spellEnd"/>
      <w:r w:rsidRPr="0034411F">
        <w:rPr>
          <w:rStyle w:val="StyleUnderline"/>
        </w:rPr>
        <w:t xml:space="preserve"> John F. Kennedy Center for the Performing Arts, in Washington, when the center’s president, Michael Kaiser, wed his husband in a ceremony officiated by Justice Ruth Bader Ginsburg. Ms. </w:t>
      </w:r>
      <w:proofErr w:type="spellStart"/>
      <w:r w:rsidRPr="0034411F">
        <w:rPr>
          <w:rStyle w:val="StyleUnderline"/>
        </w:rPr>
        <w:t>DeVos’s</w:t>
      </w:r>
      <w:proofErr w:type="spellEnd"/>
      <w:r w:rsidRPr="0034411F">
        <w:rPr>
          <w:rStyle w:val="StyleUnderline"/>
        </w:rPr>
        <w:t xml:space="preserve"> support for her gay friends and for lesbian, gay, bisexual and transgender rights are a largely unknown but deep-seated aspect of her history, dating as far back as the late 1990s</w:t>
      </w:r>
      <w:r w:rsidRPr="0034411F">
        <w:rPr>
          <w:sz w:val="16"/>
        </w:rPr>
        <w:t xml:space="preserve">. At that time, </w:t>
      </w:r>
      <w:r w:rsidRPr="0034411F">
        <w:rPr>
          <w:rStyle w:val="StyleUnderline"/>
        </w:rPr>
        <w:t>two colleagues recalled, she made accommodations for a transgender woman to use the women’s restroom at a Michigan Republican Party call center. She also used her political connections to help persuade other Michigan Republicans to sign a brief urging the Supreme Court to legalize same-sex marriage in 2015, though she did not sign it herself</w:t>
      </w:r>
      <w:r w:rsidRPr="0034411F">
        <w:rPr>
          <w:sz w:val="16"/>
        </w:rPr>
        <w:t xml:space="preserve">. This aspect of Ms. </w:t>
      </w:r>
      <w:proofErr w:type="spellStart"/>
      <w:r w:rsidRPr="0034411F">
        <w:rPr>
          <w:sz w:val="16"/>
        </w:rPr>
        <w:t>DeVos’s</w:t>
      </w:r>
      <w:proofErr w:type="spellEnd"/>
      <w:r w:rsidRPr="0034411F">
        <w:rPr>
          <w:sz w:val="16"/>
        </w:rPr>
        <w:t xml:space="preserve"> personal story is not only at odds with the public image of her and her family as prominent financiers of conservative causes, but it also stands out in a nascent administration with a number of members who have a history of opposing gay rights. A Senate confirmation vote on her nomination is scheduled for this week. The incomplete picture of Ms. </w:t>
      </w:r>
      <w:proofErr w:type="spellStart"/>
      <w:r w:rsidRPr="0034411F">
        <w:rPr>
          <w:sz w:val="16"/>
        </w:rPr>
        <w:t>DeVos</w:t>
      </w:r>
      <w:proofErr w:type="spellEnd"/>
      <w:r w:rsidRPr="0034411F">
        <w:rPr>
          <w:sz w:val="16"/>
        </w:rPr>
        <w:t xml:space="preserve">, 59, exists in part because she has never publicly sought to correct it. Doing so, friends and associates said in interviews, would have put her in the awkward position of clashing with the elder members of her and her husband’s families, something she was loath to do. </w:t>
      </w:r>
      <w:r w:rsidRPr="0034411F">
        <w:rPr>
          <w:rStyle w:val="StyleUnderline"/>
        </w:rPr>
        <w:t xml:space="preserve">But over the past month, associates have come forward to share stories that they say they hope offer a fuller and more nuanced portrait of her character and beliefs. “She would say it’s a part of her faith,” said Mr. </w:t>
      </w:r>
      <w:proofErr w:type="spellStart"/>
      <w:r w:rsidRPr="0034411F">
        <w:rPr>
          <w:rStyle w:val="StyleUnderline"/>
        </w:rPr>
        <w:t>McNeilly</w:t>
      </w:r>
      <w:proofErr w:type="spellEnd"/>
      <w:r w:rsidRPr="0034411F">
        <w:rPr>
          <w:rStyle w:val="StyleUnderline"/>
        </w:rPr>
        <w:t xml:space="preserve">, who has worked for Ms. </w:t>
      </w:r>
      <w:proofErr w:type="spellStart"/>
      <w:r w:rsidRPr="0034411F">
        <w:rPr>
          <w:rStyle w:val="StyleUnderline"/>
        </w:rPr>
        <w:t>DeVos</w:t>
      </w:r>
      <w:proofErr w:type="spellEnd"/>
      <w:r w:rsidRPr="0034411F">
        <w:rPr>
          <w:rStyle w:val="StyleUnderline"/>
        </w:rPr>
        <w:t xml:space="preserve"> in various capacities for two decades. “Her faith teaches her to be tolerant. And like most of America, she’s evolved.” While Ms. </w:t>
      </w:r>
      <w:proofErr w:type="spellStart"/>
      <w:r w:rsidRPr="0034411F">
        <w:rPr>
          <w:rStyle w:val="StyleUnderline"/>
        </w:rPr>
        <w:t>DeVos’s</w:t>
      </w:r>
      <w:proofErr w:type="spellEnd"/>
      <w:r w:rsidRPr="0034411F">
        <w:rPr>
          <w:rStyle w:val="StyleUnderline"/>
        </w:rPr>
        <w:t xml:space="preserve"> acceptance of gay rights may be welcome news to Republicans who think their party needs to move past the issue</w:t>
      </w:r>
      <w:r w:rsidRPr="0034411F">
        <w:rPr>
          <w:sz w:val="16"/>
        </w:rPr>
        <w:t xml:space="preserve">, it is likely to be worrisome to social conservatives who hope that the Trump administration will roll back some of the liberal social policies that went into effect under President Barack Obama. Chief among these is an Obama administration directive — issued by the Education and Justice Departments — instructing schools to allow transgender students to use the bathrooms that match their gender identity. “I’m concerned about any centralized idea of what should be the norms for students across America,” said Frank Cannon, president of the American Principles Project, a conservative policy group. “And I don’t think that any worldview, whether it’s the most conservative or liberal, ought to dictate a centralized form of education.” “Obviously, when you’re talking about bureaucracy,” Mr. Cannon added, “the worldview is much more likely to be a liberal one.” Ms. </w:t>
      </w:r>
      <w:proofErr w:type="spellStart"/>
      <w:r w:rsidRPr="0034411F">
        <w:rPr>
          <w:sz w:val="16"/>
        </w:rPr>
        <w:t>DeVos</w:t>
      </w:r>
      <w:proofErr w:type="spellEnd"/>
      <w:r w:rsidRPr="0034411F">
        <w:rPr>
          <w:sz w:val="16"/>
        </w:rPr>
        <w:t xml:space="preserve"> declined to comment for this article. Mr. Trump has left open how he will approach the school bathroom issue. He has, however, taken a more liberal attitude toward transgender rights than most other Republicans, saying, for instance, that Caitlyn Jenner could use any bathroom in his hotels that she wanted to. </w:t>
      </w:r>
      <w:r w:rsidRPr="0034411F">
        <w:rPr>
          <w:rStyle w:val="StyleUnderline"/>
        </w:rPr>
        <w:t xml:space="preserve">Ms. </w:t>
      </w:r>
      <w:proofErr w:type="spellStart"/>
      <w:r w:rsidRPr="0034411F">
        <w:rPr>
          <w:rStyle w:val="StyleUnderline"/>
        </w:rPr>
        <w:t>DeVos’s</w:t>
      </w:r>
      <w:proofErr w:type="spellEnd"/>
      <w:r w:rsidRPr="0034411F">
        <w:rPr>
          <w:rStyle w:val="StyleUnderline"/>
        </w:rPr>
        <w:t xml:space="preserve"> personal experience with the debate over gender identity and bathrooms dates back decades. As chairwoman of the Michigan Republican Party, she came to the aid of a transgender woman who wanted to use the women’s restroom at a call center, upsetting some of the other women there, according to two associates at the time — Mr. </w:t>
      </w:r>
      <w:proofErr w:type="spellStart"/>
      <w:r w:rsidRPr="0034411F">
        <w:rPr>
          <w:rStyle w:val="StyleUnderline"/>
        </w:rPr>
        <w:t>McNeilly</w:t>
      </w:r>
      <w:proofErr w:type="spellEnd"/>
      <w:r w:rsidRPr="0034411F">
        <w:rPr>
          <w:rStyle w:val="StyleUnderline"/>
        </w:rPr>
        <w:t xml:space="preserve">, who was the party’s political director, and Eric </w:t>
      </w:r>
      <w:proofErr w:type="spellStart"/>
      <w:r w:rsidRPr="0034411F">
        <w:rPr>
          <w:rStyle w:val="StyleUnderline"/>
        </w:rPr>
        <w:t>Doster</w:t>
      </w:r>
      <w:proofErr w:type="spellEnd"/>
      <w:r w:rsidRPr="0034411F">
        <w:rPr>
          <w:rStyle w:val="StyleUnderline"/>
        </w:rPr>
        <w:t>, the general counsel. “</w:t>
      </w:r>
      <w:r w:rsidRPr="0034411F">
        <w:rPr>
          <w:sz w:val="16"/>
        </w:rPr>
        <w:t xml:space="preserve">We made the accommodation, and that was Betsy’s call,” said Mr. </w:t>
      </w:r>
      <w:proofErr w:type="spellStart"/>
      <w:r w:rsidRPr="0034411F">
        <w:rPr>
          <w:sz w:val="16"/>
        </w:rPr>
        <w:t>Doster</w:t>
      </w:r>
      <w:proofErr w:type="spellEnd"/>
      <w:r w:rsidRPr="0034411F">
        <w:rPr>
          <w:sz w:val="16"/>
        </w:rPr>
        <w:t xml:space="preserve">, who did not recall the woman’s name but said this happened in an office near the Michigan State University campus in 1997 or 1998. “A lot of the co-workers weren’t happy </w:t>
      </w:r>
      <w:r w:rsidRPr="0034411F">
        <w:rPr>
          <w:sz w:val="16"/>
        </w:rPr>
        <w:lastRenderedPageBreak/>
        <w:t xml:space="preserve">with it. But that’s who Betsy is.” But, like other supportive moves she has made over the years, it was done quietly. When Ken Mehlman, a former Republican National Committee chairman, was collecting signatures from Republicans for a 2015 legal brief that argued in favor of a constitutional right for same-sex marriage, he turned to Ms. </w:t>
      </w:r>
      <w:proofErr w:type="spellStart"/>
      <w:r w:rsidRPr="0034411F">
        <w:rPr>
          <w:sz w:val="16"/>
        </w:rPr>
        <w:t>DeVos</w:t>
      </w:r>
      <w:proofErr w:type="spellEnd"/>
      <w:r w:rsidRPr="0034411F">
        <w:rPr>
          <w:sz w:val="16"/>
        </w:rPr>
        <w:t xml:space="preserve"> for help in recruiting people in Michigan. She agreed, friends said. Peter F. </w:t>
      </w:r>
      <w:proofErr w:type="spellStart"/>
      <w:r w:rsidRPr="0034411F">
        <w:rPr>
          <w:sz w:val="16"/>
        </w:rPr>
        <w:t>Secchia</w:t>
      </w:r>
      <w:proofErr w:type="spellEnd"/>
      <w:r w:rsidRPr="0034411F">
        <w:rPr>
          <w:sz w:val="16"/>
        </w:rPr>
        <w:t xml:space="preserve">, a friend of Ms. </w:t>
      </w:r>
      <w:proofErr w:type="spellStart"/>
      <w:r w:rsidRPr="0034411F">
        <w:rPr>
          <w:rStyle w:val="StyleUnderline"/>
        </w:rPr>
        <w:t>DeVos’s</w:t>
      </w:r>
      <w:proofErr w:type="spellEnd"/>
      <w:r w:rsidRPr="0034411F">
        <w:rPr>
          <w:rStyle w:val="StyleUnderline"/>
        </w:rPr>
        <w:t xml:space="preserve">, former ambassador to Italy and one of the Republicans who signed the brief, recalled that the episode was not without some minor discomfort, given the elder </w:t>
      </w:r>
      <w:proofErr w:type="spellStart"/>
      <w:r w:rsidRPr="0034411F">
        <w:rPr>
          <w:rStyle w:val="StyleUnderline"/>
        </w:rPr>
        <w:t>DeVoses</w:t>
      </w:r>
      <w:proofErr w:type="spellEnd"/>
      <w:r w:rsidRPr="0034411F">
        <w:rPr>
          <w:rStyle w:val="StyleUnderline"/>
        </w:rPr>
        <w:t>’ support for groups opposed to gay rights</w:t>
      </w:r>
      <w:r w:rsidRPr="0034411F">
        <w:rPr>
          <w:sz w:val="16"/>
        </w:rPr>
        <w:t xml:space="preserve">. Mr. </w:t>
      </w:r>
      <w:proofErr w:type="spellStart"/>
      <w:r w:rsidRPr="0034411F">
        <w:rPr>
          <w:sz w:val="16"/>
        </w:rPr>
        <w:t>Secchia</w:t>
      </w:r>
      <w:proofErr w:type="spellEnd"/>
      <w:r w:rsidRPr="0034411F">
        <w:rPr>
          <w:sz w:val="16"/>
        </w:rPr>
        <w:t xml:space="preserve"> said that after he signed the brief, he called Ms. </w:t>
      </w:r>
      <w:proofErr w:type="spellStart"/>
      <w:r w:rsidRPr="0034411F">
        <w:rPr>
          <w:sz w:val="16"/>
        </w:rPr>
        <w:t>DeVos’s</w:t>
      </w:r>
      <w:proofErr w:type="spellEnd"/>
      <w:r w:rsidRPr="0034411F">
        <w:rPr>
          <w:sz w:val="16"/>
        </w:rPr>
        <w:t xml:space="preserve"> father-in-law, Richard </w:t>
      </w:r>
      <w:proofErr w:type="spellStart"/>
      <w:r w:rsidRPr="0034411F">
        <w:rPr>
          <w:sz w:val="16"/>
        </w:rPr>
        <w:t>DeVos</w:t>
      </w:r>
      <w:proofErr w:type="spellEnd"/>
      <w:r w:rsidRPr="0034411F">
        <w:rPr>
          <w:sz w:val="16"/>
        </w:rPr>
        <w:t xml:space="preserve">, the billionaire co-founder of Amway, as a courtesy. “I think he was very understanding and very happy that I’d called him,” Mr. </w:t>
      </w:r>
      <w:proofErr w:type="spellStart"/>
      <w:r w:rsidRPr="0034411F">
        <w:rPr>
          <w:sz w:val="16"/>
        </w:rPr>
        <w:t>Secchia</w:t>
      </w:r>
      <w:proofErr w:type="spellEnd"/>
      <w:r w:rsidRPr="0034411F">
        <w:rPr>
          <w:sz w:val="16"/>
        </w:rPr>
        <w:t xml:space="preserve"> said, noting how Ms. </w:t>
      </w:r>
      <w:proofErr w:type="spellStart"/>
      <w:r w:rsidRPr="0034411F">
        <w:rPr>
          <w:sz w:val="16"/>
        </w:rPr>
        <w:t>DeVos’s</w:t>
      </w:r>
      <w:proofErr w:type="spellEnd"/>
      <w:r w:rsidRPr="0034411F">
        <w:rPr>
          <w:sz w:val="16"/>
        </w:rPr>
        <w:t xml:space="preserve"> involvement with the brief also put her at odds with her mother, Elsa Prince </w:t>
      </w:r>
      <w:proofErr w:type="spellStart"/>
      <w:r w:rsidRPr="0034411F">
        <w:rPr>
          <w:sz w:val="16"/>
        </w:rPr>
        <w:t>Broekhuizen</w:t>
      </w:r>
      <w:proofErr w:type="spellEnd"/>
      <w:r w:rsidRPr="0034411F">
        <w:rPr>
          <w:sz w:val="16"/>
        </w:rPr>
        <w:t xml:space="preserve">, whose foundation has also been active in socially conservative issues. “But this is a </w:t>
      </w:r>
      <w:r w:rsidRPr="0034411F">
        <w:rPr>
          <w:rStyle w:val="StyleUnderline"/>
        </w:rPr>
        <w:t xml:space="preserve">tough situation,” he added, for a woman “who has two families that lean the other way.” Ms. </w:t>
      </w:r>
      <w:proofErr w:type="spellStart"/>
      <w:r w:rsidRPr="0034411F">
        <w:rPr>
          <w:rStyle w:val="StyleUnderline"/>
        </w:rPr>
        <w:t>DeVos’s</w:t>
      </w:r>
      <w:proofErr w:type="spellEnd"/>
      <w:r w:rsidRPr="0034411F">
        <w:rPr>
          <w:rStyle w:val="StyleUnderline"/>
        </w:rPr>
        <w:t xml:space="preserve"> opponents have often conflated her family’s financial support for anti-gay rights initiatives with her own political activities. Ms. </w:t>
      </w:r>
      <w:proofErr w:type="spellStart"/>
      <w:r w:rsidRPr="0034411F">
        <w:rPr>
          <w:rStyle w:val="StyleUnderline"/>
        </w:rPr>
        <w:t>DeVos’s</w:t>
      </w:r>
      <w:proofErr w:type="spellEnd"/>
      <w:r w:rsidRPr="0034411F">
        <w:rPr>
          <w:rStyle w:val="StyleUnderline"/>
        </w:rPr>
        <w:t xml:space="preserve"> in-laws and mother gave heavily to a successful 2004 effort in Michigan to enshrine a ban on same-sex marriage in the state’s Constitution</w:t>
      </w:r>
      <w:r w:rsidRPr="0034411F">
        <w:rPr>
          <w:sz w:val="16"/>
        </w:rPr>
        <w:t xml:space="preserve">. But records from the secretary of state show no donations from Ms. </w:t>
      </w:r>
      <w:proofErr w:type="spellStart"/>
      <w:r w:rsidRPr="0034411F">
        <w:rPr>
          <w:sz w:val="16"/>
        </w:rPr>
        <w:t>DeVos</w:t>
      </w:r>
      <w:proofErr w:type="spellEnd"/>
      <w:r w:rsidRPr="0034411F">
        <w:rPr>
          <w:sz w:val="16"/>
        </w:rPr>
        <w:t xml:space="preserve"> or her husband, Richard </w:t>
      </w:r>
      <w:proofErr w:type="spellStart"/>
      <w:r w:rsidRPr="0034411F">
        <w:rPr>
          <w:sz w:val="16"/>
        </w:rPr>
        <w:t>DeVos</w:t>
      </w:r>
      <w:proofErr w:type="spellEnd"/>
      <w:r w:rsidRPr="0034411F">
        <w:rPr>
          <w:sz w:val="16"/>
        </w:rPr>
        <w:t xml:space="preserve"> Jr. At the time, she was chairwoman of the state party, and her colleagues said she was lukewarm to the idea at best. “It wasn’t like, when we would meet, it was her top priority,” said Mike Cox, a former Michigan attorney general, who supported the measure but has since changed his mind about same-sex marriage. Mr. </w:t>
      </w:r>
      <w:proofErr w:type="spellStart"/>
      <w:r w:rsidRPr="0034411F">
        <w:rPr>
          <w:sz w:val="16"/>
        </w:rPr>
        <w:t>McNeilly</w:t>
      </w:r>
      <w:proofErr w:type="spellEnd"/>
      <w:r w:rsidRPr="0034411F">
        <w:rPr>
          <w:sz w:val="16"/>
        </w:rPr>
        <w:t xml:space="preserve">, who was the party’s executive director in 2004, was publicly critical of the ballot proposal then — acting, he said, with Ms. </w:t>
      </w:r>
      <w:proofErr w:type="spellStart"/>
      <w:r w:rsidRPr="0034411F">
        <w:rPr>
          <w:sz w:val="16"/>
        </w:rPr>
        <w:t>DeVos’s</w:t>
      </w:r>
      <w:proofErr w:type="spellEnd"/>
      <w:r w:rsidRPr="0034411F">
        <w:rPr>
          <w:sz w:val="16"/>
        </w:rPr>
        <w:t xml:space="preserve"> blessing. “Constitutional amendments are not good places to make bumper sticker statements,” he was quoted as saying in The Detroit News in 2003. Ms. </w:t>
      </w:r>
      <w:proofErr w:type="spellStart"/>
      <w:r w:rsidRPr="0034411F">
        <w:rPr>
          <w:sz w:val="16"/>
        </w:rPr>
        <w:t>DeVos’s</w:t>
      </w:r>
      <w:proofErr w:type="spellEnd"/>
      <w:r w:rsidRPr="0034411F">
        <w:rPr>
          <w:sz w:val="16"/>
        </w:rPr>
        <w:t xml:space="preserve"> record has not always spoken for itself, however, and she has sometimes struggled to separate her activities and beliefs from her family’s. Under questioning at her confirmation hearing this month, she was at a loss to tell senators why her name was listed as vice president of her mother’s foundation, the Edgar and Elsa Prince Foundation, a generous contributor to groups like Focus on the Family and the Family Research Council, both of which ardently oppose gay rights. Ms. </w:t>
      </w:r>
      <w:proofErr w:type="spellStart"/>
      <w:r w:rsidRPr="0034411F">
        <w:rPr>
          <w:sz w:val="16"/>
        </w:rPr>
        <w:t>DeVos</w:t>
      </w:r>
      <w:proofErr w:type="spellEnd"/>
      <w:r w:rsidRPr="0034411F">
        <w:rPr>
          <w:sz w:val="16"/>
        </w:rPr>
        <w:t xml:space="preserve"> blamed “a clerical error” but did not elaborate. It turned out that the tax forms on which she was listed were prepared by a former associate of her </w:t>
      </w:r>
      <w:proofErr w:type="spellStart"/>
      <w:r w:rsidRPr="0034411F">
        <w:rPr>
          <w:sz w:val="16"/>
        </w:rPr>
        <w:t>mother’s</w:t>
      </w:r>
      <w:proofErr w:type="spellEnd"/>
      <w:r w:rsidRPr="0034411F">
        <w:rPr>
          <w:sz w:val="16"/>
        </w:rPr>
        <w:t xml:space="preserve"> who embezzled millions of dollars from Ms. Prince.</w:t>
      </w:r>
    </w:p>
    <w:p w:rsidR="003C29B6" w:rsidRDefault="003C29B6" w:rsidP="003C29B6">
      <w:pPr>
        <w:pStyle w:val="Heading3"/>
      </w:pPr>
      <w:r>
        <w:lastRenderedPageBreak/>
        <w:t>AT: Structural Violence</w:t>
      </w:r>
    </w:p>
    <w:p w:rsidR="003C29B6" w:rsidRPr="009E11C1" w:rsidRDefault="003C29B6" w:rsidP="003C29B6">
      <w:pPr>
        <w:pStyle w:val="Heading4"/>
      </w:pPr>
      <w:proofErr w:type="spellStart"/>
      <w:r>
        <w:t>DeVos</w:t>
      </w:r>
      <w:proofErr w:type="spellEnd"/>
      <w:r>
        <w:t xml:space="preserve"> could do some good, specifically in areas like Native American education and for education in poverty driven areas </w:t>
      </w:r>
    </w:p>
    <w:p w:rsidR="003C29B6" w:rsidRDefault="003C29B6" w:rsidP="003C29B6">
      <w:r>
        <w:t xml:space="preserve">Israel </w:t>
      </w:r>
      <w:r w:rsidRPr="0034411F">
        <w:rPr>
          <w:rStyle w:val="Style13ptBold"/>
        </w:rPr>
        <w:t>Ortega, 11-19</w:t>
      </w:r>
      <w:r w:rsidRPr="002140E1">
        <w:t xml:space="preserve">-2016, "Five Ways Betsy </w:t>
      </w:r>
      <w:proofErr w:type="spellStart"/>
      <w:r w:rsidRPr="002140E1">
        <w:t>DeVos</w:t>
      </w:r>
      <w:proofErr w:type="spellEnd"/>
      <w:r w:rsidRPr="002140E1">
        <w:t xml:space="preserve"> Could Become A Transformative Education Secretary," Forbes, https://www.forbes.com/sites/opportunitylives/2016/11/28/five-ways-betsy-devos-could-become-a-transformative-education-secretary/</w:t>
      </w:r>
    </w:p>
    <w:p w:rsidR="003C29B6" w:rsidRPr="0034411F" w:rsidRDefault="003C29B6" w:rsidP="003C29B6">
      <w:pPr>
        <w:rPr>
          <w:sz w:val="16"/>
        </w:rPr>
      </w:pPr>
      <w:r w:rsidRPr="0034411F">
        <w:rPr>
          <w:sz w:val="16"/>
        </w:rPr>
        <w:t xml:space="preserve">On the campaign trail, president-elect Donald Trump made many ambitious promises. </w:t>
      </w:r>
      <w:r w:rsidRPr="0034411F">
        <w:rPr>
          <w:rStyle w:val="StyleUnderline"/>
        </w:rPr>
        <w:t xml:space="preserve">When it comes to education, Trump is already delivering with his announcement of Betsy </w:t>
      </w:r>
      <w:proofErr w:type="spellStart"/>
      <w:r w:rsidRPr="0034411F">
        <w:rPr>
          <w:rStyle w:val="StyleUnderline"/>
        </w:rPr>
        <w:t>DeVos</w:t>
      </w:r>
      <w:proofErr w:type="spellEnd"/>
      <w:r w:rsidRPr="0034411F">
        <w:rPr>
          <w:rStyle w:val="StyleUnderline"/>
        </w:rPr>
        <w:t xml:space="preserve"> as his pick for the next secretary of education. His choice of </w:t>
      </w:r>
      <w:proofErr w:type="spellStart"/>
      <w:r w:rsidRPr="0034411F">
        <w:rPr>
          <w:rStyle w:val="StyleUnderline"/>
        </w:rPr>
        <w:t>DeVos</w:t>
      </w:r>
      <w:proofErr w:type="spellEnd"/>
      <w:r w:rsidRPr="0034411F">
        <w:rPr>
          <w:rStyle w:val="StyleUnderline"/>
        </w:rPr>
        <w:t xml:space="preserve"> is a clear signal that he intends to be “the nation’s biggest cheerleader for school choice</w:t>
      </w:r>
      <w:r w:rsidRPr="0034411F">
        <w:rPr>
          <w:sz w:val="16"/>
        </w:rPr>
        <w:t xml:space="preserve">.” </w:t>
      </w:r>
      <w:proofErr w:type="spellStart"/>
      <w:r w:rsidRPr="0034411F">
        <w:rPr>
          <w:sz w:val="16"/>
        </w:rPr>
        <w:t>DeVos</w:t>
      </w:r>
      <w:proofErr w:type="spellEnd"/>
      <w:r w:rsidRPr="0034411F">
        <w:rPr>
          <w:sz w:val="16"/>
        </w:rPr>
        <w:t xml:space="preserve"> is a prominent and generous supporter of school choice, </w:t>
      </w:r>
      <w:r w:rsidRPr="0034411F">
        <w:rPr>
          <w:rStyle w:val="StyleUnderline"/>
        </w:rPr>
        <w:t>which includes empowering parents and local communities to take greater ownership of education policy</w:t>
      </w:r>
      <w:r w:rsidRPr="0034411F">
        <w:rPr>
          <w:sz w:val="16"/>
        </w:rPr>
        <w:t xml:space="preserve">. School choice advocates say increased federal control over education policy is unacceptable. They point to wide disparities in test scores between white and non-white students as proof that urgent action is required to ensure that all students are receiving a quality education. </w:t>
      </w:r>
      <w:r w:rsidRPr="0034411F">
        <w:rPr>
          <w:rStyle w:val="StyleUnderline"/>
        </w:rPr>
        <w:t xml:space="preserve">As a result, school choice is becoming an increasingly bipartisan issue. If confirmed by the U.S. Senate, </w:t>
      </w:r>
      <w:proofErr w:type="spellStart"/>
      <w:r w:rsidRPr="0034411F">
        <w:rPr>
          <w:rStyle w:val="StyleUnderline"/>
        </w:rPr>
        <w:t>DeVos</w:t>
      </w:r>
      <w:proofErr w:type="spellEnd"/>
      <w:r w:rsidRPr="0034411F">
        <w:rPr>
          <w:rStyle w:val="StyleUnderline"/>
        </w:rPr>
        <w:t xml:space="preserve"> could become </w:t>
      </w:r>
      <w:r w:rsidRPr="0034411F">
        <w:rPr>
          <w:rStyle w:val="Emphasis"/>
        </w:rPr>
        <w:t>a truly transformative education secretary.</w:t>
      </w:r>
      <w:r w:rsidRPr="0034411F">
        <w:rPr>
          <w:rStyle w:val="StyleUnderline"/>
        </w:rPr>
        <w:t xml:space="preserve"> </w:t>
      </w:r>
      <w:r w:rsidRPr="0034411F">
        <w:rPr>
          <w:sz w:val="16"/>
        </w:rPr>
        <w:t xml:space="preserve">According to Lindsey Burke, the Will Skillman Fellow in Education Policy at the Heritage Foundation, </w:t>
      </w:r>
      <w:r w:rsidRPr="0034411F">
        <w:rPr>
          <w:rStyle w:val="StyleUnderline"/>
        </w:rPr>
        <w:t xml:space="preserve">here are some practical steps </w:t>
      </w:r>
      <w:proofErr w:type="spellStart"/>
      <w:r w:rsidRPr="0034411F">
        <w:rPr>
          <w:rStyle w:val="StyleUnderline"/>
        </w:rPr>
        <w:t>DeVos</w:t>
      </w:r>
      <w:proofErr w:type="spellEnd"/>
      <w:r w:rsidRPr="0034411F">
        <w:rPr>
          <w:rStyle w:val="StyleUnderline"/>
        </w:rPr>
        <w:t xml:space="preserve"> could take to shake up the status quo: 1. Re-authorize the Washington, D.C. Opportunity Scholarship Program Despite being supported by the low-income families it serves and posting impressive educational achievement scores among the students enrolled, the status of the nation’s first federally funded voucher school program has been in limbo for years</w:t>
      </w:r>
      <w:r w:rsidRPr="0034411F">
        <w:rPr>
          <w:sz w:val="16"/>
        </w:rPr>
        <w:t xml:space="preserve">. </w:t>
      </w:r>
      <w:proofErr w:type="spellStart"/>
      <w:r w:rsidRPr="0034411F">
        <w:rPr>
          <w:sz w:val="16"/>
        </w:rPr>
        <w:t>DeVos</w:t>
      </w:r>
      <w:proofErr w:type="spellEnd"/>
      <w:r w:rsidRPr="0034411F">
        <w:rPr>
          <w:sz w:val="16"/>
        </w:rPr>
        <w:t xml:space="preserve"> could immediately work with Congress </w:t>
      </w:r>
      <w:r w:rsidRPr="0034411F">
        <w:rPr>
          <w:rStyle w:val="StyleUnderline"/>
        </w:rPr>
        <w:t>to re-authorize the D.C. Opportunity Scholarship Program (DCOSP) and provide low-income families access to high performing private schools</w:t>
      </w:r>
      <w:r w:rsidRPr="0034411F">
        <w:rPr>
          <w:sz w:val="16"/>
        </w:rPr>
        <w:t>. Despite spending nearly $18,000 per-pupil, Washington, D.C. has one of the worst high school graduation rates in the country. Many students cannot read at grade level. The DCSOSP is an important lifeline for parents looking for increased options to ensure that their children receive a decent education</w:t>
      </w:r>
      <w:r w:rsidRPr="0034411F">
        <w:rPr>
          <w:rStyle w:val="StyleUnderline"/>
        </w:rPr>
        <w:t>. 2. Have Federal Dollars Follow Low-Income Students; Not Schools Ever since Lyndon Johnson's administration embarked on creating the Great Society in the 1960s, a significant sum of federal dollars have been devoted to helping the most disadvantaged students. Today, Title I of the Elementary and Secondary Education Act provides nearly $15 billion in funding for low-income neighborhood schools Unfortunately, the funding process has grown cumbersome and complicated.</w:t>
      </w:r>
      <w:r w:rsidRPr="0034411F">
        <w:rPr>
          <w:sz w:val="16"/>
        </w:rPr>
        <w:t xml:space="preserve"> More importantly, there is scant evidence that is truly living up to Johnson’s intention of “providing a good education for every boy and girl — no matter where he lives.” A better approach would let states make their Title I dollars “portable,” meaning that students and families could use federal monies to pay for tuition, tutoring services and even books and online courses. In other words, the money would follow the student, and not necessarily the school, or school district. </w:t>
      </w:r>
      <w:proofErr w:type="spellStart"/>
      <w:r w:rsidRPr="0034411F">
        <w:rPr>
          <w:sz w:val="16"/>
        </w:rPr>
        <w:t>DeVos</w:t>
      </w:r>
      <w:proofErr w:type="spellEnd"/>
      <w:r w:rsidRPr="0034411F">
        <w:rPr>
          <w:sz w:val="16"/>
        </w:rPr>
        <w:t xml:space="preserve"> “could really lend her voice to become an advocate for Title I portability in a meaningful way,” Burke told Opportunity Lives. </w:t>
      </w:r>
      <w:r w:rsidRPr="0034411F">
        <w:rPr>
          <w:rStyle w:val="StyleUnderline"/>
        </w:rPr>
        <w:t xml:space="preserve">3. Reform the Network of Schools for Native American Students Former Education Secretary Arne Duncan, who served President Obama until late last year, called the network of Native American schools run by the federal government “the epitome of broken” and “utterly bankrupt.” A recent Politico investigation revealed: The 48,000 students unfortunate enough to attend BIE schools have some of the lowest test scores and graduation rates in the country — even as the education they’re getting is among the nation’s most expensive: At $15,000 per pupil, the system costs 56 percent more than the national average. </w:t>
      </w:r>
      <w:proofErr w:type="spellStart"/>
      <w:r w:rsidRPr="0034411F">
        <w:rPr>
          <w:rStyle w:val="StyleUnderline"/>
        </w:rPr>
        <w:t>DeVos</w:t>
      </w:r>
      <w:proofErr w:type="spellEnd"/>
      <w:r w:rsidRPr="0034411F">
        <w:rPr>
          <w:rStyle w:val="StyleUnderline"/>
        </w:rPr>
        <w:t>, Burke says, could immediately begin reforming this system in crisis by letting Native American communities have a greater say in customizing their children’s education</w:t>
      </w:r>
      <w:r w:rsidRPr="0034411F">
        <w:rPr>
          <w:sz w:val="16"/>
        </w:rPr>
        <w:t>. With Education Saving Accounts (ESAs), parents would be able to use federal dollars to pay for a variety of school-related services. This could include sending their children to a private school of their choice. 4</w:t>
      </w:r>
      <w:r w:rsidRPr="0034411F">
        <w:rPr>
          <w:rStyle w:val="StyleUnderline"/>
        </w:rPr>
        <w:t xml:space="preserve">. Turn Washington, D.C. into an All-Choice City It’s not outside the realm of </w:t>
      </w:r>
      <w:r w:rsidRPr="0034411F">
        <w:rPr>
          <w:rStyle w:val="StyleUnderline"/>
        </w:rPr>
        <w:lastRenderedPageBreak/>
        <w:t>possibility for the next education secretary to work with Congress to make Washington, D.C. into an all-choice city. This could mean Washington families having greater access to charter schools — public schools that have greater independence and have been proven to provide low-income families with a quality education. Following Hurricane Katrina, a devastated New Orleans decided to embark on a nearly all-charter school system with mostly positive results. A recent study by the National Alliance for Public Charter Schools found that the racial achievement gap between white and black students has nearly closed</w:t>
      </w:r>
      <w:r w:rsidRPr="0034411F">
        <w:rPr>
          <w:sz w:val="16"/>
        </w:rPr>
        <w:t xml:space="preserve">. It’s possible that “within a few years, not a single New Orleans student will be forced to attend a failing public school,” the study concluded. This would be remarkable considering that nearly half of all failing public schools in Louisiana were located in the city of New Orleans. </w:t>
      </w:r>
      <w:proofErr w:type="spellStart"/>
      <w:r w:rsidRPr="0034411F">
        <w:rPr>
          <w:sz w:val="16"/>
        </w:rPr>
        <w:t>DeVos</w:t>
      </w:r>
      <w:proofErr w:type="spellEnd"/>
      <w:r w:rsidRPr="0034411F">
        <w:rPr>
          <w:sz w:val="16"/>
        </w:rPr>
        <w:t xml:space="preserve"> could replicate what’s worked in New Orleans in our nation’s capital. 5. Continue to Be a Champion for Charter Schools Charter schools are the fastest growing form of public school options and increasingly popular among African American and Latino students. In some cities, successful charter schools are providing low-income immigrant families with the means to live out the American Dream. Nina Rees, CEO and executive director for the National Alliance for Public Charter Schools recently told Opportunity Lives three ways </w:t>
      </w:r>
      <w:proofErr w:type="spellStart"/>
      <w:r w:rsidRPr="0034411F">
        <w:rPr>
          <w:sz w:val="16"/>
        </w:rPr>
        <w:t>DeVos</w:t>
      </w:r>
      <w:proofErr w:type="spellEnd"/>
      <w:r w:rsidRPr="0034411F">
        <w:rPr>
          <w:sz w:val="16"/>
        </w:rPr>
        <w:t xml:space="preserve"> could promote charter schools. She could advocate an increase in funding for the federal charter schools program. She could ensure charters have access to same funding streams that district public schools can access. And she could promote the innovations in charters and invest in research and development so the lessons we learn in our schools can be replicated and scaled in traditional schools.</w:t>
      </w:r>
    </w:p>
    <w:p w:rsidR="00BC56C5" w:rsidRDefault="00BC56C5" w:rsidP="00BC56C5">
      <w:pPr>
        <w:pStyle w:val="Heading2"/>
      </w:pPr>
      <w:r>
        <w:lastRenderedPageBreak/>
        <w:t xml:space="preserve">OCR DA </w:t>
      </w:r>
    </w:p>
    <w:p w:rsidR="00BC56C5" w:rsidRDefault="00BC56C5" w:rsidP="00BC56C5"/>
    <w:p w:rsidR="00BC56C5" w:rsidRDefault="00BC56C5" w:rsidP="00BC56C5">
      <w:pPr>
        <w:pStyle w:val="Heading4"/>
      </w:pPr>
      <w:r>
        <w:t xml:space="preserve">**NOTE – Most answers above still apply. This is a slightly more specific version of winners win that argues that the plan allows </w:t>
      </w:r>
      <w:proofErr w:type="spellStart"/>
      <w:r>
        <w:t>DeVos</w:t>
      </w:r>
      <w:proofErr w:type="spellEnd"/>
      <w:r>
        <w:t xml:space="preserve"> to halt investigations, investigations good. We included this because we had a very ambitious person who found a cool angle and kept pushing. </w:t>
      </w:r>
      <w:bookmarkStart w:id="0" w:name="_GoBack"/>
      <w:bookmarkEnd w:id="0"/>
    </w:p>
    <w:p w:rsidR="00BC56C5" w:rsidRPr="00BC56C5" w:rsidRDefault="00BC56C5" w:rsidP="00BC56C5"/>
    <w:p w:rsidR="00BC56C5" w:rsidRDefault="00BC56C5" w:rsidP="00BC56C5">
      <w:pPr>
        <w:pStyle w:val="Heading3"/>
      </w:pPr>
      <w:r>
        <w:lastRenderedPageBreak/>
        <w:t xml:space="preserve">OCR 1nc </w:t>
      </w:r>
    </w:p>
    <w:p w:rsidR="00BC56C5" w:rsidRDefault="00BC56C5" w:rsidP="00BC56C5"/>
    <w:p w:rsidR="00BC56C5" w:rsidRPr="007E4FC7" w:rsidRDefault="00BC56C5" w:rsidP="00BC56C5">
      <w:pPr>
        <w:pStyle w:val="Heading4"/>
      </w:pPr>
      <w:proofErr w:type="spellStart"/>
      <w:r>
        <w:t>DeVos</w:t>
      </w:r>
      <w:proofErr w:type="spellEnd"/>
      <w:r>
        <w:t xml:space="preserve"> wants to defund the Office of Civil rights --- but she’s facing pressure from Civil rights organizations now</w:t>
      </w:r>
    </w:p>
    <w:p w:rsidR="00BC56C5" w:rsidRDefault="00BC56C5" w:rsidP="00BC56C5">
      <w:r>
        <w:t xml:space="preserve">Erica L. </w:t>
      </w:r>
      <w:r w:rsidRPr="007E4FC7">
        <w:rPr>
          <w:b/>
        </w:rPr>
        <w:t>Green</w:t>
      </w:r>
      <w:r>
        <w:t>, reporter for the NYT 4-4-</w:t>
      </w:r>
      <w:r w:rsidRPr="007E4FC7">
        <w:rPr>
          <w:b/>
        </w:rPr>
        <w:t>2017</w:t>
      </w:r>
      <w:r>
        <w:t xml:space="preserve">, "2 Education Dept. Picks Raise Fears on Civil Rights Enforcement," New York Times, </w:t>
      </w:r>
      <w:hyperlink r:id="rId43" w:history="1">
        <w:r w:rsidRPr="009F74C6">
          <w:rPr>
            <w:rStyle w:val="Hyperlink"/>
          </w:rPr>
          <w:t>https://www.nytimes.com/2017/04/04/us/politics/carlos-muniz-candace-jackson-education.html</w:t>
        </w:r>
      </w:hyperlink>
      <w:r>
        <w:t xml:space="preserve"> )//</w:t>
      </w:r>
      <w:proofErr w:type="spellStart"/>
      <w:r>
        <w:t>masw</w:t>
      </w:r>
      <w:proofErr w:type="spellEnd"/>
    </w:p>
    <w:p w:rsidR="00BC56C5" w:rsidRDefault="00BC56C5" w:rsidP="00BC56C5">
      <w:r>
        <w:t xml:space="preserve">Candice E. Jackson in 2005. She has announced that she will be acting assistant secretary for civil rights in the Education Department. Credit Mike </w:t>
      </w:r>
      <w:proofErr w:type="spellStart"/>
      <w:r>
        <w:t>Wintroath</w:t>
      </w:r>
      <w:proofErr w:type="spellEnd"/>
      <w:r>
        <w:t>/Associated Press</w:t>
      </w:r>
    </w:p>
    <w:p w:rsidR="00BC56C5" w:rsidRDefault="00BC56C5" w:rsidP="00BC56C5">
      <w:r>
        <w:t xml:space="preserve">WASHINGTON — A lawyer who represented Florida State University in an explosive sexual assault case and another lawyer who during the 2016 presidential campaign accused Hillary Clinton of enabling sexual predators have been chosen for key roles in the Department of Education, raising fears that </w:t>
      </w:r>
      <w:r w:rsidRPr="00234263">
        <w:t>the agency could pull back from enforcing civil rights in schools and on college campuses.</w:t>
      </w:r>
    </w:p>
    <w:p w:rsidR="00BC56C5" w:rsidRDefault="00BC56C5" w:rsidP="00BC56C5">
      <w:r w:rsidRPr="00234263">
        <w:t xml:space="preserve">President </w:t>
      </w:r>
      <w:r w:rsidRPr="00110366">
        <w:rPr>
          <w:rStyle w:val="StyleUnderline"/>
        </w:rPr>
        <w:t xml:space="preserve">Trump will nominate Carlos G. </w:t>
      </w:r>
      <w:proofErr w:type="spellStart"/>
      <w:r w:rsidRPr="00110366">
        <w:rPr>
          <w:rStyle w:val="StyleUnderline"/>
        </w:rPr>
        <w:t>Muñiz</w:t>
      </w:r>
      <w:proofErr w:type="spellEnd"/>
      <w:r w:rsidRPr="00110366">
        <w:rPr>
          <w:rStyle w:val="StyleUnderline"/>
        </w:rPr>
        <w:t xml:space="preserve">, a politically connected Florida lawyer who served as deputy general counsel to former Gov. Jeb Bush, to be general counsel to </w:t>
      </w:r>
      <w:r w:rsidRPr="00234263">
        <w:t xml:space="preserve">the Education Department. Mr. </w:t>
      </w:r>
      <w:proofErr w:type="spellStart"/>
      <w:r w:rsidRPr="00234263">
        <w:t>Muñiz</w:t>
      </w:r>
      <w:proofErr w:type="spellEnd"/>
      <w:r w:rsidRPr="00234263">
        <w:t xml:space="preserve">, a lawyer and consultant based in the Jacksonville office of </w:t>
      </w:r>
      <w:proofErr w:type="spellStart"/>
      <w:r w:rsidRPr="00234263">
        <w:t>McGuireWoods</w:t>
      </w:r>
      <w:proofErr w:type="spellEnd"/>
      <w:r w:rsidRPr="00234263">
        <w:t xml:space="preserve">, is perhaps best known for representing Florida State University in a lawsuit brought by a student who accused the former star quarterback </w:t>
      </w:r>
      <w:proofErr w:type="spellStart"/>
      <w:r w:rsidRPr="00234263">
        <w:t>Jameis</w:t>
      </w:r>
      <w:proofErr w:type="spellEnd"/>
      <w:r w:rsidRPr="00234263">
        <w:t xml:space="preserve"> Winston of raping her in 2012.</w:t>
      </w:r>
    </w:p>
    <w:p w:rsidR="00BC56C5" w:rsidRDefault="00BC56C5" w:rsidP="00BC56C5">
      <w:r>
        <w:t>Candice E. Jackson, who represented one of the women who attended a news conference before a presidential debate in October to impugn Mrs. Clinton’s treatment of sexual assault victims, announced that she will be the acting assistant secretary for civil rights.</w:t>
      </w:r>
    </w:p>
    <w:p w:rsidR="00BC56C5" w:rsidRPr="00110366" w:rsidRDefault="00BC56C5" w:rsidP="00BC56C5">
      <w:pPr>
        <w:rPr>
          <w:rStyle w:val="StyleUnderline"/>
        </w:rPr>
      </w:pPr>
      <w:r>
        <w:t xml:space="preserve">The posts are among the most high profile in the department. </w:t>
      </w:r>
      <w:r w:rsidRPr="00234263">
        <w:rPr>
          <w:rStyle w:val="Emphasis"/>
        </w:rPr>
        <w:t>Staffing in the Office for Civil Rights</w:t>
      </w:r>
      <w:r w:rsidRPr="00110366">
        <w:rPr>
          <w:rStyle w:val="StyleUnderline"/>
        </w:rPr>
        <w:t xml:space="preserve"> has been a </w:t>
      </w:r>
      <w:r w:rsidRPr="00234263">
        <w:rPr>
          <w:rStyle w:val="Emphasis"/>
        </w:rPr>
        <w:t>source of concern</w:t>
      </w:r>
      <w:r w:rsidRPr="00110366">
        <w:rPr>
          <w:rStyle w:val="StyleUnderline"/>
        </w:rPr>
        <w:t xml:space="preserve"> for civil rights advocates ever since the Trump administration rescinded </w:t>
      </w:r>
      <w:r w:rsidRPr="00234263">
        <w:rPr>
          <w:rStyle w:val="Emphasis"/>
        </w:rPr>
        <w:t>protections for transgender students</w:t>
      </w:r>
      <w:r w:rsidRPr="00110366">
        <w:rPr>
          <w:rStyle w:val="StyleUnderline"/>
        </w:rPr>
        <w:t xml:space="preserve"> as one of its first education policy moves.</w:t>
      </w:r>
    </w:p>
    <w:p w:rsidR="00BC56C5" w:rsidRDefault="00BC56C5" w:rsidP="00BC56C5">
      <w:r>
        <w:t>A department spokesman declined to comment on Ms. Jackson’s apparent appointment, which was announced on her personal website and in a news release from Pepperdine University School of Law, where she earned a degree in 2002.</w:t>
      </w:r>
    </w:p>
    <w:p w:rsidR="00BC56C5" w:rsidRDefault="00BC56C5" w:rsidP="00BC56C5">
      <w:r>
        <w:t xml:space="preserve">In a statement, </w:t>
      </w:r>
      <w:r w:rsidRPr="00110366">
        <w:rPr>
          <w:rStyle w:val="StyleUnderline"/>
        </w:rPr>
        <w:t xml:space="preserve">Education Secretary Betsy </w:t>
      </w:r>
      <w:proofErr w:type="spellStart"/>
      <w:r w:rsidRPr="00110366">
        <w:rPr>
          <w:rStyle w:val="StyleUnderline"/>
        </w:rPr>
        <w:t>DeVos</w:t>
      </w:r>
      <w:proofErr w:type="spellEnd"/>
      <w:r w:rsidRPr="00110366">
        <w:rPr>
          <w:rStyle w:val="StyleUnderline"/>
        </w:rPr>
        <w:t xml:space="preserve"> praised Mr. </w:t>
      </w:r>
      <w:proofErr w:type="spellStart"/>
      <w:r w:rsidRPr="00110366">
        <w:rPr>
          <w:rStyle w:val="StyleUnderline"/>
        </w:rPr>
        <w:t>Muñiz’s</w:t>
      </w:r>
      <w:proofErr w:type="spellEnd"/>
      <w:r w:rsidRPr="00110366">
        <w:rPr>
          <w:rStyle w:val="StyleUnderline"/>
        </w:rPr>
        <w:t xml:space="preserve"> nomination, calling him a “talented legal mind.”</w:t>
      </w:r>
    </w:p>
    <w:p w:rsidR="00BC56C5" w:rsidRDefault="00BC56C5" w:rsidP="00BC56C5">
      <w:r>
        <w:t>“He will bring a tremendous amount of experience and insight to the U.S. Department of Education,” she said.</w:t>
      </w:r>
    </w:p>
    <w:p w:rsidR="00BC56C5" w:rsidRPr="00110366" w:rsidRDefault="00BC56C5" w:rsidP="00BC56C5">
      <w:pPr>
        <w:rPr>
          <w:rStyle w:val="StyleUnderline"/>
        </w:rPr>
      </w:pPr>
      <w:r w:rsidRPr="00110366">
        <w:rPr>
          <w:rStyle w:val="StyleUnderline"/>
        </w:rPr>
        <w:t xml:space="preserve">The appointments have been </w:t>
      </w:r>
      <w:r w:rsidRPr="00234263">
        <w:rPr>
          <w:rStyle w:val="Emphasis"/>
        </w:rPr>
        <w:t>met with trepidation</w:t>
      </w:r>
      <w:r>
        <w:t xml:space="preserve"> </w:t>
      </w:r>
      <w:r w:rsidRPr="00110366">
        <w:rPr>
          <w:rStyle w:val="StyleUnderline"/>
        </w:rPr>
        <w:t xml:space="preserve">from advocates who are </w:t>
      </w:r>
      <w:r w:rsidRPr="00234263">
        <w:rPr>
          <w:rStyle w:val="Emphasis"/>
        </w:rPr>
        <w:t>anxious</w:t>
      </w:r>
      <w:r w:rsidRPr="00110366">
        <w:rPr>
          <w:rStyle w:val="StyleUnderline"/>
        </w:rPr>
        <w:t xml:space="preserve"> about the </w:t>
      </w:r>
      <w:r w:rsidRPr="00234263">
        <w:rPr>
          <w:rStyle w:val="Emphasis"/>
        </w:rPr>
        <w:t>future of the Office for Civil Rights</w:t>
      </w:r>
      <w:r w:rsidRPr="00110366">
        <w:rPr>
          <w:rStyle w:val="StyleUnderline"/>
        </w:rPr>
        <w:t>,</w:t>
      </w:r>
      <w:r>
        <w:t xml:space="preserve"> </w:t>
      </w:r>
      <w:r w:rsidRPr="00110366">
        <w:rPr>
          <w:rStyle w:val="StyleUnderline"/>
        </w:rPr>
        <w:t>which gained a higher profile under President Barack Obama as it focused policy as much on equity in education as on achievement.</w:t>
      </w:r>
    </w:p>
    <w:p w:rsidR="00BC56C5" w:rsidRPr="00110366" w:rsidRDefault="00BC56C5" w:rsidP="00BC56C5">
      <w:pPr>
        <w:rPr>
          <w:rStyle w:val="StyleUnderline"/>
        </w:rPr>
      </w:pPr>
      <w:r>
        <w:lastRenderedPageBreak/>
        <w:t xml:space="preserve">In the 2016 fiscal year, </w:t>
      </w:r>
      <w:r w:rsidRPr="00110366">
        <w:rPr>
          <w:rStyle w:val="StyleUnderline"/>
        </w:rPr>
        <w:t>the office processed almost 17</w:t>
      </w:r>
      <w:r w:rsidRPr="007E4FC7">
        <w:rPr>
          <w:rStyle w:val="Emphasis"/>
        </w:rPr>
        <w:t>,000 civil</w:t>
      </w:r>
      <w:r w:rsidRPr="00234263">
        <w:rPr>
          <w:rStyle w:val="Emphasis"/>
        </w:rPr>
        <w:t xml:space="preserve"> rights complaints</w:t>
      </w:r>
      <w:r>
        <w:t xml:space="preserve"> — </w:t>
      </w:r>
      <w:r w:rsidRPr="00110366">
        <w:rPr>
          <w:rStyle w:val="StyleUnderline"/>
        </w:rPr>
        <w:t>a nearly 60 percent increase over the previous year</w:t>
      </w:r>
      <w:r w:rsidRPr="00234263">
        <w:t xml:space="preserve">, and one of the highest single-year totals in the office’s history — </w:t>
      </w:r>
      <w:r w:rsidRPr="00110366">
        <w:rPr>
          <w:rStyle w:val="StyleUnderline"/>
        </w:rPr>
        <w:t>and opened 4,000 investigations, according to a report released in December.</w:t>
      </w:r>
    </w:p>
    <w:p w:rsidR="00BC56C5" w:rsidRDefault="00BC56C5" w:rsidP="00BC56C5">
      <w:r w:rsidRPr="007E4FC7">
        <w:t>In the days after the Trump administration rescinded the guidelines allowing transgender students to use bathrooms corresponding with their gender identity,</w:t>
      </w:r>
      <w:r>
        <w:t xml:space="preserve"> </w:t>
      </w:r>
      <w:r w:rsidRPr="00110366">
        <w:rPr>
          <w:rStyle w:val="StyleUnderline"/>
        </w:rPr>
        <w:t>the Leadership Conference on Civil and Human Rights</w:t>
      </w:r>
      <w:r>
        <w:t xml:space="preserve">, representing 60 organizations, </w:t>
      </w:r>
      <w:r w:rsidRPr="00110366">
        <w:rPr>
          <w:rStyle w:val="StyleUnderline"/>
        </w:rPr>
        <w:t xml:space="preserve">sent a letter to Ms. </w:t>
      </w:r>
      <w:proofErr w:type="spellStart"/>
      <w:r w:rsidRPr="00110366">
        <w:rPr>
          <w:rStyle w:val="StyleUnderline"/>
        </w:rPr>
        <w:t>DeVos</w:t>
      </w:r>
      <w:proofErr w:type="spellEnd"/>
      <w:r w:rsidRPr="00110366">
        <w:rPr>
          <w:rStyle w:val="StyleUnderline"/>
        </w:rPr>
        <w:t xml:space="preserve"> </w:t>
      </w:r>
      <w:r w:rsidRPr="00234263">
        <w:rPr>
          <w:rStyle w:val="Emphasis"/>
        </w:rPr>
        <w:t>asking</w:t>
      </w:r>
      <w:r>
        <w:t xml:space="preserve"> </w:t>
      </w:r>
      <w:r w:rsidRPr="00110366">
        <w:rPr>
          <w:rStyle w:val="StyleUnderline"/>
        </w:rPr>
        <w:t>for the next head of the civil rights office</w:t>
      </w:r>
      <w:r>
        <w:t xml:space="preserve"> </w:t>
      </w:r>
      <w:r w:rsidRPr="00110366">
        <w:rPr>
          <w:rStyle w:val="StyleUnderline"/>
        </w:rPr>
        <w:t xml:space="preserve">to </w:t>
      </w:r>
      <w:r w:rsidRPr="00234263">
        <w:rPr>
          <w:rStyle w:val="Emphasis"/>
        </w:rPr>
        <w:t>have a track record</w:t>
      </w:r>
      <w:r>
        <w:t xml:space="preserve"> of upholding student rights, and fighting systemic and individual cases of discrimination.</w:t>
      </w:r>
    </w:p>
    <w:p w:rsidR="00BC56C5" w:rsidRPr="00110366" w:rsidRDefault="00BC56C5" w:rsidP="00BC56C5">
      <w:pPr>
        <w:rPr>
          <w:rStyle w:val="StyleUnderline"/>
        </w:rPr>
      </w:pPr>
      <w:r w:rsidRPr="00110366">
        <w:rPr>
          <w:rStyle w:val="StyleUnderline"/>
        </w:rPr>
        <w:t>The coalition</w:t>
      </w:r>
      <w:r>
        <w:t xml:space="preserve">, which includes organizations like the NAACP Legal Defense and Educational Fund Inc. and the National Women’s Law Center, </w:t>
      </w:r>
      <w:r w:rsidRPr="00110366">
        <w:rPr>
          <w:rStyle w:val="StyleUnderline"/>
        </w:rPr>
        <w:t>called it “one of the most significant decisions you and the president will make with regard to the civil rights of the nation’s students.”</w:t>
      </w:r>
    </w:p>
    <w:p w:rsidR="00BC56C5" w:rsidRDefault="00BC56C5" w:rsidP="00BC56C5">
      <w:r>
        <w:t xml:space="preserve">“When you put these appointments together, </w:t>
      </w:r>
      <w:r w:rsidRPr="007E4FC7">
        <w:rPr>
          <w:rStyle w:val="Emphasis"/>
        </w:rPr>
        <w:t>people have reason to pay close attention to this civil rights agenda</w:t>
      </w:r>
      <w:r>
        <w:t>,” said Fatima Goss Graves, senior vice president at the National Women’s Law Center.</w:t>
      </w:r>
    </w:p>
    <w:p w:rsidR="00BC56C5" w:rsidRDefault="00BC56C5" w:rsidP="00BC56C5">
      <w:r>
        <w:t xml:space="preserve">Mr. </w:t>
      </w:r>
      <w:proofErr w:type="spellStart"/>
      <w:r>
        <w:t>Muñiz</w:t>
      </w:r>
      <w:proofErr w:type="spellEnd"/>
      <w:r>
        <w:t xml:space="preserve"> would advise on a broad range of policies that fall under the purview of the Office for Civil Rights, including sexual harassment and violence complaints, the mistreatment of students with special needs, school discipline disparities, and discrimination based on race, ethnicity and gender. The Obama administration issued nearly three dozen policy guidance documents.</w:t>
      </w:r>
    </w:p>
    <w:p w:rsidR="00BC56C5" w:rsidRDefault="00BC56C5" w:rsidP="00BC56C5">
      <w:r>
        <w:t>The Florida State case was a flash point for mishandlings and cover-ups of sexual assault on campus.</w:t>
      </w:r>
    </w:p>
    <w:p w:rsidR="00BC56C5" w:rsidRDefault="00BC56C5" w:rsidP="00BC56C5">
      <w:r>
        <w:t>The university settled with the accuser, paying $950,000, but amid revelations that it barely conducted an investigation into the claims, the Office for Civil Rights started an investigation that is still open.</w:t>
      </w:r>
    </w:p>
    <w:p w:rsidR="00BC56C5" w:rsidRDefault="00BC56C5" w:rsidP="00BC56C5">
      <w:r>
        <w:t xml:space="preserve">John </w:t>
      </w:r>
      <w:proofErr w:type="spellStart"/>
      <w:r>
        <w:t>Clune</w:t>
      </w:r>
      <w:proofErr w:type="spellEnd"/>
      <w:r>
        <w:t xml:space="preserve">, who represented the accuser in the Florida State case, called Mr. </w:t>
      </w:r>
      <w:proofErr w:type="spellStart"/>
      <w:r>
        <w:t>Muñiz</w:t>
      </w:r>
      <w:proofErr w:type="spellEnd"/>
      <w:r>
        <w:t xml:space="preserve"> “a strong advocate and smart lawyer,” and said the case was better for having him work on it.</w:t>
      </w:r>
    </w:p>
    <w:p w:rsidR="00BC56C5" w:rsidRDefault="00BC56C5" w:rsidP="00BC56C5">
      <w:r>
        <w:t xml:space="preserve">“One of the things I appreciated was he was approachable,” Mr. </w:t>
      </w:r>
      <w:proofErr w:type="spellStart"/>
      <w:r>
        <w:t>Clune</w:t>
      </w:r>
      <w:proofErr w:type="spellEnd"/>
      <w:r>
        <w:t xml:space="preserve"> said. “I felt like Carlos was somebody that we could have candid conversation with. He cared about what our positions were.”</w:t>
      </w:r>
    </w:p>
    <w:p w:rsidR="00BC56C5" w:rsidRDefault="00BC56C5" w:rsidP="00BC56C5">
      <w:r>
        <w:t xml:space="preserve">However, Mr. </w:t>
      </w:r>
      <w:proofErr w:type="spellStart"/>
      <w:r>
        <w:t>Clune</w:t>
      </w:r>
      <w:proofErr w:type="spellEnd"/>
      <w:r>
        <w:t xml:space="preserve"> said Mr. </w:t>
      </w:r>
      <w:proofErr w:type="spellStart"/>
      <w:r>
        <w:t>Muñiz</w:t>
      </w:r>
      <w:proofErr w:type="spellEnd"/>
      <w:r>
        <w:t xml:space="preserve"> did not approve of the Office for Civil Rights’ conducting its own investigation into the matter, and he worried about a conflict of interest if Mr. </w:t>
      </w:r>
      <w:proofErr w:type="spellStart"/>
      <w:r>
        <w:t>Muñiz</w:t>
      </w:r>
      <w:proofErr w:type="spellEnd"/>
      <w:r>
        <w:t xml:space="preserve"> was to advise on this case.</w:t>
      </w:r>
    </w:p>
    <w:p w:rsidR="00BC56C5" w:rsidRDefault="00BC56C5" w:rsidP="00BC56C5">
      <w:r>
        <w:t xml:space="preserve">Mr. </w:t>
      </w:r>
      <w:proofErr w:type="spellStart"/>
      <w:r>
        <w:t>Muñiz</w:t>
      </w:r>
      <w:proofErr w:type="spellEnd"/>
      <w:r>
        <w:t xml:space="preserve"> referred all questions to the Education Department.</w:t>
      </w:r>
    </w:p>
    <w:p w:rsidR="00BC56C5" w:rsidRDefault="00BC56C5" w:rsidP="00BC56C5">
      <w:r>
        <w:t>Ms. Jackson’s apparent appointment is also complicated. Advocates say that while her track record shows a commitment to standing up for victims, those victims did not include those who accused Mr. Trump of sexual misconduct.</w:t>
      </w:r>
    </w:p>
    <w:p w:rsidR="00BC56C5" w:rsidRDefault="00BC56C5" w:rsidP="00BC56C5">
      <w:r>
        <w:t xml:space="preserve">“It’s encouraging that she has experience believing survivors,” said Sofie </w:t>
      </w:r>
      <w:proofErr w:type="spellStart"/>
      <w:r>
        <w:t>Karasek</w:t>
      </w:r>
      <w:proofErr w:type="spellEnd"/>
      <w:r>
        <w:t xml:space="preserve">, director of education at End Rape on Campus, which she helped found. However, she added, “for her not </w:t>
      </w:r>
      <w:r>
        <w:lastRenderedPageBreak/>
        <w:t>to believe survivors when it’s politically expedient, that raises the question of how committed you are to this issue.”</w:t>
      </w:r>
    </w:p>
    <w:p w:rsidR="00BC56C5" w:rsidRDefault="00BC56C5" w:rsidP="00BC56C5">
      <w:r>
        <w:t>Ms. Jackson referred questions to the Education Department because she had not started yet.</w:t>
      </w:r>
    </w:p>
    <w:p w:rsidR="00BC56C5" w:rsidRDefault="00BC56C5" w:rsidP="00BC56C5">
      <w:r>
        <w:t xml:space="preserve">In her 2005 book, “Their Lives: Women Targeted by the Clinton Machine,” Ms. Jackson also detailed stories of women, including Juanita </w:t>
      </w:r>
      <w:proofErr w:type="spellStart"/>
      <w:r>
        <w:t>Broaddrick</w:t>
      </w:r>
      <w:proofErr w:type="spellEnd"/>
      <w:r>
        <w:t xml:space="preserve">, Paula Jones and </w:t>
      </w:r>
      <w:proofErr w:type="spellStart"/>
      <w:r>
        <w:t>Gennifer</w:t>
      </w:r>
      <w:proofErr w:type="spellEnd"/>
      <w:r>
        <w:t xml:space="preserve"> Flowers, who claimed to have had sexual encounters with Bill Clinton, some of them unwanted or violent.</w:t>
      </w:r>
    </w:p>
    <w:p w:rsidR="00BC56C5" w:rsidRPr="00D47BB3" w:rsidRDefault="00BC56C5" w:rsidP="00BC56C5">
      <w:pPr>
        <w:pStyle w:val="Heading4"/>
        <w:rPr>
          <w:rStyle w:val="Style13ptBold"/>
          <w:rFonts w:asciiTheme="minorHAnsi" w:hAnsiTheme="minorHAnsi" w:cstheme="minorHAnsi"/>
          <w:b/>
        </w:rPr>
      </w:pPr>
      <w:r w:rsidRPr="00D47BB3">
        <w:rPr>
          <w:rStyle w:val="Style13ptBold"/>
          <w:rFonts w:asciiTheme="minorHAnsi" w:hAnsiTheme="minorHAnsi" w:cstheme="minorHAnsi"/>
          <w:b/>
        </w:rPr>
        <w:t xml:space="preserve">The plan splits progressives – it specifically devastates civil rights efforts </w:t>
      </w:r>
    </w:p>
    <w:p w:rsidR="00BC56C5" w:rsidRPr="004B735B" w:rsidRDefault="00BC56C5" w:rsidP="00BC56C5">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w:t>
      </w:r>
      <w:proofErr w:type="spellStart"/>
      <w:r w:rsidRPr="004B735B">
        <w:rPr>
          <w:rFonts w:asciiTheme="minorHAnsi" w:hAnsiTheme="minorHAnsi" w:cstheme="minorHAnsi"/>
          <w:sz w:val="16"/>
          <w:szCs w:val="16"/>
        </w:rPr>
        <w:t>Conor</w:t>
      </w:r>
      <w:proofErr w:type="spellEnd"/>
      <w:r w:rsidRPr="004B735B">
        <w:rPr>
          <w:rFonts w:asciiTheme="minorHAnsi" w:hAnsiTheme="minorHAnsi" w:cstheme="minorHAnsi"/>
          <w:sz w:val="16"/>
          <w:szCs w:val="16"/>
        </w:rPr>
        <w:t xml:space="preserve">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w:t>
      </w:r>
      <w:r w:rsidRPr="004B735B">
        <w:rPr>
          <w:rFonts w:asciiTheme="minorHAnsi" w:hAnsiTheme="minorHAnsi" w:cstheme="minorHAnsi"/>
        </w:rPr>
        <w:t xml:space="preserve"> </w:t>
      </w:r>
    </w:p>
    <w:p w:rsidR="00BC56C5" w:rsidRPr="004B735B" w:rsidRDefault="00BC56C5" w:rsidP="00BC56C5">
      <w:pPr>
        <w:rPr>
          <w:rFonts w:asciiTheme="minorHAnsi" w:hAnsiTheme="minorHAnsi" w:cstheme="minorHAnsi"/>
          <w:sz w:val="16"/>
        </w:rPr>
      </w:pPr>
      <w:r w:rsidRPr="004B735B">
        <w:rPr>
          <w:rFonts w:asciiTheme="minorHAnsi" w:hAnsiTheme="minorHAnsi" w:cstheme="minorHAnsi"/>
          <w:sz w:val="16"/>
        </w:rPr>
        <w:t xml:space="preserve">As the prospect of unified GOP control of the federal government roars into view, some of </w:t>
      </w:r>
      <w:r w:rsidRPr="003C29B6">
        <w:rPr>
          <w:rFonts w:asciiTheme="minorHAnsi" w:hAnsiTheme="minorHAnsi" w:cstheme="minorHAnsi"/>
          <w:sz w:val="16"/>
        </w:rPr>
        <w:t xml:space="preserve">those </w:t>
      </w:r>
      <w:r w:rsidRPr="003C29B6">
        <w:rPr>
          <w:rFonts w:asciiTheme="minorHAnsi" w:hAnsiTheme="minorHAnsi" w:cstheme="minorHAnsi"/>
          <w:u w:val="single"/>
        </w:rPr>
        <w:t>Republicans are discovering that</w:t>
      </w:r>
      <w:r w:rsidRPr="003C29B6">
        <w:rPr>
          <w:rFonts w:asciiTheme="minorHAnsi" w:hAnsiTheme="minorHAnsi" w:cstheme="minorHAnsi"/>
          <w:sz w:val="16"/>
        </w:rPr>
        <w:t>, hey,</w:t>
      </w:r>
      <w:r w:rsidRPr="004B735B">
        <w:rPr>
          <w:rFonts w:asciiTheme="minorHAnsi" w:hAnsiTheme="minorHAnsi" w:cstheme="minorHAnsi"/>
          <w:sz w:val="16"/>
        </w:rPr>
        <w:t xml:space="preserve"> </w:t>
      </w:r>
      <w:r w:rsidRPr="004B735B">
        <w:rPr>
          <w:rFonts w:asciiTheme="minorHAnsi" w:hAnsiTheme="minorHAnsi" w:cstheme="minorHAnsi"/>
          <w:highlight w:val="yellow"/>
          <w:u w:val="single"/>
        </w:rPr>
        <w:t xml:space="preserve">the orange guy might just </w:t>
      </w:r>
      <w:r w:rsidRPr="004B735B">
        <w:rPr>
          <w:rFonts w:asciiTheme="minorHAnsi" w:hAnsiTheme="minorHAnsi" w:cstheme="minorHAnsi"/>
          <w:b/>
          <w:highlight w:val="yellow"/>
          <w:u w:val="single"/>
        </w:rPr>
        <w:t>have the juice they need</w:t>
      </w:r>
      <w:r w:rsidRPr="004B735B">
        <w:rPr>
          <w:rFonts w:asciiTheme="minorHAnsi" w:hAnsiTheme="minorHAnsi" w:cstheme="minorHAnsi"/>
          <w:highlight w:val="yellow"/>
          <w:u w:val="single"/>
        </w:rPr>
        <w:t xml:space="preserve"> </w:t>
      </w:r>
      <w:r w:rsidRPr="004B735B">
        <w:rPr>
          <w:rFonts w:asciiTheme="minorHAnsi" w:hAnsiTheme="minorHAnsi" w:cstheme="minorHAnsi"/>
          <w:b/>
          <w:highlight w:val="yellow"/>
          <w:u w:val="single"/>
        </w:rPr>
        <w:t>to push through a reform priority</w:t>
      </w:r>
      <w:r w:rsidRPr="004B735B">
        <w:rPr>
          <w:rFonts w:asciiTheme="minorHAnsi" w:hAnsiTheme="minorHAnsi" w:cstheme="minorHAnsi"/>
          <w:sz w:val="16"/>
        </w:rPr>
        <w:t xml:space="preserve"> or two. As my New America colleague Kevin Carey has put it, conservatives and Republicans in Washington, D.C., who, after eight years out of power and for reasons that range from wishful thinking </w:t>
      </w:r>
      <w:proofErr w:type="spellStart"/>
      <w:r w:rsidRPr="004B735B">
        <w:rPr>
          <w:rFonts w:asciiTheme="minorHAnsi" w:hAnsiTheme="minorHAnsi" w:cstheme="minorHAnsi"/>
          <w:sz w:val="16"/>
        </w:rPr>
        <w:t>to</w:t>
      </w:r>
      <w:proofErr w:type="spellEnd"/>
      <w:r w:rsidRPr="004B735B">
        <w:rPr>
          <w:rFonts w:asciiTheme="minorHAnsi" w:hAnsiTheme="minorHAnsi" w:cstheme="minorHAnsi"/>
          <w:sz w:val="16"/>
        </w:rPr>
        <w:t xml:space="preserve"> much worse, are busily convincing themselves that Donald Trump is redeemable. He is not. His bigotry is bone-deep. Indeed, après le deluge de Trump, some </w:t>
      </w:r>
      <w:r w:rsidRPr="004B735B">
        <w:rPr>
          <w:rFonts w:asciiTheme="minorHAnsi" w:hAnsiTheme="minorHAnsi" w:cstheme="minorHAnsi"/>
          <w:highlight w:val="yellow"/>
          <w:u w:val="single"/>
        </w:rPr>
        <w:t>conservative</w:t>
      </w:r>
      <w:r w:rsidRPr="004B735B">
        <w:rPr>
          <w:rFonts w:asciiTheme="minorHAnsi" w:hAnsiTheme="minorHAnsi" w:cstheme="minorHAnsi"/>
          <w:u w:val="single"/>
        </w:rPr>
        <w:t xml:space="preserve"> education </w:t>
      </w:r>
      <w:r w:rsidRPr="004B735B">
        <w:rPr>
          <w:rFonts w:asciiTheme="minorHAnsi" w:hAnsiTheme="minorHAnsi" w:cstheme="minorHAnsi"/>
          <w:highlight w:val="yellow"/>
          <w:u w:val="single"/>
        </w:rPr>
        <w:t>reformers</w:t>
      </w:r>
      <w:r w:rsidRPr="004B735B">
        <w:rPr>
          <w:rFonts w:asciiTheme="minorHAnsi" w:hAnsiTheme="minorHAnsi" w:cstheme="minorHAnsi"/>
          <w:u w:val="single"/>
        </w:rPr>
        <w:t xml:space="preserve"> have started</w:t>
      </w:r>
      <w:r w:rsidRPr="004B735B">
        <w:rPr>
          <w:rFonts w:asciiTheme="minorHAnsi" w:hAnsiTheme="minorHAnsi" w:cstheme="minorHAnsi"/>
          <w:sz w:val="16"/>
        </w:rPr>
        <w:t xml:space="preserve"> feeling out the center and left of what remains of the education reform movement </w:t>
      </w:r>
      <w:r w:rsidRPr="004B735B">
        <w:rPr>
          <w:rFonts w:asciiTheme="minorHAnsi" w:hAnsiTheme="minorHAnsi" w:cstheme="minorHAnsi"/>
          <w:u w:val="single"/>
        </w:rPr>
        <w:t xml:space="preserve">to </w:t>
      </w:r>
      <w:r w:rsidRPr="004B735B">
        <w:rPr>
          <w:rFonts w:asciiTheme="minorHAnsi" w:hAnsiTheme="minorHAnsi" w:cstheme="minorHAnsi"/>
          <w:highlight w:val="yellow"/>
          <w:u w:val="single"/>
        </w:rPr>
        <w:t>ask us to</w:t>
      </w:r>
      <w:r w:rsidRPr="004B735B">
        <w:rPr>
          <w:rFonts w:asciiTheme="minorHAnsi" w:hAnsiTheme="minorHAnsi" w:cstheme="minorHAnsi"/>
          <w:sz w:val="16"/>
        </w:rPr>
        <w:t xml:space="preserve"> swallow our concerns and </w:t>
      </w:r>
      <w:r w:rsidRPr="004B735B">
        <w:rPr>
          <w:rFonts w:asciiTheme="minorHAnsi" w:hAnsiTheme="minorHAnsi" w:cstheme="minorHAnsi"/>
          <w:b/>
          <w:highlight w:val="yellow"/>
          <w:u w:val="single"/>
        </w:rPr>
        <w:t>work with the incoming administration</w:t>
      </w:r>
      <w:r w:rsidRPr="004B735B">
        <w:rPr>
          <w:rFonts w:asciiTheme="minorHAnsi" w:hAnsiTheme="minorHAnsi" w:cstheme="minorHAnsi"/>
          <w:highlight w:val="yellow"/>
          <w:u w:val="single"/>
        </w:rPr>
        <w:t xml:space="preserve"> “for the kids</w:t>
      </w:r>
      <w:r w:rsidRPr="004B735B">
        <w:rPr>
          <w:rFonts w:asciiTheme="minorHAnsi" w:hAnsiTheme="minorHAnsi" w:cstheme="minorHAnsi"/>
          <w:u w:val="single"/>
        </w:rPr>
        <w:t>.”</w:t>
      </w:r>
      <w:r w:rsidRPr="004B735B">
        <w:rPr>
          <w:rFonts w:asciiTheme="minorHAnsi" w:hAnsiTheme="minorHAnsi" w:cstheme="minorHAnsi"/>
          <w:sz w:val="16"/>
        </w:rPr>
        <w:t xml:space="preserve"> I asked </w:t>
      </w:r>
      <w:proofErr w:type="spellStart"/>
      <w:r w:rsidRPr="004B735B">
        <w:rPr>
          <w:rFonts w:asciiTheme="minorHAnsi" w:hAnsiTheme="minorHAnsi" w:cstheme="minorHAnsi"/>
          <w:sz w:val="16"/>
        </w:rPr>
        <w:t>Shavar</w:t>
      </w:r>
      <w:proofErr w:type="spellEnd"/>
      <w:r w:rsidRPr="004B735B">
        <w:rPr>
          <w:rFonts w:asciiTheme="minorHAnsi" w:hAnsiTheme="minorHAnsi" w:cstheme="minorHAnsi"/>
          <w:sz w:val="16"/>
        </w:rPr>
        <w:t xml:space="preserve"> Jeffries, president of the Democrats for Education Reform (a key progressive reform organization) about the dynamics of this situation. He explained them this way: “We think that </w:t>
      </w:r>
      <w:r w:rsidRPr="004B735B">
        <w:rPr>
          <w:rFonts w:asciiTheme="minorHAnsi" w:hAnsiTheme="minorHAnsi" w:cstheme="minorHAnsi"/>
          <w:highlight w:val="yellow"/>
          <w:u w:val="single"/>
        </w:rPr>
        <w:t>just because we strongly disagree</w:t>
      </w:r>
      <w:r w:rsidRPr="004B735B">
        <w:rPr>
          <w:rFonts w:asciiTheme="minorHAnsi" w:hAnsiTheme="minorHAnsi" w:cstheme="minorHAnsi"/>
          <w:u w:val="single"/>
        </w:rPr>
        <w:t xml:space="preserve"> with the president</w:t>
      </w:r>
      <w:r w:rsidRPr="004B735B">
        <w:rPr>
          <w:rFonts w:asciiTheme="minorHAnsi" w:hAnsiTheme="minorHAnsi" w:cstheme="minorHAnsi"/>
          <w:sz w:val="16"/>
        </w:rPr>
        <w:t xml:space="preserve">-elect </w:t>
      </w:r>
      <w:r w:rsidRPr="004B735B">
        <w:rPr>
          <w:rFonts w:asciiTheme="minorHAnsi" w:hAnsiTheme="minorHAnsi" w:cstheme="minorHAnsi"/>
          <w:u w:val="single"/>
        </w:rPr>
        <w:t>on</w:t>
      </w:r>
      <w:r w:rsidRPr="004B735B">
        <w:rPr>
          <w:rFonts w:asciiTheme="minorHAnsi" w:hAnsiTheme="minorHAnsi" w:cstheme="minorHAnsi"/>
          <w:sz w:val="16"/>
        </w:rPr>
        <w:t xml:space="preserve"> a variety of </w:t>
      </w:r>
      <w:r w:rsidRPr="004B735B">
        <w:rPr>
          <w:rFonts w:asciiTheme="minorHAnsi" w:hAnsiTheme="minorHAnsi" w:cstheme="minorHAnsi"/>
          <w:u w:val="single"/>
        </w:rPr>
        <w:t>different policies</w:t>
      </w:r>
      <w:r w:rsidRPr="004B735B">
        <w:rPr>
          <w:rFonts w:asciiTheme="minorHAnsi" w:hAnsiTheme="minorHAnsi" w:cstheme="minorHAnsi"/>
          <w:sz w:val="16"/>
        </w:rPr>
        <w:t xml:space="preserve"> and the rhetoric undergirding those policies, that </w:t>
      </w:r>
      <w:r w:rsidRPr="004B735B">
        <w:rPr>
          <w:rFonts w:asciiTheme="minorHAnsi" w:hAnsiTheme="minorHAnsi" w:cstheme="minorHAnsi"/>
          <w:b/>
          <w:highlight w:val="yellow"/>
          <w:u w:val="single"/>
        </w:rPr>
        <w:t>doesn’t mean</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there aren’t</w:t>
      </w:r>
      <w:r w:rsidRPr="004B735B">
        <w:rPr>
          <w:rFonts w:asciiTheme="minorHAnsi" w:hAnsiTheme="minorHAnsi" w:cstheme="minorHAnsi"/>
          <w:sz w:val="16"/>
        </w:rPr>
        <w:t xml:space="preserve"> a number of </w:t>
      </w:r>
      <w:r w:rsidRPr="004B735B">
        <w:rPr>
          <w:rFonts w:asciiTheme="minorHAnsi" w:hAnsiTheme="minorHAnsi" w:cstheme="minorHAnsi"/>
          <w:highlight w:val="yellow"/>
          <w:u w:val="single"/>
        </w:rPr>
        <w:t>policies</w:t>
      </w:r>
      <w:r w:rsidRPr="004B735B">
        <w:rPr>
          <w:rFonts w:asciiTheme="minorHAnsi" w:hAnsiTheme="minorHAnsi" w:cstheme="minorHAnsi"/>
          <w:u w:val="single"/>
        </w:rPr>
        <w:t xml:space="preserve"> that </w:t>
      </w:r>
      <w:r w:rsidRPr="004B735B">
        <w:rPr>
          <w:rFonts w:asciiTheme="minorHAnsi" w:hAnsiTheme="minorHAnsi" w:cstheme="minorHAnsi"/>
          <w:highlight w:val="yellow"/>
          <w:u w:val="single"/>
        </w:rPr>
        <w:t>we agree with</w:t>
      </w:r>
      <w:r w:rsidRPr="003C29B6">
        <w:rPr>
          <w:rFonts w:asciiTheme="minorHAnsi" w:hAnsiTheme="minorHAnsi" w:cstheme="minorHAnsi"/>
          <w:u w:val="single"/>
        </w:rPr>
        <w:t xml:space="preserve"> and </w:t>
      </w:r>
      <w:r w:rsidRPr="003C29B6">
        <w:rPr>
          <w:rFonts w:asciiTheme="minorHAnsi" w:hAnsiTheme="minorHAnsi" w:cstheme="minorHAnsi"/>
          <w:b/>
          <w:u w:val="single"/>
        </w:rPr>
        <w:t>would benefit</w:t>
      </w:r>
      <w:r w:rsidRPr="003C29B6">
        <w:rPr>
          <w:rFonts w:asciiTheme="minorHAnsi" w:hAnsiTheme="minorHAnsi" w:cstheme="minorHAnsi"/>
          <w:sz w:val="16"/>
        </w:rPr>
        <w:t xml:space="preserve"> the </w:t>
      </w:r>
      <w:r w:rsidRPr="003C29B6">
        <w:rPr>
          <w:rFonts w:asciiTheme="minorHAnsi" w:hAnsiTheme="minorHAnsi" w:cstheme="minorHAnsi"/>
          <w:b/>
          <w:u w:val="single"/>
        </w:rPr>
        <w:t>families</w:t>
      </w:r>
      <w:r w:rsidRPr="003C29B6">
        <w:rPr>
          <w:rFonts w:asciiTheme="minorHAnsi" w:hAnsiTheme="minorHAnsi" w:cstheme="minorHAnsi"/>
          <w:sz w:val="16"/>
        </w:rPr>
        <w:t xml:space="preserve"> that we advocate for...</w:t>
      </w:r>
      <w:r w:rsidRPr="004B735B">
        <w:rPr>
          <w:rFonts w:asciiTheme="minorHAnsi" w:hAnsiTheme="minorHAnsi" w:cstheme="minorHAnsi"/>
          <w:b/>
          <w:highlight w:val="yellow"/>
          <w:u w:val="single"/>
        </w:rPr>
        <w:t>even if it’s one issue</w:t>
      </w:r>
      <w:r w:rsidRPr="004B735B">
        <w:rPr>
          <w:rFonts w:asciiTheme="minorHAnsi" w:hAnsiTheme="minorHAnsi" w:cstheme="minorHAnsi"/>
          <w:u w:val="single"/>
        </w:rPr>
        <w:t xml:space="preserve">, even if it’s one out of a hundred, we’re </w:t>
      </w:r>
      <w:proofErr w:type="spellStart"/>
      <w:r w:rsidRPr="004B735B">
        <w:rPr>
          <w:rFonts w:asciiTheme="minorHAnsi" w:hAnsiTheme="minorHAnsi" w:cstheme="minorHAnsi"/>
          <w:u w:val="single"/>
        </w:rPr>
        <w:t>gonna</w:t>
      </w:r>
      <w:proofErr w:type="spellEnd"/>
      <w:r w:rsidRPr="004B735B">
        <w:rPr>
          <w:rFonts w:asciiTheme="minorHAnsi" w:hAnsiTheme="minorHAnsi" w:cstheme="minorHAnsi"/>
          <w:u w:val="single"/>
        </w:rPr>
        <w:t xml:space="preserve"> work to ensure that </w:t>
      </w:r>
      <w:r w:rsidRPr="004B735B">
        <w:rPr>
          <w:rFonts w:asciiTheme="minorHAnsi" w:hAnsiTheme="minorHAnsi" w:cstheme="minorHAnsi"/>
          <w:b/>
          <w:highlight w:val="yellow"/>
          <w:u w:val="single"/>
        </w:rPr>
        <w:t>it’s positive going forward</w:t>
      </w:r>
      <w:r w:rsidRPr="004B735B">
        <w:rPr>
          <w:rFonts w:asciiTheme="minorHAnsi" w:hAnsiTheme="minorHAnsi" w:cstheme="minorHAnsi"/>
          <w:sz w:val="16"/>
        </w:rPr>
        <w:t xml:space="preserve">.” Other </w:t>
      </w:r>
      <w:r w:rsidRPr="004B735B">
        <w:rPr>
          <w:rFonts w:asciiTheme="minorHAnsi" w:hAnsiTheme="minorHAnsi" w:cstheme="minorHAnsi"/>
          <w:b/>
          <w:highlight w:val="yellow"/>
          <w:u w:val="single"/>
        </w:rPr>
        <w:t>progressive reformers agree</w:t>
      </w:r>
      <w:r w:rsidRPr="004B735B">
        <w:rPr>
          <w:rFonts w:asciiTheme="minorHAnsi" w:hAnsiTheme="minorHAnsi" w:cstheme="minorHAnsi"/>
          <w:sz w:val="16"/>
        </w:rPr>
        <w:t>. Ned Stanley, deputy director of the New York Campaign for Achievement Now, emailed me, “</w:t>
      </w:r>
      <w:r w:rsidRPr="004B735B">
        <w:rPr>
          <w:rFonts w:asciiTheme="minorHAnsi" w:hAnsiTheme="minorHAnsi" w:cstheme="minorHAnsi"/>
          <w:u w:val="single"/>
        </w:rPr>
        <w:t>For</w:t>
      </w:r>
      <w:r w:rsidRPr="004B735B">
        <w:rPr>
          <w:rFonts w:asciiTheme="minorHAnsi" w:hAnsiTheme="minorHAnsi" w:cstheme="minorHAnsi"/>
          <w:sz w:val="16"/>
        </w:rPr>
        <w:t xml:space="preserve"> the </w:t>
      </w:r>
      <w:r w:rsidRPr="004B735B">
        <w:rPr>
          <w:rFonts w:asciiTheme="minorHAnsi" w:hAnsiTheme="minorHAnsi" w:cstheme="minorHAnsi"/>
          <w:u w:val="single"/>
        </w:rPr>
        <w:t>reformers</w:t>
      </w:r>
      <w:r w:rsidRPr="004B735B">
        <w:rPr>
          <w:rFonts w:asciiTheme="minorHAnsi" w:hAnsiTheme="minorHAnsi" w:cstheme="minorHAnsi"/>
          <w:sz w:val="16"/>
        </w:rPr>
        <w:t xml:space="preserve"> I know, their </w:t>
      </w:r>
      <w:r w:rsidRPr="004B735B">
        <w:rPr>
          <w:rFonts w:asciiTheme="minorHAnsi" w:hAnsiTheme="minorHAnsi" w:cstheme="minorHAnsi"/>
          <w:u w:val="single"/>
        </w:rPr>
        <w:t xml:space="preserve">focus in education has </w:t>
      </w:r>
      <w:r w:rsidRPr="004B735B">
        <w:rPr>
          <w:rFonts w:asciiTheme="minorHAnsi" w:hAnsiTheme="minorHAnsi" w:cstheme="minorHAnsi"/>
          <w:b/>
          <w:u w:val="single"/>
        </w:rPr>
        <w:t>little to do with</w:t>
      </w:r>
      <w:r w:rsidRPr="004B735B">
        <w:rPr>
          <w:rFonts w:asciiTheme="minorHAnsi" w:hAnsiTheme="minorHAnsi" w:cstheme="minorHAnsi"/>
          <w:sz w:val="16"/>
        </w:rPr>
        <w:t xml:space="preserve"> conservatism or progressivism and the policies they advocate for can’t be cleanly placed into </w:t>
      </w:r>
      <w:r w:rsidRPr="004B735B">
        <w:rPr>
          <w:rFonts w:asciiTheme="minorHAnsi" w:hAnsiTheme="minorHAnsi" w:cstheme="minorHAnsi"/>
          <w:u w:val="single"/>
        </w:rPr>
        <w:t>Democratic or Republican thought silos</w:t>
      </w:r>
      <w:r w:rsidRPr="004B735B">
        <w:rPr>
          <w:rFonts w:asciiTheme="minorHAnsi" w:hAnsiTheme="minorHAnsi" w:cstheme="minorHAnsi"/>
          <w:sz w:val="16"/>
        </w:rPr>
        <w:t xml:space="preserve"> ... Which is to say, </w:t>
      </w:r>
      <w:r w:rsidRPr="004B735B">
        <w:rPr>
          <w:rFonts w:asciiTheme="minorHAnsi" w:hAnsiTheme="minorHAnsi" w:cstheme="minorHAnsi"/>
          <w:u w:val="single"/>
        </w:rPr>
        <w:t>the question we’re asking is how a dramatically larger number of students can have access to</w:t>
      </w:r>
      <w:r w:rsidRPr="004B735B">
        <w:rPr>
          <w:rFonts w:asciiTheme="minorHAnsi" w:hAnsiTheme="minorHAnsi" w:cstheme="minorHAnsi"/>
          <w:sz w:val="16"/>
        </w:rPr>
        <w:t xml:space="preserve"> significantly </w:t>
      </w:r>
      <w:r w:rsidRPr="004B735B">
        <w:rPr>
          <w:rFonts w:asciiTheme="minorHAnsi" w:hAnsiTheme="minorHAnsi" w:cstheme="minorHAnsi"/>
          <w:u w:val="single"/>
        </w:rPr>
        <w:t>greater</w:t>
      </w:r>
      <w:r w:rsidRPr="004B735B">
        <w:rPr>
          <w:rFonts w:asciiTheme="minorHAnsi" w:hAnsiTheme="minorHAnsi" w:cstheme="minorHAnsi"/>
          <w:sz w:val="16"/>
        </w:rPr>
        <w:t xml:space="preserve"> options and </w:t>
      </w:r>
      <w:r w:rsidRPr="004B735B">
        <w:rPr>
          <w:rFonts w:asciiTheme="minorHAnsi" w:hAnsiTheme="minorHAnsi" w:cstheme="minorHAnsi"/>
          <w:u w:val="single"/>
        </w:rPr>
        <w:t xml:space="preserve">opportunity in their lives. That’s a moral question, but </w:t>
      </w:r>
      <w:r w:rsidRPr="004B735B">
        <w:rPr>
          <w:rFonts w:asciiTheme="minorHAnsi" w:hAnsiTheme="minorHAnsi" w:cstheme="minorHAnsi"/>
          <w:b/>
          <w:u w:val="single"/>
        </w:rPr>
        <w:t>not</w:t>
      </w:r>
      <w:r w:rsidRPr="004B735B">
        <w:rPr>
          <w:rFonts w:asciiTheme="minorHAnsi" w:hAnsiTheme="minorHAnsi" w:cstheme="minorHAnsi"/>
          <w:sz w:val="16"/>
        </w:rPr>
        <w:t xml:space="preserve"> necessarily </w:t>
      </w:r>
      <w:r w:rsidRPr="004B735B">
        <w:rPr>
          <w:rFonts w:asciiTheme="minorHAnsi" w:hAnsiTheme="minorHAnsi" w:cstheme="minorHAnsi"/>
          <w:b/>
          <w:u w:val="single"/>
        </w:rPr>
        <w:t>a political one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the political question behind that moral one is </w:t>
      </w:r>
      <w:r w:rsidRPr="004B735B">
        <w:rPr>
          <w:rFonts w:asciiTheme="minorHAnsi" w:hAnsiTheme="minorHAnsi" w:cstheme="minorHAnsi"/>
          <w:b/>
          <w:u w:val="single"/>
        </w:rPr>
        <w:t>relatively manageable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Why shouldn’t progressives</w:t>
      </w:r>
      <w:r w:rsidRPr="004B735B">
        <w:rPr>
          <w:rFonts w:asciiTheme="minorHAnsi" w:hAnsiTheme="minorHAnsi" w:cstheme="minorHAnsi"/>
          <w:u w:val="single"/>
        </w:rPr>
        <w:t xml:space="preserve"> who believe in school choice</w:t>
      </w:r>
      <w:r w:rsidRPr="004B735B">
        <w:rPr>
          <w:rFonts w:asciiTheme="minorHAnsi" w:hAnsiTheme="minorHAnsi" w:cstheme="minorHAnsi"/>
          <w:sz w:val="16"/>
        </w:rPr>
        <w:t xml:space="preserve"> sign up to </w:t>
      </w:r>
      <w:r w:rsidRPr="004B735B">
        <w:rPr>
          <w:rFonts w:asciiTheme="minorHAnsi" w:hAnsiTheme="minorHAnsi" w:cstheme="minorHAnsi"/>
          <w:b/>
          <w:highlight w:val="yellow"/>
          <w:u w:val="single"/>
        </w:rPr>
        <w:t>back</w:t>
      </w:r>
      <w:r w:rsidRPr="004B735B">
        <w:rPr>
          <w:rFonts w:asciiTheme="minorHAnsi" w:hAnsiTheme="minorHAnsi" w:cstheme="minorHAnsi"/>
          <w:u w:val="single"/>
        </w:rPr>
        <w:t xml:space="preserve"> a </w:t>
      </w:r>
      <w:r w:rsidRPr="004B735B">
        <w:rPr>
          <w:rFonts w:asciiTheme="minorHAnsi" w:hAnsiTheme="minorHAnsi" w:cstheme="minorHAnsi"/>
          <w:sz w:val="16"/>
        </w:rPr>
        <w:t xml:space="preserve">hypothetical </w:t>
      </w:r>
      <w:r w:rsidRPr="004B735B">
        <w:rPr>
          <w:rFonts w:asciiTheme="minorHAnsi" w:hAnsiTheme="minorHAnsi" w:cstheme="minorHAnsi"/>
          <w:b/>
          <w:highlight w:val="yellow"/>
          <w:u w:val="single"/>
        </w:rPr>
        <w:t>Trump</w:t>
      </w:r>
      <w:r w:rsidRPr="004B735B">
        <w:rPr>
          <w:rFonts w:asciiTheme="minorHAnsi" w:hAnsiTheme="minorHAnsi" w:cstheme="minorHAnsi"/>
          <w:sz w:val="16"/>
        </w:rPr>
        <w:t xml:space="preserve"> administration </w:t>
      </w:r>
      <w:r w:rsidRPr="004B735B">
        <w:rPr>
          <w:rFonts w:asciiTheme="minorHAnsi" w:hAnsiTheme="minorHAnsi" w:cstheme="minorHAnsi"/>
          <w:b/>
          <w:u w:val="single"/>
        </w:rPr>
        <w:t>proposal to dramatically expand it</w:t>
      </w:r>
      <w:r w:rsidRPr="004B735B">
        <w:rPr>
          <w:rFonts w:asciiTheme="minorHAnsi" w:hAnsiTheme="minorHAnsi" w:cstheme="minorHAnsi"/>
          <w:sz w:val="16"/>
        </w:rPr>
        <w:t xml:space="preserve">? Well, “do it for the kids” is a much more complicated ask than it seems. First of all, most of the old </w:t>
      </w:r>
      <w:r w:rsidRPr="004B735B">
        <w:rPr>
          <w:rFonts w:asciiTheme="minorHAnsi" w:hAnsiTheme="minorHAnsi" w:cstheme="minorHAnsi"/>
          <w:highlight w:val="yellow"/>
          <w:u w:val="single"/>
        </w:rPr>
        <w:t>education reform priorities</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command</w:t>
      </w:r>
      <w:r w:rsidRPr="004B735B">
        <w:rPr>
          <w:rFonts w:asciiTheme="minorHAnsi" w:hAnsiTheme="minorHAnsi" w:cstheme="minorHAnsi"/>
          <w:sz w:val="16"/>
        </w:rPr>
        <w:t xml:space="preserve">ed </w:t>
      </w:r>
      <w:r w:rsidRPr="004B735B">
        <w:rPr>
          <w:rFonts w:asciiTheme="minorHAnsi" w:hAnsiTheme="minorHAnsi" w:cstheme="minorHAnsi"/>
          <w:b/>
          <w:highlight w:val="yellow"/>
          <w:u w:val="single"/>
        </w:rPr>
        <w:t>bipartisan support</w:t>
      </w:r>
      <w:r w:rsidRPr="004B735B">
        <w:rPr>
          <w:rFonts w:asciiTheme="minorHAnsi" w:hAnsiTheme="minorHAnsi" w:cstheme="minorHAnsi"/>
          <w:sz w:val="16"/>
        </w:rPr>
        <w:t xml:space="preserve"> are big, hairy ideas that spark disagreements in the details. For instance, school choice is not a panacea. </w:t>
      </w:r>
      <w:r w:rsidRPr="004B735B">
        <w:rPr>
          <w:rFonts w:asciiTheme="minorHAnsi" w:hAnsiTheme="minorHAnsi" w:cstheme="minorHAnsi"/>
          <w:u w:val="single"/>
        </w:rPr>
        <w:t xml:space="preserve">Well-crafted choice programs can open doors of opportunity for underserved </w:t>
      </w:r>
      <w:r w:rsidRPr="004B735B">
        <w:rPr>
          <w:rStyle w:val="StyleUnderline"/>
          <w:rFonts w:asciiTheme="minorHAnsi" w:hAnsiTheme="minorHAnsi" w:cstheme="minorHAnsi"/>
        </w:rPr>
        <w:t>children. But</w:t>
      </w:r>
      <w:r w:rsidRPr="004B735B">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4B735B">
        <w:rPr>
          <w:rFonts w:asciiTheme="minorHAnsi" w:hAnsiTheme="minorHAnsi" w:cstheme="minorHAnsi"/>
          <w:u w:val="single"/>
        </w:rPr>
        <w:t xml:space="preserve">In Washington, policy wins </w:t>
      </w:r>
      <w:r w:rsidRPr="004B735B">
        <w:rPr>
          <w:rFonts w:asciiTheme="minorHAnsi" w:hAnsiTheme="minorHAnsi" w:cstheme="minorHAnsi"/>
          <w:b/>
          <w:u w:val="single"/>
        </w:rPr>
        <w:t>come at the price of ideological priorities</w:t>
      </w:r>
      <w:r w:rsidRPr="004B735B">
        <w:rPr>
          <w:rFonts w:asciiTheme="minorHAnsi" w:hAnsiTheme="minorHAnsi" w:cstheme="minorHAnsi"/>
          <w:sz w:val="16"/>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t>
      </w:r>
      <w:r w:rsidRPr="004B735B">
        <w:rPr>
          <w:rFonts w:asciiTheme="minorHAnsi" w:hAnsiTheme="minorHAnsi" w:cstheme="minorHAnsi"/>
          <w:sz w:val="16"/>
        </w:rPr>
        <w:lastRenderedPageBreak/>
        <w:t xml:space="preserve">work on issues proximate to immigration or civil rights. </w:t>
      </w:r>
      <w:r w:rsidRPr="004B735B">
        <w:rPr>
          <w:rStyle w:val="Emphasis"/>
          <w:rFonts w:asciiTheme="minorHAnsi" w:hAnsiTheme="minorHAnsi" w:cstheme="minorHAnsi"/>
          <w:highlight w:val="yellow"/>
        </w:rPr>
        <w:t>Consider this</w:t>
      </w:r>
      <w:r w:rsidRPr="004B735B">
        <w:rPr>
          <w:rFonts w:asciiTheme="minorHAnsi" w:hAnsiTheme="minorHAnsi" w:cstheme="minorHAnsi"/>
          <w:sz w:val="16"/>
        </w:rPr>
        <w:t xml:space="preserve"> relatively </w:t>
      </w:r>
      <w:r w:rsidRPr="004B735B">
        <w:rPr>
          <w:rFonts w:asciiTheme="minorHAnsi" w:hAnsiTheme="minorHAnsi" w:cstheme="minorHAnsi"/>
          <w:u w:val="single"/>
        </w:rPr>
        <w:t>likely scenario</w:t>
      </w:r>
      <w:r w:rsidRPr="004B735B">
        <w:rPr>
          <w:rFonts w:asciiTheme="minorHAnsi" w:hAnsiTheme="minorHAnsi" w:cstheme="minorHAnsi"/>
          <w:sz w:val="16"/>
        </w:rPr>
        <w:t xml:space="preserve">: the </w:t>
      </w:r>
      <w:r w:rsidRPr="004B735B">
        <w:rPr>
          <w:rStyle w:val="Emphasis"/>
          <w:rFonts w:asciiTheme="minorHAnsi" w:hAnsiTheme="minorHAnsi" w:cstheme="minorHAnsi"/>
          <w:highlight w:val="yellow"/>
        </w:rPr>
        <w:t>Trump</w:t>
      </w:r>
      <w:r w:rsidRPr="004B735B">
        <w:rPr>
          <w:rFonts w:asciiTheme="minorHAnsi" w:hAnsiTheme="minorHAnsi" w:cstheme="minorHAnsi"/>
          <w:sz w:val="16"/>
        </w:rPr>
        <w:t xml:space="preserve"> administration </w:t>
      </w:r>
      <w:r w:rsidRPr="004B735B">
        <w:rPr>
          <w:rFonts w:asciiTheme="minorHAnsi" w:hAnsiTheme="minorHAnsi" w:cstheme="minorHAnsi"/>
          <w:u w:val="single"/>
        </w:rPr>
        <w:t>moves forward with its regularly</w:t>
      </w:r>
      <w:r w:rsidRPr="004B735B">
        <w:rPr>
          <w:rFonts w:asciiTheme="minorHAnsi" w:hAnsiTheme="minorHAnsi" w:cstheme="minorHAnsi"/>
          <w:sz w:val="16"/>
        </w:rPr>
        <w:t xml:space="preserve"> reiterated </w:t>
      </w:r>
      <w:r w:rsidRPr="004B735B">
        <w:rPr>
          <w:rFonts w:asciiTheme="minorHAnsi" w:hAnsiTheme="minorHAnsi" w:cstheme="minorHAnsi"/>
          <w:highlight w:val="yellow"/>
          <w:u w:val="single"/>
        </w:rPr>
        <w:t xml:space="preserve">plans to </w:t>
      </w:r>
      <w:r w:rsidRPr="004B735B">
        <w:rPr>
          <w:rFonts w:asciiTheme="minorHAnsi" w:hAnsiTheme="minorHAnsi" w:cstheme="minorHAnsi"/>
          <w:b/>
          <w:highlight w:val="yellow"/>
          <w:u w:val="single"/>
        </w:rPr>
        <w:t>deport millions</w:t>
      </w:r>
      <w:r w:rsidRPr="004B735B">
        <w:rPr>
          <w:rFonts w:asciiTheme="minorHAnsi" w:hAnsiTheme="minorHAnsi" w:cstheme="minorHAnsi"/>
          <w:b/>
          <w:u w:val="single"/>
        </w:rPr>
        <w:t xml:space="preserve"> of undocumented immigrants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begins proceedings to </w:t>
      </w:r>
      <w:r w:rsidRPr="004B735B">
        <w:rPr>
          <w:rFonts w:asciiTheme="minorHAnsi" w:hAnsiTheme="minorHAnsi" w:cstheme="minorHAnsi"/>
          <w:b/>
          <w:highlight w:val="yellow"/>
          <w:u w:val="single"/>
        </w:rPr>
        <w:t>close the border to Muslims</w:t>
      </w:r>
      <w:r w:rsidRPr="004B735B">
        <w:rPr>
          <w:rFonts w:asciiTheme="minorHAnsi" w:hAnsiTheme="minorHAnsi" w:cstheme="minorHAnsi"/>
          <w:sz w:val="16"/>
        </w:rPr>
        <w:t xml:space="preserve">. Meanwhile, </w:t>
      </w:r>
      <w:r w:rsidRPr="004B735B">
        <w:rPr>
          <w:rFonts w:asciiTheme="minorHAnsi" w:hAnsiTheme="minorHAnsi" w:cstheme="minorHAnsi"/>
          <w:u w:val="single"/>
        </w:rPr>
        <w:t>his D</w:t>
      </w:r>
      <w:r w:rsidRPr="004B735B">
        <w:rPr>
          <w:rFonts w:asciiTheme="minorHAnsi" w:hAnsiTheme="minorHAnsi" w:cstheme="minorHAnsi"/>
          <w:sz w:val="16"/>
        </w:rPr>
        <w:t xml:space="preserve">epartment </w:t>
      </w:r>
      <w:r w:rsidRPr="004B735B">
        <w:rPr>
          <w:rFonts w:asciiTheme="minorHAnsi" w:hAnsiTheme="minorHAnsi" w:cstheme="minorHAnsi"/>
          <w:u w:val="single"/>
        </w:rPr>
        <w:t>o</w:t>
      </w:r>
      <w:r w:rsidRPr="004B735B">
        <w:rPr>
          <w:rFonts w:asciiTheme="minorHAnsi" w:hAnsiTheme="minorHAnsi" w:cstheme="minorHAnsi"/>
          <w:sz w:val="16"/>
        </w:rPr>
        <w:t xml:space="preserve">f </w:t>
      </w:r>
      <w:r w:rsidRPr="004B735B">
        <w:rPr>
          <w:rFonts w:asciiTheme="minorHAnsi" w:hAnsiTheme="minorHAnsi" w:cstheme="minorHAnsi"/>
          <w:u w:val="single"/>
        </w:rPr>
        <w:t>E</w:t>
      </w:r>
      <w:r w:rsidRPr="004B735B">
        <w:rPr>
          <w:rFonts w:asciiTheme="minorHAnsi" w:hAnsiTheme="minorHAnsi" w:cstheme="minorHAnsi"/>
          <w:sz w:val="16"/>
        </w:rPr>
        <w:t xml:space="preserve">ducation </w:t>
      </w:r>
      <w:r w:rsidRPr="004B735B">
        <w:rPr>
          <w:rFonts w:asciiTheme="minorHAnsi" w:hAnsiTheme="minorHAnsi" w:cstheme="minorHAnsi"/>
          <w:u w:val="single"/>
        </w:rPr>
        <w:t>announces plans to establish</w:t>
      </w:r>
      <w:r w:rsidRPr="004B735B">
        <w:rPr>
          <w:rFonts w:asciiTheme="minorHAnsi" w:hAnsiTheme="minorHAnsi" w:cstheme="minorHAnsi"/>
          <w:sz w:val="16"/>
        </w:rPr>
        <w:t xml:space="preserve"> a large </w:t>
      </w:r>
      <w:r w:rsidRPr="004B735B">
        <w:rPr>
          <w:rFonts w:asciiTheme="minorHAnsi" w:hAnsiTheme="minorHAnsi" w:cstheme="minorHAnsi"/>
          <w:u w:val="single"/>
        </w:rPr>
        <w:t>federal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with billions</w:t>
      </w:r>
      <w:r w:rsidRPr="004B735B">
        <w:rPr>
          <w:rFonts w:asciiTheme="minorHAnsi" w:hAnsiTheme="minorHAnsi" w:cstheme="minorHAnsi"/>
          <w:sz w:val="16"/>
        </w:rPr>
        <w:t xml:space="preserve"> of dollars </w:t>
      </w:r>
      <w:r w:rsidRPr="004B735B">
        <w:rPr>
          <w:rFonts w:asciiTheme="minorHAnsi" w:hAnsiTheme="minorHAnsi" w:cstheme="minorHAnsi"/>
          <w:u w:val="single"/>
        </w:rPr>
        <w:t>available to states who expand their charter school sectors</w:t>
      </w:r>
      <w:r w:rsidRPr="004B735B">
        <w:rPr>
          <w:rFonts w:asciiTheme="minorHAnsi" w:hAnsiTheme="minorHAnsi" w:cstheme="minorHAnsi"/>
          <w:sz w:val="16"/>
        </w:rPr>
        <w:t xml:space="preserve">. For the purposes of argument, however unlikely it might be, </w:t>
      </w:r>
      <w:r w:rsidRPr="004B735B">
        <w:rPr>
          <w:rFonts w:asciiTheme="minorHAnsi" w:hAnsiTheme="minorHAnsi" w:cstheme="minorHAnsi"/>
          <w:u w:val="single"/>
        </w:rPr>
        <w:t>let’s assume</w:t>
      </w:r>
      <w:r w:rsidRPr="004B735B">
        <w:rPr>
          <w:rFonts w:asciiTheme="minorHAnsi" w:hAnsiTheme="minorHAnsi" w:cstheme="minorHAnsi"/>
          <w:sz w:val="16"/>
        </w:rPr>
        <w:t xml:space="preserve"> that </w:t>
      </w:r>
      <w:r w:rsidRPr="004B735B">
        <w:rPr>
          <w:rFonts w:asciiTheme="minorHAnsi" w:hAnsiTheme="minorHAnsi" w:cstheme="minorHAnsi"/>
          <w:u w:val="single"/>
        </w:rPr>
        <w:t>the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includes</w:t>
      </w:r>
      <w:r w:rsidRPr="004B735B">
        <w:rPr>
          <w:rFonts w:asciiTheme="minorHAnsi" w:hAnsiTheme="minorHAnsi" w:cstheme="minorHAnsi"/>
          <w:sz w:val="16"/>
        </w:rPr>
        <w:t xml:space="preserve"> significant </w:t>
      </w:r>
      <w:r w:rsidRPr="004B735B">
        <w:rPr>
          <w:rFonts w:asciiTheme="minorHAnsi" w:hAnsiTheme="minorHAnsi" w:cstheme="minorHAnsi"/>
          <w:u w:val="single"/>
        </w:rPr>
        <w:t>accountability measures that</w:t>
      </w:r>
      <w:r w:rsidRPr="004B735B">
        <w:rPr>
          <w:rFonts w:asciiTheme="minorHAnsi" w:hAnsiTheme="minorHAnsi" w:cstheme="minorHAnsi"/>
          <w:sz w:val="16"/>
        </w:rPr>
        <w:t xml:space="preserve"> would </w:t>
      </w:r>
      <w:r w:rsidRPr="004B735B">
        <w:rPr>
          <w:rFonts w:asciiTheme="minorHAnsi" w:hAnsiTheme="minorHAnsi" w:cstheme="minorHAnsi"/>
          <w:u w:val="single"/>
        </w:rPr>
        <w:t>increase the chance that the program helps underserved children</w:t>
      </w:r>
      <w:r w:rsidRPr="004B735B">
        <w:rPr>
          <w:rFonts w:asciiTheme="minorHAnsi" w:hAnsiTheme="minorHAnsi" w:cstheme="minorHAnsi"/>
          <w:sz w:val="16"/>
        </w:rPr>
        <w:t xml:space="preserve">. Progressive </w:t>
      </w:r>
      <w:r w:rsidRPr="004B735B">
        <w:rPr>
          <w:rStyle w:val="Emphasis"/>
          <w:rFonts w:asciiTheme="minorHAnsi" w:hAnsiTheme="minorHAnsi" w:cstheme="minorHAnsi"/>
          <w:highlight w:val="yellow"/>
        </w:rPr>
        <w:t>education reformers</w:t>
      </w:r>
      <w:r w:rsidRPr="004B735B">
        <w:rPr>
          <w:rStyle w:val="Emphasis"/>
          <w:rFonts w:asciiTheme="minorHAnsi" w:hAnsiTheme="minorHAnsi" w:cstheme="minorHAnsi"/>
        </w:rPr>
        <w:t xml:space="preserve"> </w:t>
      </w:r>
      <w:r w:rsidRPr="004B735B">
        <w:rPr>
          <w:rFonts w:asciiTheme="minorHAnsi" w:hAnsiTheme="minorHAnsi" w:cstheme="minorHAnsi"/>
          <w:u w:val="single"/>
        </w:rPr>
        <w:t>eager to have more high-quality school options</w:t>
      </w:r>
      <w:r w:rsidRPr="004B735B">
        <w:rPr>
          <w:rFonts w:asciiTheme="minorHAnsi" w:hAnsiTheme="minorHAnsi" w:cstheme="minorHAnsi"/>
          <w:sz w:val="16"/>
        </w:rPr>
        <w:t xml:space="preserve"> available for these kids </w:t>
      </w:r>
      <w:r w:rsidRPr="004B735B">
        <w:rPr>
          <w:rStyle w:val="Emphasis"/>
          <w:rFonts w:asciiTheme="minorHAnsi" w:hAnsiTheme="minorHAnsi" w:cstheme="minorHAnsi"/>
          <w:highlight w:val="yellow"/>
        </w:rPr>
        <w:t>would clearly be tempted</w:t>
      </w:r>
      <w:r w:rsidRPr="004B735B">
        <w:rPr>
          <w:rFonts w:asciiTheme="minorHAnsi" w:hAnsiTheme="minorHAnsi" w:cstheme="minorHAnsi"/>
          <w:b/>
          <w:u w:val="single"/>
        </w:rPr>
        <w:t xml:space="preserve"> to support</w:t>
      </w:r>
      <w:r w:rsidRPr="004B735B">
        <w:rPr>
          <w:rFonts w:asciiTheme="minorHAnsi" w:hAnsiTheme="minorHAnsi" w:cstheme="minorHAnsi"/>
          <w:u w:val="single"/>
        </w:rPr>
        <w:t xml:space="preserve"> such a proposal</w:t>
      </w:r>
      <w:r w:rsidRPr="004B735B">
        <w:rPr>
          <w:rFonts w:asciiTheme="minorHAnsi" w:hAnsiTheme="minorHAnsi" w:cstheme="minorHAnsi"/>
          <w:sz w:val="16"/>
        </w:rPr>
        <w:t xml:space="preserve">. And yet, </w:t>
      </w:r>
      <w:r w:rsidRPr="004B735B">
        <w:rPr>
          <w:rStyle w:val="Emphasis"/>
          <w:rFonts w:asciiTheme="minorHAnsi" w:hAnsiTheme="minorHAnsi" w:cstheme="minorHAnsi"/>
          <w:highlight w:val="yellow"/>
        </w:rPr>
        <w:t>any</w:t>
      </w:r>
      <w:r w:rsidRPr="004B735B">
        <w:rPr>
          <w:rFonts w:asciiTheme="minorHAnsi" w:hAnsiTheme="minorHAnsi" w:cstheme="minorHAnsi"/>
          <w:highlight w:val="yellow"/>
          <w:u w:val="single"/>
        </w:rPr>
        <w:t xml:space="preserve"> engagement on </w:t>
      </w:r>
      <w:r w:rsidRPr="004B735B">
        <w:rPr>
          <w:rStyle w:val="Emphasis"/>
          <w:rFonts w:asciiTheme="minorHAnsi" w:hAnsiTheme="minorHAnsi" w:cstheme="minorHAnsi"/>
          <w:highlight w:val="yellow"/>
        </w:rPr>
        <w:t>this</w:t>
      </w:r>
      <w:r w:rsidRPr="004B735B">
        <w:rPr>
          <w:rFonts w:asciiTheme="minorHAnsi" w:hAnsiTheme="minorHAnsi" w:cstheme="minorHAnsi"/>
          <w:highlight w:val="yellow"/>
          <w:u w:val="single"/>
        </w:rPr>
        <w:t xml:space="preserve"> would</w:t>
      </w:r>
      <w:r w:rsidRPr="004B735B">
        <w:rPr>
          <w:rFonts w:asciiTheme="minorHAnsi" w:hAnsiTheme="minorHAnsi" w:cstheme="minorHAnsi"/>
          <w:sz w:val="16"/>
        </w:rPr>
        <w:t xml:space="preserve"> also </w:t>
      </w:r>
      <w:r w:rsidRPr="004B735B">
        <w:rPr>
          <w:rFonts w:asciiTheme="minorHAnsi" w:hAnsiTheme="minorHAnsi" w:cstheme="minorHAnsi"/>
          <w:highlight w:val="yellow"/>
          <w:u w:val="single"/>
        </w:rPr>
        <w:t xml:space="preserve">be a </w:t>
      </w:r>
      <w:r w:rsidRPr="004B735B">
        <w:rPr>
          <w:rFonts w:asciiTheme="minorHAnsi" w:hAnsiTheme="minorHAnsi" w:cstheme="minorHAnsi"/>
          <w:b/>
          <w:highlight w:val="yellow"/>
          <w:u w:val="single"/>
        </w:rPr>
        <w:t>tacit normalization of</w:t>
      </w:r>
      <w:r w:rsidRPr="004B735B">
        <w:rPr>
          <w:rFonts w:asciiTheme="minorHAnsi" w:hAnsiTheme="minorHAnsi" w:cstheme="minorHAnsi"/>
          <w:sz w:val="16"/>
        </w:rPr>
        <w:t xml:space="preserve"> the extraordinary damage that </w:t>
      </w:r>
      <w:r w:rsidRPr="004B735B">
        <w:rPr>
          <w:rFonts w:asciiTheme="minorHAnsi" w:hAnsiTheme="minorHAnsi" w:cstheme="minorHAnsi"/>
          <w:b/>
          <w:highlight w:val="yellow"/>
          <w:u w:val="single"/>
        </w:rPr>
        <w:t>Trump’s immigration proposals</w:t>
      </w:r>
      <w:r w:rsidRPr="004B735B">
        <w:rPr>
          <w:rFonts w:asciiTheme="minorHAnsi" w:hAnsiTheme="minorHAnsi" w:cstheme="minorHAnsi"/>
          <w:sz w:val="16"/>
        </w:rPr>
        <w:t xml:space="preserve"> are likely to do to U.S. politics, governance and civil society. </w:t>
      </w:r>
      <w:r w:rsidRPr="004B735B">
        <w:rPr>
          <w:rFonts w:asciiTheme="minorHAnsi" w:hAnsiTheme="minorHAnsi" w:cstheme="minorHAnsi"/>
          <w:highlight w:val="yellow"/>
          <w:u w:val="single"/>
        </w:rPr>
        <w:t>Civil rights organizations</w:t>
      </w:r>
      <w:r w:rsidRPr="004B735B">
        <w:rPr>
          <w:rFonts w:asciiTheme="minorHAnsi" w:hAnsiTheme="minorHAnsi" w:cstheme="minorHAnsi"/>
          <w:u w:val="single"/>
        </w:rPr>
        <w:t xml:space="preserve"> sympathetic to education reform </w:t>
      </w:r>
      <w:r w:rsidRPr="004B735B">
        <w:rPr>
          <w:rFonts w:asciiTheme="minorHAnsi" w:hAnsiTheme="minorHAnsi" w:cstheme="minorHAnsi"/>
          <w:highlight w:val="yellow"/>
          <w:u w:val="single"/>
        </w:rPr>
        <w:t>would be</w:t>
      </w:r>
      <w:r w:rsidRPr="004B735B">
        <w:rPr>
          <w:rFonts w:asciiTheme="minorHAnsi" w:hAnsiTheme="minorHAnsi" w:cstheme="minorHAnsi"/>
          <w:sz w:val="16"/>
        </w:rPr>
        <w:t xml:space="preserve"> understandably </w:t>
      </w:r>
      <w:r w:rsidRPr="004B735B">
        <w:rPr>
          <w:rFonts w:asciiTheme="minorHAnsi" w:hAnsiTheme="minorHAnsi" w:cstheme="minorHAnsi"/>
          <w:highlight w:val="yellow"/>
          <w:u w:val="single"/>
        </w:rPr>
        <w:t>confused to find</w:t>
      </w:r>
      <w:r w:rsidRPr="004B735B">
        <w:rPr>
          <w:rFonts w:asciiTheme="minorHAnsi" w:hAnsiTheme="minorHAnsi" w:cstheme="minorHAnsi"/>
          <w:sz w:val="16"/>
        </w:rPr>
        <w:t xml:space="preserve"> progressive </w:t>
      </w:r>
      <w:r w:rsidRPr="003C29B6">
        <w:rPr>
          <w:rFonts w:asciiTheme="minorHAnsi" w:hAnsiTheme="minorHAnsi" w:cstheme="minorHAnsi"/>
          <w:highlight w:val="yellow"/>
          <w:u w:val="single"/>
        </w:rPr>
        <w:t xml:space="preserve">allies </w:t>
      </w:r>
      <w:r w:rsidRPr="003C29B6">
        <w:rPr>
          <w:rStyle w:val="Emphasis"/>
          <w:highlight w:val="yellow"/>
        </w:rPr>
        <w:t>denouncing Trump</w:t>
      </w:r>
      <w:r w:rsidRPr="004B735B">
        <w:rPr>
          <w:rFonts w:asciiTheme="minorHAnsi" w:hAnsiTheme="minorHAnsi" w:cstheme="minorHAnsi"/>
          <w:u w:val="single"/>
        </w:rPr>
        <w:t>’s</w:t>
      </w:r>
      <w:r w:rsidRPr="004B735B">
        <w:rPr>
          <w:rFonts w:asciiTheme="minorHAnsi" w:hAnsiTheme="minorHAnsi" w:cstheme="minorHAnsi"/>
          <w:sz w:val="16"/>
        </w:rPr>
        <w:t xml:space="preserve"> radical </w:t>
      </w:r>
      <w:r w:rsidRPr="004B735B">
        <w:rPr>
          <w:rFonts w:asciiTheme="minorHAnsi" w:hAnsiTheme="minorHAnsi" w:cstheme="minorHAnsi"/>
          <w:u w:val="single"/>
        </w:rPr>
        <w:t xml:space="preserve">immigration policies </w:t>
      </w:r>
      <w:r w:rsidRPr="003C29B6">
        <w:rPr>
          <w:rStyle w:val="Emphasis"/>
          <w:highlight w:val="yellow"/>
        </w:rPr>
        <w:t>while assisting his administration’s work on education. Is it worth</w:t>
      </w:r>
      <w:r w:rsidRPr="004B735B">
        <w:rPr>
          <w:rStyle w:val="Emphasis"/>
          <w:rFonts w:asciiTheme="minorHAnsi" w:hAnsiTheme="minorHAnsi" w:cstheme="minorHAnsi"/>
          <w:highlight w:val="yellow"/>
        </w:rPr>
        <w:t xml:space="preserve"> it to move a few education reform priorities if those efforts permanently cost progressive reformers their existing networks of allies and supporters</w:t>
      </w:r>
      <w:r w:rsidRPr="004B735B">
        <w:rPr>
          <w:rFonts w:asciiTheme="minorHAnsi" w:hAnsiTheme="minorHAnsi" w:cstheme="minorHAnsi"/>
          <w:sz w:val="16"/>
        </w:rPr>
        <w:t>? Are short-term reform goals worth that sort of long-term detonation of political capital? “</w:t>
      </w:r>
      <w:r w:rsidRPr="004B735B">
        <w:rPr>
          <w:rFonts w:asciiTheme="minorHAnsi" w:hAnsiTheme="minorHAnsi" w:cstheme="minorHAnsi"/>
          <w:highlight w:val="yellow"/>
          <w:u w:val="single"/>
        </w:rPr>
        <w:t>Trump</w:t>
      </w:r>
      <w:r w:rsidRPr="003C29B6">
        <w:rPr>
          <w:rFonts w:asciiTheme="minorHAnsi" w:hAnsiTheme="minorHAnsi" w:cstheme="minorHAnsi"/>
          <w:u w:val="single"/>
        </w:rPr>
        <w:t xml:space="preserve"> has acted in</w:t>
      </w:r>
      <w:r w:rsidRPr="003C29B6">
        <w:rPr>
          <w:rFonts w:asciiTheme="minorHAnsi" w:hAnsiTheme="minorHAnsi" w:cstheme="minorHAnsi"/>
          <w:sz w:val="16"/>
        </w:rPr>
        <w:t xml:space="preserve"> a whole</w:t>
      </w:r>
      <w:r w:rsidRPr="004B735B">
        <w:rPr>
          <w:rFonts w:asciiTheme="minorHAnsi" w:hAnsiTheme="minorHAnsi" w:cstheme="minorHAnsi"/>
          <w:sz w:val="16"/>
        </w:rPr>
        <w:t xml:space="preserve"> variety of </w:t>
      </w:r>
      <w:r w:rsidRPr="004B735B">
        <w:rPr>
          <w:rFonts w:asciiTheme="minorHAnsi" w:hAnsiTheme="minorHAnsi" w:cstheme="minorHAnsi"/>
          <w:u w:val="single"/>
        </w:rPr>
        <w:t>bigoted ways</w:t>
      </w:r>
      <w:r w:rsidRPr="004B735B">
        <w:rPr>
          <w:rFonts w:asciiTheme="minorHAnsi" w:hAnsiTheme="minorHAnsi" w:cstheme="minorHAnsi"/>
          <w:sz w:val="16"/>
        </w:rPr>
        <w:t xml:space="preserve">,” says Jeffries. “It makes it much harder for people to work with him. A great many of </w:t>
      </w:r>
      <w:r w:rsidRPr="004B735B">
        <w:rPr>
          <w:rFonts w:asciiTheme="minorHAnsi" w:hAnsiTheme="minorHAnsi" w:cstheme="minorHAnsi"/>
          <w:u w:val="single"/>
        </w:rPr>
        <w:t xml:space="preserve">his </w:t>
      </w:r>
      <w:r w:rsidRPr="004B735B">
        <w:rPr>
          <w:rFonts w:asciiTheme="minorHAnsi" w:hAnsiTheme="minorHAnsi" w:cstheme="minorHAnsi"/>
          <w:highlight w:val="yellow"/>
          <w:u w:val="single"/>
        </w:rPr>
        <w:t>policies</w:t>
      </w:r>
      <w:r w:rsidRPr="004B735B">
        <w:rPr>
          <w:rFonts w:asciiTheme="minorHAnsi" w:hAnsiTheme="minorHAnsi" w:cstheme="minorHAnsi"/>
          <w:sz w:val="16"/>
        </w:rPr>
        <w:t xml:space="preserve"> — not only his rhetoric — </w:t>
      </w:r>
      <w:r w:rsidRPr="003C29B6">
        <w:rPr>
          <w:rFonts w:asciiTheme="minorHAnsi" w:hAnsiTheme="minorHAnsi" w:cstheme="minorHAnsi"/>
          <w:highlight w:val="yellow"/>
          <w:u w:val="single"/>
        </w:rPr>
        <w:t xml:space="preserve">are </w:t>
      </w:r>
      <w:r w:rsidRPr="003C29B6">
        <w:rPr>
          <w:rFonts w:asciiTheme="minorHAnsi" w:hAnsiTheme="minorHAnsi" w:cstheme="minorHAnsi"/>
          <w:b/>
          <w:highlight w:val="yellow"/>
          <w:u w:val="single"/>
        </w:rPr>
        <w:t>xenophobic</w:t>
      </w:r>
      <w:r w:rsidRPr="004B735B">
        <w:rPr>
          <w:rFonts w:asciiTheme="minorHAnsi" w:hAnsiTheme="minorHAnsi" w:cstheme="minorHAnsi"/>
          <w:u w:val="single"/>
        </w:rPr>
        <w:t xml:space="preserve">, are </w:t>
      </w:r>
      <w:proofErr w:type="spellStart"/>
      <w:r w:rsidRPr="004B735B">
        <w:rPr>
          <w:rFonts w:asciiTheme="minorHAnsi" w:hAnsiTheme="minorHAnsi" w:cstheme="minorHAnsi"/>
          <w:b/>
          <w:highlight w:val="yellow"/>
          <w:u w:val="single"/>
        </w:rPr>
        <w:t>Islamophobic</w:t>
      </w:r>
      <w:proofErr w:type="spellEnd"/>
      <w:r w:rsidRPr="004B735B">
        <w:rPr>
          <w:rFonts w:asciiTheme="minorHAnsi" w:hAnsiTheme="minorHAnsi" w:cstheme="minorHAnsi"/>
          <w:sz w:val="16"/>
        </w:rPr>
        <w:t xml:space="preserve"> ... he’s said things that are </w:t>
      </w:r>
      <w:r w:rsidRPr="004B735B">
        <w:rPr>
          <w:rFonts w:asciiTheme="minorHAnsi" w:hAnsiTheme="minorHAnsi" w:cstheme="minorHAnsi"/>
          <w:b/>
          <w:highlight w:val="yellow"/>
          <w:u w:val="single"/>
        </w:rPr>
        <w:t>misogynistic</w:t>
      </w:r>
      <w:r w:rsidRPr="004B735B">
        <w:rPr>
          <w:rFonts w:asciiTheme="minorHAnsi" w:hAnsiTheme="minorHAnsi" w:cstheme="minorHAnsi"/>
          <w:sz w:val="16"/>
        </w:rPr>
        <w:t xml:space="preserve">, that are </w:t>
      </w:r>
      <w:r w:rsidRPr="004B735B">
        <w:rPr>
          <w:rFonts w:asciiTheme="minorHAnsi" w:hAnsiTheme="minorHAnsi" w:cstheme="minorHAnsi"/>
          <w:b/>
          <w:highlight w:val="yellow"/>
          <w:u w:val="single"/>
        </w:rPr>
        <w:t>racially insensitive</w:t>
      </w:r>
      <w:r w:rsidRPr="004B735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w:t>
      </w:r>
      <w:proofErr w:type="spellStart"/>
      <w:r w:rsidRPr="004B735B">
        <w:rPr>
          <w:rFonts w:asciiTheme="minorHAnsi" w:hAnsiTheme="minorHAnsi" w:cstheme="minorHAnsi"/>
          <w:sz w:val="16"/>
        </w:rPr>
        <w:t>NeverTrump</w:t>
      </w:r>
      <w:proofErr w:type="spellEnd"/>
      <w:r w:rsidRPr="004B735B">
        <w:rPr>
          <w:rFonts w:asciiTheme="minorHAnsi" w:hAnsiTheme="minorHAnsi" w:cstheme="minorHAnsi"/>
          <w:sz w:val="16"/>
        </w:rPr>
        <w:t xml:space="preserve"> fellow-travelers. They shouldn’t be surprised if progressive reformers balk at helping Trump’s abhorrent behavior soak into American politics and governance.</w:t>
      </w:r>
    </w:p>
    <w:p w:rsidR="00BC56C5" w:rsidRPr="00ED31DE" w:rsidRDefault="00BC56C5" w:rsidP="00BC56C5">
      <w:pPr>
        <w:pStyle w:val="Heading4"/>
      </w:pPr>
      <w:r w:rsidRPr="00ED31DE">
        <w:t xml:space="preserve">Those investigations are </w:t>
      </w:r>
      <w:r>
        <w:t>key</w:t>
      </w:r>
      <w:r w:rsidRPr="00110366">
        <w:t xml:space="preserve"> </w:t>
      </w:r>
      <w:r w:rsidRPr="00ED31DE">
        <w:t>to stop harassment, bullying, ableism, and racism in public schools</w:t>
      </w:r>
    </w:p>
    <w:p w:rsidR="00BC56C5" w:rsidRPr="00ED31DE" w:rsidRDefault="00BC56C5" w:rsidP="00BC56C5">
      <w:r w:rsidRPr="00ED31DE">
        <w:rPr>
          <w:b/>
        </w:rPr>
        <w:t xml:space="preserve">DOE </w:t>
      </w:r>
      <w:r w:rsidRPr="00ED31DE">
        <w:t xml:space="preserve">MAY 4, </w:t>
      </w:r>
      <w:r w:rsidRPr="00ED31DE">
        <w:rPr>
          <w:b/>
        </w:rPr>
        <w:t>2016</w:t>
      </w:r>
      <w:r w:rsidRPr="00ED31DE">
        <w:t xml:space="preserve"> (U.S. Department of education </w:t>
      </w:r>
      <w:r w:rsidRPr="00ED31DE">
        <w:rPr>
          <w:b/>
        </w:rPr>
        <w:t xml:space="preserve"> </w:t>
      </w:r>
      <w:r w:rsidRPr="00ED31DE">
        <w:t xml:space="preserve">“U.S. Department of Education Releases Report on Office for Civil Rights to Ensure Educational Equity for All Students” </w:t>
      </w:r>
      <w:hyperlink r:id="rId44" w:history="1">
        <w:r w:rsidRPr="00ED31DE">
          <w:rPr>
            <w:rStyle w:val="Hyperlink"/>
          </w:rPr>
          <w:t>https://www.ed.gov/news/press-releases/us-department-education-releases-report-office-civil-rights-ensure-educational-equity-all-students</w:t>
        </w:r>
      </w:hyperlink>
      <w:r w:rsidRPr="00ED31DE">
        <w:t xml:space="preserve"> )//</w:t>
      </w:r>
      <w:proofErr w:type="spellStart"/>
      <w:r w:rsidRPr="00ED31DE">
        <w:t>masw</w:t>
      </w:r>
      <w:proofErr w:type="spellEnd"/>
    </w:p>
    <w:p w:rsidR="00BC56C5" w:rsidRPr="00ED31DE" w:rsidRDefault="00BC56C5" w:rsidP="00BC56C5">
      <w:r w:rsidRPr="00110366">
        <w:rPr>
          <w:rStyle w:val="StyleUnderline"/>
        </w:rPr>
        <w:t>The U.S. Department of Education's Office for Civil Rights today released its fiscal year 2015 annual report highlighting efforts during the last year to protect students’ civil rights</w:t>
      </w:r>
      <w:r w:rsidRPr="00ED31DE">
        <w:t xml:space="preserve"> and increase educational equity nationwide.</w:t>
      </w:r>
    </w:p>
    <w:p w:rsidR="00BC56C5" w:rsidRPr="00ED31DE" w:rsidRDefault="00BC56C5" w:rsidP="00BC56C5">
      <w:r w:rsidRPr="00ED31DE">
        <w:t xml:space="preserve">The report, Delivering Justice, </w:t>
      </w:r>
      <w:r w:rsidRPr="00110366">
        <w:rPr>
          <w:rStyle w:val="StyleUnderline"/>
        </w:rPr>
        <w:t>cites examples of OCR’s enforcement activities in 2015</w:t>
      </w:r>
      <w:r w:rsidRPr="00ED31DE">
        <w:t xml:space="preserve">, </w:t>
      </w:r>
      <w:r w:rsidRPr="00110366">
        <w:rPr>
          <w:rStyle w:val="StyleUnderline"/>
        </w:rPr>
        <w:t xml:space="preserve">including </w:t>
      </w:r>
      <w:r w:rsidRPr="00ED31DE">
        <w:rPr>
          <w:rStyle w:val="Emphasis"/>
        </w:rPr>
        <w:t>processing</w:t>
      </w:r>
      <w:r w:rsidRPr="00110366">
        <w:rPr>
          <w:rStyle w:val="StyleUnderline"/>
        </w:rPr>
        <w:t xml:space="preserve"> a record </w:t>
      </w:r>
      <w:r w:rsidRPr="00ED31DE">
        <w:rPr>
          <w:rStyle w:val="Emphasis"/>
        </w:rPr>
        <w:t>10,392 civil rights complaints,</w:t>
      </w:r>
      <w:r w:rsidRPr="00ED31DE">
        <w:t xml:space="preserve"> </w:t>
      </w:r>
      <w:r w:rsidRPr="00110366">
        <w:rPr>
          <w:rStyle w:val="StyleUnderline"/>
        </w:rPr>
        <w:t xml:space="preserve">opening more than </w:t>
      </w:r>
      <w:r w:rsidRPr="00ED31DE">
        <w:rPr>
          <w:rStyle w:val="Emphasis"/>
        </w:rPr>
        <w:t>3,000 investigations</w:t>
      </w:r>
      <w:r w:rsidRPr="00ED31DE">
        <w:t xml:space="preserve">, </w:t>
      </w:r>
      <w:r w:rsidRPr="00110366">
        <w:rPr>
          <w:rStyle w:val="StyleUnderline"/>
        </w:rPr>
        <w:t xml:space="preserve">and reaching </w:t>
      </w:r>
      <w:r w:rsidRPr="00ED31DE">
        <w:rPr>
          <w:rStyle w:val="Emphasis"/>
        </w:rPr>
        <w:t>more than 1,000 substantive resolutions</w:t>
      </w:r>
      <w:r w:rsidRPr="00ED31DE">
        <w:t xml:space="preserve"> </w:t>
      </w:r>
      <w:r w:rsidRPr="00110366">
        <w:rPr>
          <w:rStyle w:val="StyleUnderline"/>
        </w:rPr>
        <w:t>with institutions that included remedies or changes designed to protect students’ civil rights</w:t>
      </w:r>
      <w:r w:rsidRPr="00ED31DE">
        <w:t>.</w:t>
      </w:r>
    </w:p>
    <w:p w:rsidR="00BC56C5" w:rsidRPr="00ED31DE" w:rsidRDefault="00BC56C5" w:rsidP="00BC56C5">
      <w:r w:rsidRPr="00ED31DE">
        <w:t>“</w:t>
      </w:r>
      <w:r w:rsidRPr="00110366">
        <w:rPr>
          <w:rStyle w:val="StyleUnderline"/>
        </w:rPr>
        <w:t xml:space="preserve">OCR's work over the last year has been </w:t>
      </w:r>
      <w:r w:rsidRPr="00ED31DE">
        <w:rPr>
          <w:rStyle w:val="Emphasis"/>
        </w:rPr>
        <w:t>absolutely pivotal</w:t>
      </w:r>
      <w:r w:rsidRPr="00ED31DE">
        <w:t xml:space="preserve"> </w:t>
      </w:r>
      <w:r w:rsidRPr="00110366">
        <w:rPr>
          <w:rStyle w:val="StyleUnderline"/>
        </w:rPr>
        <w:t>to advancing the Department’s goal to increase equity and opportunity for all students</w:t>
      </w:r>
      <w:r w:rsidRPr="00ED31DE">
        <w:t>,” said U.S. Secretary of Education John King. “</w:t>
      </w:r>
      <w:r w:rsidRPr="00110366">
        <w:rPr>
          <w:rStyle w:val="StyleUnderline"/>
        </w:rPr>
        <w:t xml:space="preserve">Through our guidance, technical assistance, data collection, and investigatory work, the Department’s </w:t>
      </w:r>
      <w:r w:rsidRPr="00ED31DE">
        <w:rPr>
          <w:rStyle w:val="Emphasis"/>
        </w:rPr>
        <w:t>message</w:t>
      </w:r>
      <w:r w:rsidRPr="00110366">
        <w:rPr>
          <w:rStyle w:val="StyleUnderline"/>
        </w:rPr>
        <w:t xml:space="preserve"> to the public is clear: We are committed to working with and supporting schools to protect students’ civil rights</w:t>
      </w:r>
      <w:r w:rsidRPr="00ED31DE">
        <w:t xml:space="preserve"> — and we will take action to secure those rights when necessary.”</w:t>
      </w:r>
    </w:p>
    <w:p w:rsidR="00BC56C5" w:rsidRPr="00ED31DE" w:rsidRDefault="00BC56C5" w:rsidP="00BC56C5">
      <w:r w:rsidRPr="00ED31DE">
        <w:t xml:space="preserve">“We in OCR are very grateful for the many steps that school communities committed to take in resolving cases with us over the past year,” said Assistant Secretary for Civil Rights Catherine E. </w:t>
      </w:r>
      <w:proofErr w:type="spellStart"/>
      <w:r w:rsidRPr="00ED31DE">
        <w:lastRenderedPageBreak/>
        <w:t>Lhamon</w:t>
      </w:r>
      <w:proofErr w:type="spellEnd"/>
      <w:r w:rsidRPr="00ED31DE">
        <w:t xml:space="preserve"> said. “These agreements make good on the civil rights promises Congress has made to the nation’s students, setting essential foundations for the educational opportunity that is their birthright.”</w:t>
      </w:r>
    </w:p>
    <w:p w:rsidR="00BC56C5" w:rsidRPr="00ED31DE" w:rsidRDefault="00BC56C5" w:rsidP="00BC56C5">
      <w:r w:rsidRPr="00ED31DE">
        <w:t>The report describes how OCR’s complaint volume has nearly doubled in the past decade – even as its staffing level has decreased by 15 percent since 2005, reaching an all-time low last year.</w:t>
      </w:r>
    </w:p>
    <w:p w:rsidR="00BC56C5" w:rsidRPr="00110366" w:rsidRDefault="00BC56C5" w:rsidP="00BC56C5">
      <w:pPr>
        <w:rPr>
          <w:rStyle w:val="StyleUnderline"/>
        </w:rPr>
      </w:pPr>
      <w:r w:rsidRPr="00110366">
        <w:rPr>
          <w:rStyle w:val="StyleUnderline"/>
        </w:rPr>
        <w:t>Notable cases are profiled in the report, including some related to equitable access to courses and educational opportunities</w:t>
      </w:r>
      <w:r w:rsidRPr="00ED31DE">
        <w:rPr>
          <w:rStyle w:val="Emphasis"/>
        </w:rPr>
        <w:t>, racial harassment</w:t>
      </w:r>
      <w:r w:rsidRPr="00110366">
        <w:rPr>
          <w:rStyle w:val="StyleUnderline"/>
        </w:rPr>
        <w:t xml:space="preserve">, </w:t>
      </w:r>
      <w:r w:rsidRPr="00ED31DE">
        <w:rPr>
          <w:rStyle w:val="Emphasis"/>
        </w:rPr>
        <w:t>equal opportunity for English learners</w:t>
      </w:r>
      <w:r w:rsidRPr="00110366">
        <w:rPr>
          <w:rStyle w:val="StyleUnderline"/>
        </w:rPr>
        <w:t xml:space="preserve">, </w:t>
      </w:r>
      <w:r w:rsidRPr="00ED31DE">
        <w:rPr>
          <w:rStyle w:val="Emphasis"/>
        </w:rPr>
        <w:t>bullying and harassment</w:t>
      </w:r>
      <w:r w:rsidRPr="00110366">
        <w:rPr>
          <w:rStyle w:val="StyleUnderline"/>
        </w:rPr>
        <w:t xml:space="preserve">, </w:t>
      </w:r>
      <w:r w:rsidRPr="00ED31DE">
        <w:rPr>
          <w:rStyle w:val="Emphasis"/>
        </w:rPr>
        <w:t>accessible technology</w:t>
      </w:r>
      <w:r w:rsidRPr="00110366">
        <w:rPr>
          <w:rStyle w:val="StyleUnderline"/>
        </w:rPr>
        <w:t xml:space="preserve"> for </w:t>
      </w:r>
      <w:r w:rsidRPr="00ED31DE">
        <w:rPr>
          <w:rStyle w:val="Emphasis"/>
        </w:rPr>
        <w:t>students with disabilities</w:t>
      </w:r>
      <w:r w:rsidRPr="00110366">
        <w:rPr>
          <w:rStyle w:val="StyleUnderline"/>
        </w:rPr>
        <w:t xml:space="preserve">, and </w:t>
      </w:r>
      <w:r w:rsidRPr="00ED31DE">
        <w:rPr>
          <w:rStyle w:val="Emphasis"/>
        </w:rPr>
        <w:t>sexual harassment and violence</w:t>
      </w:r>
      <w:r w:rsidRPr="00110366">
        <w:rPr>
          <w:rStyle w:val="StyleUnderline"/>
        </w:rPr>
        <w:t>.</w:t>
      </w:r>
    </w:p>
    <w:p w:rsidR="00BC56C5" w:rsidRPr="00ED31DE" w:rsidRDefault="00BC56C5" w:rsidP="00BC56C5">
      <w:r w:rsidRPr="00ED31DE">
        <w:t>Also covered in the report – OCR’s work to provide technical assistance to educational institutions, engage with stakeholders, administer the Civil Rights Data Collection (CRDC), and develop nine policy guidance documents on key civil rights topics.</w:t>
      </w:r>
    </w:p>
    <w:p w:rsidR="00BC56C5" w:rsidRPr="00ED31DE" w:rsidRDefault="00BC56C5" w:rsidP="00BC56C5">
      <w:r w:rsidRPr="00ED31DE">
        <w:t>The topics of guidance documents released by OCR in 2015 included:</w:t>
      </w:r>
    </w:p>
    <w:p w:rsidR="00BC56C5" w:rsidRPr="00110366" w:rsidRDefault="00BC56C5" w:rsidP="00BC56C5">
      <w:pPr>
        <w:rPr>
          <w:rStyle w:val="StyleUnderline"/>
        </w:rPr>
      </w:pPr>
      <w:r w:rsidRPr="00110366">
        <w:rPr>
          <w:rStyle w:val="StyleUnderline"/>
        </w:rPr>
        <w:t>Providing equitable access to educational resources.</w:t>
      </w:r>
    </w:p>
    <w:p w:rsidR="00BC56C5" w:rsidRPr="00110366" w:rsidRDefault="00BC56C5" w:rsidP="00BC56C5">
      <w:pPr>
        <w:rPr>
          <w:rStyle w:val="StyleUnderline"/>
        </w:rPr>
      </w:pPr>
      <w:r w:rsidRPr="00110366">
        <w:rPr>
          <w:rStyle w:val="StyleUnderline"/>
        </w:rPr>
        <w:t>Responding to bullying of students with disabilities.</w:t>
      </w:r>
    </w:p>
    <w:p w:rsidR="00BC56C5" w:rsidRPr="00ED31DE" w:rsidRDefault="00BC56C5" w:rsidP="00BC56C5">
      <w:r w:rsidRPr="00110366">
        <w:rPr>
          <w:rStyle w:val="StyleUnderline"/>
        </w:rPr>
        <w:t>Ensuring effective communication with students with hearing, vision, or speech disabilities</w:t>
      </w:r>
      <w:r w:rsidRPr="00ED31DE">
        <w:t>.</w:t>
      </w:r>
    </w:p>
    <w:p w:rsidR="00BC56C5" w:rsidRPr="00110366" w:rsidRDefault="00BC56C5" w:rsidP="00BC56C5">
      <w:pPr>
        <w:rPr>
          <w:rStyle w:val="StyleUnderline"/>
        </w:rPr>
      </w:pPr>
      <w:r w:rsidRPr="00110366">
        <w:rPr>
          <w:rStyle w:val="StyleUnderline"/>
        </w:rPr>
        <w:t>Offering single-sex classes or activities consistent with Title IX requirements.</w:t>
      </w:r>
    </w:p>
    <w:p w:rsidR="00BC56C5" w:rsidRPr="00110366" w:rsidRDefault="00BC56C5" w:rsidP="00BC56C5">
      <w:pPr>
        <w:rPr>
          <w:rStyle w:val="StyleUnderline"/>
        </w:rPr>
      </w:pPr>
      <w:r w:rsidRPr="00110366">
        <w:rPr>
          <w:rStyle w:val="StyleUnderline"/>
        </w:rPr>
        <w:t>Addressing the rights of English learners and limited English proficient parents.</w:t>
      </w:r>
    </w:p>
    <w:p w:rsidR="00BC56C5" w:rsidRPr="00110366" w:rsidRDefault="00BC56C5" w:rsidP="00BC56C5">
      <w:pPr>
        <w:rPr>
          <w:rStyle w:val="StyleUnderline"/>
        </w:rPr>
      </w:pPr>
      <w:r w:rsidRPr="00110366">
        <w:rPr>
          <w:rStyle w:val="StyleUnderline"/>
        </w:rPr>
        <w:t>Designating and reviewing the important role of Title IX coordinators.</w:t>
      </w:r>
    </w:p>
    <w:p w:rsidR="00BC56C5" w:rsidRPr="00110366" w:rsidRDefault="00BC56C5" w:rsidP="00BC56C5">
      <w:pPr>
        <w:rPr>
          <w:rStyle w:val="StyleUnderline"/>
        </w:rPr>
      </w:pPr>
      <w:r w:rsidRPr="00110366">
        <w:rPr>
          <w:rStyle w:val="StyleUnderline"/>
        </w:rPr>
        <w:t>Reiterating the applicability of civil rights laws in juvenile justice residential facilities. And,</w:t>
      </w:r>
    </w:p>
    <w:p w:rsidR="00BC56C5" w:rsidRPr="00110366" w:rsidRDefault="00BC56C5" w:rsidP="00BC56C5">
      <w:pPr>
        <w:rPr>
          <w:rStyle w:val="StyleUnderline"/>
        </w:rPr>
      </w:pPr>
      <w:r w:rsidRPr="00110366">
        <w:rPr>
          <w:rStyle w:val="StyleUnderline"/>
        </w:rPr>
        <w:t>Clarifying how schools can implement federal health and disease prevention recommendations without discriminating against students.</w:t>
      </w:r>
    </w:p>
    <w:p w:rsidR="00BC56C5" w:rsidRPr="00ED31DE" w:rsidRDefault="00BC56C5" w:rsidP="00BC56C5">
      <w:r w:rsidRPr="00ED31DE">
        <w:t>Later this year, OCR plans to release the results of the 2013-14 CRDC, the universal collection of data from all public schools and districts in the nation. The 2013-14 CRDC will include new information on the following topics, among others:</w:t>
      </w:r>
    </w:p>
    <w:p w:rsidR="00BC56C5" w:rsidRPr="00ED31DE" w:rsidRDefault="00BC56C5" w:rsidP="00BC56C5">
      <w:r w:rsidRPr="00ED31DE">
        <w:t>Availability of free or partial-payment preschool from school districts.</w:t>
      </w:r>
    </w:p>
    <w:p w:rsidR="00BC56C5" w:rsidRPr="00ED31DE" w:rsidRDefault="00BC56C5" w:rsidP="00BC56C5">
      <w:r w:rsidRPr="00ED31DE">
        <w:t>Educational access in juvenile justice residential facilities.</w:t>
      </w:r>
    </w:p>
    <w:p w:rsidR="00BC56C5" w:rsidRPr="00ED31DE" w:rsidRDefault="00BC56C5" w:rsidP="00BC56C5">
      <w:r w:rsidRPr="00ED31DE">
        <w:t>Civil rights coordinators in school districts.</w:t>
      </w:r>
    </w:p>
    <w:p w:rsidR="00BC56C5" w:rsidRPr="00ED31DE" w:rsidRDefault="00BC56C5" w:rsidP="00BC56C5">
      <w:r w:rsidRPr="00ED31DE">
        <w:t>Access to distance education courses, credit recovery, and dual enrollment programs. And,</w:t>
      </w:r>
    </w:p>
    <w:p w:rsidR="00BC56C5" w:rsidRPr="00ED31DE" w:rsidRDefault="00BC56C5" w:rsidP="00BC56C5">
      <w:r w:rsidRPr="00ED31DE">
        <w:t>Chronic student absenteeism.</w:t>
      </w:r>
    </w:p>
    <w:p w:rsidR="00BC56C5" w:rsidRPr="00ED31DE" w:rsidRDefault="00BC56C5" w:rsidP="00BC56C5">
      <w:r w:rsidRPr="00ED31DE">
        <w:t xml:space="preserve">The mission of the Office for Civil Rights is to ensure equal access to education and to promote educational excellence throughout the nation through the vigorous enforcement of civil rights. Among the federal civil rights laws OCR is responsible for enforcing are Title VI of the Civil Rights </w:t>
      </w:r>
      <w:r w:rsidRPr="00ED31DE">
        <w:lastRenderedPageBreak/>
        <w:t>Act of 1964; Title IX of the Education Amendment Act of 1972; Section 504 of the Rehabilitation Act of 1973; and Title II of the Americans with Disabilities Act.</w:t>
      </w:r>
    </w:p>
    <w:p w:rsidR="00BC56C5" w:rsidRDefault="00BC56C5" w:rsidP="00BC56C5"/>
    <w:p w:rsidR="00BC56C5" w:rsidRPr="00D47BB3" w:rsidRDefault="00BC56C5" w:rsidP="00BC56C5"/>
    <w:p w:rsidR="00BC56C5" w:rsidRPr="006651FE" w:rsidRDefault="00BC56C5" w:rsidP="00BC56C5"/>
    <w:p w:rsidR="00BC56C5" w:rsidRDefault="00BC56C5" w:rsidP="00BC56C5">
      <w:pPr>
        <w:pStyle w:val="Heading3"/>
      </w:pPr>
      <w:r>
        <w:lastRenderedPageBreak/>
        <w:t>2nc UQ</w:t>
      </w:r>
    </w:p>
    <w:p w:rsidR="00BC56C5" w:rsidRPr="00510BC5" w:rsidRDefault="00BC56C5" w:rsidP="00BC56C5">
      <w:pPr>
        <w:pStyle w:val="Heading4"/>
      </w:pPr>
      <w:r>
        <w:t>Betsy won’t cut the OCR now --- it’s up in the air</w:t>
      </w:r>
    </w:p>
    <w:p w:rsidR="00BC56C5" w:rsidRDefault="00BC56C5" w:rsidP="00BC56C5">
      <w:r>
        <w:t xml:space="preserve"> Joy </w:t>
      </w:r>
      <w:proofErr w:type="spellStart"/>
      <w:r w:rsidRPr="00510BC5">
        <w:rPr>
          <w:b/>
        </w:rPr>
        <w:t>Resmovits</w:t>
      </w:r>
      <w:proofErr w:type="spellEnd"/>
      <w:r>
        <w:t xml:space="preserve"> </w:t>
      </w:r>
      <w:r>
        <w:rPr>
          <w:b/>
        </w:rPr>
        <w:t xml:space="preserve">7/11/17 </w:t>
      </w:r>
      <w:r>
        <w:t xml:space="preserve">(Contact Reporter “Months in, Betsy </w:t>
      </w:r>
      <w:proofErr w:type="spellStart"/>
      <w:r>
        <w:t>DeVos</w:t>
      </w:r>
      <w:proofErr w:type="spellEnd"/>
      <w:r>
        <w:t xml:space="preserve"> still has no answers on major education issues”http://www.latimes.com/local/education/la-me-devos-house-budget-hearing-questions-20170524-htmlstory.html )//</w:t>
      </w:r>
      <w:proofErr w:type="spellStart"/>
      <w:r>
        <w:t>masw</w:t>
      </w:r>
      <w:proofErr w:type="spellEnd"/>
    </w:p>
    <w:p w:rsidR="00BC56C5" w:rsidRDefault="00BC56C5" w:rsidP="00BC56C5">
      <w:r>
        <w:t xml:space="preserve">Months in, </w:t>
      </w:r>
      <w:r w:rsidRPr="00110366">
        <w:rPr>
          <w:rStyle w:val="StyleUnderline"/>
        </w:rPr>
        <w:t xml:space="preserve">Betsy </w:t>
      </w:r>
      <w:proofErr w:type="spellStart"/>
      <w:r w:rsidRPr="00110366">
        <w:rPr>
          <w:rStyle w:val="StyleUnderline"/>
        </w:rPr>
        <w:t>DeVos</w:t>
      </w:r>
      <w:proofErr w:type="spellEnd"/>
      <w:r w:rsidRPr="00110366">
        <w:rPr>
          <w:rStyle w:val="StyleUnderline"/>
        </w:rPr>
        <w:t xml:space="preserve"> still has no answers on major education issues</w:t>
      </w:r>
    </w:p>
    <w:p w:rsidR="00BC56C5" w:rsidRDefault="00BC56C5" w:rsidP="00BC56C5">
      <w:r w:rsidRPr="00110366">
        <w:rPr>
          <w:rStyle w:val="StyleUnderline"/>
        </w:rPr>
        <w:t xml:space="preserve">Secretary of Education Betsy </w:t>
      </w:r>
      <w:proofErr w:type="spellStart"/>
      <w:r w:rsidRPr="00110366">
        <w:rPr>
          <w:rStyle w:val="StyleUnderline"/>
        </w:rPr>
        <w:t>DeVos</w:t>
      </w:r>
      <w:proofErr w:type="spellEnd"/>
      <w:r w:rsidRPr="00110366">
        <w:rPr>
          <w:rStyle w:val="StyleUnderline"/>
        </w:rPr>
        <w:t xml:space="preserve"> answered a battery of tough questions</w:t>
      </w:r>
      <w:r>
        <w:t xml:space="preserve"> Wednesday for the first time since her confirmation hearing.</w:t>
      </w:r>
    </w:p>
    <w:p w:rsidR="00BC56C5" w:rsidRPr="00110366" w:rsidRDefault="00BC56C5" w:rsidP="00BC56C5">
      <w:pPr>
        <w:rPr>
          <w:rStyle w:val="StyleUnderline"/>
        </w:rPr>
      </w:pPr>
      <w:r w:rsidRPr="00110366">
        <w:rPr>
          <w:rStyle w:val="StyleUnderline"/>
        </w:rPr>
        <w:t>She hasn’t taken questions from reporters at mainstream news outlets, and she recently declined an invitation to address a conference of education writers in Washington, D.C.</w:t>
      </w:r>
    </w:p>
    <w:p w:rsidR="00BC56C5" w:rsidRDefault="00BC56C5" w:rsidP="00BC56C5">
      <w:r>
        <w:t>On Wednesday, she was cross-examined by lawmakers in a House appropriation subcommittee as she sought to justify the education cuts in President Trump’s proposed budget.</w:t>
      </w:r>
    </w:p>
    <w:p w:rsidR="00BC56C5" w:rsidRDefault="00BC56C5" w:rsidP="00BC56C5">
      <w:r>
        <w:t xml:space="preserve">“This budget lays out a series of proposals and priorities that work toward ensuring every student has an equal opportunity to receive a great education,” </w:t>
      </w:r>
      <w:proofErr w:type="spellStart"/>
      <w:r>
        <w:t>DeVos</w:t>
      </w:r>
      <w:proofErr w:type="spellEnd"/>
      <w:r>
        <w:t xml:space="preserve"> told them “It focuses on returning decision-making power and flexibility to the states, where it belongs, and giving parents more control over their child’s education.”</w:t>
      </w:r>
    </w:p>
    <w:p w:rsidR="00BC56C5" w:rsidRDefault="00BC56C5" w:rsidP="00BC56C5">
      <w:r>
        <w:t>Here are a few moments that stood out.</w:t>
      </w:r>
    </w:p>
    <w:p w:rsidR="00BC56C5" w:rsidRDefault="00BC56C5" w:rsidP="00BC56C5">
      <w:r>
        <w:t>On civil rights enforcement</w:t>
      </w:r>
    </w:p>
    <w:p w:rsidR="00BC56C5" w:rsidRPr="00110366" w:rsidRDefault="00BC56C5" w:rsidP="00BC56C5">
      <w:pPr>
        <w:rPr>
          <w:rStyle w:val="StyleUnderline"/>
        </w:rPr>
      </w:pPr>
      <w:r w:rsidRPr="00110366">
        <w:rPr>
          <w:rStyle w:val="StyleUnderline"/>
        </w:rPr>
        <w:t>The issue of civil rights enforcement came up quickly.</w:t>
      </w:r>
    </w:p>
    <w:p w:rsidR="00BC56C5" w:rsidRPr="00110366" w:rsidRDefault="00BC56C5" w:rsidP="00BC56C5">
      <w:pPr>
        <w:rPr>
          <w:rStyle w:val="StyleUnderline"/>
        </w:rPr>
      </w:pPr>
      <w:r>
        <w:t xml:space="preserve">Rep. John </w:t>
      </w:r>
      <w:proofErr w:type="spellStart"/>
      <w:r>
        <w:t>Moolenaar</w:t>
      </w:r>
      <w:proofErr w:type="spellEnd"/>
      <w:r>
        <w:t xml:space="preserve"> (R-Mich.) asked </w:t>
      </w:r>
      <w:proofErr w:type="spellStart"/>
      <w:r>
        <w:t>DeVos</w:t>
      </w:r>
      <w:proofErr w:type="spellEnd"/>
      <w:r>
        <w:t xml:space="preserve">, </w:t>
      </w:r>
      <w:r w:rsidRPr="00110366">
        <w:rPr>
          <w:rStyle w:val="StyleUnderline"/>
        </w:rPr>
        <w:t>on behalf of a student in his district, whether there is “a role for the federal government in meeting this challenge” of reducing incidents of sexual assault on college campuses.</w:t>
      </w:r>
    </w:p>
    <w:p w:rsidR="00BC56C5" w:rsidRPr="00110366" w:rsidRDefault="00BC56C5" w:rsidP="00BC56C5">
      <w:pPr>
        <w:rPr>
          <w:rStyle w:val="StyleUnderline"/>
        </w:rPr>
      </w:pPr>
      <w:proofErr w:type="spellStart"/>
      <w:r w:rsidRPr="00110366">
        <w:rPr>
          <w:rStyle w:val="StyleUnderline"/>
        </w:rPr>
        <w:t>DeVos</w:t>
      </w:r>
      <w:proofErr w:type="spellEnd"/>
      <w:r w:rsidRPr="00110366">
        <w:rPr>
          <w:rStyle w:val="StyleUnderline"/>
        </w:rPr>
        <w:t xml:space="preserve"> responded by saying the department's Office for Civil Rights “is very committed to investigating complaints that reach the office. We are invested in fully funding OCR.”</w:t>
      </w:r>
    </w:p>
    <w:p w:rsidR="00BC56C5" w:rsidRDefault="00BC56C5" w:rsidP="00BC56C5">
      <w:r w:rsidRPr="008D5F52">
        <w:t>But Trump's budget proposal actually would cut just under $2 million from that office.</w:t>
      </w:r>
    </w:p>
    <w:p w:rsidR="00BC56C5" w:rsidRDefault="00BC56C5" w:rsidP="00BC56C5">
      <w:r>
        <w:t xml:space="preserve">"There are a number of viewpoints on how the rules surrounding this have been implemented, and </w:t>
      </w:r>
      <w:r w:rsidRPr="00110366">
        <w:rPr>
          <w:rStyle w:val="StyleUnderline"/>
        </w:rPr>
        <w:t>we are looking at this very closely,”</w:t>
      </w:r>
      <w:r>
        <w:t xml:space="preserve"> </w:t>
      </w:r>
      <w:proofErr w:type="spellStart"/>
      <w:r w:rsidRPr="00110366">
        <w:rPr>
          <w:rStyle w:val="StyleUnderline"/>
        </w:rPr>
        <w:t>DeVos</w:t>
      </w:r>
      <w:proofErr w:type="spellEnd"/>
      <w:r w:rsidRPr="00110366">
        <w:rPr>
          <w:rStyle w:val="StyleUnderline"/>
        </w:rPr>
        <w:t xml:space="preserve"> continued. “It is certainly an issue for the Office of Civil Rights to engage with and for the Department of Education to grapple with</w:t>
      </w:r>
      <w:r>
        <w:t xml:space="preserve">, </w:t>
      </w:r>
      <w:r w:rsidRPr="008D5F52">
        <w:rPr>
          <w:rStyle w:val="Emphasis"/>
        </w:rPr>
        <w:t>but we are not at a point where we can communicate any change in direction or any new information</w:t>
      </w:r>
      <w:r>
        <w:t xml:space="preserve"> a</w:t>
      </w:r>
      <w:r w:rsidRPr="00110366">
        <w:rPr>
          <w:rStyle w:val="StyleUnderline"/>
        </w:rPr>
        <w:t>t this point.”</w:t>
      </w:r>
    </w:p>
    <w:p w:rsidR="00BC56C5" w:rsidRDefault="00BC56C5" w:rsidP="00BC56C5">
      <w:r w:rsidRPr="00110366">
        <w:rPr>
          <w:rStyle w:val="StyleUnderline"/>
        </w:rPr>
        <w:t xml:space="preserve">It is </w:t>
      </w:r>
      <w:r w:rsidRPr="008D5F52">
        <w:rPr>
          <w:rStyle w:val="Emphasis"/>
        </w:rPr>
        <w:t>unclear</w:t>
      </w:r>
      <w:r w:rsidRPr="00110366">
        <w:rPr>
          <w:rStyle w:val="StyleUnderline"/>
        </w:rPr>
        <w:t xml:space="preserve"> from </w:t>
      </w:r>
      <w:proofErr w:type="spellStart"/>
      <w:r w:rsidRPr="00110366">
        <w:rPr>
          <w:rStyle w:val="StyleUnderline"/>
        </w:rPr>
        <w:t>DeVos</w:t>
      </w:r>
      <w:proofErr w:type="spellEnd"/>
      <w:r w:rsidRPr="00110366">
        <w:rPr>
          <w:rStyle w:val="StyleUnderline"/>
        </w:rPr>
        <w:t>’ response whether OCR</w:t>
      </w:r>
      <w:r>
        <w:t xml:space="preserve">, </w:t>
      </w:r>
      <w:r w:rsidRPr="00110366">
        <w:rPr>
          <w:rStyle w:val="StyleUnderline"/>
        </w:rPr>
        <w:t>which is responsible for enforcing civil rights laws, will continue to take the Obama administration’s approach of actively seeking out wrongdoing and naming the colleges under investigation</w:t>
      </w:r>
      <w:r>
        <w:t xml:space="preserve"> </w:t>
      </w:r>
      <w:r w:rsidRPr="00110366">
        <w:rPr>
          <w:rStyle w:val="StyleUnderline"/>
        </w:rPr>
        <w:t>— or whether it will return to the Bush-era style of doing lower-key "desk audits</w:t>
      </w:r>
      <w:r w:rsidRPr="008D5F52">
        <w:t>" of</w:t>
      </w:r>
      <w:r>
        <w:t xml:space="preserve"> website and just responding to queries that come its way.</w:t>
      </w:r>
    </w:p>
    <w:p w:rsidR="00BC56C5" w:rsidRPr="00110366" w:rsidRDefault="00BC56C5" w:rsidP="00BC56C5">
      <w:pPr>
        <w:rPr>
          <w:rStyle w:val="StyleUnderline"/>
        </w:rPr>
      </w:pPr>
      <w:proofErr w:type="spellStart"/>
      <w:r w:rsidRPr="00110366">
        <w:rPr>
          <w:rStyle w:val="StyleUnderline"/>
        </w:rPr>
        <w:lastRenderedPageBreak/>
        <w:t>DeVos</w:t>
      </w:r>
      <w:proofErr w:type="spellEnd"/>
      <w:r w:rsidRPr="00110366">
        <w:rPr>
          <w:rStyle w:val="StyleUnderline"/>
        </w:rPr>
        <w:t xml:space="preserve"> also has </w:t>
      </w:r>
      <w:r w:rsidRPr="008D5F52">
        <w:rPr>
          <w:rStyle w:val="Emphasis"/>
        </w:rPr>
        <w:t>never addressed numerous other OCR questions</w:t>
      </w:r>
      <w:r w:rsidRPr="00110366">
        <w:rPr>
          <w:rStyle w:val="StyleUnderline"/>
        </w:rPr>
        <w:t>. Does she believe that the racial disparity in school discipline rates is a problem? Should ADHD be classified as a federally protected</w:t>
      </w:r>
      <w:r>
        <w:t xml:space="preserve"> </w:t>
      </w:r>
      <w:r w:rsidRPr="00110366">
        <w:rPr>
          <w:rStyle w:val="StyleUnderline"/>
        </w:rPr>
        <w:t>disability?</w:t>
      </w:r>
    </w:p>
    <w:p w:rsidR="00BC56C5" w:rsidRPr="00110366" w:rsidRDefault="00BC56C5" w:rsidP="00BC56C5">
      <w:pPr>
        <w:rPr>
          <w:rStyle w:val="StyleUnderline"/>
        </w:rPr>
      </w:pPr>
      <w:r w:rsidRPr="00110366">
        <w:rPr>
          <w:rStyle w:val="StyleUnderline"/>
        </w:rPr>
        <w:t>We are not at a point where we can communicate any change in direction.</w:t>
      </w:r>
    </w:p>
    <w:p w:rsidR="00BC56C5" w:rsidRDefault="00BC56C5" w:rsidP="00BC56C5">
      <w:r>
        <w:t xml:space="preserve">— Betsy </w:t>
      </w:r>
      <w:proofErr w:type="spellStart"/>
      <w:r>
        <w:t>DeVos</w:t>
      </w:r>
      <w:proofErr w:type="spellEnd"/>
      <w:r>
        <w:t>, on her department's approach to reducing sexual assault on college campuses</w:t>
      </w:r>
    </w:p>
    <w:p w:rsidR="00BC56C5" w:rsidRDefault="00BC56C5" w:rsidP="00BC56C5">
      <w:r>
        <w:t>On states’ rights, flexibility and the role of the federal government</w:t>
      </w:r>
    </w:p>
    <w:p w:rsidR="00BC56C5" w:rsidRDefault="00BC56C5" w:rsidP="00BC56C5">
      <w:r>
        <w:t xml:space="preserve">Democrats accused </w:t>
      </w:r>
      <w:proofErr w:type="spellStart"/>
      <w:r>
        <w:t>DeVos</w:t>
      </w:r>
      <w:proofErr w:type="spellEnd"/>
      <w:r>
        <w:t xml:space="preserve"> of hurting students by leaving everything up to the states.</w:t>
      </w:r>
    </w:p>
    <w:p w:rsidR="00BC56C5" w:rsidRDefault="00BC56C5" w:rsidP="00BC56C5">
      <w:r>
        <w:t xml:space="preserve">Following a tense exchange about the federal government’s role in protecting students from discrimination, especially in private schools accepting public money, Rep. Barbara Lee (D-Oakland) lit into </w:t>
      </w:r>
      <w:proofErr w:type="spellStart"/>
      <w:r>
        <w:t>DeVos</w:t>
      </w:r>
      <w:proofErr w:type="spellEnd"/>
      <w:r>
        <w:t>: “When you say it’s up to the parents and local communities, even when young people are being discriminated against ... to take the federal government’s responsibility out of that, it is just appalling and sad,” she said. “Your cutting $1.7 million from the office of civil rights — to me, it’s outrageous.”</w:t>
      </w:r>
    </w:p>
    <w:p w:rsidR="00BC56C5" w:rsidRPr="00110366" w:rsidRDefault="00BC56C5" w:rsidP="00BC56C5">
      <w:pPr>
        <w:rPr>
          <w:rStyle w:val="StyleUnderline"/>
        </w:rPr>
      </w:pPr>
      <w:proofErr w:type="spellStart"/>
      <w:r w:rsidRPr="00110366">
        <w:rPr>
          <w:rStyle w:val="StyleUnderline"/>
        </w:rPr>
        <w:t>DeVos</w:t>
      </w:r>
      <w:proofErr w:type="spellEnd"/>
      <w:r w:rsidRPr="00110366">
        <w:rPr>
          <w:rStyle w:val="StyleUnderline"/>
        </w:rPr>
        <w:t xml:space="preserve"> said she was “</w:t>
      </w:r>
      <w:r w:rsidRPr="00696A8F">
        <w:rPr>
          <w:rStyle w:val="Emphasis"/>
        </w:rPr>
        <w:t>not in any way suggesting that students should not be protected</w:t>
      </w:r>
      <w:r w:rsidRPr="00110366">
        <w:rPr>
          <w:rStyle w:val="StyleUnderline"/>
        </w:rPr>
        <w:t>,”</w:t>
      </w:r>
      <w:r>
        <w:t xml:space="preserve"> </w:t>
      </w:r>
      <w:r w:rsidRPr="00110366">
        <w:rPr>
          <w:rStyle w:val="StyleUnderline"/>
        </w:rPr>
        <w:t xml:space="preserve">and </w:t>
      </w:r>
      <w:r w:rsidRPr="00696A8F">
        <w:rPr>
          <w:rStyle w:val="Emphasis"/>
        </w:rPr>
        <w:t>reiterated her promise to “investigate any complaints</w:t>
      </w:r>
      <w:r w:rsidRPr="00110366">
        <w:rPr>
          <w:rStyle w:val="StyleUnderline"/>
        </w:rPr>
        <w:t xml:space="preserve"> … surrounding allegations or issues of discrimination.”</w:t>
      </w:r>
    </w:p>
    <w:p w:rsidR="00BC56C5" w:rsidRDefault="00BC56C5" w:rsidP="00BC56C5">
      <w:r>
        <w:t xml:space="preserve">Earlier, when pressed, </w:t>
      </w:r>
      <w:proofErr w:type="spellStart"/>
      <w:r w:rsidRPr="00110366">
        <w:rPr>
          <w:rStyle w:val="StyleUnderline"/>
        </w:rPr>
        <w:t>DeVos</w:t>
      </w:r>
      <w:proofErr w:type="spellEnd"/>
      <w:r w:rsidRPr="00110366">
        <w:rPr>
          <w:rStyle w:val="StyleUnderline"/>
        </w:rPr>
        <w:t xml:space="preserve"> would not say that she would prevent federal money from flowing to states that fund private schools that discriminate against LGBT students</w:t>
      </w:r>
      <w:r>
        <w:t xml:space="preserve">. (Her staff later clarified that </w:t>
      </w:r>
      <w:proofErr w:type="spellStart"/>
      <w:r w:rsidRPr="00110366">
        <w:rPr>
          <w:rStyle w:val="StyleUnderline"/>
        </w:rPr>
        <w:t>DeVos</w:t>
      </w:r>
      <w:proofErr w:type="spellEnd"/>
      <w:r w:rsidRPr="00110366">
        <w:rPr>
          <w:rStyle w:val="StyleUnderline"/>
        </w:rPr>
        <w:t xml:space="preserve"> would uphold anti-discrimination laws</w:t>
      </w:r>
      <w:r>
        <w:t>.)</w:t>
      </w:r>
    </w:p>
    <w:p w:rsidR="00BC56C5" w:rsidRDefault="00BC56C5" w:rsidP="00BC56C5">
      <w:r>
        <w:t xml:space="preserve">Betsy </w:t>
      </w:r>
      <w:proofErr w:type="spellStart"/>
      <w:r>
        <w:t>DeVos</w:t>
      </w:r>
      <w:proofErr w:type="spellEnd"/>
      <w:r>
        <w:t xml:space="preserve"> would not agree to bar discrimination by private schools that get federal money »</w:t>
      </w:r>
    </w:p>
    <w:p w:rsidR="00BC56C5" w:rsidRDefault="00BC56C5" w:rsidP="00BC56C5">
      <w:r>
        <w:t>On what constitutes a budget cut</w:t>
      </w:r>
    </w:p>
    <w:p w:rsidR="00BC56C5" w:rsidRDefault="00BC56C5" w:rsidP="00BC56C5">
      <w:r>
        <w:t>There was some disagreement about the flow of money.</w:t>
      </w:r>
    </w:p>
    <w:p w:rsidR="00BC56C5" w:rsidRDefault="00BC56C5" w:rsidP="00BC56C5">
      <w:r>
        <w:t xml:space="preserve">Several lawmakers accused </w:t>
      </w:r>
      <w:proofErr w:type="spellStart"/>
      <w:r>
        <w:t>DeVos</w:t>
      </w:r>
      <w:proofErr w:type="spellEnd"/>
      <w:r>
        <w:t xml:space="preserve"> of taking money from poor students to fund new school-choice programs, including a $250-million pilot program to encourage states to help families use public money to attend private schools. </w:t>
      </w:r>
      <w:proofErr w:type="spellStart"/>
      <w:r>
        <w:t>DeVos</w:t>
      </w:r>
      <w:proofErr w:type="spellEnd"/>
      <w:r>
        <w:t xml:space="preserve"> said she wasn’t pulling cash from those programs helping poor students because the new ones also are intended to help disadvantaged kids.</w:t>
      </w:r>
    </w:p>
    <w:p w:rsidR="00BC56C5" w:rsidRPr="00110366" w:rsidRDefault="00BC56C5" w:rsidP="00BC56C5">
      <w:pPr>
        <w:rPr>
          <w:rStyle w:val="StyleUnderline"/>
        </w:rPr>
      </w:pPr>
      <w:r>
        <w:t>“The money has to come from somewhere,” said Rep. Lucille Roybal-Allard (D-Downey). “</w:t>
      </w:r>
      <w:r w:rsidRPr="00110366">
        <w:rPr>
          <w:rStyle w:val="StyleUnderline"/>
        </w:rPr>
        <w:t>Maybe the intentions are good, but the actual impact is not meeting those intentions.”</w:t>
      </w:r>
    </w:p>
    <w:p w:rsidR="00BC56C5" w:rsidRDefault="00BC56C5" w:rsidP="00BC56C5">
      <w:r>
        <w:t xml:space="preserve">When </w:t>
      </w:r>
      <w:proofErr w:type="spellStart"/>
      <w:r>
        <w:t>DeVos</w:t>
      </w:r>
      <w:proofErr w:type="spellEnd"/>
      <w:r>
        <w:t xml:space="preserve"> talked about supporting historically black colleges, Lee said a program that would help students in those schools pursue masters degrees got no money in the Trump budget.</w:t>
      </w:r>
    </w:p>
    <w:p w:rsidR="00BC56C5" w:rsidRPr="00110366" w:rsidRDefault="00BC56C5" w:rsidP="00BC56C5">
      <w:pPr>
        <w:rPr>
          <w:rStyle w:val="StyleUnderline"/>
        </w:rPr>
      </w:pPr>
      <w:r w:rsidRPr="00110366">
        <w:rPr>
          <w:rStyle w:val="StyleUnderline"/>
        </w:rPr>
        <w:t>“It’s not a cut because we haven’t funded it yet</w:t>
      </w:r>
      <w:r w:rsidRPr="00572A92">
        <w:t xml:space="preserve">,” </w:t>
      </w:r>
      <w:proofErr w:type="spellStart"/>
      <w:r w:rsidRPr="00572A92">
        <w:t>DeVos</w:t>
      </w:r>
      <w:proofErr w:type="spellEnd"/>
      <w:r w:rsidRPr="00572A92">
        <w:t xml:space="preserve"> said.</w:t>
      </w:r>
    </w:p>
    <w:p w:rsidR="00BC56C5" w:rsidRDefault="00BC56C5" w:rsidP="00BC56C5">
      <w:r w:rsidRPr="00110366">
        <w:rPr>
          <w:rStyle w:val="StyleUnderline"/>
        </w:rPr>
        <w:t>Lee said the program had been funded once, to the tune of $7 million</w:t>
      </w:r>
      <w:r>
        <w:t>.</w:t>
      </w:r>
    </w:p>
    <w:p w:rsidR="00BC56C5" w:rsidRDefault="00BC56C5" w:rsidP="00BC56C5">
      <w:r>
        <w:t>“</w:t>
      </w:r>
      <w:r w:rsidRPr="00110366">
        <w:rPr>
          <w:rStyle w:val="StyleUnderline"/>
        </w:rPr>
        <w:t>You are eliminating it, or you’re not?” Lee pressed.</w:t>
      </w:r>
    </w:p>
    <w:p w:rsidR="00BC56C5" w:rsidRDefault="00BC56C5" w:rsidP="00BC56C5">
      <w:r>
        <w:t>“</w:t>
      </w:r>
      <w:r w:rsidRPr="00110366">
        <w:rPr>
          <w:rStyle w:val="StyleUnderline"/>
        </w:rPr>
        <w:t>No</w:t>
      </w:r>
      <w:r>
        <w:t xml:space="preserve">,” </w:t>
      </w:r>
      <w:proofErr w:type="spellStart"/>
      <w:r>
        <w:t>DeVos</w:t>
      </w:r>
      <w:proofErr w:type="spellEnd"/>
      <w:r>
        <w:t xml:space="preserve"> said.</w:t>
      </w:r>
    </w:p>
    <w:p w:rsidR="00BC56C5" w:rsidRDefault="00BC56C5" w:rsidP="00BC56C5">
      <w:r>
        <w:lastRenderedPageBreak/>
        <w:t>“</w:t>
      </w:r>
      <w:r w:rsidRPr="00110366">
        <w:rPr>
          <w:rStyle w:val="StyleUnderline"/>
        </w:rPr>
        <w:t>Okay, so you’re going to restore it?”</w:t>
      </w:r>
      <w:r>
        <w:t xml:space="preserve"> Lee asked.</w:t>
      </w:r>
    </w:p>
    <w:p w:rsidR="00BC56C5" w:rsidRDefault="00BC56C5" w:rsidP="00BC56C5">
      <w:proofErr w:type="spellStart"/>
      <w:r w:rsidRPr="00110366">
        <w:rPr>
          <w:rStyle w:val="StyleUnderline"/>
        </w:rPr>
        <w:t>DeVos</w:t>
      </w:r>
      <w:proofErr w:type="spellEnd"/>
      <w:r w:rsidRPr="00110366">
        <w:rPr>
          <w:rStyle w:val="StyleUnderline"/>
        </w:rPr>
        <w:t xml:space="preserve"> said it would be up to Congress</w:t>
      </w:r>
      <w:r>
        <w:t>.</w:t>
      </w:r>
    </w:p>
    <w:p w:rsidR="00BC56C5" w:rsidRDefault="00BC56C5" w:rsidP="00BC56C5">
      <w:r>
        <w:t>To which Lee replied: “</w:t>
      </w:r>
      <w:r w:rsidRPr="00110366">
        <w:rPr>
          <w:rStyle w:val="StyleUnderline"/>
        </w:rPr>
        <w:t>So you’re cutting it</w:t>
      </w:r>
      <w:r>
        <w:t>!”</w:t>
      </w:r>
    </w:p>
    <w:p w:rsidR="00BC56C5" w:rsidRDefault="00BC56C5" w:rsidP="00BC56C5">
      <w:r>
        <w:t>On standards, curriculum and the Common Core</w:t>
      </w:r>
    </w:p>
    <w:p w:rsidR="00BC56C5" w:rsidRDefault="00BC56C5" w:rsidP="00BC56C5">
      <w:r>
        <w:t>The Every Student Succeeds Act prohibits the federal government from prescribing states’ curricula. That provision was added in response to concerns about the federal government’s role in promoting the Common Core.</w:t>
      </w:r>
    </w:p>
    <w:p w:rsidR="00BC56C5" w:rsidRDefault="00BC56C5" w:rsidP="00BC56C5">
      <w:r>
        <w:t xml:space="preserve">Rep. Martha Roby (R.-Ala.) asked if </w:t>
      </w:r>
      <w:proofErr w:type="spellStart"/>
      <w:r>
        <w:t>DeVos</w:t>
      </w:r>
      <w:proofErr w:type="spellEnd"/>
      <w:r>
        <w:t xml:space="preserve"> would promise, as currently required by law, not to “coerce” states to change their academic standards. She said she wanted to make sure that </w:t>
      </w:r>
      <w:proofErr w:type="spellStart"/>
      <w:r>
        <w:t>DeVos</w:t>
      </w:r>
      <w:proofErr w:type="spellEnd"/>
      <w:r>
        <w:t xml:space="preserve"> would not “ignore the law and exert undue influence.”</w:t>
      </w:r>
    </w:p>
    <w:p w:rsidR="00BC56C5" w:rsidRDefault="00BC56C5" w:rsidP="00BC56C5">
      <w:r>
        <w:t xml:space="preserve">“Absolutely,” </w:t>
      </w:r>
      <w:proofErr w:type="spellStart"/>
      <w:r>
        <w:t>DeVos</w:t>
      </w:r>
      <w:proofErr w:type="spellEnd"/>
      <w:r>
        <w:t xml:space="preserve"> told her. “You have my commitment that the department is going to implement and follow the law.”</w:t>
      </w:r>
    </w:p>
    <w:p w:rsidR="00BC56C5" w:rsidRDefault="00BC56C5" w:rsidP="00BC56C5">
      <w:proofErr w:type="spellStart"/>
      <w:r w:rsidRPr="00110366">
        <w:rPr>
          <w:rStyle w:val="StyleUnderline"/>
        </w:rPr>
        <w:t>DeVos</w:t>
      </w:r>
      <w:proofErr w:type="spellEnd"/>
      <w:r w:rsidRPr="00110366">
        <w:rPr>
          <w:rStyle w:val="StyleUnderline"/>
        </w:rPr>
        <w:t>’ comments on that score seem to conflict with previous promises that she and other administration officials have made</w:t>
      </w:r>
      <w:r>
        <w:t xml:space="preserve"> to end the Common Core — since doing so would require the federal government to meddle with states’ curriculum choices.</w:t>
      </w:r>
    </w:p>
    <w:p w:rsidR="00BC56C5" w:rsidRPr="00510BC5" w:rsidRDefault="00BC56C5" w:rsidP="00BC56C5">
      <w:r w:rsidRPr="00110366">
        <w:rPr>
          <w:rStyle w:val="StyleUnderline"/>
        </w:rPr>
        <w:t xml:space="preserve">In what seemed to be ad </w:t>
      </w:r>
      <w:proofErr w:type="spellStart"/>
      <w:r w:rsidRPr="00110366">
        <w:rPr>
          <w:rStyle w:val="StyleUnderline"/>
        </w:rPr>
        <w:t>libbing</w:t>
      </w:r>
      <w:proofErr w:type="spellEnd"/>
      <w:r w:rsidRPr="00110366">
        <w:rPr>
          <w:rStyle w:val="StyleUnderline"/>
        </w:rPr>
        <w:t xml:space="preserve">, </w:t>
      </w:r>
      <w:proofErr w:type="spellStart"/>
      <w:r w:rsidRPr="00110366">
        <w:rPr>
          <w:rStyle w:val="StyleUnderline"/>
        </w:rPr>
        <w:t>DeVos</w:t>
      </w:r>
      <w:proofErr w:type="spellEnd"/>
      <w:r w:rsidRPr="00110366">
        <w:rPr>
          <w:rStyle w:val="StyleUnderline"/>
        </w:rPr>
        <w:t xml:space="preserve"> also said she might create a competition that encourages states to set higher standards</w:t>
      </w:r>
      <w:r>
        <w:t xml:space="preserve"> — something the Obama administration basically did — “but in no way should it be a top-down, one-size-fits-all solution from the federal government.”</w:t>
      </w:r>
    </w:p>
    <w:p w:rsidR="00BC56C5" w:rsidRDefault="00BC56C5" w:rsidP="00BC56C5">
      <w:pPr>
        <w:pStyle w:val="Heading3"/>
      </w:pPr>
      <w:r>
        <w:lastRenderedPageBreak/>
        <w:t xml:space="preserve">2nc Internal—Investigations Key </w:t>
      </w:r>
    </w:p>
    <w:p w:rsidR="00BC56C5" w:rsidRPr="00ED31DE" w:rsidRDefault="00BC56C5" w:rsidP="00BC56C5">
      <w:pPr>
        <w:pStyle w:val="Heading4"/>
      </w:pPr>
      <w:r w:rsidRPr="00ED31DE">
        <w:t>OCR fights for a lot of kids</w:t>
      </w:r>
    </w:p>
    <w:p w:rsidR="00BC56C5" w:rsidRPr="00ED31DE" w:rsidRDefault="00BC56C5" w:rsidP="00BC56C5">
      <w:r w:rsidRPr="00ED31DE">
        <w:t xml:space="preserve">Catherine E. </w:t>
      </w:r>
      <w:proofErr w:type="spellStart"/>
      <w:r w:rsidRPr="00ED31DE">
        <w:rPr>
          <w:b/>
        </w:rPr>
        <w:t>Lhamon</w:t>
      </w:r>
      <w:proofErr w:type="spellEnd"/>
      <w:r w:rsidRPr="00ED31DE">
        <w:rPr>
          <w:b/>
        </w:rPr>
        <w:t xml:space="preserve"> 2016</w:t>
      </w:r>
      <w:r w:rsidRPr="00ED31DE">
        <w:t xml:space="preserve"> (Assistant Secretary for Civil Rights at the DOE “Message from the Assistant Secretary for Civil Rights” </w:t>
      </w:r>
      <w:hyperlink r:id="rId45" w:history="1">
        <w:r w:rsidRPr="00ED31DE">
          <w:rPr>
            <w:rStyle w:val="Hyperlink"/>
          </w:rPr>
          <w:t>https://www2.ed.gov/about/reports/annual/ocr/report-to-president-and-secretary-of-education-2016.pdf</w:t>
        </w:r>
      </w:hyperlink>
      <w:r w:rsidRPr="00ED31DE">
        <w:t xml:space="preserve"> )//</w:t>
      </w:r>
      <w:proofErr w:type="spellStart"/>
      <w:r w:rsidRPr="00ED31DE">
        <w:t>masw</w:t>
      </w:r>
      <w:proofErr w:type="spellEnd"/>
    </w:p>
    <w:p w:rsidR="00BC56C5" w:rsidRPr="00ED31DE" w:rsidRDefault="00BC56C5" w:rsidP="00BC56C5">
      <w:r w:rsidRPr="00ED31DE">
        <w:t>The Office for Civil Rights (OCR) works to ensure satisfaction of federal civil rights laws at every level of our education system through robust investigation and enforcement, policy guidance, data collection, technical assistance, and customer service. This report highlights the ongoing vital necessity of that work; in schools throughout our nation, students continue to lack access to a quality education or face barriers in the form of discriminatory harassment, violence, or discipline. Every one of these students deserves the educational opportunity Congress, and our nation, promised to them; every one of these students deserves our protection and our support.</w:t>
      </w:r>
    </w:p>
    <w:p w:rsidR="00BC56C5" w:rsidRPr="00ED31DE" w:rsidRDefault="00BC56C5" w:rsidP="00BC56C5">
      <w:pPr>
        <w:rPr>
          <w:rStyle w:val="Emphasis"/>
        </w:rPr>
      </w:pPr>
      <w:r w:rsidRPr="00ED31DE">
        <w:t xml:space="preserve">As detailed in this report, during fiscal year (FY) 2016, </w:t>
      </w:r>
      <w:r w:rsidRPr="00110366">
        <w:rPr>
          <w:rStyle w:val="StyleUnderline"/>
        </w:rPr>
        <w:t xml:space="preserve">OCR processed nearly 17,000 complaints – exceeding last year’s record high by more than 60 percent – and opened nearly 4,000 investigations (29 percent more than last year). The case descriptions in this report include a comprehensive resource equity review of a district in Ohio, making good on our country’s fundamental promises about race equity; a set of agreements ensuring that all of </w:t>
      </w:r>
      <w:r w:rsidRPr="00ED31DE">
        <w:rPr>
          <w:rStyle w:val="Emphasis"/>
        </w:rPr>
        <w:t>Arizona’s English learners</w:t>
      </w:r>
      <w:r w:rsidRPr="00ED31DE">
        <w:t xml:space="preserve"> will receive appropriate identification and language supports; </w:t>
      </w:r>
      <w:r w:rsidRPr="00110366">
        <w:rPr>
          <w:rStyle w:val="StyleUnderline"/>
        </w:rPr>
        <w:t xml:space="preserve">an agreement that applies to a county-wide school system in California ensuring that students with disabilities are appropriately </w:t>
      </w:r>
      <w:r w:rsidRPr="00ED31DE">
        <w:rPr>
          <w:rStyle w:val="Emphasis"/>
        </w:rPr>
        <w:t>identified</w:t>
      </w:r>
      <w:r w:rsidRPr="00110366">
        <w:rPr>
          <w:rStyle w:val="StyleUnderline"/>
        </w:rPr>
        <w:t>,</w:t>
      </w:r>
      <w:r w:rsidRPr="00ED31DE">
        <w:t xml:space="preserve"> placed, and served based on their needs; </w:t>
      </w:r>
      <w:r w:rsidRPr="00110366">
        <w:rPr>
          <w:rStyle w:val="StyleUnderline"/>
        </w:rPr>
        <w:t xml:space="preserve">and a resolution ensuring relief for students at a North Dakota university that failed to complete an investigation when a student alleged that she was </w:t>
      </w:r>
      <w:r w:rsidRPr="00ED31DE">
        <w:rPr>
          <w:rStyle w:val="Emphasis"/>
        </w:rPr>
        <w:t xml:space="preserve">sexually harassed and assaulted </w:t>
      </w:r>
      <w:r w:rsidRPr="00110366">
        <w:rPr>
          <w:rStyle w:val="StyleUnderline"/>
        </w:rPr>
        <w:t>by a professor</w:t>
      </w:r>
      <w:r w:rsidRPr="00ED31DE">
        <w:t xml:space="preserve">. These resolutions represent real change in the lives of students, for which I am deeply grateful. Nonetheless, I will be forever haunted by some of the facts we uncovered during our investigations, including </w:t>
      </w:r>
      <w:r w:rsidRPr="00110366">
        <w:rPr>
          <w:rStyle w:val="StyleUnderline"/>
        </w:rPr>
        <w:t xml:space="preserve">resolutions involving a </w:t>
      </w:r>
      <w:r w:rsidRPr="00ED31DE">
        <w:rPr>
          <w:rStyle w:val="Emphasis"/>
        </w:rPr>
        <w:t>student with a disability whose teacher told her to kill herself</w:t>
      </w:r>
      <w:r w:rsidRPr="00110366">
        <w:rPr>
          <w:rStyle w:val="StyleUnderline"/>
        </w:rPr>
        <w:t xml:space="preserve">; a nine-year-old whose school subjected him to prone restraint or recovery from restraint for more time than he received instruction, </w:t>
      </w:r>
      <w:r w:rsidRPr="00ED31DE">
        <w:t xml:space="preserve">and </w:t>
      </w:r>
      <w:r w:rsidRPr="00110366">
        <w:rPr>
          <w:rStyle w:val="StyleUnderline"/>
        </w:rPr>
        <w:t xml:space="preserve">whose mother heard him crying in a restraint room while she was outside the school in the parking lot on her way to pick him up; an Arab American student whose peers hurled slurs </w:t>
      </w:r>
      <w:r w:rsidRPr="00ED31DE">
        <w:rPr>
          <w:rStyle w:val="Emphasis"/>
        </w:rPr>
        <w:t>including “terrorist</w:t>
      </w:r>
      <w:r w:rsidRPr="00ED31DE">
        <w:t xml:space="preserve">” </w:t>
      </w:r>
      <w:r w:rsidRPr="00110366">
        <w:rPr>
          <w:rStyle w:val="StyleUnderline"/>
        </w:rPr>
        <w:t>at her in school hallways;</w:t>
      </w:r>
      <w:r w:rsidRPr="00ED31DE">
        <w:t xml:space="preserve"> a </w:t>
      </w:r>
      <w:r w:rsidRPr="00110366">
        <w:rPr>
          <w:rStyle w:val="StyleUnderline"/>
        </w:rPr>
        <w:t>recent immigrant student being taunted “</w:t>
      </w:r>
      <w:r w:rsidRPr="00ED31DE">
        <w:rPr>
          <w:rStyle w:val="Emphasis"/>
        </w:rPr>
        <w:t>Welcome to America” as he was physically assaulted</w:t>
      </w:r>
      <w:r w:rsidRPr="00ED31DE">
        <w:t xml:space="preserve">, </w:t>
      </w:r>
      <w:r w:rsidRPr="00110366">
        <w:rPr>
          <w:rStyle w:val="StyleUnderline"/>
        </w:rPr>
        <w:t>sustaining severe injuries</w:t>
      </w:r>
      <w:r w:rsidRPr="00ED31DE">
        <w:t xml:space="preserve">; </w:t>
      </w:r>
      <w:r w:rsidRPr="00110366">
        <w:rPr>
          <w:rStyle w:val="StyleUnderline"/>
        </w:rPr>
        <w:t>and a college student whose university, despite her reporting she had been sexually assaulted by a campus security officer, failed to investigate appropriately the potential risk to other students</w:t>
      </w:r>
      <w:r w:rsidRPr="00ED31DE">
        <w:t xml:space="preserve">. </w:t>
      </w:r>
      <w:r w:rsidRPr="00110366">
        <w:rPr>
          <w:rStyle w:val="StyleUnderline"/>
        </w:rPr>
        <w:t xml:space="preserve">These facts </w:t>
      </w:r>
      <w:r w:rsidRPr="00ED31DE">
        <w:rPr>
          <w:rStyle w:val="Emphasis"/>
        </w:rPr>
        <w:t>underscore our ongoing need to safeguard the civil rights guaranteed to all students.</w:t>
      </w:r>
    </w:p>
    <w:p w:rsidR="00BC56C5" w:rsidRPr="00ED31DE" w:rsidRDefault="00BC56C5" w:rsidP="00BC56C5">
      <w:r w:rsidRPr="00ED31DE">
        <w:t xml:space="preserve">As is our consistent practice, </w:t>
      </w:r>
      <w:r w:rsidRPr="00110366">
        <w:rPr>
          <w:rStyle w:val="StyleUnderline"/>
        </w:rPr>
        <w:t>OCR’s dedicated staff used every tool available to us to protect students’ civil rights</w:t>
      </w:r>
      <w:r w:rsidRPr="00ED31DE">
        <w:t xml:space="preserve">. This year, </w:t>
      </w:r>
      <w:r w:rsidRPr="00110366">
        <w:rPr>
          <w:rStyle w:val="StyleUnderline"/>
        </w:rPr>
        <w:t>OCR published five</w:t>
      </w:r>
      <w:r w:rsidRPr="00ED31DE">
        <w:t xml:space="preserve"> Dear Colleague </w:t>
      </w:r>
      <w:r w:rsidRPr="00110366">
        <w:rPr>
          <w:rStyle w:val="StyleUnderline"/>
        </w:rPr>
        <w:t>letters</w:t>
      </w:r>
      <w:r w:rsidRPr="00ED31DE">
        <w:t xml:space="preserve"> that provide guidance </w:t>
      </w:r>
      <w:r w:rsidRPr="00110366">
        <w:rPr>
          <w:rStyle w:val="StyleUnderline"/>
        </w:rPr>
        <w:t>on issues related to</w:t>
      </w:r>
      <w:r w:rsidRPr="00ED31DE">
        <w:t xml:space="preserve"> students with attention-deficit/hyperactivity disorder (</w:t>
      </w:r>
      <w:r w:rsidRPr="00110366">
        <w:rPr>
          <w:rStyle w:val="StyleUnderline"/>
        </w:rPr>
        <w:t>ADHD</w:t>
      </w:r>
      <w:r w:rsidRPr="00ED31DE">
        <w:t xml:space="preserve">), </w:t>
      </w:r>
      <w:r w:rsidRPr="00110366">
        <w:rPr>
          <w:rStyle w:val="StyleUnderline"/>
        </w:rPr>
        <w:t>gender equity</w:t>
      </w:r>
      <w:r w:rsidRPr="00ED31DE">
        <w:t xml:space="preserve"> in career and technical education, </w:t>
      </w:r>
      <w:r w:rsidRPr="00110366">
        <w:rPr>
          <w:rStyle w:val="StyleUnderline"/>
        </w:rPr>
        <w:t>protections for transgender students</w:t>
      </w:r>
      <w:r w:rsidRPr="00ED31DE">
        <w:t xml:space="preserve">, </w:t>
      </w:r>
      <w:r w:rsidRPr="00110366">
        <w:rPr>
          <w:rStyle w:val="StyleUnderline"/>
        </w:rPr>
        <w:t>voluntary youth service organizations, and lawful use of race in college admissions</w:t>
      </w:r>
      <w:r w:rsidRPr="00ED31DE">
        <w:t xml:space="preserve">. We also responded to 3,901 correspondence inquiries, processed 6,300 hotline calls, facilitated 133 language translation requests, and resolved 8,625 cases.1 Finally, with this year’s annual report, </w:t>
      </w:r>
      <w:r w:rsidRPr="00110366">
        <w:rPr>
          <w:rStyle w:val="StyleUnderline"/>
        </w:rPr>
        <w:t>we mark the end of eight productive years in the Obama Administration</w:t>
      </w:r>
      <w:r w:rsidRPr="00ED31DE">
        <w:t xml:space="preserve"> of securing equal educational opportunity </w:t>
      </w:r>
      <w:r w:rsidRPr="00ED31DE">
        <w:lastRenderedPageBreak/>
        <w:t xml:space="preserve">for students. While numbers alone can never tell the full story, the 76,000 complaints we handled, the 66,000 cases we resolved, the more than 5,400 resolution agreements we reached, and the 34 policy guidance documents we issued between 2009 and 2016 speak volumes about ongoing student need and this agency’s service to our school communities. We accomplished our work during an eight-year period in which our staff level declined by 8 percent even as our complaint volume skyrocketed by 170 percent. I thank all current and former OCR staff for their consummate skill and dedication, and I remain hopeful that OCR will obtain additional resources to continue to deliver justice for students with skill and speed in the years ahead. Sincerely, Catherine E. </w:t>
      </w:r>
      <w:proofErr w:type="spellStart"/>
      <w:r w:rsidRPr="00ED31DE">
        <w:t>Lhamon</w:t>
      </w:r>
      <w:proofErr w:type="spellEnd"/>
      <w:r w:rsidRPr="00ED31DE">
        <w:t xml:space="preserve"> Assistant Secretary for Civil Rights</w:t>
      </w:r>
    </w:p>
    <w:p w:rsidR="00BC56C5" w:rsidRPr="00D47BB3" w:rsidRDefault="00BC56C5" w:rsidP="00BC56C5"/>
    <w:p w:rsidR="00BC56C5" w:rsidRDefault="00BC56C5" w:rsidP="00BC56C5">
      <w:pPr>
        <w:pStyle w:val="Heading3"/>
      </w:pPr>
      <w:r>
        <w:lastRenderedPageBreak/>
        <w:t xml:space="preserve">2nc Internal—Staffing </w:t>
      </w:r>
    </w:p>
    <w:p w:rsidR="00BC56C5" w:rsidRDefault="00BC56C5" w:rsidP="00BC56C5"/>
    <w:p w:rsidR="00BC56C5" w:rsidRPr="00ED31DE" w:rsidRDefault="00BC56C5" w:rsidP="00BC56C5">
      <w:pPr>
        <w:pStyle w:val="Heading4"/>
      </w:pPr>
      <w:r w:rsidRPr="00ED31DE">
        <w:t>Staffing is key --- cuts mean investigations are scaled back</w:t>
      </w:r>
    </w:p>
    <w:p w:rsidR="00BC56C5" w:rsidRPr="00ED31DE" w:rsidRDefault="00BC56C5" w:rsidP="00BC56C5">
      <w:r w:rsidRPr="00ED31DE">
        <w:t xml:space="preserve">By Juliet </w:t>
      </w:r>
      <w:proofErr w:type="spellStart"/>
      <w:r w:rsidRPr="00ED31DE">
        <w:rPr>
          <w:b/>
        </w:rPr>
        <w:t>Eilperin</w:t>
      </w:r>
      <w:proofErr w:type="spellEnd"/>
      <w:r w:rsidRPr="00ED31DE">
        <w:t xml:space="preserve">, Emma </w:t>
      </w:r>
      <w:r w:rsidRPr="00ED31DE">
        <w:rPr>
          <w:b/>
        </w:rPr>
        <w:t>Brown</w:t>
      </w:r>
      <w:r w:rsidRPr="00ED31DE">
        <w:t xml:space="preserve"> </w:t>
      </w:r>
      <w:r w:rsidRPr="00ED31DE">
        <w:rPr>
          <w:b/>
        </w:rPr>
        <w:t>and</w:t>
      </w:r>
      <w:r w:rsidRPr="00ED31DE">
        <w:t xml:space="preserve"> Darryl </w:t>
      </w:r>
      <w:r w:rsidRPr="00ED31DE">
        <w:rPr>
          <w:b/>
        </w:rPr>
        <w:t>Fears</w:t>
      </w:r>
      <w:r w:rsidRPr="00ED31DE">
        <w:t xml:space="preserve"> May 29 </w:t>
      </w:r>
      <w:r w:rsidRPr="00ED31DE">
        <w:rPr>
          <w:b/>
        </w:rPr>
        <w:t xml:space="preserve">2017 </w:t>
      </w:r>
      <w:r w:rsidRPr="00ED31DE">
        <w:t xml:space="preserve">(reporters “ Trump administration plans to minimize civil rights efforts in agencies” </w:t>
      </w:r>
      <w:hyperlink r:id="rId46" w:history="1">
        <w:r w:rsidRPr="00ED31DE">
          <w:rPr>
            <w:rStyle w:val="Hyperlink"/>
          </w:rPr>
          <w:t>https://www.washingtonpost.com/politics/trump-administration-plans-to-minimize-civil-rights-efforts-in-agencies/2017/05/29/922fc1b2-39a7-11e7-a058-ddbb23c75d82_story.html?utm_term=.b2fc51ee4408</w:t>
        </w:r>
      </w:hyperlink>
      <w:r w:rsidRPr="00ED31DE">
        <w:t xml:space="preserve"> )//</w:t>
      </w:r>
      <w:proofErr w:type="spellStart"/>
      <w:r w:rsidRPr="00ED31DE">
        <w:t>masw</w:t>
      </w:r>
      <w:proofErr w:type="spellEnd"/>
    </w:p>
    <w:p w:rsidR="00BC56C5" w:rsidRPr="00ED31DE" w:rsidRDefault="00BC56C5" w:rsidP="00BC56C5">
      <w:r w:rsidRPr="00ED31DE">
        <w:t>The Trump administration is planning to disband the Labor Department division that has policed discrimination among federal contractors for four decades, according to the White House’s newly proposed budget, part of wider efforts to rein in government programs that promote civil rights.</w:t>
      </w:r>
    </w:p>
    <w:p w:rsidR="00BC56C5" w:rsidRDefault="00BC56C5" w:rsidP="00BC56C5">
      <w:r w:rsidRPr="00ED31DE">
        <w:t>As outlined in Labor’s fiscal 2018</w:t>
      </w:r>
      <w:r>
        <w:t xml:space="preserve"> plan, the move would fold the Office of Federal Contract Compliance Programs, now home to 600 employees, into another government agency in the name of cost-cutting.</w:t>
      </w:r>
    </w:p>
    <w:p w:rsidR="00BC56C5" w:rsidRDefault="00BC56C5" w:rsidP="00BC56C5">
      <w:r>
        <w:t>The proposal to dismantle the compliance office comes at a time when the Trump administration is reducing the role of the federal government in fighting discrimination and protecting minorities by cutting budgets, dissolving programs and appointing officials unsympathetic to previous practices.</w:t>
      </w:r>
    </w:p>
    <w:p w:rsidR="00BC56C5" w:rsidRDefault="00BC56C5" w:rsidP="00BC56C5">
      <w:r>
        <w:t>The new leadership at the Environmental Protection Agency, for instance, has proposed eliminating its environmental justice program, which addresses pollution that poses health threats specifically concentrated in minority communities. The program, in part, offers money and technical help to residents who are confronted with local hazards such as leaking oil tanks or emissions from chemical plants.</w:t>
      </w:r>
    </w:p>
    <w:p w:rsidR="00BC56C5" w:rsidRDefault="00BC56C5" w:rsidP="00BC56C5">
      <w:r>
        <w:t xml:space="preserve">Under President Trump’s proposed budget, </w:t>
      </w:r>
      <w:r w:rsidRPr="00110366">
        <w:rPr>
          <w:rStyle w:val="StyleUnderline"/>
        </w:rPr>
        <w:t>the Education Department’s Office of Civil Rights</w:t>
      </w:r>
      <w:r>
        <w:t xml:space="preserve"> — </w:t>
      </w:r>
      <w:r w:rsidRPr="00110366">
        <w:rPr>
          <w:rStyle w:val="StyleUnderline"/>
        </w:rPr>
        <w:t>which has investigated thousands of complaints of discrimination in school districts across the country and set new standards for how colleges should respond to allegations of sexual assault and harassment</w:t>
      </w:r>
      <w:r>
        <w:t xml:space="preserve"> — </w:t>
      </w:r>
      <w:r w:rsidRPr="00110366">
        <w:rPr>
          <w:rStyle w:val="StyleUnderline"/>
        </w:rPr>
        <w:t>would</w:t>
      </w:r>
      <w:r>
        <w:t xml:space="preserve"> also </w:t>
      </w:r>
      <w:r w:rsidRPr="00110366">
        <w:rPr>
          <w:rStyle w:val="StyleUnderline"/>
        </w:rPr>
        <w:t>see significant staffing cuts</w:t>
      </w:r>
      <w:r>
        <w:t xml:space="preserve">. </w:t>
      </w:r>
      <w:r w:rsidRPr="00110366">
        <w:rPr>
          <w:rStyle w:val="StyleUnderline"/>
        </w:rPr>
        <w:t xml:space="preserve">Administration officials acknowledge in budget documents that the civil rights office will </w:t>
      </w:r>
      <w:r w:rsidRPr="00166277">
        <w:rPr>
          <w:rStyle w:val="Emphasis"/>
        </w:rPr>
        <w:t>have to scale back the number of investigations it conducts</w:t>
      </w:r>
      <w:r>
        <w:t xml:space="preserve"> and limit travel to school districts to carry out its work.</w:t>
      </w:r>
    </w:p>
    <w:p w:rsidR="00BC56C5" w:rsidRDefault="00BC56C5" w:rsidP="00BC56C5">
      <w:r>
        <w:t xml:space="preserve">How Trump is rolling back Obama’s legacy VIEW GRAPHIC </w:t>
      </w:r>
    </w:p>
    <w:p w:rsidR="00BC56C5" w:rsidRDefault="00BC56C5" w:rsidP="00BC56C5">
      <w:r>
        <w:t>[Obama, Biden rewrite the rulebook on handling sexual assault on campus]</w:t>
      </w:r>
    </w:p>
    <w:p w:rsidR="00BC56C5" w:rsidRDefault="00BC56C5" w:rsidP="00BC56C5">
      <w:r>
        <w:t>And the administration has reversed several steps taken under President Barack Obama to address LGBT concerns. The Department of Housing and Urban Development, for example, has revoked the guidance to implement a rule ensuring that transgender people can stay at sex-segregated shelters of their choice, and the Department of Health and Human Services has removed a question about sexual orientation from two surveys of elderly Americans about services offered or funded by the government.</w:t>
      </w:r>
    </w:p>
    <w:p w:rsidR="00BC56C5" w:rsidRDefault="00BC56C5" w:rsidP="00BC56C5">
      <w:r>
        <w:lastRenderedPageBreak/>
        <w:t>The efforts to reduce the federal profile on civil rights reflects the consensus view within the Trump administration that Obama officials exceeded their authority in policing discrimination on the state and local level, sometimes pressuring targets of government scrutiny to adopt policies that were not warranted.</w:t>
      </w:r>
    </w:p>
    <w:p w:rsidR="00BC56C5" w:rsidRDefault="00BC56C5" w:rsidP="00BC56C5">
      <w:r>
        <w:t>Administration officials made clear in the initial weeks of Trump’s presidency that they would break with the civil rights policies of his predecessor. Attorney General Jeff Sessions ordered a review of agreements to reform police departments, signaling his skepticism of efforts to curb civil rights abuses by law enforcement officers. His Justice Department, meantime, stopped challenging a controversial Texas voter identification law and joined with the Education Department in withdrawing federal guidance allowing transgender students to use school bathrooms corresponding to their gender identity.</w:t>
      </w:r>
    </w:p>
    <w:p w:rsidR="00BC56C5" w:rsidRDefault="00BC56C5" w:rsidP="00BC56C5">
      <w:r>
        <w:t>While these decisions have been roundly criticized by liberal activists, administration officials said that civil rights remain a priority for the Trump White House.</w:t>
      </w:r>
    </w:p>
    <w:p w:rsidR="00BC56C5" w:rsidRDefault="00BC56C5" w:rsidP="00BC56C5">
      <w:r>
        <w:t>“The Trump administration has an unwavering commitment to the civil rights of all Americans,” White House spokeswoman Kelly Love said in an emailed statement.</w:t>
      </w:r>
    </w:p>
    <w:p w:rsidR="00BC56C5" w:rsidRDefault="00BC56C5" w:rsidP="00BC56C5">
      <w:r>
        <w:t xml:space="preserve">But </w:t>
      </w:r>
      <w:proofErr w:type="spellStart"/>
      <w:r>
        <w:t>Vanita</w:t>
      </w:r>
      <w:proofErr w:type="spellEnd"/>
      <w:r>
        <w:t xml:space="preserve"> Gupta, who was the head of Justice’s civil rights division from October 2014 to January 2017, said that the administration’s actions have already begun to adversely affect Americans across the country.</w:t>
      </w:r>
    </w:p>
    <w:p w:rsidR="00BC56C5" w:rsidRDefault="00BC56C5" w:rsidP="00BC56C5">
      <w:r>
        <w:t>President Trump and Attorney General Jeff Sessions at the White House on Feb. 9. Sessions has ordered a review of agreements to reform police departments, signaling his skepticism of efforts to curb civil rights abuses by law enforcement officers. (</w:t>
      </w:r>
      <w:proofErr w:type="spellStart"/>
      <w:r>
        <w:t>Jabin</w:t>
      </w:r>
      <w:proofErr w:type="spellEnd"/>
      <w:r>
        <w:t xml:space="preserve"> </w:t>
      </w:r>
      <w:proofErr w:type="spellStart"/>
      <w:r>
        <w:t>Botsford</w:t>
      </w:r>
      <w:proofErr w:type="spellEnd"/>
      <w:r>
        <w:t>/The Washington Post)</w:t>
      </w:r>
    </w:p>
    <w:p w:rsidR="00BC56C5" w:rsidRDefault="00BC56C5" w:rsidP="00BC56C5">
      <w:r>
        <w:t>“They can call it a course correction, but there’s little question that it’s a rollback of civil rights across the board,” said Gupta, who is now president of the Leadership Conference on Civil and Human Rights.</w:t>
      </w:r>
    </w:p>
    <w:p w:rsidR="00BC56C5" w:rsidRDefault="00BC56C5" w:rsidP="00BC56C5">
      <w:r>
        <w:t>Labor’s budget proposal says that folding its compliance office into the Equal Employment Opportunity Commission “will reduce operational redundancies, promote efficiencies, improve services to citizens, and strengthen civil rights enforcement.”</w:t>
      </w:r>
    </w:p>
    <w:p w:rsidR="00BC56C5" w:rsidRDefault="00BC56C5" w:rsidP="00BC56C5">
      <w:r>
        <w:t>Historically, the two entities have played very different roles. Unlike the EEOC, which investigates complaints it receives, the compliance office audits contractors in a more systematic fashion and verifies that they “take affirmative action” to promote equal opportunity among their employees.</w:t>
      </w:r>
    </w:p>
    <w:p w:rsidR="00BC56C5" w:rsidRDefault="00BC56C5" w:rsidP="00BC56C5">
      <w:r>
        <w:t xml:space="preserve">Patricia A. </w:t>
      </w:r>
      <w:proofErr w:type="spellStart"/>
      <w:r>
        <w:t>Shiu</w:t>
      </w:r>
      <w:proofErr w:type="spellEnd"/>
      <w:r>
        <w:t>, who led the compliance office from 2009 to 2016, said the audits are crucial because most workers don’t know they have grounds to file a complaint. “Most people do not know why they don’t get hired. Most people do not know why they do not get paid the same as somebody else,” she said.</w:t>
      </w:r>
    </w:p>
    <w:p w:rsidR="00BC56C5" w:rsidRDefault="00BC56C5" w:rsidP="00BC56C5">
      <w:r>
        <w:t>Under Obama, officials in the compliance office often conducted full-scale audits of companies, examining their practices in multiple locations, rather than carrying out shorter, more limited reviews as previous administrations had done.</w:t>
      </w:r>
    </w:p>
    <w:p w:rsidR="00BC56C5" w:rsidRDefault="00BC56C5" w:rsidP="00BC56C5">
      <w:r>
        <w:lastRenderedPageBreak/>
        <w:t>Some companies have questioned the more aggressive approach, noting the office has consistently found since 2004 that 98</w:t>
      </w:r>
      <w:r w:rsidRPr="00110366">
        <w:t xml:space="preserve"> </w:t>
      </w:r>
      <w:r>
        <w:t>percent of federal contractors comply with the law.</w:t>
      </w:r>
    </w:p>
    <w:p w:rsidR="00BC56C5" w:rsidRDefault="00BC56C5" w:rsidP="00BC56C5">
      <w:r>
        <w:t xml:space="preserve">But the compliance office also scored some major recent legal victories, including a $1.7 million settlement with </w:t>
      </w:r>
      <w:proofErr w:type="spellStart"/>
      <w:r>
        <w:t>Palantir</w:t>
      </w:r>
      <w:proofErr w:type="spellEnd"/>
      <w:r>
        <w:t xml:space="preserve"> Technologies over allegations that the data-mining company</w:t>
      </w:r>
      <w:r>
        <w:rPr>
          <w:rFonts w:cs="Georgia"/>
        </w:rPr>
        <w:t>’</w:t>
      </w:r>
      <w:r>
        <w:t>s hiring practices discriminated against Asians. In a case involving Gordon Food Service, which serves the Agriculture Department, the Pentagon and the Federal Bureau of Prisons, the office found the company had “systematically eliminated qualified women from the hiring process.” The firm agreed to pay $1.85 million in wages to 926 women who had applied for jobs and hire 37 of them. Gordon Food was also forced to no longer require women to take a strength test.</w:t>
      </w:r>
    </w:p>
    <w:p w:rsidR="00BC56C5" w:rsidRDefault="00BC56C5" w:rsidP="00BC56C5">
      <w:r>
        <w:t>[See which Post reporters are responsible for covering federal agencies]</w:t>
      </w:r>
    </w:p>
    <w:p w:rsidR="00BC56C5" w:rsidRDefault="00BC56C5" w:rsidP="00BC56C5">
      <w:r>
        <w:t>In Education Department budget documents, the administration acknowledges that proposed funding levels would hamper the work of that department’s civil rights office. The budget would reduce staffing by more than 40 employees.</w:t>
      </w:r>
    </w:p>
    <w:p w:rsidR="00BC56C5" w:rsidRDefault="00BC56C5" w:rsidP="00BC56C5">
      <w:pPr>
        <w:rPr>
          <w:rStyle w:val="Emphasis"/>
        </w:rPr>
      </w:pPr>
      <w:r>
        <w:t>“</w:t>
      </w:r>
      <w:r w:rsidRPr="00110366">
        <w:rPr>
          <w:rStyle w:val="StyleUnderline"/>
        </w:rPr>
        <w:t>To address steady increases in the number of complaints received and decreased staffing levels</w:t>
      </w:r>
      <w:r>
        <w:t xml:space="preserve">, </w:t>
      </w:r>
      <w:r w:rsidRPr="00110366">
        <w:rPr>
          <w:rStyle w:val="StyleUnderline"/>
        </w:rPr>
        <w:t xml:space="preserve">OCR must make difficult choices,” the budget documents say. “OCR’s enforcement staff will be limited in conducting onsite investigations and monitoring, and OCR’s ability to achieve greater coordination and communication regarding core activities will be </w:t>
      </w:r>
      <w:r w:rsidRPr="00166277">
        <w:rPr>
          <w:rStyle w:val="Emphasis"/>
        </w:rPr>
        <w:t>greatly diminished.”</w:t>
      </w:r>
    </w:p>
    <w:p w:rsidR="00BC56C5" w:rsidRDefault="00BC56C5" w:rsidP="00BC56C5">
      <w:r>
        <w:t>Some critics of the civil rights office said school districts often felt they were presumed guilty in the eyes of the federal government.</w:t>
      </w:r>
    </w:p>
    <w:p w:rsidR="00BC56C5" w:rsidRDefault="00BC56C5" w:rsidP="00BC56C5">
      <w:r>
        <w:t>“There was sort of this sense that ... if there was a complaint filed, there must have been done something wrong,</w:t>
      </w:r>
      <w:r>
        <w:rPr>
          <w:rFonts w:cs="Georgia"/>
        </w:rPr>
        <w:t>”</w:t>
      </w:r>
      <w:r>
        <w:t xml:space="preserve"> said Thomas J. Gentzel, executive director of the National School Boards Association. </w:t>
      </w:r>
      <w:r>
        <w:rPr>
          <w:rFonts w:cs="Georgia"/>
        </w:rPr>
        <w:t>“</w:t>
      </w:r>
      <w:r>
        <w:t>But there</w:t>
      </w:r>
      <w:r>
        <w:rPr>
          <w:rFonts w:cs="Georgia"/>
        </w:rPr>
        <w:t>’</w:t>
      </w:r>
      <w:r>
        <w:t>s usually two sides to a story.</w:t>
      </w:r>
      <w:r>
        <w:rPr>
          <w:rFonts w:cs="Georgia"/>
        </w:rPr>
        <w:t>”</w:t>
      </w:r>
    </w:p>
    <w:p w:rsidR="00BC56C5" w:rsidRDefault="00BC56C5" w:rsidP="00BC56C5">
      <w:r>
        <w:t xml:space="preserve">Education Department spokeswoman Liz Hill said that Education Secretary Betsy </w:t>
      </w:r>
      <w:proofErr w:type="spellStart"/>
      <w:r>
        <w:t>DeVos</w:t>
      </w:r>
      <w:proofErr w:type="spellEnd"/>
      <w:r>
        <w:t xml:space="preserve"> and Candice E. Jackson, who has been named as the acting head of the civil rights office, are committed to protecting all students from discrimination.</w:t>
      </w:r>
    </w:p>
    <w:p w:rsidR="00BC56C5" w:rsidRDefault="00BC56C5" w:rsidP="00BC56C5">
      <w:r>
        <w:t>“Each civil rights complaint received by OCR is given due care and attention, with OCR serving as a fair and impartial investigative office,” Hill said.</w:t>
      </w:r>
    </w:p>
    <w:p w:rsidR="00BC56C5" w:rsidRDefault="00BC56C5" w:rsidP="00BC56C5">
      <w:r>
        <w:t>Jackson’s nomination has added to the anxiety of civil rights activists. Jackson, a lawyer from Vancouver, Wash. and author of a book about women who had accused President Bill Clinton of sexual assault, has written that programs aimed at fostering a diverse student body dismiss “the very real prices paid by individual people who end up injured by affirmative action.”</w:t>
      </w:r>
    </w:p>
    <w:p w:rsidR="00BC56C5" w:rsidRDefault="00BC56C5" w:rsidP="00BC56C5">
      <w:r>
        <w:t xml:space="preserve">Similar concerns have been raised about Trump’s likely selection of Eric S. </w:t>
      </w:r>
      <w:proofErr w:type="spellStart"/>
      <w:r>
        <w:t>Dreiband</w:t>
      </w:r>
      <w:proofErr w:type="spellEnd"/>
      <w:r>
        <w:t xml:space="preserve"> to head the Justice Department’s civil rights division. A former Bush administration official and veteran conservative Washington lawyer, </w:t>
      </w:r>
      <w:proofErr w:type="spellStart"/>
      <w:r>
        <w:t>Dreiband</w:t>
      </w:r>
      <w:proofErr w:type="spellEnd"/>
      <w:r>
        <w:t xml:space="preserve"> has represented several companies that were sued for discrimination. (</w:t>
      </w:r>
      <w:proofErr w:type="spellStart"/>
      <w:r>
        <w:t>Dreiband</w:t>
      </w:r>
      <w:proofErr w:type="spellEnd"/>
      <w:r>
        <w:t xml:space="preserve"> is representing the Washington Post in an age and race discrimination case in federal court in the District.)</w:t>
      </w:r>
    </w:p>
    <w:p w:rsidR="00BC56C5" w:rsidRDefault="00BC56C5" w:rsidP="00BC56C5">
      <w:r>
        <w:lastRenderedPageBreak/>
        <w:t xml:space="preserve">Correction: An earlier version of this story misstated the status of a </w:t>
      </w:r>
      <w:proofErr w:type="spellStart"/>
      <w:r>
        <w:t>a</w:t>
      </w:r>
      <w:proofErr w:type="spellEnd"/>
      <w:r>
        <w:t xml:space="preserve"> rule ensuring that transgender people can stay at sex-segregated shelters of their choice. The story has been corrected.</w:t>
      </w:r>
    </w:p>
    <w:p w:rsidR="00BC56C5" w:rsidRDefault="00BC56C5" w:rsidP="00BC56C5">
      <w:r>
        <w:t>Lisa Rein contributed to this report.</w:t>
      </w:r>
    </w:p>
    <w:p w:rsidR="00BC56C5" w:rsidRDefault="00BC56C5" w:rsidP="00BC56C5"/>
    <w:p w:rsidR="00BC56C5" w:rsidRPr="00D47BB3" w:rsidRDefault="00BC56C5" w:rsidP="00BC56C5"/>
    <w:p w:rsidR="00BC56C5" w:rsidRDefault="00BC56C5" w:rsidP="00BC56C5">
      <w:pPr>
        <w:pStyle w:val="Heading3"/>
      </w:pPr>
      <w:r>
        <w:lastRenderedPageBreak/>
        <w:t xml:space="preserve">2nc Impact—Civil Rights </w:t>
      </w:r>
    </w:p>
    <w:p w:rsidR="00BC56C5" w:rsidRDefault="00BC56C5" w:rsidP="00BC56C5"/>
    <w:p w:rsidR="00BC56C5" w:rsidRPr="000E6E30" w:rsidRDefault="00BC56C5" w:rsidP="00BC56C5">
      <w:pPr>
        <w:pStyle w:val="Heading4"/>
      </w:pPr>
      <w:proofErr w:type="spellStart"/>
      <w:r>
        <w:t>DeVos</w:t>
      </w:r>
      <w:proofErr w:type="spellEnd"/>
      <w:r>
        <w:t xml:space="preserve"> and Trump’s budget cuts make Office of Civil Rights staffing impossible</w:t>
      </w:r>
    </w:p>
    <w:p w:rsidR="00BC56C5" w:rsidRDefault="00BC56C5" w:rsidP="00BC56C5">
      <w:r w:rsidRPr="00EB3A11">
        <w:rPr>
          <w:b/>
        </w:rPr>
        <w:t>CCR</w:t>
      </w:r>
      <w:r>
        <w:t xml:space="preserve"> June 16</w:t>
      </w:r>
      <w:r w:rsidRPr="00EB3A11">
        <w:rPr>
          <w:b/>
        </w:rPr>
        <w:t>,</w:t>
      </w:r>
      <w:r>
        <w:t xml:space="preserve"> </w:t>
      </w:r>
      <w:r w:rsidRPr="00EB3A11">
        <w:rPr>
          <w:b/>
        </w:rPr>
        <w:t>2017</w:t>
      </w:r>
      <w:r>
        <w:t xml:space="preserve"> (U.S. Commission on Civil Rights independent, bipartisan agency charged with advising the President and Congress on civil rights matters “The U.S. Commission on Civil Rights Expresses Concern Regarding Federal Civil Rights Enforcement Efficacy and Priorities” </w:t>
      </w:r>
      <w:hyperlink r:id="rId47" w:history="1">
        <w:r w:rsidRPr="009F74C6">
          <w:rPr>
            <w:rStyle w:val="Hyperlink"/>
          </w:rPr>
          <w:t>http://www.usccr.gov/press/2017/06-16-Efficacy-of-Federal-Civil-Rights-Enforcement.pdf</w:t>
        </w:r>
      </w:hyperlink>
      <w:r>
        <w:t xml:space="preserve"> )//</w:t>
      </w:r>
      <w:proofErr w:type="spellStart"/>
      <w:r>
        <w:t>masw</w:t>
      </w:r>
      <w:proofErr w:type="spellEnd"/>
    </w:p>
    <w:p w:rsidR="00BC56C5" w:rsidRDefault="00BC56C5" w:rsidP="00BC56C5">
      <w:r w:rsidRPr="00110366">
        <w:rPr>
          <w:rStyle w:val="StyleUnderline"/>
        </w:rPr>
        <w:t>The Commission, by majority vote, expresses concern with the Administration’s proposed budget cuts to and planned staff losses in numerous programs and civil rights</w:t>
      </w:r>
      <w:r>
        <w:t xml:space="preserve"> </w:t>
      </w:r>
      <w:r w:rsidRPr="00110366">
        <w:rPr>
          <w:rStyle w:val="StyleUnderline"/>
        </w:rPr>
        <w:t xml:space="preserve">offices across the federal government that enforce our nation’s federal civil rights laws. </w:t>
      </w:r>
      <w:r>
        <w:t>Along with changing programmatic priorities, these proposed cuts would result in a dangerous reduction of civil rights enforcement across the country, leaving communities of color, LGBT people, older people, people with disabilities, and other marginalized groups exposed to greater risk of discrimination.</w:t>
      </w:r>
    </w:p>
    <w:p w:rsidR="00BC56C5" w:rsidRDefault="00BC56C5" w:rsidP="00BC56C5">
      <w:r>
        <w:t>The Commission unanimously approved a comprehensive two-year assessment of federal civil rights enforcement, which will conclude in Fiscal Year 2019. The review will examine the degree to which current budgets and staffing levels allow civil rights offices to perform their statutory and regulatory functions, the management practices in place in the offices and whether these practices are sufficient to meet the volume of civil rights issues within the offices’ jurisdiction, and the efficacy of recent resolution efforts from the offices.</w:t>
      </w:r>
    </w:p>
    <w:p w:rsidR="00BC56C5" w:rsidRDefault="00BC56C5" w:rsidP="00BC56C5">
      <w:r>
        <w:t>The Commission believes this investigation is necessary to fulfill our core mandate to “monitor[ ] Federal civil rights enforcement in the United States.”1 That mandate includes assessment of discrimination or denials of equal protection in the administration of justice. The Commission has grave concerns about continuing signals from the current Administration, including the President’s proposed budget and statements of Cabinet and senior Administration officials, that the protection and fulfillment of civil rights of all persons will not be appropriately prioritized. The Commission is particularly concerned with the following:</w:t>
      </w:r>
    </w:p>
    <w:p w:rsidR="00BC56C5" w:rsidRDefault="00BC56C5" w:rsidP="00BC56C5">
      <w:r>
        <w:t>Department of Justice (DOJ) – Actions by the Department indicate it is minimizing its civil rights efforts. For example, a majority of the Commission criticized DOJ’s decision to site Immigrations and Customs Enforcement officers                                                  </w:t>
      </w:r>
    </w:p>
    <w:p w:rsidR="00BC56C5" w:rsidRDefault="00BC56C5" w:rsidP="00BC56C5">
      <w:r>
        <w:t>1 42 U.S.C. § 1975a(c)(1). The Commission has conducted such a review several times in its history. See the following reports by the U.S. Commission on Civil Rights: The Federal Civil Rights Enforcement Effort (1973); Funding Federal Civil Right Enforcement: 2000 and Beyond (2001); Funding Federal Civil Rights Enforcement: 2000 – 2003 (2002); Funding Federal Civil Rights Enforcement: 2005 (2004); Funding Federal Civil Rights Enforcement: The President’s 2006 Request (2005). 2 in courthouses as a dangerous impediment to access to justice for all Americans.2 Following distressing changes, DOJ’s Civil Rights Division’s newly identified priorities do not mention the need for constitutional policing or to combat discrimination against the LGBT community or people with disabilities. Tellingly, the Civil Rights Division’s budget request calls for cutting 121 positions, including 14 attorneys.3</w:t>
      </w:r>
    </w:p>
    <w:p w:rsidR="00BC56C5" w:rsidRPr="00110366" w:rsidRDefault="00BC56C5" w:rsidP="00BC56C5">
      <w:pPr>
        <w:rPr>
          <w:rStyle w:val="StyleUnderline"/>
        </w:rPr>
      </w:pPr>
      <w:r w:rsidRPr="000E6E30">
        <w:lastRenderedPageBreak/>
        <w:t>Department of Education – The proposed budget calls for</w:t>
      </w:r>
      <w:r w:rsidRPr="00110366">
        <w:rPr>
          <w:rStyle w:val="StyleUnderline"/>
        </w:rPr>
        <w:t xml:space="preserve"> </w:t>
      </w:r>
      <w:r w:rsidRPr="0094353D">
        <w:rPr>
          <w:rStyle w:val="Emphasis"/>
        </w:rPr>
        <w:t>reducing staffing</w:t>
      </w:r>
      <w:r>
        <w:rPr>
          <w:rStyle w:val="Emphasis"/>
        </w:rPr>
        <w:t xml:space="preserve"> </w:t>
      </w:r>
      <w:r w:rsidRPr="0094353D">
        <w:rPr>
          <w:rStyle w:val="Emphasis"/>
        </w:rPr>
        <w:t>by 7 percent</w:t>
      </w:r>
      <w:r>
        <w:t xml:space="preserve"> (</w:t>
      </w:r>
      <w:r w:rsidRPr="00110366">
        <w:rPr>
          <w:rStyle w:val="StyleUnderline"/>
        </w:rPr>
        <w:t>losing 46 full time equivalent positions</w:t>
      </w:r>
      <w:r>
        <w:t xml:space="preserve">) </w:t>
      </w:r>
      <w:r w:rsidRPr="00110366">
        <w:rPr>
          <w:rStyle w:val="StyleUnderline"/>
        </w:rPr>
        <w:t>at the department’s Office for Civil Rights,</w:t>
      </w:r>
      <w:r>
        <w:t xml:space="preserve"> </w:t>
      </w:r>
      <w:r w:rsidRPr="00110366">
        <w:rPr>
          <w:rStyle w:val="StyleUnderline"/>
        </w:rPr>
        <w:t>which investigates sex, race, disability, and age based civil rights complaints.</w:t>
      </w:r>
      <w:r>
        <w:t xml:space="preserve">4 </w:t>
      </w:r>
      <w:r w:rsidRPr="00110366">
        <w:rPr>
          <w:rStyle w:val="StyleUnderline"/>
        </w:rPr>
        <w:t xml:space="preserve">The proposed budget itself reflects that the cutbacks would result in an </w:t>
      </w:r>
      <w:r w:rsidRPr="0094353D">
        <w:rPr>
          <w:rStyle w:val="Emphasis"/>
        </w:rPr>
        <w:t>untenable caseload of 42 cases per staff member</w:t>
      </w:r>
      <w:r>
        <w:t xml:space="preserve">. </w:t>
      </w:r>
      <w:r w:rsidRPr="00110366">
        <w:rPr>
          <w:rStyle w:val="StyleUnderline"/>
        </w:rPr>
        <w:t xml:space="preserve">These proposed cuts are </w:t>
      </w:r>
      <w:r w:rsidRPr="0094353D">
        <w:rPr>
          <w:rStyle w:val="Emphasis"/>
        </w:rPr>
        <w:t>particularly troubling</w:t>
      </w:r>
      <w:r w:rsidRPr="00110366">
        <w:rPr>
          <w:rStyle w:val="StyleUnderline"/>
        </w:rPr>
        <w:t xml:space="preserve"> in light of Education Secretary Betsy </w:t>
      </w:r>
      <w:proofErr w:type="spellStart"/>
      <w:r w:rsidRPr="0094353D">
        <w:rPr>
          <w:rStyle w:val="Emphasis"/>
        </w:rPr>
        <w:t>DeVos</w:t>
      </w:r>
      <w:proofErr w:type="spellEnd"/>
      <w:r w:rsidRPr="0094353D">
        <w:rPr>
          <w:rStyle w:val="Emphasis"/>
        </w:rPr>
        <w:t>’ repeated</w:t>
      </w:r>
      <w:r>
        <w:rPr>
          <w:rStyle w:val="Emphasis"/>
        </w:rPr>
        <w:t xml:space="preserve"> </w:t>
      </w:r>
      <w:r w:rsidRPr="0094353D">
        <w:rPr>
          <w:rStyle w:val="Emphasis"/>
        </w:rPr>
        <w:t>refusal in Congressional testimony</w:t>
      </w:r>
      <w:r w:rsidRPr="00110366">
        <w:rPr>
          <w:rStyle w:val="StyleUnderline"/>
        </w:rPr>
        <w:t xml:space="preserve"> and other public statements to commit that the Department would enforce federal civil rights laws.5</w:t>
      </w:r>
    </w:p>
    <w:p w:rsidR="00BC56C5" w:rsidRPr="00B55AD5" w:rsidRDefault="00BC56C5" w:rsidP="00BC56C5">
      <w:r>
        <w:t xml:space="preserve">Department of Labor – The Administration has proposed to reduce staffing levels at the Department’s Office of Federal Contract Compliance Programs (OFCCP) by nearly 23%.6 The Administration also proposes merging OFCCP, which monitors and enforces civil rights laws among federal contractors, with the Equal Employment Opportunity Commission (EEOC).7 OFCCP and EEOC have distinct missions, and folding a reduced-staff OFCCP into EEOC while at the same time not providing additional resources to EEOC8 will lead to significant reductions in the capability to monitor civil rights compliance efforts among federal contractors and at best compromise the EEOC’s ability to satisfy its already extant civil rights enforcement functions. </w:t>
      </w:r>
    </w:p>
    <w:p w:rsidR="00BC56C5" w:rsidRPr="00D47BB3" w:rsidRDefault="00BC56C5" w:rsidP="00BC56C5"/>
    <w:p w:rsidR="00BC56C5" w:rsidRDefault="00BC56C5" w:rsidP="00BC56C5">
      <w:pPr>
        <w:pStyle w:val="Heading3"/>
      </w:pPr>
      <w:r>
        <w:lastRenderedPageBreak/>
        <w:t xml:space="preserve">2nc Impact—Sex Crimes </w:t>
      </w:r>
    </w:p>
    <w:p w:rsidR="00BC56C5" w:rsidRDefault="00BC56C5" w:rsidP="00BC56C5"/>
    <w:p w:rsidR="00BC56C5" w:rsidRPr="007F436F" w:rsidRDefault="00BC56C5" w:rsidP="00BC56C5">
      <w:pPr>
        <w:pStyle w:val="Heading4"/>
      </w:pPr>
      <w:r>
        <w:t xml:space="preserve">OCR staffing is key to address sexual assault cases quickly --- </w:t>
      </w:r>
      <w:proofErr w:type="spellStart"/>
      <w:r>
        <w:t>DeVos’s</w:t>
      </w:r>
      <w:proofErr w:type="spellEnd"/>
      <w:r>
        <w:t xml:space="preserve"> cuts mean indefinite delays and closes investigations</w:t>
      </w:r>
    </w:p>
    <w:p w:rsidR="00BC56C5" w:rsidRPr="008F45B1" w:rsidRDefault="00BC56C5" w:rsidP="00BC56C5">
      <w:r>
        <w:t xml:space="preserve">Andrew </w:t>
      </w:r>
      <w:proofErr w:type="spellStart"/>
      <w:r w:rsidRPr="008F45B1">
        <w:rPr>
          <w:b/>
        </w:rPr>
        <w:t>Kreighbaum</w:t>
      </w:r>
      <w:proofErr w:type="spellEnd"/>
      <w:r w:rsidRPr="008F45B1">
        <w:rPr>
          <w:b/>
        </w:rPr>
        <w:t xml:space="preserve"> 2017</w:t>
      </w:r>
      <w:r>
        <w:t xml:space="preserve"> (federal policy reporter for inside higher </w:t>
      </w:r>
      <w:proofErr w:type="spellStart"/>
      <w:r>
        <w:t>ed</w:t>
      </w:r>
      <w:proofErr w:type="spellEnd"/>
      <w:r>
        <w:t xml:space="preserve"> 6-6-2017, "Advocates warn cuts to Office for Civil Rights would further slow resolution of Title IX cases," No Publication, </w:t>
      </w:r>
      <w:hyperlink r:id="rId48" w:history="1">
        <w:r w:rsidRPr="009F74C6">
          <w:rPr>
            <w:rStyle w:val="Hyperlink"/>
          </w:rPr>
          <w:t>https://www.insidehighered.com/news/2017/06/06/advocates-warn-cuts-office-civil-rights-would-further-slow-resolution-title-ix-cases</w:t>
        </w:r>
      </w:hyperlink>
      <w:r>
        <w:t xml:space="preserve"> )//</w:t>
      </w:r>
      <w:proofErr w:type="spellStart"/>
      <w:r>
        <w:t>masw</w:t>
      </w:r>
      <w:proofErr w:type="spellEnd"/>
    </w:p>
    <w:p w:rsidR="00BC56C5" w:rsidRPr="00110366" w:rsidRDefault="00BC56C5" w:rsidP="00BC56C5">
      <w:pPr>
        <w:rPr>
          <w:rStyle w:val="StyleUnderline"/>
        </w:rPr>
      </w:pPr>
      <w:r w:rsidRPr="00110366">
        <w:rPr>
          <w:rStyle w:val="StyleUnderline"/>
        </w:rPr>
        <w:t>Civil Rights Slow Walk?</w:t>
      </w:r>
    </w:p>
    <w:p w:rsidR="00BC56C5" w:rsidRPr="00110366" w:rsidRDefault="00BC56C5" w:rsidP="00BC56C5">
      <w:pPr>
        <w:rPr>
          <w:rStyle w:val="StyleUnderline"/>
        </w:rPr>
      </w:pPr>
      <w:r w:rsidRPr="00110366">
        <w:rPr>
          <w:rStyle w:val="StyleUnderline"/>
        </w:rPr>
        <w:t xml:space="preserve">Trump wants </w:t>
      </w:r>
      <w:r w:rsidRPr="008F45B1">
        <w:rPr>
          <w:rStyle w:val="Emphasis"/>
        </w:rPr>
        <w:t>to cut staffing at OCR</w:t>
      </w:r>
      <w:r>
        <w:t xml:space="preserve">, </w:t>
      </w:r>
      <w:r w:rsidRPr="00110366">
        <w:rPr>
          <w:rStyle w:val="StyleUnderline"/>
        </w:rPr>
        <w:t>already facing a backlog of Title IX and other complaints, by 7 percent.</w:t>
      </w:r>
    </w:p>
    <w:p w:rsidR="00BC56C5" w:rsidRDefault="00BC56C5" w:rsidP="00BC56C5">
      <w:r w:rsidRPr="00110366">
        <w:rPr>
          <w:rStyle w:val="StyleUnderline"/>
        </w:rPr>
        <w:t xml:space="preserve">When students file a complaint that their institution mishandled or ignored claims of </w:t>
      </w:r>
      <w:r w:rsidRPr="008F45B1">
        <w:rPr>
          <w:rStyle w:val="Emphasis"/>
        </w:rPr>
        <w:t>sexual assault or harassment</w:t>
      </w:r>
      <w:r w:rsidRPr="00110366">
        <w:rPr>
          <w:rStyle w:val="StyleUnderline"/>
        </w:rPr>
        <w:t>, they can often expect to wait years for a resolution from the Department of Education</w:t>
      </w:r>
      <w:r>
        <w:t>. Those delays frustrate not only those bringing the complaints but colleges that remain under prolonged investigation as well.</w:t>
      </w:r>
    </w:p>
    <w:p w:rsidR="00BC56C5" w:rsidRDefault="00BC56C5" w:rsidP="00BC56C5">
      <w:r w:rsidRPr="00110366">
        <w:rPr>
          <w:rStyle w:val="StyleUnderline"/>
        </w:rPr>
        <w:t xml:space="preserve">Advocates say </w:t>
      </w:r>
      <w:r w:rsidRPr="008F45B1">
        <w:rPr>
          <w:rStyle w:val="Emphasis"/>
        </w:rPr>
        <w:t>that problem would be exacerbated by cuts to staffing at the department's Office for Civil Rights</w:t>
      </w:r>
      <w:r>
        <w:t xml:space="preserve"> </w:t>
      </w:r>
      <w:r w:rsidRPr="00110366">
        <w:rPr>
          <w:rStyle w:val="StyleUnderline"/>
        </w:rPr>
        <w:t>included in last month's White House budget proposal.</w:t>
      </w:r>
      <w:r>
        <w:t xml:space="preserve"> </w:t>
      </w:r>
      <w:r w:rsidRPr="00110366">
        <w:rPr>
          <w:rStyle w:val="StyleUnderline"/>
        </w:rPr>
        <w:t>Under the Obama administration, OCR took on an increasingly prominent role in responding to sexual assaults on campus -- and in pressuring colleges and universities themselves to take more aggressive</w:t>
      </w:r>
      <w:r>
        <w:t xml:space="preserve"> </w:t>
      </w:r>
      <w:r w:rsidRPr="00110366">
        <w:rPr>
          <w:rStyle w:val="StyleUnderline"/>
        </w:rPr>
        <w:t>action on the issue</w:t>
      </w:r>
      <w:r>
        <w:t>. The budget maintains level funding for the office but calls for reducing full-time staffing by 7 percent to 523 employees.</w:t>
      </w:r>
    </w:p>
    <w:p w:rsidR="00BC56C5" w:rsidRPr="00110366" w:rsidRDefault="00BC56C5" w:rsidP="00BC56C5">
      <w:pPr>
        <w:rPr>
          <w:rStyle w:val="StyleUnderline"/>
        </w:rPr>
      </w:pPr>
      <w:r w:rsidRPr="00110366">
        <w:rPr>
          <w:rStyle w:val="StyleUnderline"/>
        </w:rPr>
        <w:t>That reduction is part of broader changes proposed throughout federal agencies to eliminate</w:t>
      </w:r>
      <w:r>
        <w:t xml:space="preserve"> or cut back the role of offices designated to </w:t>
      </w:r>
      <w:r w:rsidRPr="00110366">
        <w:rPr>
          <w:rStyle w:val="StyleUnderline"/>
        </w:rPr>
        <w:t>monitor and sanction discrimination.</w:t>
      </w:r>
    </w:p>
    <w:p w:rsidR="00BC56C5" w:rsidRDefault="00BC56C5" w:rsidP="00BC56C5">
      <w:r>
        <w:t xml:space="preserve">Laura Dunn, the executive director of </w:t>
      </w:r>
      <w:proofErr w:type="spellStart"/>
      <w:r>
        <w:t>SurvJustice</w:t>
      </w:r>
      <w:proofErr w:type="spellEnd"/>
      <w:r>
        <w:t>, said the organization was already waiting an average of four years for the resolution of complaints it filed under the Obama administration. And that was an administration that made addressing the issue of campus assaults a priority, she said.</w:t>
      </w:r>
    </w:p>
    <w:p w:rsidR="00BC56C5" w:rsidRPr="00110366" w:rsidRDefault="00BC56C5" w:rsidP="00BC56C5">
      <w:pPr>
        <w:rPr>
          <w:rStyle w:val="StyleUnderline"/>
        </w:rPr>
      </w:pPr>
      <w:r>
        <w:t xml:space="preserve">Dunn said students and </w:t>
      </w:r>
      <w:r w:rsidRPr="00110366">
        <w:rPr>
          <w:rStyle w:val="StyleUnderline"/>
        </w:rPr>
        <w:t xml:space="preserve">advocates could expect to </w:t>
      </w:r>
      <w:r w:rsidRPr="00D85DF5">
        <w:rPr>
          <w:rStyle w:val="Emphasis"/>
        </w:rPr>
        <w:t>wait even longer</w:t>
      </w:r>
      <w:r w:rsidRPr="00110366">
        <w:rPr>
          <w:rStyle w:val="StyleUnderline"/>
        </w:rPr>
        <w:t xml:space="preserve"> for the department to act on complaints if staffing at OCR is reduced further.</w:t>
      </w:r>
    </w:p>
    <w:p w:rsidR="00BC56C5" w:rsidRPr="00110366" w:rsidRDefault="00BC56C5" w:rsidP="00BC56C5">
      <w:pPr>
        <w:rPr>
          <w:rStyle w:val="StyleUnderline"/>
        </w:rPr>
      </w:pPr>
      <w:r>
        <w:t>"I think that is a known outcome from the department's perspective," she said. "</w:t>
      </w:r>
      <w:r w:rsidRPr="00110366">
        <w:rPr>
          <w:rStyle w:val="StyleUnderline"/>
        </w:rPr>
        <w:t xml:space="preserve">They know that </w:t>
      </w:r>
      <w:r w:rsidRPr="00D85DF5">
        <w:rPr>
          <w:rStyle w:val="Emphasis"/>
        </w:rPr>
        <w:t>they can't complete these investigations</w:t>
      </w:r>
      <w:r w:rsidRPr="00110366">
        <w:rPr>
          <w:rStyle w:val="StyleUnderline"/>
        </w:rPr>
        <w:t xml:space="preserve"> with </w:t>
      </w:r>
      <w:r w:rsidRPr="00D85DF5">
        <w:rPr>
          <w:rStyle w:val="Emphasis"/>
        </w:rPr>
        <w:t>such a lean budget and inadequate staffing</w:t>
      </w:r>
      <w:r w:rsidRPr="00110366">
        <w:rPr>
          <w:rStyle w:val="StyleUnderline"/>
        </w:rPr>
        <w:t>."</w:t>
      </w:r>
    </w:p>
    <w:p w:rsidR="00BC56C5" w:rsidRPr="00110366" w:rsidRDefault="00BC56C5" w:rsidP="00BC56C5">
      <w:pPr>
        <w:rPr>
          <w:rStyle w:val="StyleUnderline"/>
        </w:rPr>
      </w:pPr>
      <w:r>
        <w:t xml:space="preserve">As of last year, the backlog of federal Title IX investigations into mishandling of sexual assault or harassment allegations by colleges and universities exceeded 300 cases. </w:t>
      </w:r>
      <w:r w:rsidRPr="00110366">
        <w:rPr>
          <w:rStyle w:val="StyleUnderline"/>
        </w:rPr>
        <w:t>By the time of Trump's election, 216 open investigations remained of sexual assault cases alone.</w:t>
      </w:r>
    </w:p>
    <w:p w:rsidR="00BC56C5" w:rsidRDefault="00BC56C5" w:rsidP="00BC56C5">
      <w:r>
        <w:t xml:space="preserve">While the number of complaints filed shot up exponentially between 2011 and 2016 -- possibly as a result of the greater spotlight on the issue of campus sexual assaults -- </w:t>
      </w:r>
      <w:r w:rsidRPr="00110366">
        <w:rPr>
          <w:rStyle w:val="StyleUnderline"/>
        </w:rPr>
        <w:t>staffing levels at OCR</w:t>
      </w:r>
      <w:r>
        <w:t xml:space="preserve"> </w:t>
      </w:r>
      <w:r>
        <w:lastRenderedPageBreak/>
        <w:t xml:space="preserve">have declined steadily over the last four decades through Republican and Democratic administrations, although they </w:t>
      </w:r>
      <w:r w:rsidRPr="00110366">
        <w:rPr>
          <w:rStyle w:val="StyleUnderline"/>
        </w:rPr>
        <w:t>saw an uptick under Obama</w:t>
      </w:r>
      <w:r>
        <w:t>.</w:t>
      </w:r>
    </w:p>
    <w:p w:rsidR="00BC56C5" w:rsidRDefault="00BC56C5" w:rsidP="00BC56C5">
      <w:r>
        <w:t>A 2018 budget justification document estimated that a 2016 ratio of 41 cases per staff member will likely continue.</w:t>
      </w:r>
    </w:p>
    <w:p w:rsidR="00BC56C5" w:rsidRPr="00110366" w:rsidRDefault="00BC56C5" w:rsidP="00BC56C5">
      <w:pPr>
        <w:rPr>
          <w:rStyle w:val="StyleUnderline"/>
        </w:rPr>
      </w:pPr>
      <w:r>
        <w:t xml:space="preserve">Dunn </w:t>
      </w:r>
      <w:r w:rsidRPr="00B74093">
        <w:t xml:space="preserve">said </w:t>
      </w:r>
      <w:r w:rsidRPr="00110366">
        <w:rPr>
          <w:rStyle w:val="StyleUnderline"/>
        </w:rPr>
        <w:t>slower enforcement would encourage more survivors</w:t>
      </w:r>
      <w:r w:rsidRPr="00B74093">
        <w:t xml:space="preserve"> of assault to seek remedy through the courts. Meanwhile, </w:t>
      </w:r>
      <w:r w:rsidRPr="00B74093">
        <w:rPr>
          <w:rStyle w:val="Emphasis"/>
        </w:rPr>
        <w:t xml:space="preserve">many would graduate or otherwise leave college without seeing their treatment by their institution addressed. </w:t>
      </w:r>
      <w:r w:rsidRPr="00B74093">
        <w:t xml:space="preserve">Often, </w:t>
      </w:r>
      <w:r w:rsidRPr="00B74093">
        <w:rPr>
          <w:rStyle w:val="Emphasis"/>
        </w:rPr>
        <w:t>slow enforcement of complaints</w:t>
      </w:r>
      <w:r w:rsidRPr="00B74093">
        <w:t xml:space="preserve"> </w:t>
      </w:r>
      <w:r w:rsidRPr="00110366">
        <w:rPr>
          <w:rStyle w:val="StyleUnderline"/>
        </w:rPr>
        <w:t xml:space="preserve">has meant survivors have had to pay out of pocket for outside counseling after being </w:t>
      </w:r>
      <w:r w:rsidRPr="00B74093">
        <w:rPr>
          <w:rStyle w:val="Emphasis"/>
        </w:rPr>
        <w:t>denied</w:t>
      </w:r>
      <w:r w:rsidRPr="00110366">
        <w:rPr>
          <w:rStyle w:val="StyleUnderline"/>
        </w:rPr>
        <w:t xml:space="preserve"> </w:t>
      </w:r>
      <w:r w:rsidRPr="00B74093">
        <w:rPr>
          <w:rStyle w:val="Emphasis"/>
        </w:rPr>
        <w:t>those services on campus</w:t>
      </w:r>
      <w:r w:rsidRPr="00110366">
        <w:rPr>
          <w:rStyle w:val="StyleUnderline"/>
        </w:rPr>
        <w:t>.</w:t>
      </w:r>
    </w:p>
    <w:p w:rsidR="00BC56C5" w:rsidRDefault="00BC56C5" w:rsidP="00BC56C5">
      <w:r>
        <w:t>"Everyone who is filing these complaints wants to have their campus treat them with dignity and respect. They want the normal college experience," she said. "Obviously, in a perfect world, these complaints would be resolved while a student is still in school."</w:t>
      </w:r>
    </w:p>
    <w:p w:rsidR="00BC56C5" w:rsidRPr="00110366" w:rsidRDefault="00BC56C5" w:rsidP="00BC56C5">
      <w:pPr>
        <w:rPr>
          <w:rStyle w:val="StyleUnderline"/>
        </w:rPr>
      </w:pPr>
      <w:r>
        <w:t xml:space="preserve">Dunn noted that Education Secretary </w:t>
      </w:r>
      <w:r w:rsidRPr="00110366">
        <w:rPr>
          <w:rStyle w:val="StyleUnderline"/>
        </w:rPr>
        <w:t xml:space="preserve">Betsy </w:t>
      </w:r>
      <w:proofErr w:type="spellStart"/>
      <w:r w:rsidRPr="00110366">
        <w:rPr>
          <w:rStyle w:val="StyleUnderline"/>
        </w:rPr>
        <w:t>DeVos</w:t>
      </w:r>
      <w:proofErr w:type="spellEnd"/>
      <w:r w:rsidRPr="00110366">
        <w:rPr>
          <w:rStyle w:val="StyleUnderline"/>
        </w:rPr>
        <w:t xml:space="preserve"> has yet to meet with victims' rights organizations</w:t>
      </w:r>
      <w:r>
        <w:t xml:space="preserve"> (although she has met with a Georgia state representative suing the department over its Title IX guidance). She said </w:t>
      </w:r>
      <w:r w:rsidRPr="00110366">
        <w:rPr>
          <w:rStyle w:val="StyleUnderline"/>
        </w:rPr>
        <w:t>reducing staffing is a backdoor way of curtailing the department's role in tackling Title IX issues without issuing new policy.</w:t>
      </w:r>
    </w:p>
    <w:p w:rsidR="00BC56C5" w:rsidRDefault="00BC56C5" w:rsidP="00BC56C5">
      <w:r>
        <w:t xml:space="preserve">In one of the department's first steps </w:t>
      </w:r>
      <w:r w:rsidRPr="007F436F">
        <w:t xml:space="preserve">under the new administration, </w:t>
      </w:r>
      <w:proofErr w:type="spellStart"/>
      <w:r w:rsidRPr="00110366">
        <w:rPr>
          <w:rStyle w:val="StyleUnderline"/>
        </w:rPr>
        <w:t>DeVos</w:t>
      </w:r>
      <w:proofErr w:type="spellEnd"/>
      <w:r w:rsidRPr="00110366">
        <w:rPr>
          <w:rStyle w:val="StyleUnderline"/>
        </w:rPr>
        <w:t xml:space="preserve"> reversed guidance issued under Obama to protect the rights of transgender students</w:t>
      </w:r>
      <w:r w:rsidRPr="007F436F">
        <w:t>. The secretary said the guidance</w:t>
      </w:r>
      <w:r>
        <w:t xml:space="preserve"> had given rise to numerous legal questions and that the issue was better dealt with at the state level. Many experts expect the Trump administration to also scale back use of Title IX to deal with campus sexual assaults. Republican lawmakers have argued that the Obama administration illegally expanded the scope of anti-discrimination law and added greater liability for institutions that fail to deal with bullying, harassment or assaults.</w:t>
      </w:r>
    </w:p>
    <w:p w:rsidR="00BC56C5" w:rsidRDefault="00BC56C5" w:rsidP="00BC56C5">
      <w:r w:rsidRPr="007F436F">
        <w:rPr>
          <w:rStyle w:val="Emphasis"/>
        </w:rPr>
        <w:t>Speculation</w:t>
      </w:r>
      <w:r>
        <w:t xml:space="preserve"> </w:t>
      </w:r>
      <w:r w:rsidRPr="00110366">
        <w:rPr>
          <w:rStyle w:val="StyleUnderline"/>
        </w:rPr>
        <w:t>on a new policy has focused on the possible repeal of Dear Colleague letters</w:t>
      </w:r>
      <w:r>
        <w:t xml:space="preserve"> issued by the department under Obama directing campuses to take stronger action on sexual assault. But the department hasn't yet signaled a new approach on the issue.</w:t>
      </w:r>
    </w:p>
    <w:p w:rsidR="00BC56C5" w:rsidRDefault="00BC56C5" w:rsidP="00BC56C5">
      <w:r>
        <w:t>Liz Hill, a spokeswoman for the Department of Education, said the budget proposal does not include plans for layoffs. Instead, staff cuts would be made through attrition, which is typically around 10 percent.</w:t>
      </w:r>
    </w:p>
    <w:p w:rsidR="00BC56C5" w:rsidRDefault="00BC56C5" w:rsidP="00BC56C5">
      <w:r>
        <w:t xml:space="preserve">"Secretary </w:t>
      </w:r>
      <w:proofErr w:type="spellStart"/>
      <w:r>
        <w:t>DeVos</w:t>
      </w:r>
      <w:proofErr w:type="spellEnd"/>
      <w:r>
        <w:t xml:space="preserve"> is committed to the mission of the Office for Civil Rights," Hill said. Under </w:t>
      </w:r>
      <w:proofErr w:type="spellStart"/>
      <w:r>
        <w:t>DeVos's</w:t>
      </w:r>
      <w:proofErr w:type="spellEnd"/>
      <w:r>
        <w:t xml:space="preserve"> leadership, she said, the office's funding was kept level in the agreement Congress reached in April to fund the federal government through September. "And Secretary </w:t>
      </w:r>
      <w:proofErr w:type="spellStart"/>
      <w:r>
        <w:t>DeVos</w:t>
      </w:r>
      <w:proofErr w:type="spellEnd"/>
      <w:r>
        <w:t xml:space="preserve"> is keenly focused on OCR’s core mission to protect students from discrimination on the basis of race, color, national origin, sex, disability or age. We do not expect the budgetary impact on staff to have a negative effect on the department’s ability to expeditiously and impartially review cases."</w:t>
      </w:r>
    </w:p>
    <w:p w:rsidR="00BC56C5" w:rsidRDefault="00BC56C5" w:rsidP="00BC56C5">
      <w:r>
        <w:t xml:space="preserve">Hill added that </w:t>
      </w:r>
      <w:proofErr w:type="spellStart"/>
      <w:r>
        <w:t>DeVos</w:t>
      </w:r>
      <w:proofErr w:type="spellEnd"/>
      <w:r>
        <w:t xml:space="preserve"> has already directed OCR and other offices within the department to proactively reach out to organizations that advocate for victims’ rights. OCR staff has met with Girls Inc. and is scheduled to meet with the National Women's Law Center. </w:t>
      </w:r>
      <w:proofErr w:type="spellStart"/>
      <w:r>
        <w:t>DeVos</w:t>
      </w:r>
      <w:proofErr w:type="spellEnd"/>
      <w:r>
        <w:t xml:space="preserve"> has also met </w:t>
      </w:r>
      <w:r>
        <w:lastRenderedPageBreak/>
        <w:t xml:space="preserve">with representatives from GLSEN, which advocates on LGBT issues in the K-12 education system, Hill said. </w:t>
      </w:r>
    </w:p>
    <w:p w:rsidR="00BC56C5" w:rsidRDefault="00BC56C5" w:rsidP="00BC56C5">
      <w:r>
        <w:t xml:space="preserve">Catherine </w:t>
      </w:r>
      <w:proofErr w:type="spellStart"/>
      <w:r>
        <w:t>Lhamon</w:t>
      </w:r>
      <w:proofErr w:type="spellEnd"/>
      <w:r>
        <w:t>, chair of the U.S. Commission on Civil Rights, said the proposed cuts to OCR would exacerbate the length of time required to solve Title IX cases and devastate the morale of the work force.</w:t>
      </w:r>
    </w:p>
    <w:p w:rsidR="00BC56C5" w:rsidRPr="00110366" w:rsidRDefault="00BC56C5" w:rsidP="00BC56C5">
      <w:pPr>
        <w:rPr>
          <w:rStyle w:val="StyleUnderline"/>
        </w:rPr>
      </w:pPr>
      <w:r>
        <w:t xml:space="preserve">As head of OCR under Obama, </w:t>
      </w:r>
      <w:proofErr w:type="spellStart"/>
      <w:r>
        <w:t>Lhamon</w:t>
      </w:r>
      <w:proofErr w:type="spellEnd"/>
      <w:r>
        <w:t xml:space="preserve"> was a key figure in pushing colleges and universities to take a more active role in addressing and publicizing misconduct. The Obama administration's 2017 budget proposal sought to reduce OCR assignments to 19 cases per staff member. </w:t>
      </w:r>
      <w:proofErr w:type="spellStart"/>
      <w:r>
        <w:t>Lhamon</w:t>
      </w:r>
      <w:proofErr w:type="spellEnd"/>
      <w:r>
        <w:t xml:space="preserve"> said </w:t>
      </w:r>
      <w:r w:rsidRPr="00110366">
        <w:rPr>
          <w:rStyle w:val="StyleUnderline"/>
        </w:rPr>
        <w:t xml:space="preserve">the persistent caseload level </w:t>
      </w:r>
      <w:r w:rsidRPr="007F436F">
        <w:rPr>
          <w:rStyle w:val="Emphasis"/>
        </w:rPr>
        <w:t>estimated in the Trump budget</w:t>
      </w:r>
      <w:r w:rsidRPr="00110366">
        <w:rPr>
          <w:rStyle w:val="StyleUnderline"/>
        </w:rPr>
        <w:t xml:space="preserve"> -- </w:t>
      </w:r>
      <w:r w:rsidRPr="007F436F">
        <w:rPr>
          <w:rStyle w:val="Emphasis"/>
        </w:rPr>
        <w:t>41 cases per staff</w:t>
      </w:r>
      <w:r w:rsidRPr="00110366">
        <w:rPr>
          <w:rStyle w:val="StyleUnderline"/>
        </w:rPr>
        <w:t xml:space="preserve"> -- was </w:t>
      </w:r>
      <w:r w:rsidRPr="007F436F">
        <w:rPr>
          <w:rStyle w:val="Emphasis"/>
        </w:rPr>
        <w:t>untenable</w:t>
      </w:r>
      <w:r w:rsidRPr="00110366">
        <w:rPr>
          <w:rStyle w:val="StyleUnderline"/>
        </w:rPr>
        <w:t>.</w:t>
      </w:r>
    </w:p>
    <w:p w:rsidR="00BC56C5" w:rsidRDefault="00BC56C5" w:rsidP="00BC56C5">
      <w:r>
        <w:t>"</w:t>
      </w:r>
      <w:r w:rsidRPr="007F436F">
        <w:rPr>
          <w:rStyle w:val="Emphasis"/>
        </w:rPr>
        <w:t>It is not possible to perform the job under those kinds of demands</w:t>
      </w:r>
      <w:r w:rsidRPr="00110366">
        <w:rPr>
          <w:rStyle w:val="StyleUnderline"/>
        </w:rPr>
        <w:t>," she said.</w:t>
      </w:r>
    </w:p>
    <w:p w:rsidR="00BC56C5" w:rsidRPr="00110366" w:rsidRDefault="00BC56C5" w:rsidP="00BC56C5">
      <w:pPr>
        <w:rPr>
          <w:rStyle w:val="StyleUnderline"/>
        </w:rPr>
      </w:pPr>
      <w:r w:rsidRPr="00110366">
        <w:rPr>
          <w:rStyle w:val="StyleUnderline"/>
        </w:rPr>
        <w:t>The results</w:t>
      </w:r>
      <w:r w:rsidRPr="00ED31DE">
        <w:t xml:space="preserve">, </w:t>
      </w:r>
      <w:proofErr w:type="spellStart"/>
      <w:r w:rsidRPr="00ED31DE">
        <w:t>Lhamon</w:t>
      </w:r>
      <w:proofErr w:type="spellEnd"/>
      <w:r w:rsidRPr="00ED31DE">
        <w:t xml:space="preserve"> said, </w:t>
      </w:r>
      <w:r w:rsidRPr="00110366">
        <w:rPr>
          <w:rStyle w:val="StyleUnderline"/>
        </w:rPr>
        <w:t>could mean more than longer wait times -- work on investigations would be less effective and the department could close cases that shouldn't be.</w:t>
      </w:r>
    </w:p>
    <w:p w:rsidR="00BC56C5" w:rsidRPr="00ED31DE" w:rsidRDefault="00BC56C5" w:rsidP="00BC56C5">
      <w:r w:rsidRPr="00ED31DE">
        <w:t>She said the Trump administration would need a dramatic course correction to demonstrate that it is serious about civil rights work.</w:t>
      </w:r>
    </w:p>
    <w:p w:rsidR="00BC56C5" w:rsidRPr="00ED31DE" w:rsidRDefault="00BC56C5" w:rsidP="00BC56C5">
      <w:r w:rsidRPr="00ED31DE">
        <w:t>"A budget like this sends a strong negative message to communities and students about the importance of civil rights across the board," she said. "If this budget proposal were enacted, the president and Congress would have imposed substantial harm on the nation."</w:t>
      </w:r>
    </w:p>
    <w:p w:rsidR="00BC56C5" w:rsidRPr="00ED31DE" w:rsidRDefault="00BC56C5" w:rsidP="00BC56C5">
      <w:r w:rsidRPr="00ED31DE">
        <w:t xml:space="preserve">(Note: Because of incorrect information from the department, this article originally misstated the victims' rights groups that have met with Education Secretary Betsy </w:t>
      </w:r>
      <w:proofErr w:type="spellStart"/>
      <w:r w:rsidRPr="00ED31DE">
        <w:t>DeVos</w:t>
      </w:r>
      <w:proofErr w:type="spellEnd"/>
      <w:r w:rsidRPr="00ED31DE">
        <w:t xml:space="preserve"> has met with victims' rights advocates. The article has been updated.) </w:t>
      </w:r>
    </w:p>
    <w:p w:rsidR="00BC56C5" w:rsidRDefault="00BC56C5" w:rsidP="00BC56C5">
      <w:pPr>
        <w:pStyle w:val="Heading3"/>
      </w:pPr>
      <w:r>
        <w:lastRenderedPageBreak/>
        <w:t xml:space="preserve">2nc Impact—Racism/Desegregation </w:t>
      </w:r>
    </w:p>
    <w:p w:rsidR="00BC56C5" w:rsidRDefault="00BC56C5" w:rsidP="00BC56C5"/>
    <w:p w:rsidR="00BC56C5" w:rsidRPr="00ED31DE" w:rsidRDefault="00BC56C5" w:rsidP="00BC56C5">
      <w:pPr>
        <w:pStyle w:val="Heading4"/>
      </w:pPr>
      <w:r w:rsidRPr="00ED31DE">
        <w:t>Federal data collection is key for accountability --- it stops racist schools from getting away and lying about their data</w:t>
      </w:r>
    </w:p>
    <w:p w:rsidR="00BC56C5" w:rsidRPr="00ED31DE" w:rsidRDefault="00BC56C5" w:rsidP="00BC56C5">
      <w:proofErr w:type="spellStart"/>
      <w:r w:rsidRPr="00ED31DE">
        <w:rPr>
          <w:b/>
        </w:rPr>
        <w:t>Esack</w:t>
      </w:r>
      <w:proofErr w:type="spellEnd"/>
      <w:r w:rsidRPr="00ED31DE">
        <w:rPr>
          <w:b/>
        </w:rPr>
        <w:t xml:space="preserve"> and merlin 16</w:t>
      </w:r>
      <w:r w:rsidRPr="00ED31DE">
        <w:t xml:space="preserve"> (Steve </w:t>
      </w:r>
      <w:proofErr w:type="spellStart"/>
      <w:r w:rsidRPr="00ED31DE">
        <w:t>Esack</w:t>
      </w:r>
      <w:proofErr w:type="spellEnd"/>
      <w:r w:rsidRPr="00ED31DE">
        <w:t xml:space="preserve">, Michelle Merlin, contact reporters for the morning call 11-19-2016, "Racism rears its ugly head in Lehigh Valley schools," </w:t>
      </w:r>
      <w:proofErr w:type="spellStart"/>
      <w:r w:rsidRPr="00ED31DE">
        <w:t>themorningcall</w:t>
      </w:r>
      <w:proofErr w:type="spellEnd"/>
      <w:r w:rsidRPr="00ED31DE">
        <w:t>, http://www.mcall.com/news/local/mc-lehigh-valley-schools-racism-20161119-story.html)//masw</w:t>
      </w:r>
    </w:p>
    <w:p w:rsidR="00BC56C5" w:rsidRPr="00ED31DE" w:rsidRDefault="00BC56C5" w:rsidP="00BC56C5">
      <w:r w:rsidRPr="00ED31DE">
        <w:t xml:space="preserve">Southern Lehigh Principal Christine Siegfried had enough. Since the start of the school year, she and her staff had been dealing with students yelling racial slurs, drawing swastikas and giving Nazi salutes. On Nov. 2 she acted, holding an assembly for students and then writing a letter to parents about what was going on in the suburban, predominantly white school. A week later, </w:t>
      </w:r>
      <w:r w:rsidRPr="00110366">
        <w:rPr>
          <w:rStyle w:val="StyleUnderline"/>
        </w:rPr>
        <w:t xml:space="preserve">parents in the neighboring </w:t>
      </w:r>
      <w:proofErr w:type="spellStart"/>
      <w:r w:rsidRPr="00110366">
        <w:rPr>
          <w:rStyle w:val="StyleUnderline"/>
        </w:rPr>
        <w:t>Saucon</w:t>
      </w:r>
      <w:proofErr w:type="spellEnd"/>
      <w:r w:rsidRPr="00110366">
        <w:rPr>
          <w:rStyle w:val="StyleUnderline"/>
        </w:rPr>
        <w:t xml:space="preserve"> Valley School District accused their school board and administrators of not doing enough to stop racist taunts and gestures in their high school. </w:t>
      </w:r>
      <w:r w:rsidRPr="00ED31DE">
        <w:t xml:space="preserve">MAP: Minority enrollment in Pennsylvania school districts </w:t>
      </w:r>
      <w:r w:rsidRPr="00110366">
        <w:rPr>
          <w:rStyle w:val="StyleUnderline"/>
        </w:rPr>
        <w:t>The Lehigh Valley incidents blended into a chorus of complaints emanating from schools in recent weeks, prompting many to point fingers at an ugly presidential campaign that had Republican Donald Trump threatening to ban Muslims</w:t>
      </w:r>
      <w:r w:rsidRPr="00ED31DE">
        <w:t xml:space="preserve"> and build a wall to keep back Mexicans, and Democrat Hillary Clinton branding Trump's followers "</w:t>
      </w:r>
      <w:proofErr w:type="spellStart"/>
      <w:r w:rsidRPr="00ED31DE">
        <w:t>deplorables</w:t>
      </w:r>
      <w:proofErr w:type="spellEnd"/>
      <w:r w:rsidRPr="00ED31DE">
        <w:t>."</w:t>
      </w:r>
    </w:p>
    <w:p w:rsidR="00BC56C5" w:rsidRPr="00ED31DE" w:rsidRDefault="00BC56C5" w:rsidP="00BC56C5">
      <w:r w:rsidRPr="00ED31DE">
        <w:t xml:space="preserve">On Friday, three Lehigh Valley college presidents signed a nationwide higher education petition urging President-elect Trump to condemn the hate "in light of your pledge to be 'president for all Americans.'" Last Sunday during an interview on CBS' "60 Minutes," Trump told any supporters harassing minorities to "stop it." That brief comment was not enough, said Peter Lawler, a government professor at Berry College in Rome, Ga. Trump, Clinton, President Barack Obama and U.S. Sen. Bernie Sanders, a former Democratic presidential candidate, need to jointly address the country over the violence, he said. "They've got to go on TV and say, no more bullying in schools. But I don't think it's going to happen," Lawler said. While media reports of racial intimidation have caught fire since Trump was elected president Nov. 8, it's difficult to determine if racial strife is rising in schools. </w:t>
      </w:r>
      <w:r w:rsidRPr="00110366">
        <w:rPr>
          <w:rStyle w:val="StyleUnderline"/>
        </w:rPr>
        <w:t>Lehigh Valley schools deal with dozens of racial and ethnic incidents annually</w:t>
      </w:r>
      <w:r w:rsidRPr="00ED31DE">
        <w:t xml:space="preserve">, </w:t>
      </w:r>
      <w:r w:rsidRPr="00ED31DE">
        <w:rPr>
          <w:rStyle w:val="Emphasis"/>
        </w:rPr>
        <w:t>state and federal statistics show</w:t>
      </w:r>
      <w:r w:rsidRPr="00ED31DE">
        <w:t xml:space="preserve">. But incident reports are spotty, and whatever discipline is meted out tends to remain confidential. Before and after the election, </w:t>
      </w:r>
      <w:proofErr w:type="spellStart"/>
      <w:r w:rsidRPr="00110366">
        <w:rPr>
          <w:rStyle w:val="StyleUnderline"/>
        </w:rPr>
        <w:t>Qyshira</w:t>
      </w:r>
      <w:proofErr w:type="spellEnd"/>
      <w:r w:rsidRPr="00110366">
        <w:rPr>
          <w:rStyle w:val="StyleUnderline"/>
        </w:rPr>
        <w:t xml:space="preserve"> Rivers, a 17-year-old black senior at </w:t>
      </w:r>
      <w:proofErr w:type="spellStart"/>
      <w:r w:rsidRPr="00110366">
        <w:rPr>
          <w:rStyle w:val="StyleUnderline"/>
        </w:rPr>
        <w:t>Saucon</w:t>
      </w:r>
      <w:proofErr w:type="spellEnd"/>
      <w:r w:rsidRPr="00110366">
        <w:rPr>
          <w:rStyle w:val="StyleUnderline"/>
        </w:rPr>
        <w:t xml:space="preserve"> Valley High School, has felt targeted at school, </w:t>
      </w:r>
      <w:r w:rsidRPr="00ED31DE">
        <w:t xml:space="preserve">and her father was among several </w:t>
      </w:r>
      <w:proofErr w:type="spellStart"/>
      <w:r w:rsidRPr="00ED31DE">
        <w:t>Saucon</w:t>
      </w:r>
      <w:proofErr w:type="spellEnd"/>
      <w:r w:rsidRPr="00ED31DE">
        <w:t xml:space="preserve"> Valley parents who took up the issue of racial bullying with the school board last week.</w:t>
      </w:r>
    </w:p>
    <w:p w:rsidR="00BC56C5" w:rsidRPr="00ED31DE" w:rsidRDefault="00BC56C5" w:rsidP="00BC56C5">
      <w:r w:rsidRPr="00ED31DE">
        <w:t xml:space="preserve">"After Trump became elected, that's when it got worse, and even before the whole Trump thing they were coming at us on social media," </w:t>
      </w:r>
      <w:proofErr w:type="spellStart"/>
      <w:r w:rsidRPr="00ED31DE">
        <w:t>Qyshira</w:t>
      </w:r>
      <w:proofErr w:type="spellEnd"/>
      <w:r w:rsidRPr="00ED31DE">
        <w:t xml:space="preserve"> said. Her father, Al Rivers, said racist incidents have been going on for a long time in the district, and he believes they get swept under the rug. He said he was motivated to go to the board meeting after a slew of incidents over the last two years, including a black student's getting mocked for eating chicken, a student's being called a racial epithet on the bus and a now former teacher's using the N-word. Trump's behavior probably influences students' decisions, Rivers said, although he's not ready to attribute any of </w:t>
      </w:r>
      <w:r w:rsidRPr="00ED31DE">
        <w:lastRenderedPageBreak/>
        <w:t xml:space="preserve">the listed incidents to the president-elect. </w:t>
      </w:r>
      <w:proofErr w:type="spellStart"/>
      <w:r w:rsidRPr="00ED31DE">
        <w:t>Saucon</w:t>
      </w:r>
      <w:proofErr w:type="spellEnd"/>
      <w:r w:rsidRPr="00ED31DE">
        <w:t xml:space="preserve"> Valley Superintendent Monica McHale-Small said Friday that any use of the N-word would trigger a response from administrators. She said that while students or parents may not think the district is doing anything, reports are taken seriously. The district, however, can't discuss any disciplinary action because of privacy reasons. She confirmed there was an incident involving a teacher, but said she couldn't discuss personnel issues. "In cases of reported name-calling, typically both [the] administrator and the counselor are involved and they take the opportunity to educate the offender and attempt to develop empathy and understanding," McHale-Small said. Across the state and nation, </w:t>
      </w:r>
      <w:r w:rsidRPr="00110366">
        <w:rPr>
          <w:rStyle w:val="StyleUnderline"/>
        </w:rPr>
        <w:t>the</w:t>
      </w:r>
      <w:r w:rsidRPr="00ED31DE">
        <w:t xml:space="preserve"> </w:t>
      </w:r>
      <w:r w:rsidRPr="00110366">
        <w:rPr>
          <w:rStyle w:val="StyleUnderline"/>
        </w:rPr>
        <w:t xml:space="preserve">Anti-Defamation League has been </w:t>
      </w:r>
      <w:r w:rsidRPr="00ED31DE">
        <w:rPr>
          <w:rStyle w:val="Emphasis"/>
        </w:rPr>
        <w:t>tracking</w:t>
      </w:r>
      <w:r w:rsidRPr="00110366">
        <w:rPr>
          <w:rStyle w:val="StyleUnderline"/>
        </w:rPr>
        <w:t xml:space="preserve"> and responding to bias </w:t>
      </w:r>
      <w:r w:rsidRPr="00ED31DE">
        <w:rPr>
          <w:rStyle w:val="Emphasis"/>
        </w:rPr>
        <w:t>incidents</w:t>
      </w:r>
      <w:r w:rsidRPr="00ED31DE">
        <w:t xml:space="preserve"> in schools </w:t>
      </w:r>
      <w:r w:rsidRPr="00110366">
        <w:rPr>
          <w:rStyle w:val="StyleUnderline"/>
        </w:rPr>
        <w:t>for many years,</w:t>
      </w:r>
      <w:r w:rsidRPr="00ED31DE">
        <w:t xml:space="preserve"> said Jeremy </w:t>
      </w:r>
      <w:proofErr w:type="spellStart"/>
      <w:r w:rsidRPr="00ED31DE">
        <w:t>Bannett</w:t>
      </w:r>
      <w:proofErr w:type="spellEnd"/>
      <w:r w:rsidRPr="00ED31DE">
        <w:t xml:space="preserve">, the nonprofit's assistant regional director in Philadelphia. Most of those incidents have received little or no national media attention, until recently. "While we are unable to determine if there has been an increase in the actual number of bias-motivated incidents in schools since the 2016 election, </w:t>
      </w:r>
      <w:r w:rsidRPr="00110366">
        <w:rPr>
          <w:rStyle w:val="StyleUnderline"/>
        </w:rPr>
        <w:t>we have certainly received a higher-than-usual number of reports of incidents</w:t>
      </w:r>
      <w:r w:rsidRPr="00ED31DE">
        <w:t xml:space="preserve">, </w:t>
      </w:r>
      <w:r w:rsidRPr="00110366">
        <w:rPr>
          <w:rStyle w:val="StyleUnderline"/>
        </w:rPr>
        <w:t xml:space="preserve">and we have observed </w:t>
      </w:r>
      <w:r w:rsidRPr="00ED31DE">
        <w:rPr>
          <w:rStyle w:val="Emphasis"/>
        </w:rPr>
        <w:t>amplified attention</w:t>
      </w:r>
      <w:r w:rsidRPr="00ED31DE">
        <w:t xml:space="preserve"> to the issue from public figures and the media," </w:t>
      </w:r>
      <w:proofErr w:type="spellStart"/>
      <w:r w:rsidRPr="00ED31DE">
        <w:t>Bannett</w:t>
      </w:r>
      <w:proofErr w:type="spellEnd"/>
      <w:r w:rsidRPr="00ED31DE">
        <w:t xml:space="preserve"> said. Among the reports that have been widely publicized:</w:t>
      </w:r>
    </w:p>
    <w:p w:rsidR="00BC56C5" w:rsidRPr="00ED31DE" w:rsidRDefault="00BC56C5" w:rsidP="00BC56C5">
      <w:pPr>
        <w:rPr>
          <w:rStyle w:val="Emphasis"/>
        </w:rPr>
      </w:pPr>
      <w:r w:rsidRPr="00110366">
        <w:rPr>
          <w:rStyle w:val="StyleUnderline"/>
        </w:rPr>
        <w:t xml:space="preserve">• On Nov. 10, white students carrying a Trump sign at a York County technical school were caught on video </w:t>
      </w:r>
      <w:r w:rsidRPr="00ED31DE">
        <w:rPr>
          <w:rStyle w:val="Emphasis"/>
        </w:rPr>
        <w:t>screaming "white power."</w:t>
      </w:r>
    </w:p>
    <w:p w:rsidR="00BC56C5" w:rsidRPr="00110366" w:rsidRDefault="00BC56C5" w:rsidP="00BC56C5">
      <w:pPr>
        <w:rPr>
          <w:rStyle w:val="StyleUnderline"/>
        </w:rPr>
      </w:pPr>
      <w:r w:rsidRPr="00110366">
        <w:rPr>
          <w:rStyle w:val="StyleUnderline"/>
        </w:rPr>
        <w:t>• On Nov. 12, a University of Oklahoma student was suspended for sending "</w:t>
      </w:r>
      <w:r w:rsidRPr="00ED31DE">
        <w:rPr>
          <w:rStyle w:val="Emphasis"/>
        </w:rPr>
        <w:t>lynching" texts</w:t>
      </w:r>
      <w:r w:rsidRPr="00110366">
        <w:rPr>
          <w:rStyle w:val="StyleUnderline"/>
        </w:rPr>
        <w:t xml:space="preserve"> to black students at the University of Pennsylvania in Philadelphia. And Thursday, Penn professors signed a petition asking Trump, an alumnus along with his daughter, to denounce the online messages.</w:t>
      </w:r>
    </w:p>
    <w:p w:rsidR="00BC56C5" w:rsidRPr="00ED31DE" w:rsidRDefault="00BC56C5" w:rsidP="00BC56C5">
      <w:pPr>
        <w:rPr>
          <w:rStyle w:val="Emphasis"/>
        </w:rPr>
      </w:pPr>
      <w:r w:rsidRPr="00110366">
        <w:rPr>
          <w:rStyle w:val="StyleUnderline"/>
        </w:rPr>
        <w:t xml:space="preserve">• On Nov. 12, a black Villanova University student reported she was confronted in a SEPTA tunnel on campus by white men, who </w:t>
      </w:r>
      <w:r w:rsidRPr="00ED31DE">
        <w:rPr>
          <w:rStyle w:val="Emphasis"/>
        </w:rPr>
        <w:t>knocked her to the ground and yelled "Trump."</w:t>
      </w:r>
    </w:p>
    <w:p w:rsidR="00BC56C5" w:rsidRPr="00ED31DE" w:rsidRDefault="00BC56C5" w:rsidP="00BC56C5">
      <w:r w:rsidRPr="00ED31DE">
        <w:t xml:space="preserve">• </w:t>
      </w:r>
      <w:r w:rsidRPr="00110366">
        <w:rPr>
          <w:rStyle w:val="StyleUnderline"/>
        </w:rPr>
        <w:t xml:space="preserve">On Tuesday, </w:t>
      </w:r>
      <w:proofErr w:type="spellStart"/>
      <w:r w:rsidRPr="00110366">
        <w:rPr>
          <w:rStyle w:val="StyleUnderline"/>
        </w:rPr>
        <w:t>Saucon</w:t>
      </w:r>
      <w:proofErr w:type="spellEnd"/>
      <w:r w:rsidRPr="00110366">
        <w:rPr>
          <w:rStyle w:val="StyleUnderline"/>
        </w:rPr>
        <w:t xml:space="preserve"> Valley parents of minority students complained at a school board meeting about insults hurled at their children and demanded action. School officials then said the incidents had been ongoing since before Election Day.</w:t>
      </w:r>
    </w:p>
    <w:p w:rsidR="00BC56C5" w:rsidRPr="00ED31DE" w:rsidRDefault="00BC56C5" w:rsidP="00BC56C5">
      <w:r w:rsidRPr="00ED31DE">
        <w:t xml:space="preserve">• </w:t>
      </w:r>
      <w:r w:rsidRPr="00110366">
        <w:rPr>
          <w:rStyle w:val="StyleUnderline"/>
        </w:rPr>
        <w:t>On Wednesday, a Maryland high school student wearing Trump's signature "</w:t>
      </w:r>
      <w:r w:rsidRPr="00ED31DE">
        <w:rPr>
          <w:rStyle w:val="Emphasis"/>
        </w:rPr>
        <w:t xml:space="preserve">Make America Great Again" </w:t>
      </w:r>
      <w:proofErr w:type="spellStart"/>
      <w:r w:rsidRPr="00ED31DE">
        <w:rPr>
          <w:rStyle w:val="Emphasis"/>
        </w:rPr>
        <w:t>hat</w:t>
      </w:r>
      <w:proofErr w:type="spellEnd"/>
      <w:r w:rsidRPr="00ED31DE">
        <w:rPr>
          <w:rStyle w:val="Emphasis"/>
        </w:rPr>
        <w:t xml:space="preserve"> was beaten up</w:t>
      </w:r>
      <w:r w:rsidRPr="00110366">
        <w:rPr>
          <w:rStyle w:val="StyleUnderline"/>
        </w:rPr>
        <w:t xml:space="preserve"> and hospitalized, the Washington Post reported.</w:t>
      </w:r>
    </w:p>
    <w:p w:rsidR="00BC56C5" w:rsidRPr="00110366" w:rsidRDefault="00BC56C5" w:rsidP="00BC56C5">
      <w:pPr>
        <w:rPr>
          <w:rStyle w:val="StyleUnderline"/>
        </w:rPr>
      </w:pPr>
      <w:r w:rsidRPr="00ED31DE">
        <w:t xml:space="preserve">• </w:t>
      </w:r>
      <w:r w:rsidRPr="00110366">
        <w:rPr>
          <w:rStyle w:val="StyleUnderline"/>
        </w:rPr>
        <w:t xml:space="preserve">On Thursday, white students in Texas </w:t>
      </w:r>
      <w:r w:rsidRPr="00ED31DE">
        <w:rPr>
          <w:rStyle w:val="Emphasis"/>
        </w:rPr>
        <w:t>chanted "build that wall" to Hispanic students</w:t>
      </w:r>
      <w:r w:rsidRPr="00110366">
        <w:rPr>
          <w:rStyle w:val="StyleUnderline"/>
        </w:rPr>
        <w:t xml:space="preserve"> from a district along the Mexican border. The chants, along with Trump signs, came during a volleyball match.</w:t>
      </w:r>
    </w:p>
    <w:p w:rsidR="00BC56C5" w:rsidRPr="00ED31DE" w:rsidRDefault="00BC56C5" w:rsidP="00BC56C5">
      <w:r w:rsidRPr="00ED31DE">
        <w:t>Last week, after the incident in York, Gov. Tom Wolf's administration issued guidelines to schools dealing with post-election racial problems. "What has occurred at York County School of Technology and other schools across Pennsylvania is overt racism, and my administration will do everything it can to end it and prevent it from happening in the future," said Wolf, a York County native. Following shout of 'white power' at York County school, Gov. Wolf moves to stop racism The numbers</w:t>
      </w:r>
    </w:p>
    <w:p w:rsidR="00BC56C5" w:rsidRPr="00ED31DE" w:rsidRDefault="00BC56C5" w:rsidP="00BC56C5">
      <w:r w:rsidRPr="00ED31DE">
        <w:lastRenderedPageBreak/>
        <w:t xml:space="preserve">Pennsylvania school districts are required by state and federal law to self-report crime, violence and bullying incidents. </w:t>
      </w:r>
      <w:r w:rsidRPr="00110366">
        <w:rPr>
          <w:rStyle w:val="StyleUnderline"/>
        </w:rPr>
        <w:t>The reports list incidents of racial or ethnic intimidation,</w:t>
      </w:r>
      <w:r w:rsidRPr="00ED31DE">
        <w:t xml:space="preserve"> and show racial incidents to be less than 1 percent of all incidents.</w:t>
      </w:r>
    </w:p>
    <w:p w:rsidR="00BC56C5" w:rsidRPr="00ED31DE" w:rsidRDefault="00BC56C5" w:rsidP="00BC56C5">
      <w:r w:rsidRPr="00ED31DE">
        <w:t>The state and federal governments code incidents differently, so numbers do not match.</w:t>
      </w:r>
      <w:r w:rsidRPr="00ED31DE">
        <w:tab/>
      </w:r>
    </w:p>
    <w:p w:rsidR="00BC56C5" w:rsidRPr="00ED31DE" w:rsidRDefault="00BC56C5" w:rsidP="00BC56C5">
      <w:r w:rsidRPr="00110366">
        <w:rPr>
          <w:rStyle w:val="StyleUnderline"/>
        </w:rPr>
        <w:t xml:space="preserve">Ten of the Lehigh Valley's 17 districts reported no racial and ethnic incidents in the 2013-14, 2014-15 and 2015-16 school years, state Department of Education records show. </w:t>
      </w:r>
      <w:r w:rsidRPr="00ED31DE">
        <w:t>The seven other districts reported 32 incidents in two of those years and 14 in one.</w:t>
      </w:r>
    </w:p>
    <w:p w:rsidR="00BC56C5" w:rsidRPr="00ED31DE" w:rsidRDefault="00BC56C5" w:rsidP="00BC56C5">
      <w:r w:rsidRPr="00110366">
        <w:rPr>
          <w:rStyle w:val="StyleUnderline"/>
        </w:rPr>
        <w:t xml:space="preserve">It's a </w:t>
      </w:r>
      <w:r w:rsidRPr="00ED31DE">
        <w:rPr>
          <w:rStyle w:val="Emphasis"/>
        </w:rPr>
        <w:t>different story</w:t>
      </w:r>
      <w:r w:rsidRPr="00110366">
        <w:rPr>
          <w:rStyle w:val="StyleUnderline"/>
        </w:rPr>
        <w:t xml:space="preserve"> at the U.S. Education Department's </w:t>
      </w:r>
      <w:r w:rsidRPr="00ED31DE">
        <w:rPr>
          <w:rStyle w:val="Emphasis"/>
        </w:rPr>
        <w:t>Civil Rights Data Collection</w:t>
      </w:r>
      <w:r w:rsidRPr="00ED31DE">
        <w:t xml:space="preserve">, </w:t>
      </w:r>
      <w:r w:rsidRPr="00110366">
        <w:rPr>
          <w:rStyle w:val="StyleUnderline"/>
        </w:rPr>
        <w:t>where eight Lehigh Valley school districts filed 54 complaints from student reports of bullying based on race, color or national origin in 2013-14,</w:t>
      </w:r>
      <w:r w:rsidRPr="00ED31DE">
        <w:t xml:space="preserve"> </w:t>
      </w:r>
      <w:r w:rsidRPr="00110366">
        <w:rPr>
          <w:rStyle w:val="StyleUnderline"/>
        </w:rPr>
        <w:t xml:space="preserve">the </w:t>
      </w:r>
      <w:r w:rsidRPr="00ED31DE">
        <w:rPr>
          <w:rStyle w:val="Emphasis"/>
        </w:rPr>
        <w:t>most recent year for data</w:t>
      </w:r>
      <w:r w:rsidRPr="00ED31DE">
        <w:t xml:space="preserve">. </w:t>
      </w:r>
      <w:r w:rsidRPr="00ED31DE">
        <w:rPr>
          <w:rStyle w:val="Emphasis"/>
        </w:rPr>
        <w:t>Unlike the state numbers</w:t>
      </w:r>
      <w:r w:rsidRPr="00ED31DE">
        <w:t xml:space="preserve">, </w:t>
      </w:r>
      <w:r w:rsidRPr="00110366">
        <w:rPr>
          <w:rStyle w:val="StyleUnderline"/>
        </w:rPr>
        <w:t>the federal records are broken down by race</w:t>
      </w:r>
      <w:r w:rsidRPr="00ED31DE">
        <w:t>. It shows all races were victims and perpetrators. Records show 52 students were disciplined.</w:t>
      </w:r>
    </w:p>
    <w:p w:rsidR="00BC56C5" w:rsidRPr="00ED31DE" w:rsidRDefault="00BC56C5" w:rsidP="00BC56C5">
      <w:r w:rsidRPr="00ED31DE">
        <w:t>Several Valley districts that reported no racial problems to the state in 2013-14 told the federal government otherwise.</w:t>
      </w:r>
    </w:p>
    <w:p w:rsidR="00BC56C5" w:rsidRPr="00ED31DE" w:rsidRDefault="00BC56C5" w:rsidP="00BC56C5">
      <w:pPr>
        <w:rPr>
          <w:rStyle w:val="Emphasis"/>
        </w:rPr>
      </w:pPr>
      <w:r w:rsidRPr="00ED31DE">
        <w:rPr>
          <w:rStyle w:val="Emphasis"/>
        </w:rPr>
        <w:t>Data</w:t>
      </w:r>
      <w:r w:rsidRPr="00ED31DE">
        <w:t xml:space="preserve"> </w:t>
      </w:r>
      <w:r w:rsidRPr="00110366">
        <w:rPr>
          <w:rStyle w:val="StyleUnderline"/>
        </w:rPr>
        <w:t xml:space="preserve">show that </w:t>
      </w:r>
      <w:proofErr w:type="spellStart"/>
      <w:r w:rsidRPr="00ED31DE">
        <w:rPr>
          <w:rStyle w:val="Emphasis"/>
        </w:rPr>
        <w:t>Saucon</w:t>
      </w:r>
      <w:proofErr w:type="spellEnd"/>
      <w:r w:rsidRPr="00ED31DE">
        <w:rPr>
          <w:rStyle w:val="Emphasis"/>
        </w:rPr>
        <w:t xml:space="preserve"> Valley hasn't reported any incidents</w:t>
      </w:r>
      <w:r w:rsidRPr="00ED31DE">
        <w:t xml:space="preserve"> </w:t>
      </w:r>
      <w:r w:rsidRPr="00110366">
        <w:rPr>
          <w:rStyle w:val="StyleUnderline"/>
        </w:rPr>
        <w:t>of racial or ethnic bullying or intimidation</w:t>
      </w:r>
      <w:r w:rsidRPr="00ED31DE">
        <w:t xml:space="preserve"> </w:t>
      </w:r>
      <w:r w:rsidRPr="00ED31DE">
        <w:rPr>
          <w:rStyle w:val="Emphasis"/>
        </w:rPr>
        <w:t>to state or federal officials in the past five years.</w:t>
      </w:r>
    </w:p>
    <w:p w:rsidR="00BC56C5" w:rsidRPr="00ED31DE" w:rsidRDefault="00BC56C5" w:rsidP="00BC56C5">
      <w:r w:rsidRPr="00ED31DE">
        <w:t xml:space="preserve">McHale-Small said middle and high school administrators assured her all reported incidents are investigated and dealt with. The administrators consider the definition of bullying when coding infractions as "any unwanted aggressive behavior(s) by another youth or group of youths who are not siblings or current dating partners that involves an observed or perceived power imbalance and is repeated multiple times or is highly likely to be repeated." Racist behavior in </w:t>
      </w:r>
      <w:proofErr w:type="spellStart"/>
      <w:r w:rsidRPr="00ED31DE">
        <w:t>Saucon</w:t>
      </w:r>
      <w:proofErr w:type="spellEnd"/>
      <w:r w:rsidRPr="00ED31DE">
        <w:t xml:space="preserve"> Valley schools decried Southern Lehigh, which, like </w:t>
      </w:r>
      <w:proofErr w:type="spellStart"/>
      <w:r w:rsidRPr="00ED31DE">
        <w:t>Saucon</w:t>
      </w:r>
      <w:proofErr w:type="spellEnd"/>
      <w:r w:rsidRPr="00ED31DE">
        <w:t xml:space="preserve"> Valley, has a non-white enrollment of about 13 percent, reported eight such incidents in the past five years. Siegfried, the Southern Lehigh High School principal, and Superintendent Kathleen </w:t>
      </w:r>
      <w:proofErr w:type="spellStart"/>
      <w:r w:rsidRPr="00ED31DE">
        <w:t>Evison</w:t>
      </w:r>
      <w:proofErr w:type="spellEnd"/>
      <w:r w:rsidRPr="00ED31DE">
        <w:t xml:space="preserve">, did not return calls or emails for comment last week. But during the Monday school board meeting, </w:t>
      </w:r>
      <w:proofErr w:type="spellStart"/>
      <w:r w:rsidRPr="00ED31DE">
        <w:t>Evison</w:t>
      </w:r>
      <w:proofErr w:type="spellEnd"/>
      <w:r w:rsidRPr="00ED31DE">
        <w:t xml:space="preserve"> denounced the reported behavior as "completely unacceptable" and detailed a plan that includes seeking help from the U.S. Department of Justice, Anti-Defamation League, state Human Relations Commission and Mid-Atlantic Equity Consortium, an education equal rights advocacy group.</w:t>
      </w:r>
    </w:p>
    <w:p w:rsidR="00BC56C5" w:rsidRPr="00110366" w:rsidRDefault="00BC56C5" w:rsidP="00BC56C5">
      <w:pPr>
        <w:rPr>
          <w:rStyle w:val="StyleUnderline"/>
        </w:rPr>
      </w:pPr>
      <w:r w:rsidRPr="00110366">
        <w:rPr>
          <w:rStyle w:val="StyleUnderline"/>
        </w:rPr>
        <w:t>Gregory Singleton</w:t>
      </w:r>
      <w:r w:rsidRPr="00ED31DE">
        <w:t xml:space="preserve">, a black Southern Lehigh parent with a student in the high school, said he felt motivated to go to the school board meeting after the district sent a note home about racist and anti-Semitic incidents. He said his daughter, a 2014 Southern Lehigh graduate, </w:t>
      </w:r>
      <w:r w:rsidRPr="00110366">
        <w:rPr>
          <w:rStyle w:val="StyleUnderline"/>
        </w:rPr>
        <w:t>wasn't surprised to hear reports of racist slurs at the school, and had been called a monkey and chocolate when she was there.</w:t>
      </w:r>
    </w:p>
    <w:p w:rsidR="00BC56C5" w:rsidRPr="00ED31DE" w:rsidRDefault="00BC56C5" w:rsidP="00BC56C5">
      <w:r w:rsidRPr="00ED31DE">
        <w:t xml:space="preserve">Now, he said, the political climate and Trump have made people more comfortable making racist comments, and displaying Confederate flags in a yard along the </w:t>
      </w:r>
      <w:proofErr w:type="spellStart"/>
      <w:r w:rsidRPr="00ED31DE">
        <w:t>Saucon</w:t>
      </w:r>
      <w:proofErr w:type="spellEnd"/>
      <w:r w:rsidRPr="00ED31DE">
        <w:t xml:space="preserve"> Rail Trail. "I think it has emboldened or validated whatever biases they may have already had to be more verbal about it," Singleton said. Lehigh Valley college presidents among those who signed open letter to Trump on Friday Behind the numbers A racial backlash also unfolded after the election of America's first black president in 2008. At the time, police documented alleged crimes, from </w:t>
      </w:r>
      <w:r w:rsidRPr="00ED31DE">
        <w:lastRenderedPageBreak/>
        <w:t xml:space="preserve">vandalism and vague threats to at least one physical attack. Insults and taunts were delivered by adults, college students and even children. Bethlehem Area was embroiled in an unrelated racial controversy that year after a white Liberty High School student tied a cord into a noose and reportedly left it for a black student in the band room. As a result, the district held a community forum and instituted the No Place for Hate program, which incorporates classroom lessons on anti-bullying, diversity and equity. In October 2014, Northampton Area School District made news when students on the high school boys soccer team reportedly shouted "Ebola!" at a West African player on Nazareth Area High School's team. Last week, Superintendent Joseph </w:t>
      </w:r>
      <w:proofErr w:type="spellStart"/>
      <w:r w:rsidRPr="00ED31DE">
        <w:t>Kovalchik</w:t>
      </w:r>
      <w:proofErr w:type="spellEnd"/>
      <w:r w:rsidRPr="00ED31DE">
        <w:t xml:space="preserve"> said the soccer incident pushed the district to implement No Place for Hate. Racial incidents happen periodically at schools, regardless of whether there's an election, he said. "School districts are a microcosm of society and issues that are out there in society obviously come into the school district," </w:t>
      </w:r>
      <w:proofErr w:type="spellStart"/>
      <w:r w:rsidRPr="00ED31DE">
        <w:t>Kovalchik</w:t>
      </w:r>
      <w:proofErr w:type="spellEnd"/>
      <w:r w:rsidRPr="00ED31DE">
        <w:t xml:space="preserve"> said. Southern Lehigh parents decry racist slurs, bullying; district outlines plans to combat bias David Zimmerman agrees. He's a parent and president of the Allentown School Board. Zimmerman's son — a white student in a district whose white enrollment is about 11 percent — was taunted in 2014 by boys who called him "pink." The boys were prosecuted because of the racial overtones, Zimmerman said. Racist acts are rare in Allentown schools, he said, but "I tend to think there's heightened sensitivity to it given the political environment." While the racism genie is out of the bottle, parents and teachers shouldn't hide from it, said Rosa A. </w:t>
      </w:r>
      <w:proofErr w:type="spellStart"/>
      <w:r w:rsidRPr="00ED31DE">
        <w:t>Eberly</w:t>
      </w:r>
      <w:proofErr w:type="spellEnd"/>
      <w:r w:rsidRPr="00ED31DE">
        <w:t xml:space="preserve">, an English and communications professor who studies rhetoric at Penn State University. They should seize the opportunity for an object lesson. "The best thing parents can do," </w:t>
      </w:r>
      <w:proofErr w:type="spellStart"/>
      <w:r w:rsidRPr="00ED31DE">
        <w:t>Eberly</w:t>
      </w:r>
      <w:proofErr w:type="spellEnd"/>
      <w:r w:rsidRPr="00ED31DE">
        <w:t xml:space="preserve"> said, "is to tell children how to talk productively to others who are different from them, and schools can have a role in that." The state Department of Education uses the Pennsylvania Crimes code to define instances of racial/ethnic intimidation in schools. the state codes are similar to federal definitions used by the U.S. Department of Education’s Office of Civil Rights. Racial/Ethnic Intimidation: Malicious intent toward another’s person or property based on race, color, religion or national origin is a hate crime. Ethnic intimidation: A person commits the offense of ethnic intimidation if, with malicious intention toward the actual or perceived race, color, religion, national origin, ancestry, mental or physical disability, sexual orientation, gender or gender identity of another individual or group of individuals, he/she commits an offense under any other provision of this article or under Chapter 33 (relating to arson, criminal mischief and other property destruction) exclusive of section 3307 (relating to institutional vandalism) or under section 3503 (relating to criminal trespass) with respect to such individual or his or her property or with respect to one or more members of such group or to their property.</w:t>
      </w:r>
    </w:p>
    <w:p w:rsidR="00BC56C5" w:rsidRPr="00ED31DE" w:rsidRDefault="00BC56C5" w:rsidP="00BC56C5">
      <w:pPr>
        <w:rPr>
          <w:rFonts w:cs="Arial"/>
        </w:rPr>
      </w:pPr>
    </w:p>
    <w:p w:rsidR="00BC56C5" w:rsidRPr="00D47BB3" w:rsidRDefault="00BC56C5" w:rsidP="00BC56C5"/>
    <w:p w:rsidR="00BC56C5" w:rsidRPr="00D47BB3" w:rsidRDefault="00BC56C5" w:rsidP="00BC56C5"/>
    <w:p w:rsidR="00BC56C5" w:rsidRDefault="00BC56C5">
      <w:pPr>
        <w:rPr>
          <w:rFonts w:asciiTheme="minorHAnsi" w:hAnsiTheme="minorHAnsi"/>
        </w:rPr>
      </w:pPr>
    </w:p>
    <w:sectPr w:rsidR="00BC56C5" w:rsidSect="000A28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C7EB7"/>
    <w:rsid w:val="000139A3"/>
    <w:rsid w:val="000A28A3"/>
    <w:rsid w:val="00100833"/>
    <w:rsid w:val="00104529"/>
    <w:rsid w:val="00105942"/>
    <w:rsid w:val="00107396"/>
    <w:rsid w:val="00144A4C"/>
    <w:rsid w:val="00176AB0"/>
    <w:rsid w:val="00177B7D"/>
    <w:rsid w:val="0018322D"/>
    <w:rsid w:val="001A292F"/>
    <w:rsid w:val="001B5776"/>
    <w:rsid w:val="001E527A"/>
    <w:rsid w:val="001F78CE"/>
    <w:rsid w:val="00251FC7"/>
    <w:rsid w:val="002855A7"/>
    <w:rsid w:val="002B146A"/>
    <w:rsid w:val="002B5CFB"/>
    <w:rsid w:val="002B5E17"/>
    <w:rsid w:val="002C7EB7"/>
    <w:rsid w:val="00315690"/>
    <w:rsid w:val="00316B75"/>
    <w:rsid w:val="00325646"/>
    <w:rsid w:val="003460F2"/>
    <w:rsid w:val="0038158C"/>
    <w:rsid w:val="003902BA"/>
    <w:rsid w:val="003A09E2"/>
    <w:rsid w:val="003C29B6"/>
    <w:rsid w:val="00407037"/>
    <w:rsid w:val="004605D6"/>
    <w:rsid w:val="004C1CAE"/>
    <w:rsid w:val="004C60E8"/>
    <w:rsid w:val="004E3579"/>
    <w:rsid w:val="004E728B"/>
    <w:rsid w:val="004F39E0"/>
    <w:rsid w:val="004F78FD"/>
    <w:rsid w:val="00537BD5"/>
    <w:rsid w:val="0057268A"/>
    <w:rsid w:val="005D2912"/>
    <w:rsid w:val="006065BD"/>
    <w:rsid w:val="00645FA9"/>
    <w:rsid w:val="00647866"/>
    <w:rsid w:val="00665003"/>
    <w:rsid w:val="006651FE"/>
    <w:rsid w:val="006A2AD0"/>
    <w:rsid w:val="006C2375"/>
    <w:rsid w:val="006D4ECC"/>
    <w:rsid w:val="00722258"/>
    <w:rsid w:val="007243E5"/>
    <w:rsid w:val="00731710"/>
    <w:rsid w:val="00766EA0"/>
    <w:rsid w:val="007A2226"/>
    <w:rsid w:val="007E159E"/>
    <w:rsid w:val="007F5B66"/>
    <w:rsid w:val="00823A1C"/>
    <w:rsid w:val="00845B9D"/>
    <w:rsid w:val="00860984"/>
    <w:rsid w:val="008B3ECB"/>
    <w:rsid w:val="008B4E85"/>
    <w:rsid w:val="008C1B2E"/>
    <w:rsid w:val="0091627E"/>
    <w:rsid w:val="00920832"/>
    <w:rsid w:val="0097032B"/>
    <w:rsid w:val="009A12A5"/>
    <w:rsid w:val="009D2EAD"/>
    <w:rsid w:val="009D54B2"/>
    <w:rsid w:val="009E1922"/>
    <w:rsid w:val="009F7ED2"/>
    <w:rsid w:val="00A93661"/>
    <w:rsid w:val="00A95652"/>
    <w:rsid w:val="00AC0AB8"/>
    <w:rsid w:val="00B33C6D"/>
    <w:rsid w:val="00B4508F"/>
    <w:rsid w:val="00B5325E"/>
    <w:rsid w:val="00B55AD5"/>
    <w:rsid w:val="00B8057C"/>
    <w:rsid w:val="00BC56C5"/>
    <w:rsid w:val="00BD6238"/>
    <w:rsid w:val="00BF593B"/>
    <w:rsid w:val="00BF773A"/>
    <w:rsid w:val="00BF7E81"/>
    <w:rsid w:val="00C13773"/>
    <w:rsid w:val="00C17CC8"/>
    <w:rsid w:val="00C83417"/>
    <w:rsid w:val="00C9604F"/>
    <w:rsid w:val="00CA19AA"/>
    <w:rsid w:val="00CC5298"/>
    <w:rsid w:val="00CD61D2"/>
    <w:rsid w:val="00CD736E"/>
    <w:rsid w:val="00CD798D"/>
    <w:rsid w:val="00CE161E"/>
    <w:rsid w:val="00CF59A8"/>
    <w:rsid w:val="00D325A9"/>
    <w:rsid w:val="00D36A8A"/>
    <w:rsid w:val="00D47BB3"/>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F71B"/>
  <w15:chartTrackingRefBased/>
  <w15:docId w15:val="{C1F79287-ECE5-44E0-B499-57EC9054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1A292F"/>
    <w:rPr>
      <w:rFonts w:ascii="Calibri" w:hAnsi="Calibri"/>
    </w:rPr>
  </w:style>
  <w:style w:type="paragraph" w:styleId="Heading1">
    <w:name w:val="heading 1"/>
    <w:aliases w:val="Pocket"/>
    <w:basedOn w:val="Normal"/>
    <w:next w:val="Normal"/>
    <w:link w:val="Heading1Char"/>
    <w:qFormat/>
    <w:rsid w:val="001A29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29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29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1,Heading 2 Char2 Char,Heading 2 Char1 Char Char,Ch,no read,No Spacing211,No Spacing2111,No Spacing111111,TAG,No Spacing12,No Spacing4,No Spacing11111,No Spacing21,Tags,No Spacing5,ta,T,Clea,t"/>
    <w:basedOn w:val="Normal"/>
    <w:next w:val="Normal"/>
    <w:link w:val="Heading4Char"/>
    <w:uiPriority w:val="3"/>
    <w:unhideWhenUsed/>
    <w:qFormat/>
    <w:rsid w:val="001A29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A29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292F"/>
  </w:style>
  <w:style w:type="character" w:customStyle="1" w:styleId="Heading1Char">
    <w:name w:val="Heading 1 Char"/>
    <w:aliases w:val="Pocket Char"/>
    <w:basedOn w:val="DefaultParagraphFont"/>
    <w:link w:val="Heading1"/>
    <w:rsid w:val="001A29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29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292F"/>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1 Char,Heading 2 Char2 Char Char,Heading 2 Char1 Char Char Char,Ch Char,no read Char,No Spacing211 Char,No Spacing2111 Char,No Spacing111111 Char,TAG Char,Tags Char"/>
    <w:basedOn w:val="DefaultParagraphFont"/>
    <w:link w:val="Heading4"/>
    <w:uiPriority w:val="3"/>
    <w:rsid w:val="001A292F"/>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7"/>
    <w:qFormat/>
    <w:rsid w:val="001A292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A292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1A292F"/>
    <w:rPr>
      <w:b w:val="0"/>
      <w:sz w:val="22"/>
      <w:u w:val="single"/>
    </w:rPr>
  </w:style>
  <w:style w:type="character" w:styleId="Hyperlink">
    <w:name w:val="Hyperlink"/>
    <w:basedOn w:val="DefaultParagraphFont"/>
    <w:uiPriority w:val="99"/>
    <w:unhideWhenUsed/>
    <w:rsid w:val="001A292F"/>
    <w:rPr>
      <w:color w:val="auto"/>
      <w:u w:val="none"/>
    </w:rPr>
  </w:style>
  <w:style w:type="character" w:styleId="FollowedHyperlink">
    <w:name w:val="FollowedHyperlink"/>
    <w:basedOn w:val="DefaultParagraphFont"/>
    <w:uiPriority w:val="99"/>
    <w:semiHidden/>
    <w:unhideWhenUsed/>
    <w:rsid w:val="001A292F"/>
    <w:rPr>
      <w:color w:val="auto"/>
      <w:u w:val="none"/>
    </w:rPr>
  </w:style>
  <w:style w:type="paragraph" w:customStyle="1" w:styleId="textbold">
    <w:name w:val="text bold"/>
    <w:basedOn w:val="Normal"/>
    <w:link w:val="Emphasis"/>
    <w:uiPriority w:val="7"/>
    <w:qFormat/>
    <w:rsid w:val="006651FE"/>
    <w:pPr>
      <w:widowControl w:val="0"/>
      <w:ind w:left="720"/>
      <w:jc w:val="both"/>
    </w:pPr>
    <w:rPr>
      <w:b/>
      <w:iCs/>
      <w:u w:val="single"/>
    </w:rPr>
  </w:style>
  <w:style w:type="character" w:styleId="Mention">
    <w:name w:val="Mention"/>
    <w:basedOn w:val="DefaultParagraphFont"/>
    <w:uiPriority w:val="99"/>
    <w:semiHidden/>
    <w:unhideWhenUsed/>
    <w:rsid w:val="00731710"/>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answer-sheet/wp/2017/07/03/teachers-union-leader-we-wont-work-with-trump-and-devos-because-i-do-not-trust-their-motives/?utm_term=.20e664454055" TargetMode="External"/><Relationship Id="rId18" Type="http://schemas.openxmlformats.org/officeDocument/2006/relationships/hyperlink" Target="https://www.theatlantic.com/education/archive/2017/03/how-betsy-devos-could-end-the-school-integration-comeback/520113/" TargetMode="External"/><Relationship Id="rId26" Type="http://schemas.openxmlformats.org/officeDocument/2006/relationships/hyperlink" Target="https://www.washingtonpost.com/news/the-fix/wp/2017/02/07/why-did-betsy-devos-become-the-trump-cabinet-nominee-democrats-most-loved-to-hate/?utm_term=.5521d4e4fa36" TargetMode="External"/><Relationship Id="rId39" Type="http://schemas.openxmlformats.org/officeDocument/2006/relationships/hyperlink" Target="https://slate.com/news-and-politics/2017/06/who-has-kept-trump-from-destroying-american-democracy-so-far.html" TargetMode="External"/><Relationship Id="rId3" Type="http://schemas.openxmlformats.org/officeDocument/2006/relationships/styles" Target="styles.xml"/><Relationship Id="rId21" Type="http://schemas.openxmlformats.org/officeDocument/2006/relationships/hyperlink" Target="https://newrepublic.com/minutes/142079/education-policy-will-divide-democrats-2018-betsy-devos" TargetMode="External"/><Relationship Id="rId34" Type="http://schemas.openxmlformats.org/officeDocument/2006/relationships/hyperlink" Target="https://www.usnews.com/opinion/articles/2017-04-18/donald-trump-and-betsy-devos-budget-destroys-public-education-for-kids)//TS" TargetMode="External"/><Relationship Id="rId42" Type="http://schemas.openxmlformats.org/officeDocument/2006/relationships/hyperlink" Target="http://www.alternet.org/news-amp-politics/5-lessons-trump-resistance-betsy-devos-contentious-confirmation" TargetMode="External"/><Relationship Id="rId47" Type="http://schemas.openxmlformats.org/officeDocument/2006/relationships/hyperlink" Target="http://www.usccr.gov/press/2017/06-16-Efficacy-of-Federal-Civil-Rights-Enforcement.pdf" TargetMode="External"/><Relationship Id="rId50" Type="http://schemas.openxmlformats.org/officeDocument/2006/relationships/theme" Target="theme/theme1.xml"/><Relationship Id="rId7" Type="http://schemas.openxmlformats.org/officeDocument/2006/relationships/hyperlink" Target="https://www.theatlantic.com/education/archive/2017/05/trumps-education-budget-takes-aim-at-the-working-class/527718/" TargetMode="External"/><Relationship Id="rId12" Type="http://schemas.openxmlformats.org/officeDocument/2006/relationships/hyperlink" Target="http://www.salon.com/2017/05/17/future-of-the-resistance-where-does-the-anti-trump-movement-go-from-here/" TargetMode="External"/><Relationship Id="rId17" Type="http://schemas.openxmlformats.org/officeDocument/2006/relationships/hyperlink" Target="http://www.esquire.com/news-politics/politics/news/a52893/betsy-devos-hearing-result/" TargetMode="External"/><Relationship Id="rId25" Type="http://schemas.openxmlformats.org/officeDocument/2006/relationships/hyperlink" Target="https://www.theguardian.com/commentisfree/2017/feb/07/betsy-devoss-confirmation-blow-important-silver-lining" TargetMode="External"/><Relationship Id="rId33" Type="http://schemas.openxmlformats.org/officeDocument/2006/relationships/hyperlink" Target="http://www.thetimesherald.com/story/opinion/columnists/2017/01/12/devos-undermine-education-equality/96483610/" TargetMode="External"/><Relationship Id="rId38" Type="http://schemas.openxmlformats.org/officeDocument/2006/relationships/hyperlink" Target="http://www.politico.com/story/2017/04/pro-charter-democrats-branded-as-trump-devos-allies-237257" TargetMode="External"/><Relationship Id="rId46" Type="http://schemas.openxmlformats.org/officeDocument/2006/relationships/hyperlink" Target="https://www.washingtonpost.com/politics/trump-administration-plans-to-minimize-civil-rights-efforts-in-agencies/2017/05/29/922fc1b2-39a7-11e7-a058-ddbb23c75d82_story.html?utm_term=.b2fc51ee4408" TargetMode="External"/><Relationship Id="rId2" Type="http://schemas.openxmlformats.org/officeDocument/2006/relationships/numbering" Target="numbering.xml"/><Relationship Id="rId16" Type="http://schemas.openxmlformats.org/officeDocument/2006/relationships/hyperlink" Target="https://www.theatlantic.com/education/archive/2017/05/trumps-education-budget-takes-aim-at-the-working-class/527718/" TargetMode="External"/><Relationship Id="rId20" Type="http://schemas.openxmlformats.org/officeDocument/2006/relationships/hyperlink" Target="https://www.washingtonpost.com/news/answer-sheet/wp/2017/01/21/democrats-reject-her-but-they-helped-pave-the-road-to-education-nominee-devos/?utm_term=.52ce36a85fff" TargetMode="External"/><Relationship Id="rId29" Type="http://schemas.openxmlformats.org/officeDocument/2006/relationships/hyperlink" Target="http://thehill.com/blogs/pundits-blog/education/319103-betsy-devos-education-agenda-offers-little-for-students-of-color" TargetMode="External"/><Relationship Id="rId41" Type="http://schemas.openxmlformats.org/officeDocument/2006/relationships/hyperlink" Target="https://newrepublic.com/article/139071/can-democrats-save-public-schools-trump-devos" TargetMode="External"/><Relationship Id="rId1" Type="http://schemas.openxmlformats.org/officeDocument/2006/relationships/customXml" Target="../customXml/item1.xml"/><Relationship Id="rId6" Type="http://schemas.openxmlformats.org/officeDocument/2006/relationships/hyperlink" Target="http://blogs.edweek.org/edweek/campaign-k-12/2017/02/what_could_betsy_devos_get_done_education_secretary.html?intc=main-mpsmvs" TargetMode="External"/><Relationship Id="rId11" Type="http://schemas.openxmlformats.org/officeDocument/2006/relationships/hyperlink" Target="http://www.huffingtonpost.com/entry/randi-weingarten-betsy-devos_us_5873b76ae4b043ad97e4ab03?ncid=engmodushpmg00000004" TargetMode="External"/><Relationship Id="rId24" Type="http://schemas.openxmlformats.org/officeDocument/2006/relationships/hyperlink" Target="https://slate.com/news-and-politics/2017/06/who-has-kept-trump-from-destroying-american-democracy-so-far.html" TargetMode="External"/><Relationship Id="rId32" Type="http://schemas.openxmlformats.org/officeDocument/2006/relationships/hyperlink" Target="https://www.nytimes.com/2017/04/04/us/politics/carlos-muniz-candace-jackson-education.html" TargetMode="External"/><Relationship Id="rId37" Type="http://schemas.openxmlformats.org/officeDocument/2006/relationships/hyperlink" Target="http://ucsdguardian.org/2017/02/21/devoss-capacity-for-damage-limited-by-low-political-capital-checks-balances/" TargetMode="External"/><Relationship Id="rId40" Type="http://schemas.openxmlformats.org/officeDocument/2006/relationships/hyperlink" Target="https://medium.com/@jakefuentes/why-the-resistance-needs-to-go-beyond-just-resisting-5c51d0b93ac0" TargetMode="External"/><Relationship Id="rId45" Type="http://schemas.openxmlformats.org/officeDocument/2006/relationships/hyperlink" Target="https://www2.ed.gov/about/reports/annual/ocr/report-to-president-and-secretary-of-education-2016.pdf" TargetMode="External"/><Relationship Id="rId5" Type="http://schemas.openxmlformats.org/officeDocument/2006/relationships/webSettings" Target="webSettings.xml"/><Relationship Id="rId15" Type="http://schemas.openxmlformats.org/officeDocument/2006/relationships/hyperlink" Target="http://www.rollcall.com/news/politics/protests-democrats-constituents" TargetMode="External"/><Relationship Id="rId23" Type="http://schemas.openxmlformats.org/officeDocument/2006/relationships/hyperlink" Target="https://thinkprogress.org/ed-budget-popularity-6cc860bea705" TargetMode="External"/><Relationship Id="rId28" Type="http://schemas.openxmlformats.org/officeDocument/2006/relationships/hyperlink" Target="https://www.usnews.com/opinion/knowledge-bank/articles/2017-05-23/donald-trump-and-betsy-devos-budget-would-destroy-public-schools)kg" TargetMode="External"/><Relationship Id="rId36" Type="http://schemas.openxmlformats.org/officeDocument/2006/relationships/hyperlink" Target="https://www.washingtonpost.com/local/education/trumps-first-full-education-budget-deep-cuts-to-public-school-programs-in-pursuit-of-school-choice/2017/05/17/2a25a2cc-3a41-11e7-8854-21f359183e8c_story.html?utm_term=.b355bacdaf45" TargetMode="External"/><Relationship Id="rId49" Type="http://schemas.openxmlformats.org/officeDocument/2006/relationships/fontTable" Target="fontTable.xml"/><Relationship Id="rId10" Type="http://schemas.openxmlformats.org/officeDocument/2006/relationships/hyperlink" Target="http://www.npr.org/2017/07/08/536197364/19-attorneys-general-sue-devos-over-delay-of-borrower-defense-rule" TargetMode="External"/><Relationship Id="rId19" Type="http://schemas.openxmlformats.org/officeDocument/2006/relationships/hyperlink" Target="http://www.startribune.com/betsy-devos-sin-in-democrats-eyes-supporting-school-choice-as-a-way-to-help-kids/413224953/" TargetMode="External"/><Relationship Id="rId31" Type="http://schemas.openxmlformats.org/officeDocument/2006/relationships/hyperlink" Target="http://thehill.com/blogs/pundits-blog/education/319103-betsy-devos-education-agenda-offers-little-for-students-of-color" TargetMode="External"/><Relationship Id="rId44" Type="http://schemas.openxmlformats.org/officeDocument/2006/relationships/hyperlink" Target="https://www.ed.gov/news/press-releases/us-department-education-releases-report-office-civil-rights-ensure-educational-equity-all-students" TargetMode="External"/><Relationship Id="rId4" Type="http://schemas.openxmlformats.org/officeDocument/2006/relationships/settings" Target="settings.xml"/><Relationship Id="rId9" Type="http://schemas.openxmlformats.org/officeDocument/2006/relationships/hyperlink" Target="http://www.slate.com/articles/news_and_politics/schooled/2017/02/why_some_conservatives_oppose_betsy_devos.html" TargetMode="External"/><Relationship Id="rId14" Type="http://schemas.openxmlformats.org/officeDocument/2006/relationships/hyperlink" Target="https://news.vice.com/story/18-states-sue-betsy-devos-for-easing-for-profit-school-regulations" TargetMode="External"/><Relationship Id="rId22" Type="http://schemas.openxmlformats.org/officeDocument/2006/relationships/hyperlink" Target="http://www.alternet.org/news-amp-politics/5-lessons-trump-resistance-betsy-devos-contentious-confirmation" TargetMode="External"/><Relationship Id="rId27" Type="http://schemas.openxmlformats.org/officeDocument/2006/relationships/hyperlink" Target="http://time.com/4662853/betsy-devos-confirmation-democrats/" TargetMode="External"/><Relationship Id="rId30" Type="http://schemas.openxmlformats.org/officeDocument/2006/relationships/hyperlink" Target="https://www.usnews.com/news/politics/articles/2017-04-26/trump-order-seeks-to-limit-federal-role-in-k-12-education?src=usn_rd" TargetMode="External"/><Relationship Id="rId35" Type="http://schemas.openxmlformats.org/officeDocument/2006/relationships/hyperlink" Target="https://www.usnews.com/opinion/articles/2017-04-18/donald-trump-and-betsy-devos-budget-destroys-public-education-for-kids)//TS" TargetMode="External"/><Relationship Id="rId43" Type="http://schemas.openxmlformats.org/officeDocument/2006/relationships/hyperlink" Target="https://www.nytimes.com/2017/04/04/us/politics/carlos-muniz-candace-jackson-education.html" TargetMode="External"/><Relationship Id="rId48" Type="http://schemas.openxmlformats.org/officeDocument/2006/relationships/hyperlink" Target="https://www.insidehighered.com/news/2017/06/06/advocates-warn-cuts-office-civil-rights-would-further-slow-resolution-title-ix-cases" TargetMode="External"/><Relationship Id="rId8" Type="http://schemas.openxmlformats.org/officeDocument/2006/relationships/hyperlink" Target="http://ucsdguardian.org/2017/02/21/devoss-capacity-for-damage-limited-by-low-political-capital-checks-bala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84B8A-A43D-426B-A4D6-160020C5B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139</Pages>
  <Words>55005</Words>
  <Characters>313529</Characters>
  <Application>Microsoft Office Word</Application>
  <DocSecurity>0</DocSecurity>
  <Lines>2612</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4</cp:revision>
  <dcterms:created xsi:type="dcterms:W3CDTF">2017-07-17T01:02:00Z</dcterms:created>
  <dcterms:modified xsi:type="dcterms:W3CDTF">2017-07-17T01:03:00Z</dcterms:modified>
</cp:coreProperties>
</file>