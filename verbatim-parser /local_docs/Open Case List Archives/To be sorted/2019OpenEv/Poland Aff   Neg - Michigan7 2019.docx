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BA1239" w14:textId="22AED5C6" w:rsidR="005651A8" w:rsidRPr="00F24190" w:rsidRDefault="005651A8" w:rsidP="005651A8">
      <w:pPr>
        <w:pStyle w:val="Heading1"/>
        <w:rPr>
          <w:rFonts w:asciiTheme="minorHAnsi" w:hAnsiTheme="minorHAnsi" w:cstheme="minorHAnsi"/>
        </w:rPr>
      </w:pPr>
      <w:r w:rsidRPr="00F24190">
        <w:rPr>
          <w:rFonts w:asciiTheme="minorHAnsi" w:hAnsiTheme="minorHAnsi" w:cstheme="minorHAnsi"/>
        </w:rPr>
        <w:t>Aff</w:t>
      </w:r>
    </w:p>
    <w:p w14:paraId="07C51007" w14:textId="78FBB32F" w:rsidR="00ED2B8C" w:rsidRPr="00F24190" w:rsidRDefault="00ED2B8C" w:rsidP="005E5DCF">
      <w:pPr>
        <w:pStyle w:val="Heading2"/>
      </w:pPr>
      <w:r w:rsidRPr="00F24190">
        <w:lastRenderedPageBreak/>
        <w:t>1AC</w:t>
      </w:r>
    </w:p>
    <w:p w14:paraId="6B16089C" w14:textId="20E64F5C" w:rsidR="00ED2B8C" w:rsidRPr="00F24190" w:rsidRDefault="00ED2B8C" w:rsidP="00ED2B8C">
      <w:pPr>
        <w:pStyle w:val="Heading3"/>
        <w:rPr>
          <w:rFonts w:asciiTheme="minorHAnsi" w:hAnsiTheme="minorHAnsi" w:cstheme="minorHAnsi"/>
        </w:rPr>
      </w:pPr>
      <w:r w:rsidRPr="00F24190">
        <w:rPr>
          <w:rFonts w:asciiTheme="minorHAnsi" w:hAnsiTheme="minorHAnsi" w:cstheme="minorHAnsi"/>
        </w:rPr>
        <w:lastRenderedPageBreak/>
        <w:t>Plan</w:t>
      </w:r>
    </w:p>
    <w:p w14:paraId="32676BA2" w14:textId="37EF8CCD" w:rsidR="00ED2B8C" w:rsidRPr="00F24190" w:rsidRDefault="00ED2B8C" w:rsidP="00ED2B8C">
      <w:pPr>
        <w:pStyle w:val="Heading4"/>
        <w:rPr>
          <w:rFonts w:asciiTheme="minorHAnsi" w:hAnsiTheme="minorHAnsi" w:cstheme="minorHAnsi"/>
        </w:rPr>
      </w:pPr>
      <w:r w:rsidRPr="00F24190">
        <w:rPr>
          <w:rFonts w:asciiTheme="minorHAnsi" w:hAnsiTheme="minorHAnsi" w:cstheme="minorHAnsi"/>
        </w:rPr>
        <w:t xml:space="preserve">Plan: The United States federal government should substantially reduce Foreign Military Sales of missile defense </w:t>
      </w:r>
      <w:r w:rsidR="002D44F1">
        <w:rPr>
          <w:rFonts w:asciiTheme="minorHAnsi" w:hAnsiTheme="minorHAnsi" w:cstheme="minorHAnsi"/>
        </w:rPr>
        <w:t>equipment</w:t>
      </w:r>
      <w:r w:rsidRPr="00F24190">
        <w:rPr>
          <w:rFonts w:asciiTheme="minorHAnsi" w:hAnsiTheme="minorHAnsi" w:cstheme="minorHAnsi"/>
        </w:rPr>
        <w:t xml:space="preserve"> from the United States to Poland and Romania</w:t>
      </w:r>
    </w:p>
    <w:p w14:paraId="5FAC5ADC" w14:textId="1FE7A0AB" w:rsidR="00ED2B8C" w:rsidRPr="00F24190" w:rsidRDefault="0061575B" w:rsidP="00ED2B8C">
      <w:pPr>
        <w:pStyle w:val="Heading3"/>
        <w:rPr>
          <w:rFonts w:asciiTheme="minorHAnsi" w:hAnsiTheme="minorHAnsi" w:cstheme="minorHAnsi"/>
        </w:rPr>
      </w:pPr>
      <w:r w:rsidRPr="00F24190">
        <w:rPr>
          <w:rFonts w:asciiTheme="minorHAnsi" w:hAnsiTheme="minorHAnsi" w:cstheme="minorHAnsi"/>
        </w:rPr>
        <w:lastRenderedPageBreak/>
        <w:t>Russia</w:t>
      </w:r>
      <w:r w:rsidR="005224CB" w:rsidRPr="00F24190">
        <w:rPr>
          <w:rFonts w:asciiTheme="minorHAnsi" w:hAnsiTheme="minorHAnsi" w:cstheme="minorHAnsi"/>
        </w:rPr>
        <w:t xml:space="preserve"> Adv</w:t>
      </w:r>
    </w:p>
    <w:p w14:paraId="45B00AA0" w14:textId="6BF3AAFB" w:rsidR="00F23E7F" w:rsidRPr="00F24190" w:rsidRDefault="005224CB" w:rsidP="00ED2B8C">
      <w:pPr>
        <w:pStyle w:val="Heading4"/>
        <w:rPr>
          <w:rFonts w:asciiTheme="minorHAnsi" w:hAnsiTheme="minorHAnsi" w:cstheme="minorHAnsi"/>
        </w:rPr>
      </w:pPr>
      <w:r w:rsidRPr="00F24190">
        <w:rPr>
          <w:rFonts w:asciiTheme="minorHAnsi" w:hAnsiTheme="minorHAnsi" w:cstheme="minorHAnsi"/>
        </w:rPr>
        <w:t xml:space="preserve">The advantage is Russia - </w:t>
      </w:r>
      <w:r w:rsidR="00F23E7F" w:rsidRPr="00F24190">
        <w:rPr>
          <w:rFonts w:asciiTheme="minorHAnsi" w:hAnsiTheme="minorHAnsi" w:cstheme="minorHAnsi"/>
        </w:rPr>
        <w:t xml:space="preserve">Scenario 1 is deterrence - </w:t>
      </w:r>
    </w:p>
    <w:p w14:paraId="1B2D67F1" w14:textId="4B959CE0" w:rsidR="00ED2B8C" w:rsidRPr="00F24190" w:rsidRDefault="00ED2B8C" w:rsidP="00ED2B8C">
      <w:pPr>
        <w:pStyle w:val="Heading4"/>
        <w:rPr>
          <w:rStyle w:val="StyleUnderline"/>
          <w:rFonts w:asciiTheme="minorHAnsi" w:hAnsiTheme="minorHAnsi" w:cstheme="minorHAnsi"/>
        </w:rPr>
      </w:pPr>
      <w:r w:rsidRPr="00F24190">
        <w:rPr>
          <w:rFonts w:asciiTheme="minorHAnsi" w:hAnsiTheme="minorHAnsi" w:cstheme="minorHAnsi"/>
        </w:rPr>
        <w:t>The US and NATO are considering upgrades to European missile defense – any future upgrades are the tipping point for US-Russia relations</w:t>
      </w:r>
    </w:p>
    <w:p w14:paraId="37F94C23" w14:textId="77777777" w:rsidR="00ED2B8C" w:rsidRPr="00F24190" w:rsidRDefault="00ED2B8C" w:rsidP="00ED2B8C">
      <w:pPr>
        <w:rPr>
          <w:rFonts w:asciiTheme="minorHAnsi" w:hAnsiTheme="minorHAnsi" w:cstheme="minorHAnsi"/>
        </w:rPr>
      </w:pPr>
      <w:r w:rsidRPr="00F24190">
        <w:rPr>
          <w:rStyle w:val="Style13ptBold"/>
          <w:rFonts w:asciiTheme="minorHAnsi" w:hAnsiTheme="minorHAnsi" w:cstheme="minorHAnsi"/>
        </w:rPr>
        <w:t>Barnes 7/5</w:t>
      </w:r>
      <w:r w:rsidRPr="00F24190">
        <w:rPr>
          <w:rFonts w:asciiTheme="minorHAnsi" w:hAnsiTheme="minorHAnsi" w:cstheme="minorHAnsi"/>
        </w:rPr>
        <w:t xml:space="preserve"> - Julian E. Barnes is a national security reporter for The New York Times covering the intelligence agencies. Before joining the Times Washington bureau in 2018, he wrote about security matters for the Wall Street Journal, based in Brussels and Washington. He has more than 17 years experience covering U.S. national security, the military and related matters for the Journal, the Los Angles Times and U.S. News &amp; World Report. (“NATO Considers Missile Defense Upgrade, Risking Further Tensions With Russia” NY Times July 5, 2019 https://www.nytimes.com/2019/07/05/world/europe/nato-nuclear-missile-defenses-russia.html)</w:t>
      </w:r>
    </w:p>
    <w:p w14:paraId="71EAAE68" w14:textId="77777777" w:rsidR="00ED2B8C" w:rsidRPr="00F24190" w:rsidRDefault="00ED2B8C" w:rsidP="00ED2B8C">
      <w:pPr>
        <w:rPr>
          <w:rFonts w:asciiTheme="minorHAnsi" w:hAnsiTheme="minorHAnsi" w:cstheme="minorHAnsi"/>
          <w:sz w:val="16"/>
        </w:rPr>
      </w:pPr>
      <w:r w:rsidRPr="00F24190">
        <w:rPr>
          <w:rFonts w:asciiTheme="minorHAnsi" w:hAnsiTheme="minorHAnsi" w:cstheme="minorHAnsi"/>
          <w:sz w:val="16"/>
        </w:rPr>
        <w:t xml:space="preserve">BRUSSELS — </w:t>
      </w:r>
      <w:r w:rsidRPr="00F24190">
        <w:rPr>
          <w:rStyle w:val="StyleUnderline"/>
          <w:rFonts w:asciiTheme="minorHAnsi" w:hAnsiTheme="minorHAnsi" w:cstheme="minorHAnsi"/>
        </w:rPr>
        <w:t>NATO military officials are exploring whether to upgrade their defenses</w:t>
      </w:r>
      <w:r w:rsidRPr="00F24190">
        <w:rPr>
          <w:rFonts w:asciiTheme="minorHAnsi" w:hAnsiTheme="minorHAnsi" w:cstheme="minorHAnsi"/>
          <w:sz w:val="16"/>
        </w:rPr>
        <w:t xml:space="preserve"> to make them capable of shooting down newly deployed Russian intermediate-range nuclear missiles after a landmark arms treaty dissolves next month, according to three European officials. </w:t>
      </w:r>
      <w:r w:rsidRPr="00F24190">
        <w:rPr>
          <w:rStyle w:val="Emphasis"/>
          <w:rFonts w:asciiTheme="minorHAnsi" w:hAnsiTheme="minorHAnsi" w:cstheme="minorHAnsi"/>
        </w:rPr>
        <w:t>Any change to the stated mission of NATO’s current missile defense system</w:t>
      </w:r>
      <w:r w:rsidRPr="00F24190">
        <w:rPr>
          <w:rFonts w:asciiTheme="minorHAnsi" w:hAnsiTheme="minorHAnsi" w:cstheme="minorHAnsi"/>
          <w:sz w:val="16"/>
        </w:rPr>
        <w:t xml:space="preserve"> — aimed at threats from outside the region, like Iran </w:t>
      </w:r>
      <w:r w:rsidRPr="00F24190">
        <w:rPr>
          <w:rStyle w:val="Emphasis"/>
          <w:rFonts w:asciiTheme="minorHAnsi" w:hAnsiTheme="minorHAnsi" w:cstheme="minorHAnsi"/>
        </w:rPr>
        <w:t>— would probably divide the alliance’s member countries and enrage Russia</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which has long said it views NATO’s missile defense site in Romania and one under construction in Poland as a threat to its nuclear arsenal and a source of instability in Europe. </w:t>
      </w:r>
      <w:r w:rsidRPr="00F24190">
        <w:rPr>
          <w:rStyle w:val="Emphasis"/>
          <w:rFonts w:asciiTheme="minorHAnsi" w:hAnsiTheme="minorHAnsi" w:cstheme="minorHAnsi"/>
        </w:rPr>
        <w:t>“It would be a point of no return with the Russians,”</w:t>
      </w:r>
      <w:r w:rsidRPr="00F24190">
        <w:rPr>
          <w:rFonts w:asciiTheme="minorHAnsi" w:hAnsiTheme="minorHAnsi" w:cstheme="minorHAnsi"/>
          <w:sz w:val="16"/>
        </w:rPr>
        <w:t xml:space="preserve"> said Jim Townsend, a former Pentagon official and expert on the alliance. “</w:t>
      </w:r>
      <w:r w:rsidRPr="00F24190">
        <w:rPr>
          <w:rStyle w:val="Emphasis"/>
          <w:rFonts w:asciiTheme="minorHAnsi" w:hAnsiTheme="minorHAnsi" w:cstheme="minorHAnsi"/>
        </w:rPr>
        <w:t>It would be a real escalation.”</w:t>
      </w:r>
      <w:r w:rsidRPr="00F24190">
        <w:rPr>
          <w:rFonts w:asciiTheme="minorHAnsi" w:hAnsiTheme="minorHAnsi" w:cstheme="minorHAnsi"/>
          <w:sz w:val="16"/>
        </w:rPr>
        <w:t xml:space="preserve"> </w:t>
      </w:r>
      <w:r w:rsidRPr="00F24190">
        <w:rPr>
          <w:rStyle w:val="StyleUnderline"/>
          <w:rFonts w:asciiTheme="minorHAnsi" w:hAnsiTheme="minorHAnsi" w:cstheme="minorHAnsi"/>
        </w:rPr>
        <w:t>The United States announced</w:t>
      </w:r>
      <w:r w:rsidRPr="00F24190">
        <w:rPr>
          <w:rFonts w:asciiTheme="minorHAnsi" w:hAnsiTheme="minorHAnsi" w:cstheme="minorHAnsi"/>
          <w:sz w:val="16"/>
        </w:rPr>
        <w:t xml:space="preserve"> in February </w:t>
      </w:r>
      <w:r w:rsidRPr="00F24190">
        <w:rPr>
          <w:rStyle w:val="StyleUnderline"/>
          <w:rFonts w:asciiTheme="minorHAnsi" w:hAnsiTheme="minorHAnsi" w:cstheme="minorHAnsi"/>
        </w:rPr>
        <w:t>its intention to withdraw from the</w:t>
      </w:r>
      <w:r w:rsidRPr="00F24190">
        <w:rPr>
          <w:rFonts w:asciiTheme="minorHAnsi" w:hAnsiTheme="minorHAnsi" w:cstheme="minorHAnsi"/>
          <w:sz w:val="16"/>
        </w:rPr>
        <w:t xml:space="preserve"> 31-year-old </w:t>
      </w:r>
      <w:r w:rsidRPr="00F24190">
        <w:rPr>
          <w:rStyle w:val="StyleUnderline"/>
          <w:rFonts w:asciiTheme="minorHAnsi" w:hAnsiTheme="minorHAnsi" w:cstheme="minorHAnsi"/>
        </w:rPr>
        <w:t>Intermediate-Range Nuclear Forces Treaty</w:t>
      </w:r>
      <w:r w:rsidRPr="00F24190">
        <w:rPr>
          <w:rFonts w:asciiTheme="minorHAnsi" w:hAnsiTheme="minorHAnsi" w:cstheme="minorHAnsi"/>
          <w:sz w:val="16"/>
        </w:rPr>
        <w:t xml:space="preserve">, signed in 1987 in the waning years of the Cold War, citing Moscow’s years of violations, a step the NATO alliance supported. </w:t>
      </w:r>
      <w:r w:rsidRPr="00F24190">
        <w:rPr>
          <w:rStyle w:val="StyleUnderline"/>
          <w:rFonts w:asciiTheme="minorHAnsi" w:hAnsiTheme="minorHAnsi" w:cstheme="minorHAnsi"/>
        </w:rPr>
        <w:t>The treaty, which prohibits missiles with a range of 310 to 3,420 miles from Europe, will be terminated on Aug. 2 unless Moscow and Washington come to agreement to revive it</w:t>
      </w:r>
      <w:r w:rsidRPr="00F24190">
        <w:rPr>
          <w:rFonts w:asciiTheme="minorHAnsi" w:hAnsiTheme="minorHAnsi" w:cstheme="minorHAnsi"/>
          <w:sz w:val="16"/>
        </w:rPr>
        <w:t xml:space="preserve"> in the next few weeks. NATO ambassadors will make one last attempt to push Russia to withdraw its new cruise missiles and revive the treaty on Friday in Brussels. </w:t>
      </w:r>
      <w:r w:rsidRPr="00F24190">
        <w:rPr>
          <w:rStyle w:val="StyleUnderline"/>
          <w:rFonts w:asciiTheme="minorHAnsi" w:hAnsiTheme="minorHAnsi" w:cstheme="minorHAnsi"/>
        </w:rPr>
        <w:t>Discussions about new missile defense measures are at their earliest stages</w:t>
      </w:r>
      <w:r w:rsidRPr="00F24190">
        <w:rPr>
          <w:rFonts w:asciiTheme="minorHAnsi" w:hAnsiTheme="minorHAnsi" w:cstheme="minorHAnsi"/>
          <w:sz w:val="16"/>
        </w:rPr>
        <w:t xml:space="preserve">, officials cautioned. NATO’s chief spokeswoman, Oana Lungescu, denied that any studies of the feasibility of upgrading the ballistic missile defenses were underway. She said </w:t>
      </w:r>
      <w:r w:rsidRPr="00F24190">
        <w:rPr>
          <w:rStyle w:val="StyleUnderline"/>
          <w:rFonts w:asciiTheme="minorHAnsi" w:hAnsiTheme="minorHAnsi" w:cstheme="minorHAnsi"/>
        </w:rPr>
        <w:t>the alliance had repeatedly made clear that the existing ballistic missile defense system “is neither designed nor directed against Russia</w:t>
      </w:r>
      <w:r w:rsidRPr="00F24190">
        <w:rPr>
          <w:rFonts w:asciiTheme="minorHAnsi" w:hAnsiTheme="minorHAnsi" w:cstheme="minorHAnsi"/>
          <w:sz w:val="16"/>
        </w:rPr>
        <w:t xml:space="preserve">.” </w:t>
      </w:r>
      <w:r w:rsidRPr="00F24190">
        <w:rPr>
          <w:rStyle w:val="Emphasis"/>
          <w:rFonts w:asciiTheme="minorHAnsi" w:hAnsiTheme="minorHAnsi" w:cstheme="minorHAnsi"/>
        </w:rPr>
        <w:t>But the alliance is considering new air and missile defenses,</w:t>
      </w:r>
      <w:r w:rsidRPr="00F24190">
        <w:rPr>
          <w:rFonts w:asciiTheme="minorHAnsi" w:hAnsiTheme="minorHAnsi" w:cstheme="minorHAnsi"/>
          <w:sz w:val="16"/>
        </w:rPr>
        <w:t xml:space="preserve"> Secretary General Jens Stoltenberg announced last week without revealing details. </w:t>
      </w:r>
      <w:r w:rsidRPr="00F24190">
        <w:rPr>
          <w:rStyle w:val="StyleUnderline"/>
          <w:rFonts w:asciiTheme="minorHAnsi" w:hAnsiTheme="minorHAnsi" w:cstheme="minorHAnsi"/>
        </w:rPr>
        <w:t>And given the rising threat of the Russian cruise missiles, NATO members are expected to order the alliance to study defense options</w:t>
      </w:r>
      <w:r w:rsidRPr="00F24190">
        <w:rPr>
          <w:rFonts w:asciiTheme="minorHAnsi" w:hAnsiTheme="minorHAnsi" w:cstheme="minorHAnsi"/>
          <w:sz w:val="16"/>
        </w:rPr>
        <w:t xml:space="preserve">, either after the October defense ministers’ meeting or the December leaders’ summit, a senior alliance official said. Such an order would require all 29 allies to agree to it. But some officials think that if the treaty ends, the allies will at least be willing to examine the options. The senior official said that if </w:t>
      </w:r>
      <w:r w:rsidRPr="00F24190">
        <w:rPr>
          <w:rStyle w:val="StyleUnderline"/>
          <w:rFonts w:asciiTheme="minorHAnsi" w:hAnsiTheme="minorHAnsi" w:cstheme="minorHAnsi"/>
        </w:rPr>
        <w:t>the allies ultimately</w:t>
      </w:r>
      <w:r w:rsidRPr="00F24190">
        <w:rPr>
          <w:rFonts w:asciiTheme="minorHAnsi" w:hAnsiTheme="minorHAnsi" w:cstheme="minorHAnsi"/>
          <w:sz w:val="16"/>
        </w:rPr>
        <w:t xml:space="preserve"> could not agree on shifting the mission of the ballistic missile defense sites, they </w:t>
      </w:r>
      <w:r w:rsidRPr="00F24190">
        <w:rPr>
          <w:rStyle w:val="StyleUnderline"/>
          <w:rFonts w:asciiTheme="minorHAnsi" w:hAnsiTheme="minorHAnsi" w:cstheme="minorHAnsi"/>
        </w:rPr>
        <w:t>may be open to a compromise that would introduce new systems to defend against Russian cruise missiles. The push for improved defenses is fueled by Russia’s fielding of a new class of missiles as well as the expected demise of the treaty —</w:t>
      </w:r>
      <w:r w:rsidRPr="00F24190">
        <w:rPr>
          <w:rStyle w:val="Emphasis"/>
          <w:rFonts w:asciiTheme="minorHAnsi" w:hAnsiTheme="minorHAnsi" w:cstheme="minorHAnsi"/>
        </w:rPr>
        <w:t xml:space="preserve"> a casualty of deteriorating relations between Russia and the United States. </w:t>
      </w:r>
      <w:r w:rsidRPr="00F24190">
        <w:rPr>
          <w:rFonts w:asciiTheme="minorHAnsi" w:hAnsiTheme="minorHAnsi" w:cstheme="minorHAnsi"/>
          <w:sz w:val="16"/>
        </w:rPr>
        <w:t xml:space="preserve">Eastern European countries, particularly Poland and the Baltic states, believe they are under growing threat of nuclear bullying by Moscow and have been eager to see the alliance develop new defenses. Based on intelligence from multiple allied agencies, NATO countries have forged a consensus that the new Russian nuclear-capable cruise missiles pose a threat. The missiles, some American and European analysts fear, could give Moscow significant leverage, using the threat of attack to force other countries to de-escalate or give in to Russian demands during a crisis. The relationship between Russia and the West has spiraled downward since Moscow’s 2014 annexation of Crimea. Russia’s destabilization of Ukraine forced the alliance to reinforce its eastern flank with new troop deployments and military exercises. Moscow responded with its own military upgrades, ultimately including the deployment of a new class of ground-based cruise missiles that the West said violated the I.N.F. treaty. Russia’s election interference, its intervention in Syria and the attempted poisoning of a former Russian intelligence officer in Britain further heightened tensions. </w:t>
      </w:r>
      <w:r w:rsidRPr="00F24190">
        <w:rPr>
          <w:rStyle w:val="Emphasis"/>
          <w:rFonts w:asciiTheme="minorHAnsi" w:hAnsiTheme="minorHAnsi" w:cstheme="minorHAnsi"/>
        </w:rPr>
        <w:t>Any move by NATO to redirect its missile defenses or expand its system with new capabilities could be a tipping point</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Russians have never believed the alliance’s </w:t>
      </w:r>
      <w:r w:rsidRPr="00F24190">
        <w:rPr>
          <w:rStyle w:val="StyleUnderline"/>
          <w:rFonts w:asciiTheme="minorHAnsi" w:hAnsiTheme="minorHAnsi" w:cstheme="minorHAnsi"/>
        </w:rPr>
        <w:lastRenderedPageBreak/>
        <w:t>denials that its interceptor system would not eventually be used to shoot down Russian missiles</w:t>
      </w:r>
      <w:r w:rsidRPr="00F24190">
        <w:rPr>
          <w:rFonts w:asciiTheme="minorHAnsi" w:hAnsiTheme="minorHAnsi" w:cstheme="minorHAnsi"/>
          <w:sz w:val="16"/>
        </w:rPr>
        <w:t xml:space="preserve">. The system has remained a persistent irritant for Moscow, which questioned why the alliance still needed it after Iran agreed in 2015 to pause its nuclear enrichment program and threatened to direct missiles at the alliance interceptor sites. Officials at Russia’s NATO embassy did not return requests for comment. Last week, allied defense ministers approved an examination of potential responses to the Russian deployment of so-called SSC-8 cruise missiles, the weapon NATO accuses Moscow of deploying in violation of the treaty, according to three NATO officials. They include expanding existing deterrence exercises and publicizing the alliance’s nuclear exercises, which are highly secretive. Drawing more attention to the allied nuclear exercises and arsenal would help deter Moscow’s use of its own weapons, some officials think. </w:t>
      </w:r>
      <w:r w:rsidRPr="00F24190">
        <w:rPr>
          <w:rStyle w:val="StyleUnderline"/>
          <w:rFonts w:asciiTheme="minorHAnsi" w:hAnsiTheme="minorHAnsi" w:cstheme="minorHAnsi"/>
        </w:rPr>
        <w:t>NATO will probably need to examine more broadly what defenses it needs against the cruise missiles</w:t>
      </w:r>
      <w:r w:rsidRPr="00F24190">
        <w:rPr>
          <w:rFonts w:asciiTheme="minorHAnsi" w:hAnsiTheme="minorHAnsi" w:cstheme="minorHAnsi"/>
          <w:sz w:val="16"/>
        </w:rPr>
        <w:t xml:space="preserve">. </w:t>
      </w:r>
      <w:r w:rsidRPr="00F24190">
        <w:rPr>
          <w:rStyle w:val="StyleUnderline"/>
          <w:rFonts w:asciiTheme="minorHAnsi" w:hAnsiTheme="minorHAnsi" w:cstheme="minorHAnsi"/>
        </w:rPr>
        <w:t>Such work</w:t>
      </w:r>
      <w:r w:rsidRPr="00F24190">
        <w:rPr>
          <w:rFonts w:asciiTheme="minorHAnsi" w:hAnsiTheme="minorHAnsi" w:cstheme="minorHAnsi"/>
          <w:sz w:val="16"/>
        </w:rPr>
        <w:t xml:space="preserve">, if approved this year, </w:t>
      </w:r>
      <w:r w:rsidRPr="00F24190">
        <w:rPr>
          <w:rStyle w:val="StyleUnderline"/>
          <w:rFonts w:asciiTheme="minorHAnsi" w:hAnsiTheme="minorHAnsi" w:cstheme="minorHAnsi"/>
        </w:rPr>
        <w:t>would include exploring whether it can upgrade its Aegis Ashore radar and interceptor sites in Romania and Poland</w:t>
      </w:r>
      <w:r w:rsidRPr="00F24190">
        <w:rPr>
          <w:rFonts w:asciiTheme="minorHAnsi" w:hAnsiTheme="minorHAnsi" w:cstheme="minorHAnsi"/>
          <w:sz w:val="16"/>
        </w:rPr>
        <w:t xml:space="preserve"> and looking at new radar or air defense capabilities against the cruise missiles. </w:t>
      </w:r>
      <w:r w:rsidRPr="00F24190">
        <w:rPr>
          <w:rStyle w:val="StyleUnderline"/>
          <w:rFonts w:asciiTheme="minorHAnsi" w:hAnsiTheme="minorHAnsi" w:cstheme="minorHAnsi"/>
        </w:rPr>
        <w:t>Upgrading existing ballistic missile defense capabilities,</w:t>
      </w:r>
      <w:r w:rsidRPr="00F24190">
        <w:rPr>
          <w:rFonts w:asciiTheme="minorHAnsi" w:hAnsiTheme="minorHAnsi" w:cstheme="minorHAnsi"/>
          <w:sz w:val="16"/>
        </w:rPr>
        <w:t xml:space="preserve"> including its two Aegis Ashore sites, </w:t>
      </w:r>
      <w:r w:rsidRPr="00F24190">
        <w:rPr>
          <w:rStyle w:val="StyleUnderline"/>
          <w:rFonts w:asciiTheme="minorHAnsi" w:hAnsiTheme="minorHAnsi" w:cstheme="minorHAnsi"/>
        </w:rPr>
        <w:t>would be complex. The NATO Aegis systems in Romania and Poland are incapable of firing the interceptor used to strike intermediate-range missiles</w:t>
      </w:r>
      <w:r w:rsidRPr="00F24190">
        <w:rPr>
          <w:rFonts w:asciiTheme="minorHAnsi" w:hAnsiTheme="minorHAnsi" w:cstheme="minorHAnsi"/>
          <w:sz w:val="16"/>
        </w:rPr>
        <w:t xml:space="preserve">. </w:t>
      </w:r>
      <w:r w:rsidRPr="00F24190">
        <w:rPr>
          <w:rStyle w:val="StyleUnderline"/>
          <w:rFonts w:asciiTheme="minorHAnsi" w:hAnsiTheme="minorHAnsi" w:cstheme="minorHAnsi"/>
        </w:rPr>
        <w:t>And given their close positions to Russia, the systems have significantly less time to detect, lock onto and attempt to intercept the missiles.</w:t>
      </w:r>
      <w:r w:rsidRPr="00F24190">
        <w:rPr>
          <w:rFonts w:asciiTheme="minorHAnsi" w:hAnsiTheme="minorHAnsi" w:cstheme="minorHAnsi"/>
          <w:sz w:val="16"/>
        </w:rPr>
        <w:t xml:space="preserve"> The United States Missile Defense Agency has examined how existing Aegis Ashore missile defense systems could be upgraded with new radar, software and interceptors to allow them to strike intermediate ballistic missiles and potentially cruise missiles, according to current and former officials briefed on the discussions. Newer technologies like high-velocity projectiles and directed-energy lasers are likely to provide a far better defense long term, experts said. Ballistic missile defenses intercept missiles high in the atmosphere, while cruise missiles fly relatively low to the ground. Fielding new systems to defend against a cruise missile threat, rather than upgrading the existing ballistic missile defense, may also prove more politically palatable. “</w:t>
      </w:r>
      <w:r w:rsidRPr="00F24190">
        <w:rPr>
          <w:rStyle w:val="StyleUnderline"/>
          <w:rFonts w:asciiTheme="minorHAnsi" w:hAnsiTheme="minorHAnsi" w:cstheme="minorHAnsi"/>
        </w:rPr>
        <w:t>If NATO is to update its systems, it may undermine its yearslong claim that the launchers were never meant to counter Russia</w:t>
      </w:r>
      <w:r w:rsidRPr="00F24190">
        <w:rPr>
          <w:rFonts w:asciiTheme="minorHAnsi" w:hAnsiTheme="minorHAnsi" w:cstheme="minorHAnsi"/>
          <w:sz w:val="16"/>
        </w:rPr>
        <w:t>,” said Bruno Lété, a defense analyst in the Brussels office of the German Marshall Fund of the United States.</w:t>
      </w:r>
    </w:p>
    <w:p w14:paraId="60A0B62A" w14:textId="3C76AE15" w:rsidR="0023159C" w:rsidRPr="00F24190" w:rsidRDefault="005A7D63" w:rsidP="0023159C">
      <w:pPr>
        <w:pStyle w:val="Heading4"/>
        <w:rPr>
          <w:rFonts w:asciiTheme="minorHAnsi" w:hAnsiTheme="minorHAnsi" w:cstheme="minorHAnsi"/>
        </w:rPr>
      </w:pPr>
      <w:r w:rsidRPr="00F24190">
        <w:rPr>
          <w:rFonts w:asciiTheme="minorHAnsi" w:hAnsiTheme="minorHAnsi" w:cstheme="minorHAnsi"/>
        </w:rPr>
        <w:t xml:space="preserve">Questions of </w:t>
      </w:r>
      <w:r w:rsidR="006A640D" w:rsidRPr="00F24190">
        <w:rPr>
          <w:rFonts w:asciiTheme="minorHAnsi" w:hAnsiTheme="minorHAnsi" w:cstheme="minorHAnsi"/>
        </w:rPr>
        <w:t xml:space="preserve">broader </w:t>
      </w:r>
      <w:r w:rsidRPr="00F24190">
        <w:rPr>
          <w:rFonts w:asciiTheme="minorHAnsi" w:hAnsiTheme="minorHAnsi" w:cstheme="minorHAnsi"/>
        </w:rPr>
        <w:t xml:space="preserve">revisionism are irrelevant – </w:t>
      </w:r>
      <w:r w:rsidR="006A640D" w:rsidRPr="00F24190">
        <w:rPr>
          <w:rFonts w:asciiTheme="minorHAnsi" w:hAnsiTheme="minorHAnsi" w:cstheme="minorHAnsi"/>
        </w:rPr>
        <w:t>status quo strategic stability precludes escalation to nuclear conflict</w:t>
      </w:r>
      <w:r w:rsidRPr="00F24190">
        <w:rPr>
          <w:rFonts w:asciiTheme="minorHAnsi" w:hAnsiTheme="minorHAnsi" w:cstheme="minorHAnsi"/>
        </w:rPr>
        <w:t xml:space="preserve"> – only disruptive technology </w:t>
      </w:r>
      <w:r w:rsidR="0041640E" w:rsidRPr="00F24190">
        <w:rPr>
          <w:rFonts w:asciiTheme="minorHAnsi" w:hAnsiTheme="minorHAnsi" w:cstheme="minorHAnsi"/>
        </w:rPr>
        <w:t xml:space="preserve">can erode </w:t>
      </w:r>
      <w:r w:rsidR="006A640D" w:rsidRPr="00F24190">
        <w:rPr>
          <w:rFonts w:asciiTheme="minorHAnsi" w:hAnsiTheme="minorHAnsi" w:cstheme="minorHAnsi"/>
        </w:rPr>
        <w:t>deterrence</w:t>
      </w:r>
      <w:r w:rsidR="0041640E" w:rsidRPr="00F24190">
        <w:rPr>
          <w:rFonts w:asciiTheme="minorHAnsi" w:hAnsiTheme="minorHAnsi" w:cstheme="minorHAnsi"/>
        </w:rPr>
        <w:t xml:space="preserve"> – missile defense is key</w:t>
      </w:r>
    </w:p>
    <w:p w14:paraId="2EC32425" w14:textId="5DF4E0F5" w:rsidR="005A7D63" w:rsidRPr="00F24190" w:rsidRDefault="005A7D63" w:rsidP="005A7D63">
      <w:pPr>
        <w:rPr>
          <w:rFonts w:asciiTheme="minorHAnsi" w:hAnsiTheme="minorHAnsi" w:cstheme="minorHAnsi"/>
        </w:rPr>
      </w:pPr>
      <w:r w:rsidRPr="00F24190">
        <w:rPr>
          <w:rStyle w:val="Style13ptBold"/>
          <w:rFonts w:asciiTheme="minorHAnsi" w:hAnsiTheme="minorHAnsi" w:cstheme="minorHAnsi"/>
        </w:rPr>
        <w:t>Miller and Fontaine 17</w:t>
      </w:r>
      <w:r w:rsidRPr="00F24190">
        <w:rPr>
          <w:rFonts w:asciiTheme="minorHAnsi" w:hAnsiTheme="minorHAnsi" w:cstheme="minorHAnsi"/>
        </w:rPr>
        <w:t xml:space="preserve"> </w:t>
      </w:r>
      <w:r w:rsidR="00A4396C" w:rsidRPr="00F24190">
        <w:rPr>
          <w:rFonts w:asciiTheme="minorHAnsi" w:hAnsiTheme="minorHAnsi" w:cstheme="minorHAnsi"/>
        </w:rPr>
        <w:t>–</w:t>
      </w:r>
      <w:r w:rsidRPr="00F24190">
        <w:rPr>
          <w:rFonts w:asciiTheme="minorHAnsi" w:hAnsiTheme="minorHAnsi" w:cstheme="minorHAnsi"/>
        </w:rPr>
        <w:t xml:space="preserve"> </w:t>
      </w:r>
      <w:r w:rsidR="00A4396C" w:rsidRPr="00F24190">
        <w:rPr>
          <w:rFonts w:asciiTheme="minorHAnsi" w:hAnsiTheme="minorHAnsi" w:cstheme="minorHAnsi"/>
        </w:rPr>
        <w:t>James M Miller Jr</w:t>
      </w:r>
      <w:r w:rsidRPr="00F24190">
        <w:rPr>
          <w:rFonts w:asciiTheme="minorHAnsi" w:hAnsiTheme="minorHAnsi" w:cstheme="minorHAnsi"/>
        </w:rPr>
        <w:t>. is President of Adaptive Strategies, LLC and a Senior Fellow at Harvard Kennedy School’s Belfer Center. R</w:t>
      </w:r>
      <w:r w:rsidR="00A4396C" w:rsidRPr="00F24190">
        <w:rPr>
          <w:rFonts w:asciiTheme="minorHAnsi" w:hAnsiTheme="minorHAnsi" w:cstheme="minorHAnsi"/>
        </w:rPr>
        <w:t>ichard</w:t>
      </w:r>
      <w:r w:rsidRPr="00F24190">
        <w:rPr>
          <w:rFonts w:asciiTheme="minorHAnsi" w:hAnsiTheme="minorHAnsi" w:cstheme="minorHAnsi"/>
        </w:rPr>
        <w:t xml:space="preserve"> F</w:t>
      </w:r>
      <w:r w:rsidR="00A4396C" w:rsidRPr="00F24190">
        <w:rPr>
          <w:rFonts w:asciiTheme="minorHAnsi" w:hAnsiTheme="minorHAnsi" w:cstheme="minorHAnsi"/>
        </w:rPr>
        <w:t>ontaine</w:t>
      </w:r>
      <w:r w:rsidRPr="00F24190">
        <w:rPr>
          <w:rFonts w:asciiTheme="minorHAnsi" w:hAnsiTheme="minorHAnsi" w:cstheme="minorHAnsi"/>
        </w:rPr>
        <w:t xml:space="preserve"> is the President of the Center for a New American Security (CNAS). He served as a Senior Advisor and Senior Fellow at CNAS from 2009 to 2012 and previously as foreign policy advisor to Senator John McCain for more than five years. He also has worked at the State Department, the National Security Council, and on the staff of the Senate Foreign Relations Committee. (“A New Era in U.S.-Russian Strategic Stability” Harvard Kennedy School Belfar Center for Science and International Affairs, Center for a New American Security September 2017 </w:t>
      </w:r>
      <w:hyperlink r:id="rId6" w:history="1">
        <w:r w:rsidRPr="00F24190">
          <w:rPr>
            <w:rStyle w:val="Hyperlink"/>
            <w:rFonts w:asciiTheme="minorHAnsi" w:hAnsiTheme="minorHAnsi" w:cstheme="minorHAnsi"/>
          </w:rPr>
          <w:t>https://www.cnas.org/publications/reports/a-new-era-in-u-s-russian-strategic-stability</w:t>
        </w:r>
      </w:hyperlink>
      <w:r w:rsidRPr="00F24190">
        <w:rPr>
          <w:rFonts w:asciiTheme="minorHAnsi" w:hAnsiTheme="minorHAnsi" w:cstheme="minorHAnsi"/>
        </w:rPr>
        <w:t>)</w:t>
      </w:r>
    </w:p>
    <w:p w14:paraId="1B8BF181" w14:textId="0F4E7157" w:rsidR="00044917" w:rsidRPr="00F24190" w:rsidRDefault="00044917" w:rsidP="00044917">
      <w:pPr>
        <w:rPr>
          <w:rFonts w:asciiTheme="minorHAnsi" w:hAnsiTheme="minorHAnsi" w:cstheme="minorHAnsi"/>
          <w:sz w:val="16"/>
        </w:rPr>
      </w:pPr>
      <w:r w:rsidRPr="00F24190">
        <w:rPr>
          <w:rStyle w:val="StyleUnderline"/>
          <w:rFonts w:asciiTheme="minorHAnsi" w:hAnsiTheme="minorHAnsi" w:cstheme="minorHAnsi"/>
        </w:rPr>
        <w:t>Any conflict</w:t>
      </w:r>
      <w:r w:rsidRPr="00F24190">
        <w:rPr>
          <w:rFonts w:asciiTheme="minorHAnsi" w:hAnsiTheme="minorHAnsi" w:cstheme="minorHAnsi"/>
          <w:sz w:val="16"/>
        </w:rPr>
        <w:t xml:space="preserve">, indeed any severe crisis, </w:t>
      </w:r>
      <w:r w:rsidRPr="00F24190">
        <w:rPr>
          <w:rStyle w:val="StyleUnderline"/>
          <w:rFonts w:asciiTheme="minorHAnsi" w:hAnsiTheme="minorHAnsi" w:cstheme="minorHAnsi"/>
        </w:rPr>
        <w:t>between the United States and Russia invariably would unfold under the “nuclear shadow</w:t>
      </w:r>
      <w:r w:rsidRPr="00F24190">
        <w:rPr>
          <w:rFonts w:asciiTheme="minorHAnsi" w:hAnsiTheme="minorHAnsi" w:cstheme="minorHAnsi"/>
          <w:sz w:val="16"/>
        </w:rPr>
        <w:t xml:space="preserve">” cast by the large nuclear arsenals of the two sides. Because of well-grounded concerns on both sides that a major military conflict could escalate to implicate the nuclear forces of the two sides, </w:t>
      </w:r>
      <w:r w:rsidRPr="00F24190">
        <w:rPr>
          <w:rStyle w:val="StyleUnderline"/>
          <w:rFonts w:asciiTheme="minorHAnsi" w:hAnsiTheme="minorHAnsi" w:cstheme="minorHAnsi"/>
        </w:rPr>
        <w:t>for generations policymakers have sought to promote</w:t>
      </w:r>
      <w:r w:rsidRPr="00F24190">
        <w:rPr>
          <w:rFonts w:asciiTheme="minorHAnsi" w:hAnsiTheme="minorHAnsi" w:cstheme="minorHAnsi"/>
          <w:sz w:val="16"/>
        </w:rPr>
        <w:t xml:space="preserve"> </w:t>
      </w:r>
      <w:r w:rsidRPr="00F24190">
        <w:rPr>
          <w:rStyle w:val="Emphasis"/>
          <w:rFonts w:asciiTheme="minorHAnsi" w:hAnsiTheme="minorHAnsi" w:cstheme="minorHAnsi"/>
        </w:rPr>
        <w:t>“strategic stability”</w:t>
      </w:r>
      <w:r w:rsidRPr="00F24190">
        <w:rPr>
          <w:rFonts w:asciiTheme="minorHAnsi" w:hAnsiTheme="minorHAnsi" w:cstheme="minorHAnsi"/>
          <w:sz w:val="16"/>
        </w:rPr>
        <w:t xml:space="preserve"> </w:t>
      </w:r>
      <w:r w:rsidRPr="00F24190">
        <w:rPr>
          <w:rStyle w:val="StyleUnderline"/>
          <w:rFonts w:asciiTheme="minorHAnsi" w:hAnsiTheme="minorHAnsi" w:cstheme="minorHAnsi"/>
        </w:rPr>
        <w:t>between the two nations.</w:t>
      </w:r>
      <w:r w:rsidRPr="00F24190">
        <w:rPr>
          <w:rFonts w:asciiTheme="minorHAnsi" w:hAnsiTheme="minorHAnsi" w:cstheme="minorHAnsi"/>
          <w:sz w:val="16"/>
        </w:rPr>
        <w:t xml:space="preserve">62 </w:t>
      </w:r>
      <w:r w:rsidRPr="00F24190">
        <w:rPr>
          <w:rStyle w:val="StyleUnderline"/>
          <w:rFonts w:asciiTheme="minorHAnsi" w:hAnsiTheme="minorHAnsi" w:cstheme="minorHAnsi"/>
        </w:rPr>
        <w:t>For the last 60 years, the stability of the U.S.-Russian</w:t>
      </w:r>
      <w:r w:rsidRPr="00F24190">
        <w:rPr>
          <w:rFonts w:asciiTheme="minorHAnsi" w:hAnsiTheme="minorHAnsi" w:cstheme="minorHAnsi"/>
          <w:sz w:val="16"/>
        </w:rPr>
        <w:t xml:space="preserve"> (previously U.S.-Soviet) </w:t>
      </w:r>
      <w:r w:rsidRPr="00F24190">
        <w:rPr>
          <w:rStyle w:val="StyleUnderline"/>
          <w:rFonts w:asciiTheme="minorHAnsi" w:hAnsiTheme="minorHAnsi" w:cstheme="minorHAnsi"/>
        </w:rPr>
        <w:t>nuclear balance has been based on each side’s confidence that it could absorb even an all-out nuclear first strike</w:t>
      </w:r>
      <w:r w:rsidRPr="00F24190">
        <w:rPr>
          <w:rFonts w:asciiTheme="minorHAnsi" w:hAnsiTheme="minorHAnsi" w:cstheme="minorHAnsi"/>
          <w:sz w:val="16"/>
        </w:rPr>
        <w:t xml:space="preserve"> by the other side </w:t>
      </w:r>
      <w:r w:rsidRPr="00F24190">
        <w:rPr>
          <w:rStyle w:val="StyleUnderline"/>
          <w:rFonts w:asciiTheme="minorHAnsi" w:hAnsiTheme="minorHAnsi" w:cstheme="minorHAnsi"/>
        </w:rPr>
        <w:t>and then unleash a devastating nuclear second strike.</w:t>
      </w:r>
      <w:r w:rsidRPr="00F24190">
        <w:rPr>
          <w:rFonts w:asciiTheme="minorHAnsi" w:hAnsiTheme="minorHAnsi" w:cstheme="minorHAnsi"/>
          <w:sz w:val="16"/>
        </w:rPr>
        <w:t xml:space="preserve"> As Albert Wohlstetter wrote in “The Delicate Balance of Terror” in 1958, “To deter an attack means being able to strike back in spite of it. It means, in other words, a capability to strike second.”63 </w:t>
      </w:r>
      <w:r w:rsidRPr="00F24190">
        <w:rPr>
          <w:rStyle w:val="StyleUnderline"/>
          <w:rFonts w:asciiTheme="minorHAnsi" w:hAnsiTheme="minorHAnsi" w:cstheme="minorHAnsi"/>
        </w:rPr>
        <w:t>Over recent decades, both sides have undertaken massive investments to ensure that they sustained</w:t>
      </w:r>
      <w:r w:rsidRPr="00F24190">
        <w:rPr>
          <w:rFonts w:asciiTheme="minorHAnsi" w:hAnsiTheme="minorHAnsi" w:cstheme="minorHAnsi"/>
          <w:sz w:val="16"/>
        </w:rPr>
        <w:t xml:space="preserve"> </w:t>
      </w:r>
      <w:r w:rsidRPr="00F24190">
        <w:rPr>
          <w:rStyle w:val="Emphasis"/>
          <w:rFonts w:asciiTheme="minorHAnsi" w:hAnsiTheme="minorHAnsi" w:cstheme="minorHAnsi"/>
        </w:rPr>
        <w:t>a secure second-strike capability</w:t>
      </w:r>
      <w:r w:rsidRPr="00F24190">
        <w:rPr>
          <w:rFonts w:asciiTheme="minorHAnsi" w:hAnsiTheme="minorHAnsi" w:cstheme="minorHAnsi"/>
          <w:sz w:val="16"/>
        </w:rPr>
        <w:t xml:space="preserve">, including deployments of highly survivable delivery systems – in particular nuclear-powered ballistic missile submarines (SSBNs) for the United States, and mobile missiles for Russia – and resilient nuclear command and control. Over the decades of the Cold War, </w:t>
      </w:r>
      <w:r w:rsidRPr="00F24190">
        <w:rPr>
          <w:rStyle w:val="StyleUnderline"/>
          <w:rFonts w:asciiTheme="minorHAnsi" w:hAnsiTheme="minorHAnsi" w:cstheme="minorHAnsi"/>
        </w:rPr>
        <w:t>two main alternatives to</w:t>
      </w:r>
      <w:r w:rsidRPr="00F24190">
        <w:rPr>
          <w:rFonts w:asciiTheme="minorHAnsi" w:hAnsiTheme="minorHAnsi" w:cstheme="minorHAnsi"/>
          <w:sz w:val="16"/>
        </w:rPr>
        <w:t xml:space="preserve"> this balance of terror, or Mutual Assured Destruction (</w:t>
      </w:r>
      <w:r w:rsidRPr="00F24190">
        <w:rPr>
          <w:rStyle w:val="StyleUnderline"/>
          <w:rFonts w:asciiTheme="minorHAnsi" w:hAnsiTheme="minorHAnsi" w:cstheme="minorHAnsi"/>
        </w:rPr>
        <w:t>MAD), were proposed</w:t>
      </w:r>
      <w:r w:rsidRPr="00F24190">
        <w:rPr>
          <w:rFonts w:asciiTheme="minorHAnsi" w:hAnsiTheme="minorHAnsi" w:cstheme="minorHAnsi"/>
          <w:sz w:val="16"/>
        </w:rPr>
        <w:t xml:space="preserve">: </w:t>
      </w:r>
      <w:r w:rsidRPr="00F24190">
        <w:rPr>
          <w:rStyle w:val="Emphasis"/>
          <w:rFonts w:asciiTheme="minorHAnsi" w:hAnsiTheme="minorHAnsi" w:cstheme="minorHAnsi"/>
        </w:rPr>
        <w:t>a shift to defense dominance</w:t>
      </w:r>
      <w:r w:rsidRPr="00F24190">
        <w:rPr>
          <w:rFonts w:asciiTheme="minorHAnsi" w:hAnsiTheme="minorHAnsi" w:cstheme="minorHAnsi"/>
          <w:sz w:val="16"/>
        </w:rPr>
        <w:t xml:space="preserve">, as articulated in President Ronald Reagan’s March 23, 1983, Strategic Defense Initiative speech, </w:t>
      </w:r>
      <w:r w:rsidRPr="00F24190">
        <w:rPr>
          <w:rStyle w:val="Emphasis"/>
          <w:rFonts w:asciiTheme="minorHAnsi" w:hAnsiTheme="minorHAnsi" w:cstheme="minorHAnsi"/>
        </w:rPr>
        <w:t>and the mutual and global abolition of nuclear weapons</w:t>
      </w:r>
      <w:r w:rsidRPr="00F24190">
        <w:rPr>
          <w:rFonts w:asciiTheme="minorHAnsi" w:hAnsiTheme="minorHAnsi" w:cstheme="minorHAnsi"/>
          <w:sz w:val="16"/>
        </w:rPr>
        <w:t>, as also articulated by President Reagan at the 1986 Reykjavik Summit with Soviet President Mikhail Gorbachev</w:t>
      </w:r>
      <w:r w:rsidRPr="00F24190">
        <w:rPr>
          <w:rStyle w:val="StyleUnderline"/>
          <w:rFonts w:asciiTheme="minorHAnsi" w:hAnsiTheme="minorHAnsi" w:cstheme="minorHAnsi"/>
        </w:rPr>
        <w:t xml:space="preserve">. Because of the </w:t>
      </w:r>
      <w:r w:rsidRPr="00F24190">
        <w:rPr>
          <w:rStyle w:val="StyleUnderline"/>
          <w:rFonts w:asciiTheme="minorHAnsi" w:hAnsiTheme="minorHAnsi" w:cstheme="minorHAnsi"/>
        </w:rPr>
        <w:lastRenderedPageBreak/>
        <w:t>massive destructive potential of nuclear weapons</w:t>
      </w:r>
      <w:r w:rsidRPr="00F24190">
        <w:rPr>
          <w:rFonts w:asciiTheme="minorHAnsi" w:hAnsiTheme="minorHAnsi" w:cstheme="minorHAnsi"/>
          <w:sz w:val="16"/>
        </w:rPr>
        <w:t xml:space="preserve">, meaning that even limited penetration of an adversary’s defenses renders the value of such an approach effectively nugatory, </w:t>
      </w:r>
      <w:r w:rsidRPr="00F24190">
        <w:rPr>
          <w:rStyle w:val="StyleUnderline"/>
          <w:rFonts w:asciiTheme="minorHAnsi" w:hAnsiTheme="minorHAnsi" w:cstheme="minorHAnsi"/>
        </w:rPr>
        <w:t>and the extreme challenges of near-perfect missile and air defense against</w:t>
      </w:r>
      <w:r w:rsidRPr="00F24190">
        <w:rPr>
          <w:rFonts w:asciiTheme="minorHAnsi" w:hAnsiTheme="minorHAnsi" w:cstheme="minorHAnsi"/>
          <w:sz w:val="16"/>
        </w:rPr>
        <w:t xml:space="preserve"> a capable and adaptive adversary</w:t>
      </w:r>
      <w:r w:rsidRPr="00F24190">
        <w:rPr>
          <w:rStyle w:val="Emphasis"/>
          <w:rFonts w:asciiTheme="minorHAnsi" w:hAnsiTheme="minorHAnsi" w:cstheme="minorHAnsi"/>
        </w:rPr>
        <w:t>, defense dominance has not been and will not be technically possible</w:t>
      </w:r>
      <w:r w:rsidRPr="00F24190">
        <w:rPr>
          <w:rFonts w:asciiTheme="minorHAnsi" w:hAnsiTheme="minorHAnsi" w:cstheme="minorHAnsi"/>
          <w:sz w:val="16"/>
        </w:rPr>
        <w:t xml:space="preserve"> for the foreseeable future. </w:t>
      </w:r>
      <w:r w:rsidRPr="00F24190">
        <w:rPr>
          <w:rStyle w:val="Emphasis"/>
          <w:rFonts w:asciiTheme="minorHAnsi" w:hAnsiTheme="minorHAnsi" w:cstheme="minorHAnsi"/>
        </w:rPr>
        <w:t>Neither will the elimination of all nuclear weapons be possible</w:t>
      </w:r>
      <w:r w:rsidRPr="00F24190">
        <w:rPr>
          <w:rFonts w:asciiTheme="minorHAnsi" w:hAnsiTheme="minorHAnsi" w:cstheme="minorHAnsi"/>
          <w:sz w:val="16"/>
        </w:rPr>
        <w:t xml:space="preserve"> for the foreseeable future; </w:t>
      </w:r>
      <w:r w:rsidRPr="00F24190">
        <w:rPr>
          <w:rStyle w:val="StyleUnderline"/>
          <w:rFonts w:asciiTheme="minorHAnsi" w:hAnsiTheme="minorHAnsi" w:cstheme="minorHAnsi"/>
        </w:rPr>
        <w:t>there is no sign of the global political will to impose</w:t>
      </w:r>
      <w:r w:rsidRPr="00F24190">
        <w:rPr>
          <w:rFonts w:asciiTheme="minorHAnsi" w:hAnsiTheme="minorHAnsi" w:cstheme="minorHAnsi"/>
          <w:sz w:val="16"/>
        </w:rPr>
        <w:t xml:space="preserve"> (or accept) </w:t>
      </w:r>
      <w:r w:rsidRPr="00F24190">
        <w:rPr>
          <w:rStyle w:val="StyleUnderline"/>
          <w:rFonts w:asciiTheme="minorHAnsi" w:hAnsiTheme="minorHAnsi" w:cstheme="minorHAnsi"/>
        </w:rPr>
        <w:t>the elimination of all nuclear arms and essentially unlimited inspections in all nuclear-capable nations;</w:t>
      </w:r>
      <w:r w:rsidRPr="00F24190">
        <w:rPr>
          <w:rFonts w:asciiTheme="minorHAnsi" w:hAnsiTheme="minorHAnsi" w:cstheme="minorHAnsi"/>
          <w:sz w:val="16"/>
        </w:rPr>
        <w:t xml:space="preserve"> </w:t>
      </w:r>
      <w:r w:rsidRPr="00F24190">
        <w:rPr>
          <w:rStyle w:val="StyleUnderline"/>
          <w:rFonts w:asciiTheme="minorHAnsi" w:hAnsiTheme="minorHAnsi" w:cstheme="minorHAnsi"/>
        </w:rPr>
        <w:t>to the contrary, the nuclear arsenals of a number of actors (China, India, Pakistan, and North Korea) are growing.</w:t>
      </w:r>
      <w:r w:rsidRPr="00F24190">
        <w:rPr>
          <w:rFonts w:asciiTheme="minorHAnsi" w:hAnsiTheme="minorHAnsi" w:cstheme="minorHAnsi"/>
          <w:sz w:val="16"/>
        </w:rPr>
        <w:t xml:space="preserve"> Whatever one’s wishes, for the foreseeable future nuclear weapons show no prospect of meeting either part of President Reagan’s goal to make them “impotent and obsolete.” </w:t>
      </w:r>
      <w:r w:rsidRPr="00F24190">
        <w:rPr>
          <w:rStyle w:val="Emphasis"/>
          <w:rFonts w:asciiTheme="minorHAnsi" w:hAnsiTheme="minorHAnsi" w:cstheme="minorHAnsi"/>
        </w:rPr>
        <w:t>Thus, for the indefinite future, the United States and Russia must accept MAD or mutual vulnerability</w:t>
      </w:r>
      <w:r w:rsidRPr="00F24190">
        <w:rPr>
          <w:rFonts w:asciiTheme="minorHAnsi" w:hAnsiTheme="minorHAnsi" w:cstheme="minorHAnsi"/>
          <w:sz w:val="16"/>
        </w:rPr>
        <w:t xml:space="preserve"> </w:t>
      </w:r>
      <w:r w:rsidRPr="00F24190">
        <w:rPr>
          <w:rStyle w:val="Emphasis"/>
          <w:rFonts w:asciiTheme="minorHAnsi" w:hAnsiTheme="minorHAnsi" w:cstheme="minorHAnsi"/>
        </w:rPr>
        <w:t>as a basis for the stability of their strategic nuclear deterrence relationship</w:t>
      </w:r>
      <w:r w:rsidRPr="00F24190">
        <w:rPr>
          <w:rFonts w:asciiTheme="minorHAnsi" w:hAnsiTheme="minorHAnsi" w:cstheme="minorHAnsi"/>
          <w:sz w:val="16"/>
        </w:rPr>
        <w:t xml:space="preserve">. </w:t>
      </w:r>
      <w:r w:rsidRPr="00F24190">
        <w:rPr>
          <w:rStyle w:val="StyleUnderline"/>
          <w:rFonts w:asciiTheme="minorHAnsi" w:hAnsiTheme="minorHAnsi" w:cstheme="minorHAnsi"/>
        </w:rPr>
        <w:t>This does not mean that stability is guaranteed</w:t>
      </w:r>
      <w:r w:rsidRPr="00F24190">
        <w:rPr>
          <w:rFonts w:asciiTheme="minorHAnsi" w:hAnsiTheme="minorHAnsi" w:cstheme="minorHAnsi"/>
          <w:sz w:val="16"/>
        </w:rPr>
        <w:t xml:space="preserve"> – far from it. </w:t>
      </w:r>
      <w:r w:rsidRPr="00F24190">
        <w:rPr>
          <w:rStyle w:val="StyleUnderline"/>
          <w:rFonts w:asciiTheme="minorHAnsi" w:hAnsiTheme="minorHAnsi" w:cstheme="minorHAnsi"/>
        </w:rPr>
        <w:t>Nuclear deployments</w:t>
      </w:r>
      <w:r w:rsidRPr="00F24190">
        <w:rPr>
          <w:rFonts w:asciiTheme="minorHAnsi" w:hAnsiTheme="minorHAnsi" w:cstheme="minorHAnsi"/>
          <w:sz w:val="16"/>
        </w:rPr>
        <w:t xml:space="preserve"> – and perhaps even more so emerging cyber, counter-space, missile defense, and non-nuclear strike systems </w:t>
      </w:r>
      <w:r w:rsidRPr="00F24190">
        <w:rPr>
          <w:rStyle w:val="StyleUnderline"/>
          <w:rFonts w:asciiTheme="minorHAnsi" w:hAnsiTheme="minorHAnsi" w:cstheme="minorHAnsi"/>
        </w:rPr>
        <w:t xml:space="preserve">– have the potential to undermine strategic stability. </w:t>
      </w:r>
      <w:r w:rsidRPr="00F24190">
        <w:rPr>
          <w:rFonts w:asciiTheme="minorHAnsi" w:hAnsiTheme="minorHAnsi" w:cstheme="minorHAnsi"/>
          <w:sz w:val="16"/>
        </w:rPr>
        <w:t xml:space="preserve">As these military capabilities are developed further, each side is likely to have growing fears that the other side might use these capabilities (with or without also using nuclear weapons) in a first strike to attempt to negate its nuclear second-strike capabilities. U.S.-Russian Strategic Stability in Today’s MAD World </w:t>
      </w:r>
      <w:r w:rsidRPr="00F24190">
        <w:rPr>
          <w:rStyle w:val="StyleUnderline"/>
          <w:rFonts w:asciiTheme="minorHAnsi" w:hAnsiTheme="minorHAnsi" w:cstheme="minorHAnsi"/>
        </w:rPr>
        <w:t>Assessing strategic stability today requires considering both the balance of strategic nuclear weapons and the balance of additional non-nuclear capabilities that the United States and Russia could bring to bear in a major war</w:t>
      </w:r>
      <w:r w:rsidRPr="00F24190">
        <w:rPr>
          <w:rFonts w:asciiTheme="minorHAnsi" w:hAnsiTheme="minorHAnsi" w:cstheme="minorHAnsi"/>
          <w:sz w:val="16"/>
        </w:rPr>
        <w:t xml:space="preserve">. Today, </w:t>
      </w:r>
      <w:r w:rsidRPr="00F24190">
        <w:rPr>
          <w:rStyle w:val="StyleUnderline"/>
          <w:rFonts w:asciiTheme="minorHAnsi" w:hAnsiTheme="minorHAnsi" w:cstheme="minorHAnsi"/>
        </w:rPr>
        <w:t>the United States deploys a large percentage of its strategic warheads on highly survivable strategic missile submarines</w:t>
      </w:r>
      <w:r w:rsidRPr="00F24190">
        <w:rPr>
          <w:rFonts w:asciiTheme="minorHAnsi" w:hAnsiTheme="minorHAnsi" w:cstheme="minorHAnsi"/>
          <w:sz w:val="16"/>
        </w:rPr>
        <w:t xml:space="preserve">; at all times, several of these vessels are at sea and ready to receive orders to launch a devastating strike that Russia would be powerless to stop. </w:t>
      </w:r>
      <w:r w:rsidRPr="00F24190">
        <w:rPr>
          <w:rStyle w:val="StyleUnderline"/>
          <w:rFonts w:asciiTheme="minorHAnsi" w:hAnsiTheme="minorHAnsi" w:cstheme="minorHAnsi"/>
        </w:rPr>
        <w:t>The United States also possesses 400 fixed-silo intercontinental ballistic missiles (ICBMs)</w:t>
      </w:r>
      <w:r w:rsidRPr="00F24190">
        <w:rPr>
          <w:rFonts w:asciiTheme="minorHAnsi" w:hAnsiTheme="minorHAnsi" w:cstheme="minorHAnsi"/>
          <w:sz w:val="16"/>
        </w:rPr>
        <w:t xml:space="preserve"> that would be extremely difficult for Russian missiles to comprehensively destroy, </w:t>
      </w:r>
      <w:r w:rsidRPr="00F24190">
        <w:rPr>
          <w:rStyle w:val="StyleUnderline"/>
          <w:rFonts w:asciiTheme="minorHAnsi" w:hAnsiTheme="minorHAnsi" w:cstheme="minorHAnsi"/>
        </w:rPr>
        <w:t>as well as a force of 60 dual-capable strategic bombers that could be dispersed and placed on a more survivable alert status if needed</w:t>
      </w:r>
      <w:r w:rsidRPr="00F24190">
        <w:rPr>
          <w:rFonts w:asciiTheme="minorHAnsi" w:hAnsiTheme="minorHAnsi" w:cstheme="minorHAnsi"/>
          <w:sz w:val="16"/>
        </w:rPr>
        <w:t>. The United States also maintains dual-capable fighter-bombers capable of delivering nuclear gravity bombs. At the same time</w:t>
      </w:r>
      <w:r w:rsidRPr="00F24190">
        <w:rPr>
          <w:rStyle w:val="StyleUnderline"/>
          <w:rFonts w:asciiTheme="minorHAnsi" w:hAnsiTheme="minorHAnsi" w:cstheme="minorHAnsi"/>
        </w:rPr>
        <w:t>, the United States continues to maintain capabilities to ensure the requisite command and control and early-warning apparatus to provide warning of any attack and enable the National Command Authority to communicate launch orders to the force</w:t>
      </w:r>
      <w:r w:rsidRPr="00F24190">
        <w:rPr>
          <w:rFonts w:asciiTheme="minorHAnsi" w:hAnsiTheme="minorHAnsi" w:cstheme="minorHAnsi"/>
          <w:sz w:val="16"/>
        </w:rPr>
        <w:t xml:space="preserve">. Accordingly, </w:t>
      </w:r>
      <w:r w:rsidRPr="00F24190">
        <w:rPr>
          <w:rStyle w:val="Emphasis"/>
          <w:rFonts w:asciiTheme="minorHAnsi" w:hAnsiTheme="minorHAnsi" w:cstheme="minorHAnsi"/>
        </w:rPr>
        <w:t>there are no serious concerns about the U.S. ability today to launch a devastating nuclear retaliatory strike against Russia</w:t>
      </w:r>
      <w:r w:rsidRPr="00F24190">
        <w:rPr>
          <w:rFonts w:asciiTheme="minorHAnsi" w:hAnsiTheme="minorHAnsi" w:cstheme="minorHAnsi"/>
          <w:sz w:val="16"/>
        </w:rPr>
        <w:t xml:space="preserve"> (or any other state), </w:t>
      </w:r>
      <w:r w:rsidRPr="00F24190">
        <w:rPr>
          <w:rStyle w:val="Emphasis"/>
          <w:rFonts w:asciiTheme="minorHAnsi" w:hAnsiTheme="minorHAnsi" w:cstheme="minorHAnsi"/>
        </w:rPr>
        <w:t>even in the aftermath of an all-out attack</w:t>
      </w:r>
      <w:r w:rsidRPr="00F24190">
        <w:rPr>
          <w:rFonts w:asciiTheme="minorHAnsi" w:hAnsiTheme="minorHAnsi" w:cstheme="minorHAnsi"/>
          <w:sz w:val="16"/>
        </w:rPr>
        <w:t xml:space="preserve">. </w:t>
      </w:r>
      <w:r w:rsidRPr="00F24190">
        <w:rPr>
          <w:rStyle w:val="StyleUnderline"/>
          <w:rFonts w:asciiTheme="minorHAnsi" w:hAnsiTheme="minorHAnsi" w:cstheme="minorHAnsi"/>
        </w:rPr>
        <w:t>Russia also retains a triad of strategic delivery systems capable of delivering many hundreds of second-strike warheads</w:t>
      </w:r>
      <w:r w:rsidRPr="00F24190">
        <w:rPr>
          <w:rFonts w:asciiTheme="minorHAnsi" w:hAnsiTheme="minorHAnsi" w:cstheme="minorHAnsi"/>
          <w:sz w:val="16"/>
        </w:rPr>
        <w:t xml:space="preserve"> against the United States. </w:t>
      </w:r>
      <w:r w:rsidRPr="00F24190">
        <w:rPr>
          <w:rStyle w:val="StyleUnderline"/>
          <w:rFonts w:asciiTheme="minorHAnsi" w:hAnsiTheme="minorHAnsi" w:cstheme="minorHAnsi"/>
        </w:rPr>
        <w:t>Russia deploys ICBMs both in fixed-silo and</w:t>
      </w:r>
      <w:r w:rsidRPr="00F24190">
        <w:rPr>
          <w:rFonts w:asciiTheme="minorHAnsi" w:hAnsiTheme="minorHAnsi" w:cstheme="minorHAnsi"/>
          <w:sz w:val="16"/>
        </w:rPr>
        <w:t xml:space="preserve"> (when dispersed) </w:t>
      </w:r>
      <w:r w:rsidRPr="00F24190">
        <w:rPr>
          <w:rStyle w:val="StyleUnderline"/>
          <w:rFonts w:asciiTheme="minorHAnsi" w:hAnsiTheme="minorHAnsi" w:cstheme="minorHAnsi"/>
        </w:rPr>
        <w:t>highly survivable mobile configurations, strategic missile submarines, and bombers capable of delivering air-launched cruise missiles</w:t>
      </w:r>
      <w:r w:rsidRPr="00F24190">
        <w:rPr>
          <w:rFonts w:asciiTheme="minorHAnsi" w:hAnsiTheme="minorHAnsi" w:cstheme="minorHAnsi"/>
          <w:sz w:val="16"/>
        </w:rPr>
        <w:t xml:space="preserve">. In addition, and unlike the United States, Russia has nuclear-tipped sea-launched cruise missiles that it could launch from its otherwise conventionally oriented attack submarines. Like the United States, </w:t>
      </w:r>
      <w:r w:rsidRPr="00F24190">
        <w:rPr>
          <w:rStyle w:val="StyleUnderline"/>
          <w:rFonts w:asciiTheme="minorHAnsi" w:hAnsiTheme="minorHAnsi" w:cstheme="minorHAnsi"/>
        </w:rPr>
        <w:t>Moscow also possesses a capable nuclear command and control system as well as some capacity for early warning of an adversary attack</w:t>
      </w:r>
      <w:r w:rsidRPr="00F24190">
        <w:rPr>
          <w:rFonts w:asciiTheme="minorHAnsi" w:hAnsiTheme="minorHAnsi" w:cstheme="minorHAnsi"/>
          <w:sz w:val="16"/>
        </w:rPr>
        <w:t xml:space="preserve">.65 </w:t>
      </w:r>
      <w:r w:rsidRPr="00F24190">
        <w:rPr>
          <w:rStyle w:val="Emphasis"/>
          <w:rFonts w:asciiTheme="minorHAnsi" w:hAnsiTheme="minorHAnsi" w:cstheme="minorHAnsi"/>
        </w:rPr>
        <w:t>Under the New START Treaty</w:t>
      </w:r>
      <w:r w:rsidRPr="00F24190">
        <w:rPr>
          <w:rFonts w:asciiTheme="minorHAnsi" w:hAnsiTheme="minorHAnsi" w:cstheme="minorHAnsi"/>
          <w:sz w:val="16"/>
        </w:rPr>
        <w:t xml:space="preserve">, which entered into force for a ten-year period in February 2011, </w:t>
      </w:r>
      <w:r w:rsidRPr="00F24190">
        <w:rPr>
          <w:rStyle w:val="Emphasis"/>
          <w:rFonts w:asciiTheme="minorHAnsi" w:hAnsiTheme="minorHAnsi" w:cstheme="minorHAnsi"/>
        </w:rPr>
        <w:t>the United States and Russia agreed to three main limits: no more than 700 deployed strategic delivery systems</w:t>
      </w:r>
      <w:r w:rsidRPr="00F24190">
        <w:rPr>
          <w:rFonts w:asciiTheme="minorHAnsi" w:hAnsiTheme="minorHAnsi" w:cstheme="minorHAnsi"/>
          <w:sz w:val="16"/>
        </w:rPr>
        <w:t xml:space="preserve"> (ICBMs, SLBMs, and nuclear-capable bombers); </w:t>
      </w:r>
      <w:r w:rsidRPr="00F24190">
        <w:rPr>
          <w:rStyle w:val="Emphasis"/>
          <w:rFonts w:asciiTheme="minorHAnsi" w:hAnsiTheme="minorHAnsi" w:cstheme="minorHAnsi"/>
        </w:rPr>
        <w:t>no more than 800 deployed plus non-deployed strategic delivery systems; and no more than 1,550 accountable deployed strategic weapons</w:t>
      </w:r>
      <w:r w:rsidRPr="00F24190">
        <w:rPr>
          <w:rFonts w:asciiTheme="minorHAnsi" w:hAnsiTheme="minorHAnsi" w:cstheme="minorHAnsi"/>
          <w:sz w:val="16"/>
        </w:rPr>
        <w:t xml:space="preserve">. Under the treaty, each nuclear-capable bomber counts as only one warhead irrespective of the number of gravity bombs and airlaunched cruise missiles it may carry. In addition, non-deployed nuclear weapons are not limited, and each side has the ability to “upload” at least hundreds of additional warheads on ICBMs and SLBMs should it decide to withdraw from the treaty. The table below shows a recent estimate of the numbers of deployed and non-deployed U.S. and Russian delivery systems and warheads. </w:t>
      </w:r>
      <w:r w:rsidRPr="00F24190">
        <w:rPr>
          <w:rStyle w:val="Emphasis"/>
          <w:rFonts w:asciiTheme="minorHAnsi" w:hAnsiTheme="minorHAnsi" w:cstheme="minorHAnsi"/>
        </w:rPr>
        <w:t>In today’s strategically stable situation, neither side can realistically see an opportunity to limit damage to itself to a sufficiently meaningful degree by conducting a first strike against the other side’s strategic nuclear forces</w:t>
      </w:r>
      <w:r w:rsidRPr="00F24190">
        <w:rPr>
          <w:rFonts w:asciiTheme="minorHAnsi" w:hAnsiTheme="minorHAnsi" w:cstheme="minorHAnsi"/>
          <w:sz w:val="16"/>
        </w:rPr>
        <w:t xml:space="preserve">. Even if it chose to “ride out” an attack and not launch its ICBMs, the United States would have many hundreds of surviving SLBM weapons (plus weapons on any alert bombers) with which to respond. Similarly, even if it chose to “ride out” an attack and not launch its silo-based ICBMs, Russia would have several hundred warheads on mobile ICBMs (plus weapons on any bombers). And today, </w:t>
      </w:r>
      <w:r w:rsidRPr="00F24190">
        <w:rPr>
          <w:rStyle w:val="StyleUnderline"/>
          <w:rFonts w:asciiTheme="minorHAnsi" w:hAnsiTheme="minorHAnsi" w:cstheme="minorHAnsi"/>
        </w:rPr>
        <w:t xml:space="preserve">neither side has a reasonable basis for fearing that it is highly vulnerable to a disarming strike, </w:t>
      </w:r>
      <w:r w:rsidRPr="00F24190">
        <w:rPr>
          <w:rStyle w:val="StyleUnderline"/>
          <w:rFonts w:asciiTheme="minorHAnsi" w:hAnsiTheme="minorHAnsi" w:cstheme="minorHAnsi"/>
        </w:rPr>
        <w:lastRenderedPageBreak/>
        <w:t>and so neither side should feel “use or lose” pressures</w:t>
      </w:r>
      <w:r w:rsidRPr="00F24190">
        <w:rPr>
          <w:rFonts w:asciiTheme="minorHAnsi" w:hAnsiTheme="minorHAnsi" w:cstheme="minorHAnsi"/>
          <w:sz w:val="16"/>
        </w:rPr>
        <w:t xml:space="preserve">. In a strategically stable situation such as today’s, one side or the other still could choose to use nuclear weapons to attempt to gain military advantage and/or to send a political signal. But </w:t>
      </w:r>
      <w:r w:rsidRPr="00F24190">
        <w:rPr>
          <w:rStyle w:val="StyleUnderline"/>
          <w:rFonts w:asciiTheme="minorHAnsi" w:hAnsiTheme="minorHAnsi" w:cstheme="minorHAnsi"/>
        </w:rPr>
        <w:t>neither side should believe it has an opportunity to disarm the other side, and thus neither side should feel impelled to launch a nuclear attack because of fears of being so disarmed</w:t>
      </w:r>
      <w:r w:rsidRPr="00F24190">
        <w:rPr>
          <w:rFonts w:asciiTheme="minorHAnsi" w:hAnsiTheme="minorHAnsi" w:cstheme="minorHAnsi"/>
          <w:sz w:val="16"/>
        </w:rPr>
        <w:t xml:space="preserve">. </w:t>
      </w:r>
      <w:r w:rsidRPr="00F24190">
        <w:rPr>
          <w:rStyle w:val="Emphasis"/>
          <w:rFonts w:asciiTheme="minorHAnsi" w:hAnsiTheme="minorHAnsi" w:cstheme="minorHAnsi"/>
        </w:rPr>
        <w:t>Thus</w:t>
      </w:r>
      <w:r w:rsidRPr="00F24190">
        <w:rPr>
          <w:rFonts w:asciiTheme="minorHAnsi" w:hAnsiTheme="minorHAnsi" w:cstheme="minorHAnsi"/>
          <w:sz w:val="16"/>
        </w:rPr>
        <w:t xml:space="preserve">, bearing in mind that a preemptive disarming strike would need to be nearly perfect to meaningfully limit damage to the attacker, </w:t>
      </w:r>
      <w:r w:rsidRPr="00F24190">
        <w:rPr>
          <w:rStyle w:val="Emphasis"/>
          <w:rFonts w:asciiTheme="minorHAnsi" w:hAnsiTheme="minorHAnsi" w:cstheme="minorHAnsi"/>
        </w:rPr>
        <w:t>the U.S.-Russian strategic balance today is quite stable</w:t>
      </w:r>
      <w:r w:rsidRPr="00F24190">
        <w:rPr>
          <w:rFonts w:asciiTheme="minorHAnsi" w:hAnsiTheme="minorHAnsi" w:cstheme="minorHAnsi"/>
          <w:sz w:val="16"/>
        </w:rPr>
        <w:t xml:space="preserve">.66 Both sides have the power to wreak unprecedented destruction on the other through the employment of nuclear weapons even in the face of a determined effort by the other to preempt and/or defend against it. </w:t>
      </w:r>
      <w:r w:rsidRPr="00F24190">
        <w:rPr>
          <w:rStyle w:val="Emphasis"/>
          <w:rFonts w:asciiTheme="minorHAnsi" w:hAnsiTheme="minorHAnsi" w:cstheme="minorHAnsi"/>
        </w:rPr>
        <w:t>Absent a fundamental transformation in the military-technological balance between the two states, enabled by the development and integration of novel military capabilities, this high degree of strategic stability is set to persist for the foreseeable future</w:t>
      </w:r>
      <w:r w:rsidRPr="00F24190">
        <w:rPr>
          <w:rFonts w:asciiTheme="minorHAnsi" w:hAnsiTheme="minorHAnsi" w:cstheme="minorHAnsi"/>
          <w:sz w:val="16"/>
        </w:rPr>
        <w:t xml:space="preserve">. </w:t>
      </w:r>
      <w:r w:rsidRPr="00F24190">
        <w:rPr>
          <w:rStyle w:val="Emphasis"/>
          <w:rFonts w:asciiTheme="minorHAnsi" w:hAnsiTheme="minorHAnsi" w:cstheme="minorHAnsi"/>
        </w:rPr>
        <w:t>Such a fundamental transformation of military capabilities, however, may already be under way</w:t>
      </w:r>
      <w:r w:rsidRPr="00F24190">
        <w:rPr>
          <w:rFonts w:asciiTheme="minorHAnsi" w:hAnsiTheme="minorHAnsi" w:cstheme="minorHAnsi"/>
          <w:sz w:val="16"/>
        </w:rPr>
        <w:t xml:space="preserve">. A Shifting Military-Technological Landscape </w:t>
      </w:r>
      <w:r w:rsidRPr="00F24190">
        <w:rPr>
          <w:rStyle w:val="StyleUnderline"/>
          <w:rFonts w:asciiTheme="minorHAnsi" w:hAnsiTheme="minorHAnsi" w:cstheme="minorHAnsi"/>
        </w:rPr>
        <w:t>The United States and Russia both are developing and deploying new, and in key respects disruptive, military technologies</w:t>
      </w:r>
      <w:r w:rsidRPr="00F24190">
        <w:rPr>
          <w:rFonts w:asciiTheme="minorHAnsi" w:hAnsiTheme="minorHAnsi" w:cstheme="minorHAnsi"/>
          <w:sz w:val="16"/>
        </w:rPr>
        <w:t xml:space="preserve"> across multiple domains, technologies that will have significant implications for the stability of the strategic balance. New cyber, space/counter-space, missile defense, conventional strike, and (intertwined with the preceding) autonomous military systems have the potential to change the way both nations seek to deter, posture for, and in the worst case fight conventional wars. Indeed, so fundamental are these changes for the nature of armed conflict that some prominent defense analysts and officials judge that a new “military-technological” environment or “warfighting regime” is emerging, one characterized by increased reliance on new technologies, including unmanned and autonomous systems.67 At this point in time it is uncertain how far each side will go in the deployment of these emerging capabilities. However, </w:t>
      </w:r>
      <w:r w:rsidRPr="00F24190">
        <w:rPr>
          <w:rStyle w:val="StyleUnderline"/>
          <w:rFonts w:asciiTheme="minorHAnsi" w:hAnsiTheme="minorHAnsi" w:cstheme="minorHAnsi"/>
        </w:rPr>
        <w:t xml:space="preserve">the Russian government has expressed deep concern that the combination of emerging ballistic missile defense and prompt global strike capabilities could allow the United States to launch a disarming attack against Russian nuclear forces </w:t>
      </w:r>
      <w:r w:rsidRPr="00F24190">
        <w:rPr>
          <w:rStyle w:val="Emphasis"/>
          <w:rFonts w:asciiTheme="minorHAnsi" w:hAnsiTheme="minorHAnsi" w:cstheme="minorHAnsi"/>
        </w:rPr>
        <w:t>and then use its missile defenses to “mop up” a ragged Russian retaliation</w:t>
      </w:r>
      <w:r w:rsidRPr="00F24190">
        <w:rPr>
          <w:rFonts w:asciiTheme="minorHAnsi" w:hAnsiTheme="minorHAnsi" w:cstheme="minorHAnsi"/>
          <w:sz w:val="16"/>
        </w:rPr>
        <w:t xml:space="preserve">.68 </w:t>
      </w:r>
      <w:r w:rsidRPr="00F24190">
        <w:rPr>
          <w:rStyle w:val="StyleUnderline"/>
          <w:rFonts w:asciiTheme="minorHAnsi" w:hAnsiTheme="minorHAnsi" w:cstheme="minorHAnsi"/>
        </w:rPr>
        <w:t>The United States has responded that its current and planned national missile defense systems are designed to defeat a North Korean or Iranian attack</w:t>
      </w:r>
      <w:r w:rsidRPr="00F24190">
        <w:rPr>
          <w:rFonts w:asciiTheme="minorHAnsi" w:hAnsiTheme="minorHAnsi" w:cstheme="minorHAnsi"/>
          <w:sz w:val="16"/>
        </w:rPr>
        <w:t xml:space="preserve">, not a Russian one, and that in any event neither current nor planned U.S. missile defenses have the size, technical capability, or survivability to defeat a determined Russian nuclear attack. </w:t>
      </w:r>
      <w:r w:rsidRPr="00F24190">
        <w:rPr>
          <w:rStyle w:val="StyleUnderline"/>
          <w:rFonts w:asciiTheme="minorHAnsi" w:hAnsiTheme="minorHAnsi" w:cstheme="minorHAnsi"/>
        </w:rPr>
        <w:t>But serious concern remains in Moscow</w:t>
      </w:r>
      <w:r w:rsidRPr="00F24190">
        <w:rPr>
          <w:rFonts w:asciiTheme="minorHAnsi" w:hAnsiTheme="minorHAnsi" w:cstheme="minorHAnsi"/>
          <w:sz w:val="16"/>
        </w:rPr>
        <w:t xml:space="preserve">, </w:t>
      </w:r>
      <w:r w:rsidRPr="00F24190">
        <w:rPr>
          <w:rStyle w:val="Emphasis"/>
          <w:rFonts w:asciiTheme="minorHAnsi" w:hAnsiTheme="minorHAnsi" w:cstheme="minorHAnsi"/>
        </w:rPr>
        <w:t>including about the possibility that U.S. deployments will increase in the future</w:t>
      </w:r>
      <w:r w:rsidRPr="00F24190">
        <w:rPr>
          <w:rFonts w:asciiTheme="minorHAnsi" w:hAnsiTheme="minorHAnsi" w:cstheme="minorHAnsi"/>
          <w:sz w:val="16"/>
        </w:rPr>
        <w:t xml:space="preserve">. Other technological developments will increase firstmover incentives as well. This will particularly be the case with respect to cyber and counter-space capabilities, which are often more fragile and fleeting – and also of great importance to prevailing on the modern battlefield, especially for the United States. The United States relies on space for the full range of its military functions; thus, early disruption of such systems would be highly lucrative for Russia. Yet the disruption of some space-based systems could impede early warning of attack and communications from the National Command Authority to strategic forces. Meanwhile, cyber capabilities that may be fleeting in value could be used to interrupt the flow of forces and command, control, and communications among deployed forces. Yet, as former Secretary of the Navy Richard Danzig has noted, for example, cyber intrusions into nuclear or nuclear-related systems including command and control could send deeply destabilizing signals.69 The stability challenge will be particularly acute with respect to NC3 systems – the brain and backbone of a state’s second-strike capability.70 NC3 is particularly problematic because national leaderships and chains of command by their nature are likely to be more limited in number and less resilient than platforms themselves. Leaderships generally wish to reserve the power of decision for use of nuclear forces, but this means that the number of targets – or C3 links to those targets – can be attacked more plausibly than the full panoply of an adversary’s nuclear platforms. An attacker might hope that severing or disrupting this C3 chain could sufficiently impede or interrupt an opponent’s strategic forces, and thus provide a window to impose its will.71 Russia repeatedly has expressed significant concerns about the survivability of its command and control architecture in light of U.S. strike capabilities.72 Meanwhile, there are growing concerns on the American side about the survivability and reliability of its own dated nuclear command and control architecture,, and as Russia deploys a number of kinetic and non-kinetic strike systems, it is feared they could jeopardize the U.S. NC3 system.73 These concerns on both sides are growing in light of both the apparent trends, and the very significant uncertainties associated with future developments in cyber, counter-space, and prompt conventional strike capabilities.74 Fears of cyber attacks on NC3, for instance, could lead to responses in the space domain to get ahead of any such vulnerabilities, and even to preparations for such less deliberate or hastier use of nuclear weapons. And autonomous systems may be relied on more as fears of the vulnerability of NC3 and early warning grow in the face of evolving cyber, space/counter-space, and conventional strike capabilities. Russia already is known to have relied – and possibly to still rely – on its Perimeter (or “Dead Hand”) automated retaliatory assurance system.75 Yet such systems could react to false positives or malfunction, with potentially disastrous consequences. </w:t>
      </w:r>
      <w:r w:rsidRPr="00F24190">
        <w:rPr>
          <w:rStyle w:val="StyleUnderline"/>
          <w:rFonts w:asciiTheme="minorHAnsi" w:hAnsiTheme="minorHAnsi" w:cstheme="minorHAnsi"/>
        </w:rPr>
        <w:t>Concerns about the survivability of a viable retaliatory capability are likely to be more pronounced in Russia</w:t>
      </w:r>
      <w:r w:rsidRPr="00F24190">
        <w:rPr>
          <w:rFonts w:asciiTheme="minorHAnsi" w:hAnsiTheme="minorHAnsi" w:cstheme="minorHAnsi"/>
          <w:sz w:val="16"/>
        </w:rPr>
        <w:t xml:space="preserve">, </w:t>
      </w:r>
      <w:r w:rsidRPr="00F24190">
        <w:rPr>
          <w:rStyle w:val="StyleUnderline"/>
          <w:rFonts w:asciiTheme="minorHAnsi" w:hAnsiTheme="minorHAnsi" w:cstheme="minorHAnsi"/>
        </w:rPr>
        <w:t>which already has expressed a profound fear that the United States is capable of creating and exploiting new technologies in ways that would neutralize Moscow’s ability to survive a preemptive attack</w:t>
      </w:r>
      <w:r w:rsidRPr="00F24190">
        <w:rPr>
          <w:rFonts w:asciiTheme="minorHAnsi" w:hAnsiTheme="minorHAnsi" w:cstheme="minorHAnsi"/>
          <w:sz w:val="16"/>
        </w:rPr>
        <w:t xml:space="preserve"> and launch a meaningful nuclear retaliatory strike.76 </w:t>
      </w:r>
      <w:r w:rsidRPr="00F24190">
        <w:rPr>
          <w:rStyle w:val="Emphasis"/>
          <w:rFonts w:asciiTheme="minorHAnsi" w:hAnsiTheme="minorHAnsi" w:cstheme="minorHAnsi"/>
        </w:rPr>
        <w:t xml:space="preserve">Despite persistent efforts in recent years, the United States has not been successful in persuading </w:t>
      </w:r>
      <w:r w:rsidRPr="00F24190">
        <w:rPr>
          <w:rStyle w:val="Emphasis"/>
          <w:rFonts w:asciiTheme="minorHAnsi" w:hAnsiTheme="minorHAnsi" w:cstheme="minorHAnsi"/>
        </w:rPr>
        <w:lastRenderedPageBreak/>
        <w:t>Moscow that it does not have nor will it plausibly have such a capability</w:t>
      </w:r>
      <w:r w:rsidRPr="00F24190">
        <w:rPr>
          <w:rFonts w:asciiTheme="minorHAnsi" w:hAnsiTheme="minorHAnsi" w:cstheme="minorHAnsi"/>
          <w:sz w:val="16"/>
        </w:rPr>
        <w:t xml:space="preserve">. Although there is no doubt a strategic element in Moscow’s expressions of fear, since they can have the effect of retarding or complicating U.S. military advances, Russia appears to genuinely fear the potential U.S. ability to launch a decapitating or disarming strike. </w:t>
      </w:r>
      <w:r w:rsidRPr="00F24190">
        <w:rPr>
          <w:rStyle w:val="StyleUnderline"/>
          <w:rFonts w:asciiTheme="minorHAnsi" w:hAnsiTheme="minorHAnsi" w:cstheme="minorHAnsi"/>
        </w:rPr>
        <w:t>Systems such as Russia’s apparent nuclear-armed torpedo, its hypersonic glide weapon</w:t>
      </w:r>
      <w:r w:rsidRPr="00F24190">
        <w:rPr>
          <w:rFonts w:asciiTheme="minorHAnsi" w:hAnsiTheme="minorHAnsi" w:cstheme="minorHAnsi"/>
          <w:sz w:val="16"/>
        </w:rPr>
        <w:t xml:space="preserve"> launched atop an SS-19 booster, </w:t>
      </w:r>
      <w:r w:rsidRPr="00F24190">
        <w:rPr>
          <w:rStyle w:val="StyleUnderline"/>
          <w:rFonts w:asciiTheme="minorHAnsi" w:hAnsiTheme="minorHAnsi" w:cstheme="minorHAnsi"/>
        </w:rPr>
        <w:t>and discussions of a new rail-mobile ICBM all indicate that Moscow</w:t>
      </w:r>
      <w:r w:rsidRPr="00F24190">
        <w:rPr>
          <w:rFonts w:asciiTheme="minorHAnsi" w:hAnsiTheme="minorHAnsi" w:cstheme="minorHAnsi"/>
          <w:sz w:val="16"/>
        </w:rPr>
        <w:t xml:space="preserve"> is sufficiently concerned about the survivability of its second-strike capability to </w:t>
      </w:r>
      <w:r w:rsidRPr="00F24190">
        <w:rPr>
          <w:rStyle w:val="StyleUnderline"/>
          <w:rFonts w:asciiTheme="minorHAnsi" w:hAnsiTheme="minorHAnsi" w:cstheme="minorHAnsi"/>
        </w:rPr>
        <w:t>want to invest in systems</w:t>
      </w:r>
      <w:r w:rsidRPr="00F24190">
        <w:rPr>
          <w:rFonts w:asciiTheme="minorHAnsi" w:hAnsiTheme="minorHAnsi" w:cstheme="minorHAnsi"/>
          <w:sz w:val="16"/>
        </w:rPr>
        <w:t xml:space="preserve"> whose appeal lies in their ability either to survive a U.S. first strike or </w:t>
      </w:r>
      <w:r w:rsidRPr="00F24190">
        <w:rPr>
          <w:rStyle w:val="StyleUnderline"/>
          <w:rFonts w:asciiTheme="minorHAnsi" w:hAnsiTheme="minorHAnsi" w:cstheme="minorHAnsi"/>
        </w:rPr>
        <w:t>to penetrate American missile defenses.</w:t>
      </w:r>
      <w:r w:rsidRPr="00F24190">
        <w:rPr>
          <w:rFonts w:asciiTheme="minorHAnsi" w:hAnsiTheme="minorHAnsi" w:cstheme="minorHAnsi"/>
          <w:sz w:val="16"/>
        </w:rPr>
        <w:t xml:space="preserve">77 At the same time, American officials and analysts are becoming increasingly sensitive to the implications Russia’s own precision strike, cyber and non-kinetic, and counter-space capabilities could have on the U.S. retaliatory capability, less concerning the survivability of the delivery platforms than on nuclear command, control, and communications and intelligence, surveillance, and reconnaissance (ISR) systems. These concerns are considerably more muted than Russia’s, but nonetheless real and likely to grow. Considering Emerging Threats to Mutually Assured Destruction In considering the implications of these developments for strategic stability, there are two fundamental differences between missile defense and conventional prompt global strike capabilities, on the one hand, and cyber and space capabilities, on the other. First, the very strong incentives for early use of cyber and space assets do not apply to missile defense (which would be used only in response to an attack) and conventional prompt global strike capabilities (which would involve destruction of property and likely loss of life, likely against the other side’s homeland, thus raising the bar for employment). Therefore, </w:t>
      </w:r>
      <w:r w:rsidRPr="00F24190">
        <w:rPr>
          <w:rStyle w:val="StyleUnderline"/>
          <w:rFonts w:asciiTheme="minorHAnsi" w:hAnsiTheme="minorHAnsi" w:cstheme="minorHAnsi"/>
        </w:rPr>
        <w:t>while cyber and space capabilities are fundamental to considering early escalation dynamics</w:t>
      </w:r>
      <w:r w:rsidRPr="00F24190">
        <w:rPr>
          <w:rFonts w:asciiTheme="minorHAnsi" w:hAnsiTheme="minorHAnsi" w:cstheme="minorHAnsi"/>
          <w:sz w:val="16"/>
        </w:rPr>
        <w:t xml:space="preserve"> and slippery slopes (pathway type #2), </w:t>
      </w:r>
      <w:r w:rsidRPr="00F24190">
        <w:rPr>
          <w:rStyle w:val="Emphasis"/>
          <w:rFonts w:asciiTheme="minorHAnsi" w:hAnsiTheme="minorHAnsi" w:cstheme="minorHAnsi"/>
        </w:rPr>
        <w:t>missile defenses and conventional prompt global strike are principally relevant to strategic stability</w:t>
      </w:r>
      <w:r w:rsidRPr="00F24190">
        <w:rPr>
          <w:rFonts w:asciiTheme="minorHAnsi" w:hAnsiTheme="minorHAnsi" w:cstheme="minorHAnsi"/>
          <w:sz w:val="16"/>
        </w:rPr>
        <w:t xml:space="preserve"> (pathway type #3). Second, </w:t>
      </w:r>
      <w:r w:rsidRPr="00F24190">
        <w:rPr>
          <w:rStyle w:val="StyleUnderline"/>
          <w:rFonts w:asciiTheme="minorHAnsi" w:hAnsiTheme="minorHAnsi" w:cstheme="minorHAnsi"/>
        </w:rPr>
        <w:t>unlike offensive cyber and many counter-space capabilities</w:t>
      </w:r>
      <w:r w:rsidRPr="00F24190">
        <w:rPr>
          <w:rFonts w:asciiTheme="minorHAnsi" w:hAnsiTheme="minorHAnsi" w:cstheme="minorHAnsi"/>
          <w:sz w:val="16"/>
        </w:rPr>
        <w:t xml:space="preserve">, </w:t>
      </w:r>
      <w:r w:rsidRPr="00F24190">
        <w:rPr>
          <w:rStyle w:val="StyleUnderline"/>
          <w:rFonts w:asciiTheme="minorHAnsi" w:hAnsiTheme="minorHAnsi" w:cstheme="minorHAnsi"/>
        </w:rPr>
        <w:t>each side can know the basic parameters</w:t>
      </w:r>
      <w:r w:rsidRPr="00F24190">
        <w:rPr>
          <w:rFonts w:asciiTheme="minorHAnsi" w:hAnsiTheme="minorHAnsi" w:cstheme="minorHAnsi"/>
          <w:sz w:val="16"/>
        </w:rPr>
        <w:t xml:space="preserve">, including overall numbers and general capabilities, </w:t>
      </w:r>
      <w:r w:rsidRPr="00F24190">
        <w:rPr>
          <w:rStyle w:val="StyleUnderline"/>
          <w:rFonts w:asciiTheme="minorHAnsi" w:hAnsiTheme="minorHAnsi" w:cstheme="minorHAnsi"/>
        </w:rPr>
        <w:t xml:space="preserve">of the other side’s missile defenses </w:t>
      </w:r>
      <w:r w:rsidRPr="00F24190">
        <w:rPr>
          <w:rFonts w:asciiTheme="minorHAnsi" w:hAnsiTheme="minorHAnsi" w:cstheme="minorHAnsi"/>
          <w:sz w:val="16"/>
        </w:rPr>
        <w:t xml:space="preserve">and conventional prompt global strike capabilities without reducing the effectiveness of these systems. Cyber capabilities in particular, however, are likely to be much less effective if even their general outlines are known to the other side. </w:t>
      </w:r>
      <w:r w:rsidRPr="00F24190">
        <w:rPr>
          <w:rStyle w:val="StyleUnderline"/>
          <w:rFonts w:asciiTheme="minorHAnsi" w:hAnsiTheme="minorHAnsi" w:cstheme="minorHAnsi"/>
        </w:rPr>
        <w:t>Thus, there can be substantially less uncertainty regarding each side’s missile defense</w:t>
      </w:r>
      <w:r w:rsidRPr="00F24190">
        <w:rPr>
          <w:rFonts w:asciiTheme="minorHAnsi" w:hAnsiTheme="minorHAnsi" w:cstheme="minorHAnsi"/>
          <w:sz w:val="16"/>
        </w:rPr>
        <w:t xml:space="preserve"> and conventional strike capabilities </w:t>
      </w:r>
      <w:r w:rsidRPr="00F24190">
        <w:rPr>
          <w:rStyle w:val="StyleUnderline"/>
          <w:rFonts w:asciiTheme="minorHAnsi" w:hAnsiTheme="minorHAnsi" w:cstheme="minorHAnsi"/>
        </w:rPr>
        <w:t>than is the case for offensive cyber and counter-space capabilities</w:t>
      </w:r>
      <w:r w:rsidRPr="00F24190">
        <w:rPr>
          <w:rFonts w:asciiTheme="minorHAnsi" w:hAnsiTheme="minorHAnsi" w:cstheme="minorHAnsi"/>
          <w:sz w:val="16"/>
        </w:rPr>
        <w:t xml:space="preserve">, </w:t>
      </w:r>
      <w:r w:rsidRPr="00F24190">
        <w:rPr>
          <w:rStyle w:val="Emphasis"/>
          <w:rFonts w:asciiTheme="minorHAnsi" w:hAnsiTheme="minorHAnsi" w:cstheme="minorHAnsi"/>
        </w:rPr>
        <w:t>so that mutual or bilateral transparency measures</w:t>
      </w:r>
      <w:r w:rsidRPr="00F24190">
        <w:rPr>
          <w:rFonts w:asciiTheme="minorHAnsi" w:hAnsiTheme="minorHAnsi" w:cstheme="minorHAnsi"/>
          <w:sz w:val="16"/>
        </w:rPr>
        <w:t xml:space="preserve"> to provide assurances that these capabilities </w:t>
      </w:r>
      <w:r w:rsidRPr="00F24190">
        <w:rPr>
          <w:rStyle w:val="Emphasis"/>
          <w:rFonts w:asciiTheme="minorHAnsi" w:hAnsiTheme="minorHAnsi" w:cstheme="minorHAnsi"/>
        </w:rPr>
        <w:t>are not undermining strategic stability</w:t>
      </w:r>
      <w:r w:rsidRPr="00F24190">
        <w:rPr>
          <w:rFonts w:asciiTheme="minorHAnsi" w:hAnsiTheme="minorHAnsi" w:cstheme="minorHAnsi"/>
          <w:sz w:val="16"/>
        </w:rPr>
        <w:t xml:space="preserve"> are at least possible in principle. This is considerably less true of cyber, however. Space and counter-space represent a kind of middle ground. MISSILE DEFENSES </w:t>
      </w:r>
      <w:r w:rsidRPr="00F24190">
        <w:rPr>
          <w:rStyle w:val="StyleUnderline"/>
          <w:rFonts w:asciiTheme="minorHAnsi" w:hAnsiTheme="minorHAnsi" w:cstheme="minorHAnsi"/>
        </w:rPr>
        <w:t>As of the present</w:t>
      </w:r>
      <w:r w:rsidRPr="00F24190">
        <w:rPr>
          <w:rFonts w:asciiTheme="minorHAnsi" w:hAnsiTheme="minorHAnsi" w:cstheme="minorHAnsi"/>
          <w:sz w:val="16"/>
        </w:rPr>
        <w:t xml:space="preserve">, </w:t>
      </w:r>
      <w:r w:rsidRPr="00F24190">
        <w:rPr>
          <w:rStyle w:val="Emphasis"/>
          <w:rFonts w:asciiTheme="minorHAnsi" w:hAnsiTheme="minorHAnsi" w:cstheme="minorHAnsi"/>
        </w:rPr>
        <w:t>neither the United States nor Russia has sufficiently capable or extensive missile defense or air defense systems to deny the other side from being able to conduct a devastating nuclear attack</w:t>
      </w:r>
      <w:r w:rsidRPr="00F24190">
        <w:rPr>
          <w:rFonts w:asciiTheme="minorHAnsi" w:hAnsiTheme="minorHAnsi" w:cstheme="minorHAnsi"/>
          <w:sz w:val="16"/>
        </w:rPr>
        <w:t xml:space="preserve">, including in a second strike. The United States has no national air defense system against bombers and cruise missiles, and </w:t>
      </w:r>
      <w:r w:rsidRPr="00F24190">
        <w:rPr>
          <w:rStyle w:val="StyleUnderline"/>
          <w:rFonts w:asciiTheme="minorHAnsi" w:hAnsiTheme="minorHAnsi" w:cstheme="minorHAnsi"/>
        </w:rPr>
        <w:t>its national missile defense system has only 44 interceptors</w:t>
      </w:r>
      <w:r w:rsidRPr="00F24190">
        <w:rPr>
          <w:rFonts w:asciiTheme="minorHAnsi" w:hAnsiTheme="minorHAnsi" w:cstheme="minorHAnsi"/>
          <w:sz w:val="16"/>
        </w:rPr>
        <w:t xml:space="preserve">, </w:t>
      </w:r>
      <w:r w:rsidRPr="00F24190">
        <w:rPr>
          <w:rStyle w:val="StyleUnderline"/>
          <w:rFonts w:asciiTheme="minorHAnsi" w:hAnsiTheme="minorHAnsi" w:cstheme="minorHAnsi"/>
        </w:rPr>
        <w:t>far too few to negate a Russian second strike</w:t>
      </w:r>
      <w:r w:rsidRPr="00F24190">
        <w:rPr>
          <w:rFonts w:asciiTheme="minorHAnsi" w:hAnsiTheme="minorHAnsi" w:cstheme="minorHAnsi"/>
          <w:sz w:val="16"/>
        </w:rPr>
        <w:t xml:space="preserve"> that could include many hundreds of missile warheads and bombs. Moreover</w:t>
      </w:r>
      <w:r w:rsidRPr="00F24190">
        <w:rPr>
          <w:rStyle w:val="StyleUnderline"/>
          <w:rFonts w:asciiTheme="minorHAnsi" w:hAnsiTheme="minorHAnsi" w:cstheme="minorHAnsi"/>
        </w:rPr>
        <w:t>, U.S. national missile defenses are oriented against North Korea</w:t>
      </w:r>
      <w:r w:rsidRPr="00F24190">
        <w:rPr>
          <w:rFonts w:asciiTheme="minorHAnsi" w:hAnsiTheme="minorHAnsi" w:cstheme="minorHAnsi"/>
          <w:sz w:val="16"/>
        </w:rPr>
        <w:t xml:space="preserve"> and as a hedge against future Iranian capabilities, and so are likely in any event to be incapable of intercepting Russian warheads with advanced countermeasures. Russia has approximately 84 national missile defense interceptors ringing Moscow, reportedly armed with nuclear warheads and so plausibly able to defeat some U.S. ballistic missile warheads targeted on Moscow. Unlike the United States, Russia does have an extensive national air defense system, but it would be overwhelmed (and likely actively suppressed using both ballistic and cruise missiles) even by a U.S. second strike. </w:t>
      </w:r>
    </w:p>
    <w:p w14:paraId="6529D666" w14:textId="13AFF6EE"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BMD enhancements are especially dangerous now – Russia believes new policies are specifically targeted at them –</w:t>
      </w:r>
      <w:r w:rsidR="008A2001" w:rsidRPr="00F24190">
        <w:rPr>
          <w:rFonts w:asciiTheme="minorHAnsi" w:hAnsiTheme="minorHAnsi" w:cstheme="minorHAnsi"/>
        </w:rPr>
        <w:t xml:space="preserve"> leads to a breakdown in strategic stability and a Russian arms build up</w:t>
      </w:r>
    </w:p>
    <w:p w14:paraId="11130337" w14:textId="77777777" w:rsidR="003605A4" w:rsidRPr="00F24190" w:rsidRDefault="003605A4" w:rsidP="003605A4">
      <w:pPr>
        <w:rPr>
          <w:rFonts w:asciiTheme="minorHAnsi" w:hAnsiTheme="minorHAnsi" w:cstheme="minorHAnsi"/>
        </w:rPr>
      </w:pPr>
      <w:r w:rsidRPr="00F24190">
        <w:rPr>
          <w:rStyle w:val="Style13ptBold"/>
          <w:rFonts w:asciiTheme="minorHAnsi" w:hAnsiTheme="minorHAnsi" w:cstheme="minorHAnsi"/>
        </w:rPr>
        <w:t>Frederick et al 17</w:t>
      </w:r>
      <w:r w:rsidRPr="00F24190">
        <w:rPr>
          <w:rFonts w:asciiTheme="minorHAnsi" w:hAnsiTheme="minorHAnsi" w:cstheme="minorHAnsi"/>
        </w:rPr>
        <w:t xml:space="preserve"> - </w:t>
      </w:r>
      <w:r w:rsidRPr="00F24190">
        <w:rPr>
          <w:rFonts w:asciiTheme="minorHAnsi" w:hAnsiTheme="minorHAnsi" w:cstheme="minorHAnsi"/>
          <w:sz w:val="20"/>
          <w:szCs w:val="20"/>
        </w:rPr>
        <w:t>Bryan Frederick, Ph.D. in international relations, Johns Hopkins University School of Advanced International Studies (SAIS); M.A. in international relations and international economics, Johns Hopkins University School of Advanced International Studies (SAIS); B.A. in philosophy, Williams College, Matthew Povlock,  Stephen Watts, Ph.D. in government, Cornell University; M.A. in European Studies, Georgetown University; B.A. in government, College of William and Mary, Miranda Priebe, PhD in political science, Massachusetts Institute of Technology; MPA in international relations, Princeton University; SB in physics, Massachusetts Institute of Technology; SB in political science, Massachusetts Institute of Technology, Edward Geist Ph.D. in history, University of North Carolina; M.A. in history, University of North Carolina; B.A. in history, William &amp; Mary College (“Assessing Russian Reactions to U.S. and NATO Posture Enhancements” RAND Corporation 2017 https://www.rand.org/content/dam/rand/pubs/research_reports/RR1800/RR1879/RAND_RR1879.pdf)</w:t>
      </w:r>
    </w:p>
    <w:p w14:paraId="216F07A2" w14:textId="77777777" w:rsidR="003605A4" w:rsidRPr="00F24190" w:rsidRDefault="003605A4" w:rsidP="003605A4">
      <w:pPr>
        <w:rPr>
          <w:rStyle w:val="StyleUnderline"/>
          <w:rFonts w:asciiTheme="minorHAnsi" w:hAnsiTheme="minorHAnsi" w:cstheme="minorHAnsi"/>
        </w:rPr>
      </w:pPr>
      <w:r w:rsidRPr="00F24190">
        <w:rPr>
          <w:rFonts w:asciiTheme="minorHAnsi" w:hAnsiTheme="minorHAnsi" w:cstheme="minorHAnsi"/>
          <w:sz w:val="16"/>
        </w:rPr>
        <w:lastRenderedPageBreak/>
        <w:t xml:space="preserve">Policy Implications </w:t>
      </w:r>
      <w:r w:rsidRPr="00F24190">
        <w:rPr>
          <w:rStyle w:val="StyleUnderline"/>
          <w:rFonts w:asciiTheme="minorHAnsi" w:hAnsiTheme="minorHAnsi" w:cstheme="minorHAnsi"/>
        </w:rPr>
        <w:t xml:space="preserve">Our analysis also highlighted the following implications for U.S. and NATO policymakers: </w:t>
      </w:r>
      <w:r w:rsidRPr="00F24190">
        <w:rPr>
          <w:rFonts w:asciiTheme="minorHAnsi" w:hAnsiTheme="minorHAnsi" w:cstheme="minorHAnsi"/>
          <w:sz w:val="16"/>
        </w:rPr>
        <w:t xml:space="preserve">• </w:t>
      </w:r>
      <w:r w:rsidRPr="00F24190">
        <w:rPr>
          <w:rStyle w:val="Emphasis"/>
          <w:rFonts w:asciiTheme="minorHAnsi" w:hAnsiTheme="minorHAnsi" w:cstheme="minorHAnsi"/>
        </w:rPr>
        <w:t>Proposals to enhance deterrence must consider the wider context in which they will be implemented.</w:t>
      </w:r>
      <w:r w:rsidRPr="00F24190">
        <w:rPr>
          <w:rFonts w:asciiTheme="minorHAnsi" w:hAnsiTheme="minorHAnsi" w:cstheme="minorHAnsi"/>
          <w:sz w:val="16"/>
        </w:rPr>
        <w:t xml:space="preserve"> The main theme of this report is that </w:t>
      </w:r>
      <w:r w:rsidRPr="00F24190">
        <w:rPr>
          <w:rStyle w:val="StyleUnderline"/>
          <w:rFonts w:asciiTheme="minorHAnsi" w:hAnsiTheme="minorHAnsi" w:cstheme="minorHAnsi"/>
        </w:rPr>
        <w:t>Russian reactions to U.S. and NATO posture enhancements may vary considerably depending on the context in which they take place</w:t>
      </w:r>
      <w:r w:rsidRPr="00F24190">
        <w:rPr>
          <w:rFonts w:asciiTheme="minorHAnsi" w:hAnsiTheme="minorHAnsi" w:cstheme="minorHAnsi"/>
          <w:sz w:val="16"/>
        </w:rPr>
        <w:t xml:space="preserve">. </w:t>
      </w:r>
      <w:r w:rsidRPr="00F24190">
        <w:rPr>
          <w:rStyle w:val="StyleUnderline"/>
          <w:rFonts w:asciiTheme="minorHAnsi" w:hAnsiTheme="minorHAnsi" w:cstheme="minorHAnsi"/>
        </w:rPr>
        <w:t>Policymakers should consider whether the advisability of certain enhancements is dependent on specific conditions that may be subject to chang</w:t>
      </w:r>
      <w:r w:rsidRPr="00F24190">
        <w:rPr>
          <w:rFonts w:asciiTheme="minorHAnsi" w:hAnsiTheme="minorHAnsi" w:cstheme="minorHAnsi"/>
          <w:sz w:val="16"/>
        </w:rPr>
        <w:t xml:space="preserve">e or could help achieve U.S. goals in a wider range of possible futures. Enhancements whose benefits are highly context-dependent should be pursued with greater caution. The key strategic and Russian domestic political factors identified in this report provide a list of potential signposts that analysts can monitor to aid posture enhancement decisions. • Enhancement projects should avoid autopilot. </w:t>
      </w:r>
      <w:r w:rsidRPr="00F24190">
        <w:rPr>
          <w:rStyle w:val="StyleUnderline"/>
          <w:rFonts w:asciiTheme="minorHAnsi" w:hAnsiTheme="minorHAnsi" w:cstheme="minorHAnsi"/>
        </w:rPr>
        <w:t>Many posture enhancements require years of lead time to execute properly</w:t>
      </w:r>
      <w:r w:rsidRPr="00F24190">
        <w:rPr>
          <w:rFonts w:asciiTheme="minorHAnsi" w:hAnsiTheme="minorHAnsi" w:cstheme="minorHAnsi"/>
          <w:sz w:val="16"/>
        </w:rPr>
        <w:t xml:space="preserve">, so </w:t>
      </w:r>
      <w:r w:rsidRPr="00F24190">
        <w:rPr>
          <w:rStyle w:val="Emphasis"/>
          <w:rFonts w:asciiTheme="minorHAnsi" w:hAnsiTheme="minorHAnsi" w:cstheme="minorHAnsi"/>
        </w:rPr>
        <w:t>the precise context in which they come to fruition may differ substantially from the context in which they began</w:t>
      </w:r>
      <w:r w:rsidRPr="00F24190">
        <w:rPr>
          <w:rFonts w:asciiTheme="minorHAnsi" w:hAnsiTheme="minorHAnsi" w:cstheme="minorHAnsi"/>
          <w:sz w:val="16"/>
        </w:rPr>
        <w:t xml:space="preserve">. </w:t>
      </w:r>
      <w:r w:rsidRPr="00F24190">
        <w:rPr>
          <w:rStyle w:val="StyleUnderline"/>
          <w:rFonts w:asciiTheme="minorHAnsi" w:hAnsiTheme="minorHAnsi" w:cstheme="minorHAnsi"/>
        </w:rPr>
        <w:t>There is therefore a danger that projects are completed on “autopilot</w:t>
      </w:r>
      <w:r w:rsidRPr="00F24190">
        <w:rPr>
          <w:rFonts w:asciiTheme="minorHAnsi" w:hAnsiTheme="minorHAnsi" w:cstheme="minorHAnsi"/>
          <w:sz w:val="16"/>
        </w:rPr>
        <w:t xml:space="preserve">,” </w:t>
      </w:r>
      <w:r w:rsidRPr="00F24190">
        <w:rPr>
          <w:rStyle w:val="Emphasis"/>
          <w:rFonts w:asciiTheme="minorHAnsi" w:hAnsiTheme="minorHAnsi" w:cstheme="minorHAnsi"/>
        </w:rPr>
        <w:t>which can inadvertently signal aggressive intent</w:t>
      </w:r>
      <w:r w:rsidRPr="00F24190">
        <w:rPr>
          <w:rFonts w:asciiTheme="minorHAnsi" w:hAnsiTheme="minorHAnsi" w:cstheme="minorHAnsi"/>
          <w:sz w:val="16"/>
        </w:rPr>
        <w:t xml:space="preserve"> under changed circumstances. </w:t>
      </w:r>
      <w:r w:rsidRPr="00F24190">
        <w:rPr>
          <w:rStyle w:val="StyleUnderline"/>
          <w:rFonts w:asciiTheme="minorHAnsi" w:hAnsiTheme="minorHAnsi" w:cstheme="minorHAnsi"/>
        </w:rPr>
        <w:t>For example</w:t>
      </w:r>
      <w:r w:rsidRPr="00F24190">
        <w:rPr>
          <w:rFonts w:asciiTheme="minorHAnsi" w:hAnsiTheme="minorHAnsi" w:cstheme="minorHAnsi"/>
          <w:sz w:val="16"/>
        </w:rPr>
        <w:t xml:space="preserve">, </w:t>
      </w:r>
      <w:r w:rsidRPr="00F24190">
        <w:rPr>
          <w:rStyle w:val="StyleUnderline"/>
          <w:rFonts w:asciiTheme="minorHAnsi" w:hAnsiTheme="minorHAnsi" w:cstheme="minorHAnsi"/>
        </w:rPr>
        <w:t>in May 2016, NATO announced that the missile defense site in Romania had been completed</w:t>
      </w:r>
      <w:r w:rsidRPr="00F24190">
        <w:rPr>
          <w:rFonts w:asciiTheme="minorHAnsi" w:hAnsiTheme="minorHAnsi" w:cstheme="minorHAnsi"/>
          <w:sz w:val="16"/>
        </w:rPr>
        <w:t xml:space="preserve"> </w:t>
      </w:r>
      <w:r w:rsidRPr="00F24190">
        <w:rPr>
          <w:rStyle w:val="StyleUnderline"/>
          <w:rFonts w:asciiTheme="minorHAnsi" w:hAnsiTheme="minorHAnsi" w:cstheme="minorHAnsi"/>
        </w:rPr>
        <w:t>and that ground would soon be broken on a similar site in Poland. At the same time, NATO was floating a separate set of posture enhancement proposals</w:t>
      </w:r>
      <w:r w:rsidRPr="00F24190">
        <w:rPr>
          <w:rFonts w:asciiTheme="minorHAnsi" w:hAnsiTheme="minorHAnsi" w:cstheme="minorHAnsi"/>
          <w:sz w:val="16"/>
        </w:rPr>
        <w:t xml:space="preserve"> connected with the upcoming Warsaw Summit. </w:t>
      </w:r>
      <w:r w:rsidRPr="00F24190">
        <w:rPr>
          <w:rStyle w:val="Emphasis"/>
          <w:rFonts w:asciiTheme="minorHAnsi" w:hAnsiTheme="minorHAnsi" w:cstheme="minorHAnsi"/>
        </w:rPr>
        <w:t>The timing helped to undercut U.S. assurances that Russia was not the target of the missile defense systems</w:t>
      </w:r>
      <w:r w:rsidRPr="00F24190">
        <w:rPr>
          <w:rFonts w:asciiTheme="minorHAnsi" w:hAnsiTheme="minorHAnsi" w:cstheme="minorHAnsi"/>
          <w:sz w:val="16"/>
        </w:rPr>
        <w:t xml:space="preserve">. </w:t>
      </w:r>
      <w:r w:rsidRPr="00F24190">
        <w:rPr>
          <w:rStyle w:val="StyleUnderline"/>
          <w:rFonts w:asciiTheme="minorHAnsi" w:hAnsiTheme="minorHAnsi" w:cstheme="minorHAnsi"/>
        </w:rPr>
        <w:t>Policymakers should consider delaying final completion</w:t>
      </w:r>
      <w:r w:rsidRPr="00F24190">
        <w:rPr>
          <w:rFonts w:asciiTheme="minorHAnsi" w:hAnsiTheme="minorHAnsi" w:cstheme="minorHAnsi"/>
          <w:sz w:val="16"/>
        </w:rPr>
        <w:t xml:space="preserve"> or announcements of posture enhancements </w:t>
      </w:r>
      <w:r w:rsidRPr="00F24190">
        <w:rPr>
          <w:rStyle w:val="StyleUnderline"/>
          <w:rFonts w:asciiTheme="minorHAnsi" w:hAnsiTheme="minorHAnsi" w:cstheme="minorHAnsi"/>
        </w:rPr>
        <w:t>that may take place during times of heightened tension and should routinely reassess posture decisions in the process of being implemented</w:t>
      </w:r>
      <w:r w:rsidRPr="00F24190">
        <w:rPr>
          <w:rFonts w:asciiTheme="minorHAnsi" w:hAnsiTheme="minorHAnsi" w:cstheme="minorHAnsi"/>
          <w:sz w:val="16"/>
        </w:rPr>
        <w:t xml:space="preserve">. • Systems that could affect strategic stability deserve special scrutiny. </w:t>
      </w:r>
      <w:r w:rsidRPr="00F24190">
        <w:rPr>
          <w:rStyle w:val="Emphasis"/>
          <w:rFonts w:asciiTheme="minorHAnsi" w:hAnsiTheme="minorHAnsi" w:cstheme="minorHAnsi"/>
        </w:rPr>
        <w:t>Russia has long maintained that such systems as ballistic missile defense have the potential to affect strategic stability</w:t>
      </w:r>
      <w:r w:rsidRPr="00F24190">
        <w:rPr>
          <w:rFonts w:asciiTheme="minorHAnsi" w:hAnsiTheme="minorHAnsi" w:cstheme="minorHAnsi"/>
          <w:sz w:val="16"/>
        </w:rPr>
        <w:t>—</w:t>
      </w:r>
      <w:r w:rsidRPr="00F24190">
        <w:rPr>
          <w:rStyle w:val="Emphasis"/>
          <w:rFonts w:asciiTheme="minorHAnsi" w:hAnsiTheme="minorHAnsi" w:cstheme="minorHAnsi"/>
        </w:rPr>
        <w:t xml:space="preserve">and are therefore highly threatening. </w:t>
      </w:r>
      <w:r w:rsidRPr="00F24190">
        <w:rPr>
          <w:rFonts w:asciiTheme="minorHAnsi" w:hAnsiTheme="minorHAnsi" w:cstheme="minorHAnsi"/>
          <w:sz w:val="16"/>
        </w:rPr>
        <w:t>Although Western analysts often point out that these systems lack the technical capabilities to affect a nuclear arsenal as large as Russia’s, Russia’s concerns appear to be sincerely held. This may be due to fears about the long-term development and scalability of these systems, or it could be due to different perceptions of the current reliability of Russia’s second-strike nuclear deterrent or the security of its command and control systems</w:t>
      </w:r>
      <w:r w:rsidRPr="00F24190">
        <w:rPr>
          <w:rStyle w:val="StyleUnderline"/>
          <w:rFonts w:asciiTheme="minorHAnsi" w:hAnsiTheme="minorHAnsi" w:cstheme="minorHAnsi"/>
        </w:rPr>
        <w:t>. Given the centrality of Russia’s nuclear deterrent to its security, Russia may be willing to run substantial risks to forestall further development of systems that may affect strategic stability</w:t>
      </w:r>
      <w:r w:rsidRPr="00F24190">
        <w:rPr>
          <w:rFonts w:asciiTheme="minorHAnsi" w:hAnsiTheme="minorHAnsi" w:cstheme="minorHAnsi"/>
          <w:sz w:val="16"/>
        </w:rPr>
        <w:t xml:space="preserve">. The disconnect between the two sides over the implications of NATO development of these systems thus has the potential to lead to conflict. </w:t>
      </w:r>
      <w:r w:rsidRPr="00F24190">
        <w:rPr>
          <w:rStyle w:val="StyleUnderline"/>
          <w:rFonts w:asciiTheme="minorHAnsi" w:hAnsiTheme="minorHAnsi" w:cstheme="minorHAnsi"/>
        </w:rPr>
        <w:t>Posture and capability enhancements are important tools that the United States</w:t>
      </w:r>
      <w:r w:rsidRPr="00F24190">
        <w:rPr>
          <w:rFonts w:asciiTheme="minorHAnsi" w:hAnsiTheme="minorHAnsi" w:cstheme="minorHAnsi"/>
          <w:sz w:val="16"/>
        </w:rPr>
        <w:t xml:space="preserve"> </w:t>
      </w:r>
      <w:r w:rsidRPr="00F24190">
        <w:rPr>
          <w:rStyle w:val="StyleUnderline"/>
          <w:rFonts w:asciiTheme="minorHAnsi" w:hAnsiTheme="minorHAnsi" w:cstheme="minorHAnsi"/>
        </w:rPr>
        <w:t>and NATO can use to minimize the risk of Russian aggression</w:t>
      </w:r>
      <w:r w:rsidRPr="00F24190">
        <w:rPr>
          <w:rFonts w:asciiTheme="minorHAnsi" w:hAnsiTheme="minorHAnsi" w:cstheme="minorHAnsi"/>
          <w:sz w:val="16"/>
        </w:rPr>
        <w:t xml:space="preserve"> against NATO members. However</w:t>
      </w:r>
      <w:r w:rsidRPr="00F24190">
        <w:rPr>
          <w:rStyle w:val="StyleUnderline"/>
          <w:rFonts w:asciiTheme="minorHAnsi" w:hAnsiTheme="minorHAnsi" w:cstheme="minorHAnsi"/>
        </w:rPr>
        <w:t xml:space="preserve">, policymakers will need to pay careful attention to the manner in which the enhancements are executed and the context in which they are undertaken in order to maximize their effectiveness and minimize the risk of unwanted Russian reactions. </w:t>
      </w:r>
    </w:p>
    <w:p w14:paraId="0CB1F64A" w14:textId="77777777" w:rsidR="005224CB" w:rsidRPr="00F24190" w:rsidRDefault="005224CB" w:rsidP="005224CB">
      <w:pPr>
        <w:pStyle w:val="Heading4"/>
        <w:rPr>
          <w:rFonts w:asciiTheme="minorHAnsi" w:hAnsiTheme="minorHAnsi" w:cstheme="minorHAnsi"/>
        </w:rPr>
      </w:pPr>
      <w:r w:rsidRPr="00F24190">
        <w:rPr>
          <w:rFonts w:asciiTheme="minorHAnsi" w:hAnsiTheme="minorHAnsi" w:cstheme="minorHAnsi"/>
        </w:rPr>
        <w:t>Russian arms build up also leads to a deterrence breakdown between the US and Russia</w:t>
      </w:r>
    </w:p>
    <w:p w14:paraId="22421C5F" w14:textId="77777777" w:rsidR="005224CB" w:rsidRPr="00F24190" w:rsidRDefault="005224CB" w:rsidP="005224CB">
      <w:pPr>
        <w:rPr>
          <w:rFonts w:asciiTheme="minorHAnsi" w:hAnsiTheme="minorHAnsi" w:cstheme="minorHAnsi"/>
        </w:rPr>
      </w:pPr>
      <w:r w:rsidRPr="00F24190">
        <w:rPr>
          <w:rStyle w:val="Style13ptBold"/>
          <w:rFonts w:asciiTheme="minorHAnsi" w:hAnsiTheme="minorHAnsi" w:cstheme="minorHAnsi"/>
        </w:rPr>
        <w:t>Fedasiuk 18</w:t>
      </w:r>
      <w:r w:rsidRPr="00F24190">
        <w:rPr>
          <w:rFonts w:asciiTheme="minorHAnsi" w:hAnsiTheme="minorHAnsi" w:cstheme="minorHAnsi"/>
        </w:rPr>
        <w:t xml:space="preserve"> - Ryan Fedasiuk is a former research intern for the Aerospace Security Project at CSIS. His work focuses on the intersection of national security and commercial space systems. Prior to joining CSIS, Ryan had worked at the Arms Control Association, the Missile Defense Advocacy Alliance, and the Council on Foreign Relations. (“U.S. Missile Defense and the Theater-Strategic Nexus” Center for Strategic &amp; International Studies New Perspectives in Foreign Policy Issue 16 October 17, 2018 https://www.csis.org/npfp/us-missile-defense-and-theater-strategic-nexus)</w:t>
      </w:r>
    </w:p>
    <w:p w14:paraId="5D4737C9" w14:textId="77777777" w:rsidR="005224CB" w:rsidRPr="00F24190" w:rsidRDefault="005224CB" w:rsidP="005224CB">
      <w:pPr>
        <w:rPr>
          <w:rStyle w:val="Emphasis"/>
          <w:rFonts w:asciiTheme="minorHAnsi" w:hAnsiTheme="minorHAnsi" w:cstheme="minorHAnsi"/>
        </w:rPr>
      </w:pPr>
      <w:r w:rsidRPr="00F24190">
        <w:rPr>
          <w:rStyle w:val="StyleUnderline"/>
          <w:rFonts w:asciiTheme="minorHAnsi" w:hAnsiTheme="minorHAnsi" w:cstheme="minorHAnsi"/>
        </w:rPr>
        <w:t>The Pentagon would be wrong to assume it can selectively counter Russian missile threats in Europe</w:t>
      </w:r>
      <w:r w:rsidRPr="00F24190">
        <w:rPr>
          <w:rFonts w:asciiTheme="minorHAnsi" w:hAnsiTheme="minorHAnsi" w:cstheme="minorHAnsi"/>
          <w:sz w:val="16"/>
        </w:rPr>
        <w:t xml:space="preserve">. </w:t>
      </w:r>
      <w:r w:rsidRPr="00F24190">
        <w:rPr>
          <w:rStyle w:val="StyleUnderline"/>
          <w:rFonts w:asciiTheme="minorHAnsi" w:hAnsiTheme="minorHAnsi" w:cstheme="minorHAnsi"/>
        </w:rPr>
        <w:t>The United States is signaling a willingness to compete with its near-peer rivals in the realm of missile defense</w:t>
      </w:r>
      <w:r w:rsidRPr="00F24190">
        <w:rPr>
          <w:rFonts w:asciiTheme="minorHAnsi" w:hAnsiTheme="minorHAnsi" w:cstheme="minorHAnsi"/>
          <w:sz w:val="16"/>
        </w:rPr>
        <w:t xml:space="preserve">. Leaks about the forthcoming Missile Defense Review indicate </w:t>
      </w:r>
      <w:r w:rsidRPr="00F24190">
        <w:rPr>
          <w:rStyle w:val="StyleUnderline"/>
          <w:rFonts w:asciiTheme="minorHAnsi" w:hAnsiTheme="minorHAnsi" w:cstheme="minorHAnsi"/>
        </w:rPr>
        <w:t>the Pentagon is looking to counter burgeoning threats from Russia</w:t>
      </w:r>
      <w:r w:rsidRPr="00F24190">
        <w:rPr>
          <w:rFonts w:asciiTheme="minorHAnsi" w:hAnsiTheme="minorHAnsi" w:cstheme="minorHAnsi"/>
          <w:sz w:val="16"/>
        </w:rPr>
        <w:t xml:space="preserve"> and China “</w:t>
      </w:r>
      <w:r w:rsidRPr="00F24190">
        <w:rPr>
          <w:rStyle w:val="StyleUnderline"/>
          <w:rFonts w:asciiTheme="minorHAnsi" w:hAnsiTheme="minorHAnsi" w:cstheme="minorHAnsi"/>
        </w:rPr>
        <w:t>in regional theaters such as Europe</w:t>
      </w:r>
      <w:r w:rsidRPr="00F24190">
        <w:rPr>
          <w:rFonts w:asciiTheme="minorHAnsi" w:hAnsiTheme="minorHAnsi" w:cstheme="minorHAnsi"/>
          <w:sz w:val="16"/>
        </w:rPr>
        <w:t xml:space="preserve"> and Asia,” but not strategic threats to the U.S. homeland.1 </w:t>
      </w:r>
      <w:r w:rsidRPr="00F24190">
        <w:rPr>
          <w:rStyle w:val="StyleUnderline"/>
          <w:rFonts w:asciiTheme="minorHAnsi" w:hAnsiTheme="minorHAnsi" w:cstheme="minorHAnsi"/>
        </w:rPr>
        <w:t xml:space="preserve">There is consensus in Washington that it would be impossible to defend against the entire </w:t>
      </w:r>
      <w:r w:rsidRPr="00F24190">
        <w:rPr>
          <w:rStyle w:val="StyleUnderline"/>
          <w:rFonts w:asciiTheme="minorHAnsi" w:hAnsiTheme="minorHAnsi" w:cstheme="minorHAnsi"/>
        </w:rPr>
        <w:lastRenderedPageBreak/>
        <w:t>arsenal of Russian strategic weapons, because Russia can field warheads and decoys “at dramatically less cost than the United States can add missile defense interceptors</w:t>
      </w:r>
      <w:r w:rsidRPr="00F24190">
        <w:rPr>
          <w:rFonts w:asciiTheme="minorHAnsi" w:hAnsiTheme="minorHAnsi" w:cstheme="minorHAnsi"/>
          <w:sz w:val="16"/>
        </w:rPr>
        <w:t xml:space="preserve">.”2 So </w:t>
      </w:r>
      <w:r w:rsidRPr="00F24190">
        <w:rPr>
          <w:rStyle w:val="Emphasis"/>
          <w:rFonts w:asciiTheme="minorHAnsi" w:hAnsiTheme="minorHAnsi" w:cstheme="minorHAnsi"/>
        </w:rPr>
        <w:t>instead, the Pentagon is aiming to defend NATO forces in Eastern Europe that are vulnerable to Russian ballistic and cruise missile attacks</w:t>
      </w:r>
      <w:r w:rsidRPr="00F24190">
        <w:rPr>
          <w:rFonts w:asciiTheme="minorHAnsi" w:hAnsiTheme="minorHAnsi" w:cstheme="minorHAnsi"/>
          <w:sz w:val="16"/>
        </w:rPr>
        <w:t xml:space="preserve"> without further fueling a competition for nuclear supremacy. 3 </w:t>
      </w:r>
      <w:r w:rsidRPr="00F24190">
        <w:rPr>
          <w:rStyle w:val="Emphasis"/>
          <w:rFonts w:asciiTheme="minorHAnsi" w:hAnsiTheme="minorHAnsi" w:cstheme="minorHAnsi"/>
        </w:rPr>
        <w:t>To accomplish this</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 xml:space="preserve">the </w:t>
      </w:r>
      <w:r w:rsidRPr="00F24190">
        <w:rPr>
          <w:rStyle w:val="StyleUnderline"/>
          <w:rFonts w:asciiTheme="minorHAnsi" w:hAnsiTheme="minorHAnsi" w:cstheme="minorHAnsi"/>
        </w:rPr>
        <w:t>Missile Defense Agency (</w:t>
      </w:r>
      <w:r w:rsidRPr="00F24190">
        <w:rPr>
          <w:rStyle w:val="Emphasis"/>
          <w:rFonts w:asciiTheme="minorHAnsi" w:hAnsiTheme="minorHAnsi" w:cstheme="minorHAnsi"/>
        </w:rPr>
        <w:t>MDA) may</w:t>
      </w:r>
      <w:r w:rsidRPr="00F24190">
        <w:rPr>
          <w:rStyle w:val="StyleUnderline"/>
          <w:rFonts w:asciiTheme="minorHAnsi" w:hAnsiTheme="minorHAnsi" w:cstheme="minorHAnsi"/>
        </w:rPr>
        <w:t xml:space="preserve"> expand the role of Aegis Ashore to include homeland missile defense against</w:t>
      </w:r>
      <w:r w:rsidRPr="00F24190">
        <w:rPr>
          <w:rFonts w:asciiTheme="minorHAnsi" w:hAnsiTheme="minorHAnsi" w:cstheme="minorHAnsi"/>
          <w:sz w:val="16"/>
        </w:rPr>
        <w:t xml:space="preserve"> </w:t>
      </w:r>
      <w:r w:rsidRPr="00F24190">
        <w:rPr>
          <w:rStyle w:val="StyleUnderline"/>
          <w:rFonts w:asciiTheme="minorHAnsi" w:hAnsiTheme="minorHAnsi" w:cstheme="minorHAnsi"/>
        </w:rPr>
        <w:t>intercontinental ballistic missiles</w:t>
      </w:r>
      <w:r w:rsidRPr="00F24190">
        <w:rPr>
          <w:rFonts w:asciiTheme="minorHAnsi" w:hAnsiTheme="minorHAnsi" w:cstheme="minorHAnsi"/>
          <w:sz w:val="16"/>
        </w:rPr>
        <w:t xml:space="preserve"> (ICBMs),4 deliver THAAD missile batteries to Germany,5 </w:t>
      </w:r>
      <w:r w:rsidRPr="00F24190">
        <w:rPr>
          <w:rStyle w:val="StyleUnderline"/>
          <w:rFonts w:asciiTheme="minorHAnsi" w:hAnsiTheme="minorHAnsi" w:cstheme="minorHAnsi"/>
        </w:rPr>
        <w:t xml:space="preserve">or </w:t>
      </w:r>
      <w:r w:rsidRPr="00F24190">
        <w:rPr>
          <w:rStyle w:val="Emphasis"/>
          <w:rFonts w:asciiTheme="minorHAnsi" w:hAnsiTheme="minorHAnsi" w:cstheme="minorHAnsi"/>
        </w:rPr>
        <w:t>deploy PAC-3 interceptors</w:t>
      </w:r>
      <w:r w:rsidRPr="00F24190">
        <w:rPr>
          <w:rFonts w:asciiTheme="minorHAnsi" w:hAnsiTheme="minorHAnsi" w:cstheme="minorHAnsi"/>
          <w:sz w:val="16"/>
        </w:rPr>
        <w:t xml:space="preserve"> in Lithuania and Estonia.6 But </w:t>
      </w:r>
      <w:r w:rsidRPr="00F24190">
        <w:rPr>
          <w:rStyle w:val="StyleUnderline"/>
          <w:rFonts w:asciiTheme="minorHAnsi" w:hAnsiTheme="minorHAnsi" w:cstheme="minorHAnsi"/>
        </w:rPr>
        <w:t>any decision to explicitly counter Russian</w:t>
      </w:r>
      <w:r w:rsidRPr="00F24190">
        <w:rPr>
          <w:rFonts w:asciiTheme="minorHAnsi" w:hAnsiTheme="minorHAnsi" w:cstheme="minorHAnsi"/>
          <w:sz w:val="16"/>
        </w:rPr>
        <w:t xml:space="preserve"> and Chinese </w:t>
      </w:r>
      <w:r w:rsidRPr="00F24190">
        <w:rPr>
          <w:rStyle w:val="Emphasis"/>
          <w:rFonts w:asciiTheme="minorHAnsi" w:hAnsiTheme="minorHAnsi" w:cstheme="minorHAnsi"/>
        </w:rPr>
        <w:t>missiles would be a substantial break from past policy.</w:t>
      </w:r>
      <w:r w:rsidRPr="00F24190">
        <w:rPr>
          <w:rFonts w:asciiTheme="minorHAnsi" w:hAnsiTheme="minorHAnsi" w:cstheme="minorHAnsi"/>
          <w:sz w:val="16"/>
        </w:rPr>
        <w:t xml:space="preserve"> Even after withdrawing from the Anti-Ballistic Missile Treaty in 2002, Washington’s ambitions to establish missile defenses were tempered by concerns over strategic stability. MDA’s most challenging mission has been to prove the merit of U.S. systems to patrons in Congress while also downplaying their capabilities to foreign ministries in Russia and China. </w:t>
      </w:r>
      <w:r w:rsidRPr="00F24190">
        <w:rPr>
          <w:rStyle w:val="StyleUnderline"/>
          <w:rFonts w:asciiTheme="minorHAnsi" w:hAnsiTheme="minorHAnsi" w:cstheme="minorHAnsi"/>
        </w:rPr>
        <w:t>The contortions reached a climax in 2007 when MDA was tasked with proving to Russian defense agencies that proposed Aegis Ashore systems could not intercept Russian ICBMs flying over the polar ice cap.</w:t>
      </w:r>
      <w:r w:rsidRPr="00F24190">
        <w:rPr>
          <w:rFonts w:asciiTheme="minorHAnsi" w:hAnsiTheme="minorHAnsi" w:cstheme="minorHAnsi"/>
          <w:sz w:val="16"/>
        </w:rPr>
        <w:t xml:space="preserve">7 In 2013, MDA even scrapped the fourth phase of its European missile defense plan, which would have developed an interceptor capable of chasing Russian ICBMs.8 But </w:t>
      </w:r>
      <w:r w:rsidRPr="00F24190">
        <w:rPr>
          <w:rStyle w:val="StyleUnderline"/>
          <w:rFonts w:asciiTheme="minorHAnsi" w:hAnsiTheme="minorHAnsi" w:cstheme="minorHAnsi"/>
        </w:rPr>
        <w:t>all signs indicate that the forthcoming Missile Defense Review will direct the Pentagon to abandon its policy of assuaging Russia</w:t>
      </w:r>
      <w:r w:rsidRPr="00F24190">
        <w:rPr>
          <w:rFonts w:asciiTheme="minorHAnsi" w:hAnsiTheme="minorHAnsi" w:cstheme="minorHAnsi"/>
          <w:sz w:val="16"/>
        </w:rPr>
        <w:t xml:space="preserve"> and China.9 </w:t>
      </w:r>
      <w:r w:rsidRPr="00F24190">
        <w:rPr>
          <w:rStyle w:val="StyleUnderline"/>
          <w:rFonts w:asciiTheme="minorHAnsi" w:hAnsiTheme="minorHAnsi" w:cstheme="minorHAnsi"/>
        </w:rPr>
        <w:t>Russia has long protested U.S. missile defenses for two reasons</w:t>
      </w:r>
      <w:r w:rsidRPr="00F24190">
        <w:rPr>
          <w:rFonts w:asciiTheme="minorHAnsi" w:hAnsiTheme="minorHAnsi" w:cstheme="minorHAnsi"/>
          <w:sz w:val="16"/>
        </w:rPr>
        <w:t xml:space="preserve">: First, </w:t>
      </w:r>
      <w:r w:rsidRPr="00F24190">
        <w:rPr>
          <w:rStyle w:val="StyleUnderline"/>
          <w:rFonts w:asciiTheme="minorHAnsi" w:hAnsiTheme="minorHAnsi" w:cstheme="minorHAnsi"/>
        </w:rPr>
        <w:t>Russians argue that missile defense is destabilizing because it undermines mutual vulnerability afforded by nuclear weapons</w:t>
      </w:r>
      <w:r w:rsidRPr="00F24190">
        <w:rPr>
          <w:rFonts w:asciiTheme="minorHAnsi" w:hAnsiTheme="minorHAnsi" w:cstheme="minorHAnsi"/>
          <w:sz w:val="16"/>
        </w:rPr>
        <w:t xml:space="preserve">.10 Although </w:t>
      </w:r>
      <w:r w:rsidRPr="00F24190">
        <w:rPr>
          <w:rStyle w:val="StyleUnderline"/>
          <w:rFonts w:asciiTheme="minorHAnsi" w:hAnsiTheme="minorHAnsi" w:cstheme="minorHAnsi"/>
        </w:rPr>
        <w:t>Russians agree that their full arsenal would overcome most missile defense</w:t>
      </w:r>
      <w:r w:rsidRPr="00F24190">
        <w:rPr>
          <w:rFonts w:asciiTheme="minorHAnsi" w:hAnsiTheme="minorHAnsi" w:cstheme="minorHAnsi"/>
          <w:sz w:val="16"/>
        </w:rPr>
        <w:t xml:space="preserve"> deployments, </w:t>
      </w:r>
      <w:r w:rsidRPr="00F24190">
        <w:rPr>
          <w:rStyle w:val="StyleUnderline"/>
          <w:rFonts w:asciiTheme="minorHAnsi" w:hAnsiTheme="minorHAnsi" w:cstheme="minorHAnsi"/>
        </w:rPr>
        <w:t>they worry that a U.S. first strike could eliminate enough of their capabilities that missile defenses would be sufficient to deal with what is left</w:t>
      </w:r>
      <w:r w:rsidRPr="00F24190">
        <w:rPr>
          <w:rFonts w:asciiTheme="minorHAnsi" w:hAnsiTheme="minorHAnsi" w:cstheme="minorHAnsi"/>
          <w:sz w:val="16"/>
        </w:rPr>
        <w:t xml:space="preserve">—thus obviating Russia’s ability to retaliate. Second, </w:t>
      </w:r>
      <w:r w:rsidRPr="00F24190">
        <w:rPr>
          <w:rStyle w:val="StyleUnderline"/>
          <w:rFonts w:asciiTheme="minorHAnsi" w:hAnsiTheme="minorHAnsi" w:cstheme="minorHAnsi"/>
        </w:rPr>
        <w:t>some Russians are convinced that the launchers in U.S. theater missile defense</w:t>
      </w:r>
      <w:r w:rsidRPr="00F24190">
        <w:rPr>
          <w:rFonts w:asciiTheme="minorHAnsi" w:hAnsiTheme="minorHAnsi" w:cstheme="minorHAnsi"/>
          <w:sz w:val="16"/>
        </w:rPr>
        <w:t xml:space="preserve"> (TMD) systems </w:t>
      </w:r>
      <w:r w:rsidRPr="00F24190">
        <w:rPr>
          <w:rStyle w:val="StyleUnderline"/>
          <w:rFonts w:asciiTheme="minorHAnsi" w:hAnsiTheme="minorHAnsi" w:cstheme="minorHAnsi"/>
        </w:rPr>
        <w:t xml:space="preserve">can be repurposed to launch offensive weapons </w:t>
      </w:r>
      <w:r w:rsidRPr="00F24190">
        <w:rPr>
          <w:rFonts w:asciiTheme="minorHAnsi" w:hAnsiTheme="minorHAnsi" w:cstheme="minorHAnsi"/>
          <w:sz w:val="16"/>
        </w:rPr>
        <w:t xml:space="preserve">capable of threatening Russian troops or even Moscow itself.11 But many in the West have come to see Russian concerns as disingenuous. Despite U.S. assurances that theater defenses cannot neutralize the Russian strategic deterrent nor launch offensive missiles, </w:t>
      </w:r>
      <w:r w:rsidRPr="00F24190">
        <w:rPr>
          <w:rStyle w:val="StyleUnderline"/>
          <w:rFonts w:asciiTheme="minorHAnsi" w:hAnsiTheme="minorHAnsi" w:cstheme="minorHAnsi"/>
        </w:rPr>
        <w:t>Moscow</w:t>
      </w:r>
      <w:r w:rsidRPr="00F24190">
        <w:rPr>
          <w:rFonts w:asciiTheme="minorHAnsi" w:hAnsiTheme="minorHAnsi" w:cstheme="minorHAnsi"/>
          <w:sz w:val="16"/>
        </w:rPr>
        <w:t xml:space="preserve"> asserts otherwise </w:t>
      </w:r>
      <w:r w:rsidRPr="00F24190">
        <w:rPr>
          <w:rStyle w:val="StyleUnderline"/>
          <w:rFonts w:asciiTheme="minorHAnsi" w:hAnsiTheme="minorHAnsi" w:cstheme="minorHAnsi"/>
        </w:rPr>
        <w:t>and uses this as justification to build advanced strategic weapons.</w:t>
      </w:r>
      <w:r w:rsidRPr="00F24190">
        <w:rPr>
          <w:rFonts w:asciiTheme="minorHAnsi" w:hAnsiTheme="minorHAnsi" w:cstheme="minorHAnsi"/>
          <w:sz w:val="16"/>
        </w:rPr>
        <w:t xml:space="preserve">12 Because of Russia’s apparent willful ignorance, many in the Trump administration have come to believe that crying foul is part of a broader Russian strategy to abandon the Eurasian arms control framework.13 Ultimately </w:t>
      </w:r>
      <w:r w:rsidRPr="00F24190">
        <w:rPr>
          <w:rStyle w:val="Emphasis"/>
          <w:rFonts w:asciiTheme="minorHAnsi" w:hAnsiTheme="minorHAnsi" w:cstheme="minorHAnsi"/>
        </w:rPr>
        <w:t>the authenticity of Russian concerns over missile defense is neither clear nor relevant</w:t>
      </w:r>
      <w:r w:rsidRPr="00F24190">
        <w:rPr>
          <w:rFonts w:asciiTheme="minorHAnsi" w:hAnsiTheme="minorHAnsi" w:cstheme="minorHAnsi"/>
          <w:sz w:val="16"/>
        </w:rPr>
        <w:t xml:space="preserve"> to U.S. strategy. </w:t>
      </w:r>
      <w:r w:rsidRPr="00F24190">
        <w:rPr>
          <w:rStyle w:val="StyleUnderline"/>
          <w:rFonts w:asciiTheme="minorHAnsi" w:hAnsiTheme="minorHAnsi" w:cstheme="minorHAnsi"/>
        </w:rPr>
        <w:t>The larger problem is that Russians, willfully or accidentally, have cultivated a disproportionate and deep-seated fear that conflates all forms of U.S. air and missile defense</w:t>
      </w:r>
      <w:r w:rsidRPr="00F24190">
        <w:rPr>
          <w:rFonts w:asciiTheme="minorHAnsi" w:hAnsiTheme="minorHAnsi" w:cstheme="minorHAnsi"/>
          <w:sz w:val="16"/>
        </w:rPr>
        <w:t xml:space="preserve">. In March 2018, Russian Deputy Defense Minister Alexander Fomin accused the United States of “encircling Russia with 400 anti-ballistic missile systems,” which “significantly diminish the potential of Russia’s nuclear deterrent.”14 Claims like this erroneously transform the myriad of U.S. missile defenses into a highly-capable monolith. </w:t>
      </w:r>
      <w:r w:rsidRPr="00F24190">
        <w:rPr>
          <w:rStyle w:val="Emphasis"/>
          <w:rFonts w:asciiTheme="minorHAnsi" w:hAnsiTheme="minorHAnsi" w:cstheme="minorHAnsi"/>
        </w:rPr>
        <w:t>Russians’ mental homogenization of U.S. missile defenses</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is important because it </w:t>
      </w:r>
      <w:r w:rsidRPr="00F24190">
        <w:rPr>
          <w:rStyle w:val="Emphasis"/>
          <w:rFonts w:asciiTheme="minorHAnsi" w:hAnsiTheme="minorHAnsi" w:cstheme="minorHAnsi"/>
        </w:rPr>
        <w:t>neuters any strategy predicated on the idea of escalation control</w:t>
      </w:r>
      <w:r w:rsidRPr="00F24190">
        <w:rPr>
          <w:rFonts w:asciiTheme="minorHAnsi" w:hAnsiTheme="minorHAnsi" w:cstheme="minorHAnsi"/>
          <w:sz w:val="16"/>
        </w:rPr>
        <w:t xml:space="preserve">. But </w:t>
      </w:r>
      <w:r w:rsidRPr="00F24190">
        <w:rPr>
          <w:rStyle w:val="StyleUnderline"/>
          <w:rFonts w:asciiTheme="minorHAnsi" w:hAnsiTheme="minorHAnsi" w:cstheme="minorHAnsi"/>
        </w:rPr>
        <w:t>the forthcoming Missile Defense Review fails to account for this theater-strategic nexus in missile defense.</w:t>
      </w:r>
      <w:r w:rsidRPr="00F24190">
        <w:rPr>
          <w:rFonts w:asciiTheme="minorHAnsi" w:hAnsiTheme="minorHAnsi" w:cstheme="minorHAnsi"/>
          <w:sz w:val="16"/>
        </w:rPr>
        <w:t xml:space="preserve"> In its new mission to counter Russian missile systems in Europe, the Pentagon assumes that it can selectively battle and win an arms race at the theater level. But history has repeatedly shown—from the development of the strategic cruise missile15 to the breakdown of the SALT II agreement—that the politics governing theater missile defenses and nuclear-capable ICBMs are inextricably bound.16 </w:t>
      </w:r>
      <w:r w:rsidRPr="00F24190">
        <w:rPr>
          <w:rStyle w:val="StyleUnderline"/>
          <w:rFonts w:asciiTheme="minorHAnsi" w:hAnsiTheme="minorHAnsi" w:cstheme="minorHAnsi"/>
        </w:rPr>
        <w:t>Defending against one kind of weapon necessarily alters the significance of and strategy surrounding the other</w:t>
      </w:r>
      <w:r w:rsidRPr="00F24190">
        <w:rPr>
          <w:rFonts w:asciiTheme="minorHAnsi" w:hAnsiTheme="minorHAnsi" w:cstheme="minorHAnsi"/>
          <w:sz w:val="16"/>
        </w:rPr>
        <w:t>. Conversely</w:t>
      </w:r>
      <w:r w:rsidRPr="00F24190">
        <w:rPr>
          <w:rStyle w:val="StyleUnderline"/>
          <w:rFonts w:asciiTheme="minorHAnsi" w:hAnsiTheme="minorHAnsi" w:cstheme="minorHAnsi"/>
        </w:rPr>
        <w:t xml:space="preserve">, if an adversary fails to distinguish between theater and strategic weapon posturing, as Russia does, </w:t>
      </w:r>
      <w:r w:rsidRPr="00F24190">
        <w:rPr>
          <w:rStyle w:val="Emphasis"/>
          <w:rFonts w:asciiTheme="minorHAnsi" w:hAnsiTheme="minorHAnsi" w:cstheme="minorHAnsi"/>
        </w:rPr>
        <w:t>conflict can easily breach the nuclear threshold</w:t>
      </w:r>
      <w:r w:rsidRPr="00F24190">
        <w:rPr>
          <w:rFonts w:asciiTheme="minorHAnsi" w:hAnsiTheme="minorHAnsi" w:cstheme="minorHAnsi"/>
          <w:sz w:val="16"/>
        </w:rPr>
        <w:t>.17 The regional-strategic nexus is made possible mainly because Russian media rarely distinguishes between the capabilities of different U.S. missile defenses. Although the ranges and roles of U.S. missile defense systems vary drastically, from 20-km point defenses to 2,500-km regional shields, most news articles and statements from the Russian government do not discriminate between the two. Russian media almost always refer to a “US global missile defense system,” which the Russian Foreign Ministry calls “a dangerous global project aimed at establishing omnipresent and overwhelming US military superiority.”18 The White House has in turn lambasted Russia for building “destabilizing weapons systems . . . in direct violation of its treaty obligations,” but there is no reason to believe that Russia will cease weapons development in response to expanding U.S. TMD.19 In fact, e</w:t>
      </w:r>
      <w:r w:rsidRPr="00F24190">
        <w:rPr>
          <w:rStyle w:val="Emphasis"/>
          <w:rFonts w:asciiTheme="minorHAnsi" w:hAnsiTheme="minorHAnsi" w:cstheme="minorHAnsi"/>
        </w:rPr>
        <w:t>xpanding and repurposing TMD only vindicates Russian concerns about U.S. missile defense, which threatens U.S. national security in two ways</w:t>
      </w:r>
      <w:r w:rsidRPr="00F24190">
        <w:rPr>
          <w:rFonts w:asciiTheme="minorHAnsi" w:hAnsiTheme="minorHAnsi" w:cstheme="minorHAnsi"/>
          <w:sz w:val="16"/>
        </w:rPr>
        <w:t xml:space="preserve">. First, </w:t>
      </w:r>
      <w:r w:rsidRPr="00F24190">
        <w:rPr>
          <w:rStyle w:val="StyleUnderline"/>
          <w:rFonts w:asciiTheme="minorHAnsi" w:hAnsiTheme="minorHAnsi" w:cstheme="minorHAnsi"/>
        </w:rPr>
        <w:t>doubling down on TMD makes it much easier for the Russian defense industry to justify building even more strategic weapons</w:t>
      </w:r>
      <w:r w:rsidRPr="00F24190">
        <w:rPr>
          <w:rFonts w:asciiTheme="minorHAnsi" w:hAnsiTheme="minorHAnsi" w:cstheme="minorHAnsi"/>
          <w:sz w:val="16"/>
        </w:rPr>
        <w:t xml:space="preserve">. Russian and U.S. sources have assessed that </w:t>
      </w:r>
      <w:r w:rsidRPr="00F24190">
        <w:rPr>
          <w:rStyle w:val="StyleUnderline"/>
          <w:rFonts w:asciiTheme="minorHAnsi" w:hAnsiTheme="minorHAnsi" w:cstheme="minorHAnsi"/>
        </w:rPr>
        <w:t xml:space="preserve">many of Russia’s new strategic weapons unveiled on </w:t>
      </w:r>
      <w:r w:rsidRPr="00F24190">
        <w:rPr>
          <w:rStyle w:val="StyleUnderline"/>
          <w:rFonts w:asciiTheme="minorHAnsi" w:hAnsiTheme="minorHAnsi" w:cstheme="minorHAnsi"/>
        </w:rPr>
        <w:lastRenderedPageBreak/>
        <w:t>March 1 are “nowhere near” ready for deployment,</w:t>
      </w:r>
      <w:r w:rsidRPr="00F24190">
        <w:rPr>
          <w:rFonts w:asciiTheme="minorHAnsi" w:hAnsiTheme="minorHAnsi" w:cstheme="minorHAnsi"/>
          <w:sz w:val="16"/>
        </w:rPr>
        <w:t xml:space="preserve"> and that the threat of their development may be used as a bargaining chip to negotiate with the United States. 20 </w:t>
      </w:r>
      <w:r w:rsidRPr="00F24190">
        <w:rPr>
          <w:rStyle w:val="Emphasis"/>
          <w:rFonts w:asciiTheme="minorHAnsi" w:hAnsiTheme="minorHAnsi" w:cstheme="minorHAnsi"/>
        </w:rPr>
        <w:t>Expanding TMD</w:t>
      </w:r>
      <w:r w:rsidRPr="00F24190">
        <w:rPr>
          <w:rStyle w:val="StyleUnderline"/>
          <w:rFonts w:asciiTheme="minorHAnsi" w:hAnsiTheme="minorHAnsi" w:cstheme="minorHAnsi"/>
        </w:rPr>
        <w:t xml:space="preserve"> declines the gambit, </w:t>
      </w:r>
      <w:r w:rsidRPr="00F24190">
        <w:rPr>
          <w:rStyle w:val="Emphasis"/>
          <w:rFonts w:asciiTheme="minorHAnsi" w:hAnsiTheme="minorHAnsi" w:cstheme="minorHAnsi"/>
        </w:rPr>
        <w:t>ensuring Russia funnels more resources into threatening strategic capabilities</w:t>
      </w:r>
      <w:r w:rsidRPr="00F24190">
        <w:rPr>
          <w:rStyle w:val="StyleUnderline"/>
          <w:rFonts w:asciiTheme="minorHAnsi" w:hAnsiTheme="minorHAnsi" w:cstheme="minorHAnsi"/>
        </w:rPr>
        <w:t>—exactly what the Pentagon had hoped to avoid</w:t>
      </w:r>
      <w:r w:rsidRPr="00F24190">
        <w:rPr>
          <w:rFonts w:asciiTheme="minorHAnsi" w:hAnsiTheme="minorHAnsi" w:cstheme="minorHAnsi"/>
          <w:sz w:val="16"/>
        </w:rPr>
        <w:t xml:space="preserve">. </w:t>
      </w:r>
      <w:r w:rsidRPr="00F24190">
        <w:rPr>
          <w:rStyle w:val="Emphasis"/>
          <w:rFonts w:asciiTheme="minorHAnsi" w:hAnsiTheme="minorHAnsi" w:cstheme="minorHAnsi"/>
        </w:rPr>
        <w:t>The Pentagon should tread carefully, lest it invites Russia to develop strategic weapons it has no method or intention of countering.</w:t>
      </w:r>
    </w:p>
    <w:p w14:paraId="0141D436" w14:textId="7D6EA9F8"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New Russian weapons dramatically increase the likelihood of miscalculation and nuclear accidents</w:t>
      </w:r>
    </w:p>
    <w:p w14:paraId="5576CE1E" w14:textId="77777777" w:rsidR="003605A4" w:rsidRPr="00F24190" w:rsidRDefault="003605A4" w:rsidP="003605A4">
      <w:pPr>
        <w:rPr>
          <w:rFonts w:asciiTheme="minorHAnsi" w:hAnsiTheme="minorHAnsi" w:cstheme="minorHAnsi"/>
        </w:rPr>
      </w:pPr>
      <w:r w:rsidRPr="00F24190">
        <w:rPr>
          <w:rStyle w:val="Style13ptBold"/>
          <w:rFonts w:asciiTheme="minorHAnsi" w:hAnsiTheme="minorHAnsi" w:cstheme="minorHAnsi"/>
        </w:rPr>
        <w:t>Majumdar 18</w:t>
      </w:r>
      <w:r w:rsidRPr="00F24190">
        <w:rPr>
          <w:rFonts w:asciiTheme="minorHAnsi" w:hAnsiTheme="minorHAnsi" w:cstheme="minorHAnsi"/>
        </w:rPr>
        <w:t xml:space="preserve"> - Dave Majumdar is the defense editor for The National Interest. Majumdar has been covering defense since 2004. He has written for Flight International, Defense News and C4ISR Journal. Majumdar studied Strategic Studies at the University of Calgary and is a student of naval history. (“Russia’s New Doomsday Weapons Can Beat U.S. Missile Defenses” National Interest June 6, 2018  https://nationalinterest.org/blog/the-buzz/russias-new-doomsday-weapons-can-beat-us-missile-defenses-26142)</w:t>
      </w:r>
    </w:p>
    <w:p w14:paraId="49CE3F13" w14:textId="77777777" w:rsidR="003605A4" w:rsidRPr="00F24190" w:rsidRDefault="003605A4" w:rsidP="003605A4">
      <w:pPr>
        <w:rPr>
          <w:rFonts w:asciiTheme="minorHAnsi" w:hAnsiTheme="minorHAnsi" w:cstheme="minorHAnsi"/>
          <w:sz w:val="16"/>
        </w:rPr>
      </w:pPr>
      <w:r w:rsidRPr="00F24190">
        <w:rPr>
          <w:rStyle w:val="StyleUnderline"/>
          <w:rFonts w:asciiTheme="minorHAnsi" w:hAnsiTheme="minorHAnsi" w:cstheme="minorHAnsi"/>
        </w:rPr>
        <w:t xml:space="preserve">Russia is developing a host of new strategic nuclear weapons designed to defeat American missile defenses. </w:t>
      </w:r>
      <w:r w:rsidRPr="00F24190">
        <w:rPr>
          <w:rFonts w:asciiTheme="minorHAnsi" w:hAnsiTheme="minorHAnsi" w:cstheme="minorHAnsi"/>
          <w:sz w:val="16"/>
        </w:rPr>
        <w:t xml:space="preserve">According to the Kremlin, Russia was spurred into action by U.S. President George W. Bush’s December 13, 2001 decision to withdraw from the 1972 Anti-Ballistic Missile Treaty. However, while the Russians are developing a host of new weapons, there will likely be little overall impact on the strategic balance between Moscow and Washington. The real problem is that </w:t>
      </w:r>
      <w:r w:rsidRPr="00F24190">
        <w:rPr>
          <w:rStyle w:val="StyleUnderline"/>
          <w:rFonts w:asciiTheme="minorHAnsi" w:hAnsiTheme="minorHAnsi" w:cstheme="minorHAnsi"/>
        </w:rPr>
        <w:t>these developments strain the hard-won arms control regime that played a decisive role in helping bring the Cold War with the Soviet Union to a close</w:t>
      </w:r>
      <w:r w:rsidRPr="00F24190">
        <w:rPr>
          <w:rFonts w:asciiTheme="minorHAnsi" w:hAnsiTheme="minorHAnsi" w:cstheme="minorHAnsi"/>
          <w:sz w:val="16"/>
        </w:rPr>
        <w:t>. Moreover, as tensions between the United States and Russia continue to increase, the two great powers seem to be drifting into what can only be described as a new Cold War. “</w:t>
      </w:r>
      <w:r w:rsidRPr="00F24190">
        <w:rPr>
          <w:rStyle w:val="StyleUnderline"/>
          <w:rFonts w:asciiTheme="minorHAnsi" w:hAnsiTheme="minorHAnsi" w:cstheme="minorHAnsi"/>
        </w:rPr>
        <w:t>During all these years since the unilateral US withdrawal from the ABM Treaty, we have been working intensively on advanced equipment and arms, which allowed us to make a breakthrough in developing new models of strategic weapons</w:t>
      </w:r>
      <w:r w:rsidRPr="00F24190">
        <w:rPr>
          <w:rFonts w:asciiTheme="minorHAnsi" w:hAnsiTheme="minorHAnsi" w:cstheme="minorHAnsi"/>
          <w:sz w:val="16"/>
        </w:rPr>
        <w:t xml:space="preserve">,” Russian President Vladimir V. </w:t>
      </w:r>
      <w:r w:rsidRPr="00F24190">
        <w:rPr>
          <w:rStyle w:val="StyleUnderline"/>
          <w:rFonts w:asciiTheme="minorHAnsi" w:hAnsiTheme="minorHAnsi" w:cstheme="minorHAnsi"/>
        </w:rPr>
        <w:t>Putin said</w:t>
      </w:r>
      <w:r w:rsidRPr="00F24190">
        <w:rPr>
          <w:rFonts w:asciiTheme="minorHAnsi" w:hAnsiTheme="minorHAnsi" w:cstheme="minorHAnsi"/>
          <w:sz w:val="16"/>
        </w:rPr>
        <w:t xml:space="preserve"> during a March 1 address to the Federal Assembly. “Let me recall that </w:t>
      </w:r>
      <w:r w:rsidRPr="00F24190">
        <w:rPr>
          <w:rStyle w:val="Emphasis"/>
          <w:rFonts w:asciiTheme="minorHAnsi" w:hAnsiTheme="minorHAnsi" w:cstheme="minorHAnsi"/>
        </w:rPr>
        <w:t>the United States is creating a global missile defense system primarily for countering strategic arms</w:t>
      </w:r>
      <w:r w:rsidRPr="00F24190">
        <w:rPr>
          <w:rFonts w:asciiTheme="minorHAnsi" w:hAnsiTheme="minorHAnsi" w:cstheme="minorHAnsi"/>
          <w:sz w:val="16"/>
        </w:rPr>
        <w:t xml:space="preserve"> that follow ballistic trajectories. </w:t>
      </w:r>
      <w:r w:rsidRPr="00F24190">
        <w:rPr>
          <w:rStyle w:val="StyleUnderline"/>
          <w:rFonts w:asciiTheme="minorHAnsi" w:hAnsiTheme="minorHAnsi" w:cstheme="minorHAnsi"/>
        </w:rPr>
        <w:t>These weapons form the backbone of our nuclear deterrence forces</w:t>
      </w:r>
      <w:r w:rsidRPr="00F24190">
        <w:rPr>
          <w:rFonts w:asciiTheme="minorHAnsi" w:hAnsiTheme="minorHAnsi" w:cstheme="minorHAnsi"/>
          <w:sz w:val="16"/>
        </w:rPr>
        <w:t xml:space="preserve">, just as of other members of the nuclear club.” Preserving Russia’s Strategic Nuclear Deterrent </w:t>
      </w:r>
      <w:r w:rsidRPr="00F24190">
        <w:rPr>
          <w:rStyle w:val="StyleUnderline"/>
          <w:rFonts w:asciiTheme="minorHAnsi" w:hAnsiTheme="minorHAnsi" w:cstheme="minorHAnsi"/>
        </w:rPr>
        <w:t>To counter what the Kremlin sees as the United States’ goal of undermining Russia’s strategic nuclear deterrent</w:t>
      </w:r>
      <w:r w:rsidRPr="00F24190">
        <w:rPr>
          <w:rFonts w:asciiTheme="minorHAnsi" w:hAnsiTheme="minorHAnsi" w:cstheme="minorHAnsi"/>
          <w:sz w:val="16"/>
        </w:rPr>
        <w:t xml:space="preserve">, </w:t>
      </w:r>
      <w:r w:rsidRPr="00F24190">
        <w:rPr>
          <w:rStyle w:val="Emphasis"/>
          <w:rFonts w:asciiTheme="minorHAnsi" w:hAnsiTheme="minorHAnsi" w:cstheme="minorHAnsi"/>
        </w:rPr>
        <w:t>Moscow has embarked on a program to develop new weapons capable of defeating any new American ballistic missile defense system.</w:t>
      </w:r>
      <w:r w:rsidRPr="00F24190">
        <w:rPr>
          <w:rFonts w:asciiTheme="minorHAnsi" w:hAnsiTheme="minorHAnsi" w:cstheme="minorHAnsi"/>
          <w:sz w:val="16"/>
        </w:rPr>
        <w:t xml:space="preserve"> “</w:t>
      </w:r>
      <w:r w:rsidRPr="00F24190">
        <w:rPr>
          <w:rStyle w:val="StyleUnderline"/>
          <w:rFonts w:asciiTheme="minorHAnsi" w:hAnsiTheme="minorHAnsi" w:cstheme="minorHAnsi"/>
        </w:rPr>
        <w:t>Russia has developed</w:t>
      </w:r>
      <w:r w:rsidRPr="00F24190">
        <w:rPr>
          <w:rFonts w:asciiTheme="minorHAnsi" w:hAnsiTheme="minorHAnsi" w:cstheme="minorHAnsi"/>
          <w:sz w:val="16"/>
        </w:rPr>
        <w:t xml:space="preserve">, and works continuously to perfect, </w:t>
      </w:r>
      <w:r w:rsidRPr="00F24190">
        <w:rPr>
          <w:rStyle w:val="StyleUnderline"/>
          <w:rFonts w:asciiTheme="minorHAnsi" w:hAnsiTheme="minorHAnsi" w:cstheme="minorHAnsi"/>
        </w:rPr>
        <w:t>highly effective but modestly priced systems to overcome missile defense. They are installed on all of our intercontinental ballistic missile complexes</w:t>
      </w:r>
      <w:r w:rsidRPr="00F24190">
        <w:rPr>
          <w:rFonts w:asciiTheme="minorHAnsi" w:hAnsiTheme="minorHAnsi" w:cstheme="minorHAnsi"/>
          <w:sz w:val="16"/>
        </w:rPr>
        <w:t xml:space="preserve">,” Putin said. “In addition, we have embarked on the development of the next generation of missiles.” Among those weapons is the formidable Sarmat heavy liquid-fuelled intercontinental ballistic missile, which is being developed as a replacement for the massive 210-ton R-36M2 Voevoda, which is appropriately called the SS-18 Satan by NATO. </w:t>
      </w:r>
      <w:r w:rsidRPr="00F24190">
        <w:rPr>
          <w:rStyle w:val="Emphasis"/>
          <w:rFonts w:asciiTheme="minorHAnsi" w:hAnsiTheme="minorHAnsi" w:cstheme="minorHAnsi"/>
        </w:rPr>
        <w:t>The weapon flies on novel trajectories to thwart any attempt at interception by missile defenses</w:t>
      </w:r>
      <w:r w:rsidRPr="00F24190">
        <w:rPr>
          <w:rFonts w:asciiTheme="minorHAnsi" w:hAnsiTheme="minorHAnsi" w:cstheme="minorHAnsi"/>
          <w:sz w:val="16"/>
        </w:rPr>
        <w:t xml:space="preserve">. “Sarmat will replace the Voevoda system made in the USSR. Its immense power was universally recognized. Our foreign colleagues even gave it a fairly threatening name,” Putin said. “The capabilities of the Sarmat missile are much higher. Weighing over 200 tons, </w:t>
      </w:r>
      <w:r w:rsidRPr="00F24190">
        <w:rPr>
          <w:rStyle w:val="StyleUnderline"/>
          <w:rFonts w:asciiTheme="minorHAnsi" w:hAnsiTheme="minorHAnsi" w:cstheme="minorHAnsi"/>
        </w:rPr>
        <w:t>it has a short boost phase, which makes it more difficult to intercept for missile defense systems</w:t>
      </w:r>
      <w:r w:rsidRPr="00F24190">
        <w:rPr>
          <w:rFonts w:asciiTheme="minorHAnsi" w:hAnsiTheme="minorHAnsi" w:cstheme="minorHAnsi"/>
          <w:sz w:val="16"/>
        </w:rPr>
        <w:t xml:space="preserve">. The range of the new heavy missile, the number and power of its combat blocs is bigger than Voevoda’s. </w:t>
      </w:r>
      <w:r w:rsidRPr="00F24190">
        <w:rPr>
          <w:rStyle w:val="StyleUnderline"/>
          <w:rFonts w:asciiTheme="minorHAnsi" w:hAnsiTheme="minorHAnsi" w:cstheme="minorHAnsi"/>
        </w:rPr>
        <w:t>Sarmat will be equipped with a broad range of powerful nuclear warheads, including hypersonic, and the most modern means of evading missile defense</w:t>
      </w:r>
      <w:r w:rsidRPr="00F24190">
        <w:rPr>
          <w:rFonts w:asciiTheme="minorHAnsi" w:hAnsiTheme="minorHAnsi" w:cstheme="minorHAnsi"/>
          <w:sz w:val="16"/>
        </w:rPr>
        <w:t xml:space="preserve">. The high degree of protection of missile launchers and significant energy capabilities the system offers will make it possible to use it in any conditions.” </w:t>
      </w:r>
      <w:r w:rsidRPr="00F24190">
        <w:rPr>
          <w:rStyle w:val="StyleUnderline"/>
          <w:rFonts w:asciiTheme="minorHAnsi" w:hAnsiTheme="minorHAnsi" w:cstheme="minorHAnsi"/>
        </w:rPr>
        <w:t>What makes the Sarmat particularly formidable is the weapons’ ability to fly a trajectory over the South Pole,</w:t>
      </w:r>
      <w:r w:rsidRPr="00F24190">
        <w:rPr>
          <w:rFonts w:asciiTheme="minorHAnsi" w:hAnsiTheme="minorHAnsi" w:cstheme="minorHAnsi"/>
          <w:sz w:val="16"/>
        </w:rPr>
        <w:t xml:space="preserve"> </w:t>
      </w:r>
      <w:r w:rsidRPr="00F24190">
        <w:rPr>
          <w:rStyle w:val="Emphasis"/>
          <w:rFonts w:asciiTheme="minorHAnsi" w:hAnsiTheme="minorHAnsi" w:cstheme="minorHAnsi"/>
        </w:rPr>
        <w:t>completely bypassing any current U.S. missile defense system</w:t>
      </w:r>
      <w:r w:rsidRPr="00F24190">
        <w:rPr>
          <w:rFonts w:asciiTheme="minorHAnsi" w:hAnsiTheme="minorHAnsi" w:cstheme="minorHAnsi"/>
          <w:sz w:val="16"/>
        </w:rPr>
        <w:t>. “It can attack targets both via the North and South poles,” Putin said. “</w:t>
      </w:r>
      <w:r w:rsidRPr="00F24190">
        <w:rPr>
          <w:rStyle w:val="StyleUnderline"/>
          <w:rFonts w:asciiTheme="minorHAnsi" w:hAnsiTheme="minorHAnsi" w:cstheme="minorHAnsi"/>
        </w:rPr>
        <w:t>Sarmat is a formidable missile</w:t>
      </w:r>
      <w:r w:rsidRPr="00F24190">
        <w:rPr>
          <w:rFonts w:asciiTheme="minorHAnsi" w:hAnsiTheme="minorHAnsi" w:cstheme="minorHAnsi"/>
          <w:sz w:val="16"/>
        </w:rPr>
        <w:t xml:space="preserve"> and, owing to its characteristics, is untroubled by even the most advanced missile defense systems.” </w:t>
      </w:r>
      <w:r w:rsidRPr="00F24190">
        <w:rPr>
          <w:rStyle w:val="StyleUnderline"/>
          <w:rFonts w:asciiTheme="minorHAnsi" w:hAnsiTheme="minorHAnsi" w:cstheme="minorHAnsi"/>
        </w:rPr>
        <w:t>While the Sarmat was well known</w:t>
      </w:r>
      <w:r w:rsidRPr="00F24190">
        <w:rPr>
          <w:rFonts w:asciiTheme="minorHAnsi" w:hAnsiTheme="minorHAnsi" w:cstheme="minorHAnsi"/>
          <w:sz w:val="16"/>
        </w:rPr>
        <w:t xml:space="preserve"> to Western experts, the </w:t>
      </w:r>
      <w:r w:rsidRPr="00F24190">
        <w:rPr>
          <w:rStyle w:val="StyleUnderline"/>
          <w:rFonts w:asciiTheme="minorHAnsi" w:hAnsiTheme="minorHAnsi" w:cstheme="minorHAnsi"/>
        </w:rPr>
        <w:t>Putin highlighted</w:t>
      </w:r>
      <w:r w:rsidRPr="00F24190">
        <w:rPr>
          <w:rFonts w:asciiTheme="minorHAnsi" w:hAnsiTheme="minorHAnsi" w:cstheme="minorHAnsi"/>
          <w:sz w:val="16"/>
        </w:rPr>
        <w:t xml:space="preserve"> a host of non-ballistic missiles—</w:t>
      </w:r>
      <w:r w:rsidRPr="00F24190">
        <w:rPr>
          <w:rStyle w:val="StyleUnderline"/>
          <w:rFonts w:asciiTheme="minorHAnsi" w:hAnsiTheme="minorHAnsi" w:cstheme="minorHAnsi"/>
        </w:rPr>
        <w:t>some</w:t>
      </w:r>
      <w:r w:rsidRPr="00F24190">
        <w:rPr>
          <w:rFonts w:asciiTheme="minorHAnsi" w:hAnsiTheme="minorHAnsi" w:cstheme="minorHAnsi"/>
          <w:sz w:val="16"/>
        </w:rPr>
        <w:t xml:space="preserve"> of which were known and some of </w:t>
      </w:r>
      <w:r w:rsidRPr="00F24190">
        <w:rPr>
          <w:rStyle w:val="StyleUnderline"/>
          <w:rFonts w:asciiTheme="minorHAnsi" w:hAnsiTheme="minorHAnsi" w:cstheme="minorHAnsi"/>
        </w:rPr>
        <w:t xml:space="preserve">which are new—that would bypass American missile </w:t>
      </w:r>
      <w:r w:rsidRPr="00F24190">
        <w:rPr>
          <w:rStyle w:val="StyleUnderline"/>
          <w:rFonts w:asciiTheme="minorHAnsi" w:hAnsiTheme="minorHAnsi" w:cstheme="minorHAnsi"/>
        </w:rPr>
        <w:lastRenderedPageBreak/>
        <w:t>defenses.</w:t>
      </w:r>
      <w:r w:rsidRPr="00F24190">
        <w:rPr>
          <w:rFonts w:asciiTheme="minorHAnsi" w:hAnsiTheme="minorHAnsi" w:cstheme="minorHAnsi"/>
          <w:sz w:val="16"/>
        </w:rPr>
        <w:t xml:space="preserve"> </w:t>
      </w:r>
      <w:r w:rsidRPr="00F24190">
        <w:rPr>
          <w:rStyle w:val="Emphasis"/>
          <w:rFonts w:asciiTheme="minorHAnsi" w:hAnsiTheme="minorHAnsi" w:cstheme="minorHAnsi"/>
        </w:rPr>
        <w:t>One such weapon is a nuclear-powered cruise missile</w:t>
      </w:r>
      <w:r w:rsidRPr="00F24190">
        <w:rPr>
          <w:rFonts w:asciiTheme="minorHAnsi" w:hAnsiTheme="minorHAnsi" w:cstheme="minorHAnsi"/>
          <w:sz w:val="16"/>
        </w:rPr>
        <w:t xml:space="preserve">—a </w:t>
      </w:r>
      <w:r w:rsidRPr="00F24190">
        <w:rPr>
          <w:rStyle w:val="StyleUnderline"/>
          <w:rFonts w:asciiTheme="minorHAnsi" w:hAnsiTheme="minorHAnsi" w:cstheme="minorHAnsi"/>
        </w:rPr>
        <w:t xml:space="preserve">prototype of which the Russians have already tested. </w:t>
      </w:r>
      <w:r w:rsidRPr="00F24190">
        <w:rPr>
          <w:rFonts w:asciiTheme="minorHAnsi" w:hAnsiTheme="minorHAnsi" w:cstheme="minorHAnsi"/>
          <w:sz w:val="16"/>
        </w:rPr>
        <w:t>“One of them is a small-scale heavy-duty nuclear energy unit that can be installed in a missile like our latest X-101 air-launched missile or the American Tomahawk missile – a similar type but with a range dozens of times longer, dozens, basically an unlimited range,” Putin said. “</w:t>
      </w:r>
      <w:r w:rsidRPr="00F24190">
        <w:rPr>
          <w:rStyle w:val="StyleUnderline"/>
          <w:rFonts w:asciiTheme="minorHAnsi" w:hAnsiTheme="minorHAnsi" w:cstheme="minorHAnsi"/>
        </w:rPr>
        <w:t>It is a low-flying stealth missile carrying a nuclear warhead, with almost an unlimited range</w:t>
      </w:r>
      <w:r w:rsidRPr="00F24190">
        <w:rPr>
          <w:rFonts w:asciiTheme="minorHAnsi" w:hAnsiTheme="minorHAnsi" w:cstheme="minorHAnsi"/>
          <w:sz w:val="16"/>
        </w:rPr>
        <w:t xml:space="preserve">, unpredictable trajectory and ability to bypass interception boundaries. It is invincible against all existing and prospective missile defense and counter-air defense systems.” Putin also highlighted the Status-6 intercontinental-range nuclear torpedo, which would be powered by a compact nuclear reactor and carry a massive 100-megaton warhead. “We have developed unmanned submersible vehicles that can move at great depths—I would say extreme depths—intercontinentally, at a speed multiple times higher than the speed of submarines, cutting-edge torpedoes and all kinds of surface vessels, including some of the fastest,” Putin said. “It is really fantastic. They are quiet, highly maneuverable and have hardly any vulnerabilities for the enemy to exploit. There is simply nothing in the world capable of withstanding them. Unmanned underwater vehicles can carry either conventional or nuclear warheads, which enables them to engage various targets, including aircraft groups, coastal fortifications and infrastructure.” Putin also pointed to a heretofore-unknown hypersonic dual-capable nuclear and conventional air launched cruise missile called the Dagger (or Kinzhal in Russian) which Russia recently tested. Indeed, Putin said that the weapon is already starting to enter service with the Russian military. “Its tests have been successfully completed, and, moreover, on December 1 of last year, these systems began their trial service at the airfields of the Southern Military District,” Putin said. “The unique flight characteristics of the high-speed carrier aircraft allow the missile to be delivered to the point of discharge within minutes. The missile flying at a hypersonic speed, 10 times faster than the speed of sound, can also maneuver at all phases of its flight trajectory, which also allows it to overcome all existing and, I think, prospective anti-aircraft and anti-missile defense systems, delivering nuclear and conventional warheads in a range of over 2,000 kilometers. We called this system Kinzhal.” Meanwhile, </w:t>
      </w:r>
      <w:r w:rsidRPr="00F24190">
        <w:rPr>
          <w:rStyle w:val="StyleUnderline"/>
          <w:rFonts w:asciiTheme="minorHAnsi" w:hAnsiTheme="minorHAnsi" w:cstheme="minorHAnsi"/>
        </w:rPr>
        <w:t>Putin also mentioned that Russia has successfully tested a hypersonic boost-glide vehicle,</w:t>
      </w:r>
      <w:r w:rsidRPr="00F24190">
        <w:rPr>
          <w:rFonts w:asciiTheme="minorHAnsi" w:hAnsiTheme="minorHAnsi" w:cstheme="minorHAnsi"/>
          <w:sz w:val="16"/>
        </w:rPr>
        <w:t xml:space="preserve"> which could also be used to carry a nuclear payload to intercontinental ranges. “A real technological breakthrough is the development of a strategic missile system with fundamentally new combat equipment – a gliding wing unit, which has also been successfully tested,” Putin said. “Let me assure you that we have all this and it is working well. Moreover, Russian industrial enterprises have embarked on the development of another new type of strategic weapon. We called it the Avangard.” Is Putin Bluffing? </w:t>
      </w:r>
      <w:r w:rsidRPr="00F24190">
        <w:rPr>
          <w:rStyle w:val="Emphasis"/>
          <w:rFonts w:asciiTheme="minorHAnsi" w:hAnsiTheme="minorHAnsi" w:cstheme="minorHAnsi"/>
        </w:rPr>
        <w:t>Experts on the Russian military said that Putin is not exaggerating about Russia’s new weapons</w:t>
      </w:r>
      <w:r w:rsidRPr="00F24190">
        <w:rPr>
          <w:rFonts w:asciiTheme="minorHAnsi" w:hAnsiTheme="minorHAnsi" w:cstheme="minorHAnsi"/>
          <w:sz w:val="16"/>
        </w:rPr>
        <w:t>. Nor is the existence of most of these weapons a huge surprise. “</w:t>
      </w:r>
      <w:r w:rsidRPr="00F24190">
        <w:rPr>
          <w:rStyle w:val="StyleUnderline"/>
          <w:rFonts w:asciiTheme="minorHAnsi" w:hAnsiTheme="minorHAnsi" w:cstheme="minorHAnsi"/>
        </w:rPr>
        <w:t>It's a few new developments.</w:t>
      </w:r>
      <w:r w:rsidRPr="00F24190">
        <w:rPr>
          <w:rFonts w:asciiTheme="minorHAnsi" w:hAnsiTheme="minorHAnsi" w:cstheme="minorHAnsi"/>
          <w:sz w:val="16"/>
        </w:rPr>
        <w:t xml:space="preserve"> I guess we knew about most of them, but not all,” Pavel Podvig, director of the Russian Nuclear Forces Project, told The National Interest. </w:t>
      </w:r>
      <w:r w:rsidRPr="00F24190">
        <w:rPr>
          <w:rStyle w:val="StyleUnderline"/>
          <w:rFonts w:asciiTheme="minorHAnsi" w:hAnsiTheme="minorHAnsi" w:cstheme="minorHAnsi"/>
        </w:rPr>
        <w:t>“This is the first time I've heard about the nuclear powered cruise missile</w:t>
      </w:r>
      <w:r w:rsidRPr="00F24190">
        <w:rPr>
          <w:rFonts w:asciiTheme="minorHAnsi" w:hAnsiTheme="minorHAnsi" w:cstheme="minorHAnsi"/>
          <w:sz w:val="16"/>
        </w:rPr>
        <w:t xml:space="preserve">—or the Kinzhal system. </w:t>
      </w:r>
      <w:r w:rsidRPr="00F24190">
        <w:rPr>
          <w:rStyle w:val="StyleUnderline"/>
          <w:rFonts w:asciiTheme="minorHAnsi" w:hAnsiTheme="minorHAnsi" w:cstheme="minorHAnsi"/>
        </w:rPr>
        <w:t>Sarmat seems larger than we thought</w:t>
      </w:r>
      <w:r w:rsidRPr="00F24190">
        <w:rPr>
          <w:rFonts w:asciiTheme="minorHAnsi" w:hAnsiTheme="minorHAnsi" w:cstheme="minorHAnsi"/>
          <w:sz w:val="16"/>
        </w:rPr>
        <w:t xml:space="preserve">, although I would be skeptical about Putin's numbers—200 tons missile and all that.” Moreover, </w:t>
      </w:r>
      <w:r w:rsidRPr="00F24190">
        <w:rPr>
          <w:rStyle w:val="Emphasis"/>
          <w:rFonts w:asciiTheme="minorHAnsi" w:hAnsiTheme="minorHAnsi" w:cstheme="minorHAnsi"/>
        </w:rPr>
        <w:t>there is nothing to indicate that the Russia concepts are not viable</w:t>
      </w:r>
      <w:r w:rsidRPr="00F24190">
        <w:rPr>
          <w:rFonts w:asciiTheme="minorHAnsi" w:hAnsiTheme="minorHAnsi" w:cstheme="minorHAnsi"/>
          <w:sz w:val="16"/>
        </w:rPr>
        <w:t>—indeed most of these weapons are likely the real deal. “</w:t>
      </w:r>
      <w:r w:rsidRPr="00F24190">
        <w:rPr>
          <w:rStyle w:val="StyleUnderline"/>
          <w:rFonts w:asciiTheme="minorHAnsi" w:hAnsiTheme="minorHAnsi" w:cstheme="minorHAnsi"/>
        </w:rPr>
        <w:t>They apparently tested all that Putin showed, so it is all feasible,”</w:t>
      </w:r>
      <w:r w:rsidRPr="00F24190">
        <w:rPr>
          <w:rFonts w:asciiTheme="minorHAnsi" w:hAnsiTheme="minorHAnsi" w:cstheme="minorHAnsi"/>
          <w:sz w:val="16"/>
        </w:rPr>
        <w:t xml:space="preserve"> Podvig said “Whether these things would make sense is another matter. I don't think any of these are really necessary if we are talking about countering missile defense.” Michael Kofman, a research scientist at the Center for Naval Analyses specializing in Russian military affairs, agreed that all of the weapons that Putin bragged about are feasible and are real programs. </w:t>
      </w:r>
      <w:r w:rsidRPr="00F24190">
        <w:rPr>
          <w:rStyle w:val="Emphasis"/>
          <w:rFonts w:asciiTheme="minorHAnsi" w:hAnsiTheme="minorHAnsi" w:cstheme="minorHAnsi"/>
        </w:rPr>
        <w:t>“Most of this is reality, it’s just a question of near or distant reality</w:t>
      </w:r>
      <w:r w:rsidRPr="00F24190">
        <w:rPr>
          <w:rFonts w:asciiTheme="minorHAnsi" w:hAnsiTheme="minorHAnsi" w:cstheme="minorHAnsi"/>
          <w:sz w:val="16"/>
        </w:rPr>
        <w:t xml:space="preserve">,” Kofman said. Near Term Strategic Implications Overall, </w:t>
      </w:r>
      <w:r w:rsidRPr="00F24190">
        <w:rPr>
          <w:rStyle w:val="StyleUnderline"/>
          <w:rFonts w:asciiTheme="minorHAnsi" w:hAnsiTheme="minorHAnsi" w:cstheme="minorHAnsi"/>
        </w:rPr>
        <w:t>there would not be immediate strategic implications for the United States in the short term</w:t>
      </w:r>
      <w:r w:rsidRPr="00F24190">
        <w:rPr>
          <w:rFonts w:asciiTheme="minorHAnsi" w:hAnsiTheme="minorHAnsi" w:cstheme="minorHAnsi"/>
          <w:sz w:val="16"/>
        </w:rPr>
        <w:t xml:space="preserve">. Indeed, </w:t>
      </w:r>
      <w:r w:rsidRPr="00F24190">
        <w:rPr>
          <w:rStyle w:val="Emphasis"/>
          <w:rFonts w:asciiTheme="minorHAnsi" w:hAnsiTheme="minorHAnsi" w:cstheme="minorHAnsi"/>
        </w:rPr>
        <w:t>there are no existing American countermeasures to defeat Russia’s existing nuclear arsenal</w:t>
      </w:r>
      <w:r w:rsidRPr="00F24190">
        <w:rPr>
          <w:rFonts w:asciiTheme="minorHAnsi" w:hAnsiTheme="minorHAnsi" w:cstheme="minorHAnsi"/>
          <w:sz w:val="16"/>
        </w:rPr>
        <w:t xml:space="preserve">. “Insofar as </w:t>
      </w:r>
      <w:r w:rsidRPr="00F24190">
        <w:rPr>
          <w:rStyle w:val="StyleUnderline"/>
          <w:rFonts w:asciiTheme="minorHAnsi" w:hAnsiTheme="minorHAnsi" w:cstheme="minorHAnsi"/>
        </w:rPr>
        <w:t>there is no current or anticipated missile-defense counter to anything already in Russia's strategic arsenal,</w:t>
      </w:r>
      <w:r w:rsidRPr="00F24190">
        <w:rPr>
          <w:rFonts w:asciiTheme="minorHAnsi" w:hAnsiTheme="minorHAnsi" w:cstheme="minorHAnsi"/>
          <w:sz w:val="16"/>
        </w:rPr>
        <w:t xml:space="preserve"> no, nothing changes,” Joshua H. Pollack, editor of The Nonproliferation Review and a senior research associate at the James Martin Center for Nonproliferation Studies, told The National Interest. Podvig agreed with Pollack’s assessment—the overarching strategic balance would remain more or less stable. “</w:t>
      </w:r>
      <w:r w:rsidRPr="00F24190">
        <w:rPr>
          <w:rStyle w:val="StyleUnderline"/>
          <w:rFonts w:asciiTheme="minorHAnsi" w:hAnsiTheme="minorHAnsi" w:cstheme="minorHAnsi"/>
        </w:rPr>
        <w:t>It won't change the balance in the sense that it will not drive quantitative increase in the number of missiles or warheads</w:t>
      </w:r>
      <w:r w:rsidRPr="00F24190">
        <w:rPr>
          <w:rFonts w:asciiTheme="minorHAnsi" w:hAnsiTheme="minorHAnsi" w:cstheme="minorHAnsi"/>
          <w:sz w:val="16"/>
        </w:rPr>
        <w:t xml:space="preserve">,” Podvig said. “But these systems will definitely complicate the situation and will make it more accident-prone.” Vipin Narang, associate professor of political science at MIT, said that </w:t>
      </w:r>
      <w:r w:rsidRPr="00F24190">
        <w:rPr>
          <w:rStyle w:val="StyleUnderline"/>
          <w:rFonts w:asciiTheme="minorHAnsi" w:hAnsiTheme="minorHAnsi" w:cstheme="minorHAnsi"/>
        </w:rPr>
        <w:t>one of the reasons the United States had abandoned nuclear-powered cruise missile development</w:t>
      </w:r>
      <w:r w:rsidRPr="00F24190">
        <w:rPr>
          <w:rFonts w:asciiTheme="minorHAnsi" w:hAnsiTheme="minorHAnsi" w:cstheme="minorHAnsi"/>
          <w:sz w:val="16"/>
        </w:rPr>
        <w:t xml:space="preserve"> </w:t>
      </w:r>
      <w:r w:rsidRPr="00F24190">
        <w:rPr>
          <w:rStyle w:val="Emphasis"/>
          <w:rFonts w:asciiTheme="minorHAnsi" w:hAnsiTheme="minorHAnsi" w:cstheme="minorHAnsi"/>
        </w:rPr>
        <w:t>was the sheer risk due to accidents.</w:t>
      </w:r>
      <w:r w:rsidRPr="00F24190">
        <w:rPr>
          <w:rFonts w:asciiTheme="minorHAnsi" w:hAnsiTheme="minorHAnsi" w:cstheme="minorHAnsi"/>
          <w:sz w:val="16"/>
        </w:rPr>
        <w:t xml:space="preserve"> “Seems like the [Russian] tests crashed,” Narang said. “And we tried it in the Cold War (Project Pluto), but </w:t>
      </w:r>
      <w:r w:rsidRPr="00F24190">
        <w:rPr>
          <w:rStyle w:val="StyleUnderline"/>
          <w:rFonts w:asciiTheme="minorHAnsi" w:hAnsiTheme="minorHAnsi" w:cstheme="minorHAnsi"/>
        </w:rPr>
        <w:t xml:space="preserve">it’s an unshielded small nuclear reactor on a cruise missile— it’s nuts.” </w:t>
      </w:r>
      <w:r w:rsidRPr="00F24190">
        <w:rPr>
          <w:rFonts w:asciiTheme="minorHAnsi" w:hAnsiTheme="minorHAnsi" w:cstheme="minorHAnsi"/>
          <w:sz w:val="16"/>
        </w:rPr>
        <w:t xml:space="preserve">Longer Term Implications </w:t>
      </w:r>
      <w:r w:rsidRPr="00F24190">
        <w:rPr>
          <w:rStyle w:val="StyleUnderline"/>
          <w:rFonts w:asciiTheme="minorHAnsi" w:hAnsiTheme="minorHAnsi" w:cstheme="minorHAnsi"/>
        </w:rPr>
        <w:t>There will, however, be longer-term implications as the new Russian weapons are fielded</w:t>
      </w:r>
      <w:r w:rsidRPr="00F24190">
        <w:rPr>
          <w:rFonts w:asciiTheme="minorHAnsi" w:hAnsiTheme="minorHAnsi" w:cstheme="minorHAnsi"/>
          <w:sz w:val="16"/>
        </w:rPr>
        <w:t xml:space="preserve">, </w:t>
      </w:r>
      <w:r w:rsidRPr="00F24190">
        <w:rPr>
          <w:rStyle w:val="Emphasis"/>
          <w:rFonts w:asciiTheme="minorHAnsi" w:hAnsiTheme="minorHAnsi" w:cstheme="minorHAnsi"/>
        </w:rPr>
        <w:t>particularly the nuclear-powered cruise missile and the hypersonic cruise missile</w:t>
      </w:r>
      <w:r w:rsidRPr="00F24190">
        <w:rPr>
          <w:rFonts w:asciiTheme="minorHAnsi" w:hAnsiTheme="minorHAnsi" w:cstheme="minorHAnsi"/>
          <w:sz w:val="16"/>
        </w:rPr>
        <w:t xml:space="preserve">. The new weapons could do severe damage to the current nuclear arms control regime. “The interesting point, for me, is that the deployment of certain of these new systems would fall outside of New START limits, which were narrowly drawn to limit ballistic missiles (and nuclear-capable strategic bombers),” Pollack said. “The U.S. even went on the record unilaterally asserting that boost-glide weapons fall outside of the definition of ‘ballistic missile.’ If it is not extended, New START will expire in a couple of years as it is. If we are to have strategic arms reductions after that, it will become important to negotiate a treaty that captures any new delivery modes that the Russians have successfully put into practice. But it is not clear to me that the Republican Party has any interest in </w:t>
      </w:r>
      <w:r w:rsidRPr="00F24190">
        <w:rPr>
          <w:rFonts w:asciiTheme="minorHAnsi" w:hAnsiTheme="minorHAnsi" w:cstheme="minorHAnsi"/>
          <w:sz w:val="16"/>
        </w:rPr>
        <w:lastRenderedPageBreak/>
        <w:t xml:space="preserve">any type of arms control anymore; they have developed a preference for arms-racing, and no treaty can get through the Senate without at least some GOP support.” In Kofman’s view, the threat is not as severe as one might expect despite Putin’s strongly worded speech. “Only the cruise missile poses a danger to the nuclear force balance down the line because it is a strategic system uncovered by arms control,” Kofman said. “However, the systems in question are incredibly expensive to be deployed in large quantities and some require unique platforms for delivery, so they are 3rd strike revenge weapons—for example the nuclear powered torpedo is a boutique capability.” </w:t>
      </w:r>
      <w:r w:rsidRPr="00F24190">
        <w:rPr>
          <w:rStyle w:val="StyleUnderline"/>
          <w:rFonts w:asciiTheme="minorHAnsi" w:hAnsiTheme="minorHAnsi" w:cstheme="minorHAnsi"/>
        </w:rPr>
        <w:t>The problem is less on the operational side than on the arms control side of the equation</w:t>
      </w:r>
      <w:r w:rsidRPr="00F24190">
        <w:rPr>
          <w:rFonts w:asciiTheme="minorHAnsi" w:hAnsiTheme="minorHAnsi" w:cstheme="minorHAnsi"/>
          <w:sz w:val="16"/>
        </w:rPr>
        <w:t xml:space="preserve">—these new weapons will erode agreements such New START. Indeed, </w:t>
      </w:r>
      <w:r w:rsidRPr="00F24190">
        <w:rPr>
          <w:rStyle w:val="StyleUnderline"/>
          <w:rFonts w:asciiTheme="minorHAnsi" w:hAnsiTheme="minorHAnsi" w:cstheme="minorHAnsi"/>
        </w:rPr>
        <w:t>the main second order effect of Russia’s decision to develop these weapons is the fraying of the arms control regime.</w:t>
      </w:r>
      <w:r w:rsidRPr="00F24190">
        <w:rPr>
          <w:rFonts w:asciiTheme="minorHAnsi" w:hAnsiTheme="minorHAnsi" w:cstheme="minorHAnsi"/>
          <w:sz w:val="16"/>
        </w:rPr>
        <w:t xml:space="preserve"> “First and foremost is the steady melting away of arms control agreements, and their perceived utility in the eyes of peer nuclear powers,” Kofman said. “The stabilizing arrangements we made during the Cold War, for that nuclear age, are falling apart one after the other.” The long-term risk to the strategic balance and the arms control regime are hard to calculate in the view of former Soviet and Russian nuclear arms negotiator Nikolai Sokov—now a senior fellow at the James Martin Center for Nonproliferation Studies at the Middlebury Institute of International Studies at Monterey. “It is more difficult to calculate, more reasons for one or the other side to suspect the other of winning (disarming) first-strike capability, hence more reasons for an arms race,” Sokov said. </w:t>
      </w:r>
      <w:r w:rsidRPr="00F24190">
        <w:rPr>
          <w:rStyle w:val="StyleUnderline"/>
          <w:rFonts w:asciiTheme="minorHAnsi" w:hAnsiTheme="minorHAnsi" w:cstheme="minorHAnsi"/>
        </w:rPr>
        <w:t>“A serious in-depth arms control process is badly needed, but we are unlikely to see it any time soon</w:t>
      </w:r>
      <w:r w:rsidRPr="00F24190">
        <w:rPr>
          <w:rFonts w:asciiTheme="minorHAnsi" w:hAnsiTheme="minorHAnsi" w:cstheme="minorHAnsi"/>
          <w:sz w:val="16"/>
        </w:rPr>
        <w:t xml:space="preserve">. </w:t>
      </w:r>
      <w:r w:rsidRPr="00F24190">
        <w:rPr>
          <w:rStyle w:val="Emphasis"/>
          <w:rFonts w:asciiTheme="minorHAnsi" w:hAnsiTheme="minorHAnsi" w:cstheme="minorHAnsi"/>
        </w:rPr>
        <w:t>Implementation of most of these programs will take pretty long time</w:t>
      </w:r>
      <w:r w:rsidRPr="00F24190">
        <w:rPr>
          <w:rFonts w:asciiTheme="minorHAnsi" w:hAnsiTheme="minorHAnsi" w:cstheme="minorHAnsi"/>
          <w:sz w:val="16"/>
        </w:rPr>
        <w:t xml:space="preserve">, so </w:t>
      </w:r>
      <w:r w:rsidRPr="00F24190">
        <w:rPr>
          <w:rStyle w:val="StyleUnderline"/>
          <w:rFonts w:asciiTheme="minorHAnsi" w:hAnsiTheme="minorHAnsi" w:cstheme="minorHAnsi"/>
        </w:rPr>
        <w:t>in theory we can engage in talks that could stabilize the strategic relationship</w:t>
      </w:r>
      <w:r w:rsidRPr="00F24190">
        <w:rPr>
          <w:rFonts w:asciiTheme="minorHAnsi" w:hAnsiTheme="minorHAnsi" w:cstheme="minorHAnsi"/>
          <w:sz w:val="16"/>
        </w:rPr>
        <w:t xml:space="preserve">, but no one has serious taste for that these days.” Speed Kills Another potential issue for the new nuclear age is the speed of these new dual conventional and nuclear capable hypersonic weapons. </w:t>
      </w:r>
      <w:r w:rsidRPr="00F24190">
        <w:rPr>
          <w:rStyle w:val="StyleUnderline"/>
          <w:rFonts w:asciiTheme="minorHAnsi" w:hAnsiTheme="minorHAnsi" w:cstheme="minorHAnsi"/>
        </w:rPr>
        <w:t>While in the past leaders had some amount of time</w:t>
      </w:r>
      <w:r w:rsidRPr="00F24190">
        <w:rPr>
          <w:rFonts w:asciiTheme="minorHAnsi" w:hAnsiTheme="minorHAnsi" w:cstheme="minorHAnsi"/>
          <w:sz w:val="16"/>
        </w:rPr>
        <w:t>—perhaps as long as 20 minutes to 30 minutes—</w:t>
      </w:r>
      <w:r w:rsidRPr="00F24190">
        <w:rPr>
          <w:rStyle w:val="StyleUnderline"/>
          <w:rFonts w:asciiTheme="minorHAnsi" w:hAnsiTheme="minorHAnsi" w:cstheme="minorHAnsi"/>
        </w:rPr>
        <w:t>to make a decision to launch a retaliatory strike, with the development hypersonic weapons, that time is compressed</w:t>
      </w:r>
      <w:r w:rsidRPr="00F24190">
        <w:rPr>
          <w:rFonts w:asciiTheme="minorHAnsi" w:hAnsiTheme="minorHAnsi" w:cstheme="minorHAnsi"/>
          <w:sz w:val="16"/>
        </w:rPr>
        <w:t>. Leaders might only have a few minutes—</w:t>
      </w:r>
      <w:r w:rsidRPr="00F24190">
        <w:rPr>
          <w:rStyle w:val="StyleUnderline"/>
          <w:rFonts w:asciiTheme="minorHAnsi" w:hAnsiTheme="minorHAnsi" w:cstheme="minorHAnsi"/>
        </w:rPr>
        <w:t xml:space="preserve">perhaps as little as five minutes in some cases—decide the fate of the planet. </w:t>
      </w:r>
      <w:r w:rsidRPr="00F24190">
        <w:rPr>
          <w:rFonts w:asciiTheme="minorHAnsi" w:hAnsiTheme="minorHAnsi" w:cstheme="minorHAnsi"/>
          <w:sz w:val="16"/>
        </w:rPr>
        <w:t xml:space="preserve">For some leaders, there will be a temptation to launch on warning before confirming if an incoming attack is nuclear or conventional because waiting might mean suffering a disarming first strike. </w:t>
      </w:r>
      <w:r w:rsidRPr="00F24190">
        <w:rPr>
          <w:rStyle w:val="Emphasis"/>
          <w:rFonts w:asciiTheme="minorHAnsi" w:hAnsiTheme="minorHAnsi" w:cstheme="minorHAnsi"/>
        </w:rPr>
        <w:t>“The speed of the weapons, and the time of delivery of dual capable weapons is quite problematic from the standpoint of crisis stability</w:t>
      </w:r>
      <w:r w:rsidRPr="00F24190">
        <w:rPr>
          <w:rFonts w:asciiTheme="minorHAnsi" w:hAnsiTheme="minorHAnsi" w:cstheme="minorHAnsi"/>
          <w:sz w:val="16"/>
        </w:rPr>
        <w:t>,” Kofman said. “</w:t>
      </w:r>
      <w:r w:rsidRPr="00F24190">
        <w:rPr>
          <w:rStyle w:val="Emphasis"/>
          <w:rFonts w:asciiTheme="minorHAnsi" w:hAnsiTheme="minorHAnsi" w:cstheme="minorHAnsi"/>
        </w:rPr>
        <w:t>Hypersonic weapons pose serious questions about warning, decision making, and the like. We want more time to decide on how to respond</w:t>
      </w:r>
      <w:r w:rsidRPr="00F24190">
        <w:rPr>
          <w:rFonts w:asciiTheme="minorHAnsi" w:hAnsiTheme="minorHAnsi" w:cstheme="minorHAnsi"/>
          <w:sz w:val="16"/>
        </w:rPr>
        <w:t xml:space="preserve">, not less—but we are all working on less.” In that sense, </w:t>
      </w:r>
      <w:r w:rsidRPr="00F24190">
        <w:rPr>
          <w:rStyle w:val="Emphasis"/>
          <w:rFonts w:asciiTheme="minorHAnsi" w:hAnsiTheme="minorHAnsi" w:cstheme="minorHAnsi"/>
        </w:rPr>
        <w:t>nuclear-tipped hypersonic weapons are highly destabilizing</w:t>
      </w:r>
      <w:r w:rsidRPr="00F24190">
        <w:rPr>
          <w:rFonts w:asciiTheme="minorHAnsi" w:hAnsiTheme="minorHAnsi" w:cstheme="minorHAnsi"/>
          <w:sz w:val="16"/>
        </w:rPr>
        <w:t xml:space="preserve">. Thus, arms control negotiations should take such weapons into account in the future, as Sokov noted. A New Cold War? While most of these new Russian weapons have been known to Western arms control experts for quite sometime, </w:t>
      </w:r>
      <w:r w:rsidRPr="00F24190">
        <w:rPr>
          <w:rStyle w:val="StyleUnderline"/>
          <w:rFonts w:asciiTheme="minorHAnsi" w:hAnsiTheme="minorHAnsi" w:cstheme="minorHAnsi"/>
        </w:rPr>
        <w:t>Putin’s speech took direct aim at the United States and come just before Russian presidential elections</w:t>
      </w:r>
      <w:r w:rsidRPr="00F24190">
        <w:rPr>
          <w:rFonts w:asciiTheme="minorHAnsi" w:hAnsiTheme="minorHAnsi" w:cstheme="minorHAnsi"/>
          <w:sz w:val="16"/>
        </w:rPr>
        <w:t xml:space="preserve">. The timing and the message are not a coincidence. </w:t>
      </w:r>
      <w:r w:rsidRPr="00F24190">
        <w:rPr>
          <w:rStyle w:val="StyleUnderline"/>
          <w:rFonts w:asciiTheme="minorHAnsi" w:hAnsiTheme="minorHAnsi" w:cstheme="minorHAnsi"/>
        </w:rPr>
        <w:t xml:space="preserve">Russia–and Putin himself—seem to be genuinely aggrieved by what the Kremlin sees as hostile American and Western actions. </w:t>
      </w:r>
      <w:r w:rsidRPr="00F24190">
        <w:rPr>
          <w:rFonts w:asciiTheme="minorHAnsi" w:hAnsiTheme="minorHAnsi" w:cstheme="minorHAnsi"/>
          <w:sz w:val="16"/>
        </w:rPr>
        <w:t xml:space="preserve">Indeed, </w:t>
      </w:r>
      <w:r w:rsidRPr="00F24190">
        <w:rPr>
          <w:rStyle w:val="StyleUnderline"/>
          <w:rFonts w:asciiTheme="minorHAnsi" w:hAnsiTheme="minorHAnsi" w:cstheme="minorHAnsi"/>
        </w:rPr>
        <w:t>Putin emphasized that everything in his speech was intended to deter what he perceives as Western aggression towards Russia</w:t>
      </w:r>
      <w:r w:rsidRPr="00F24190">
        <w:rPr>
          <w:rFonts w:asciiTheme="minorHAnsi" w:hAnsiTheme="minorHAnsi" w:cstheme="minorHAnsi"/>
          <w:sz w:val="16"/>
        </w:rPr>
        <w:t xml:space="preserve">. “I hope that everything that was said today would make any potential aggressor think twice, since </w:t>
      </w:r>
      <w:r w:rsidRPr="00F24190">
        <w:rPr>
          <w:rStyle w:val="Emphasis"/>
          <w:rFonts w:asciiTheme="minorHAnsi" w:hAnsiTheme="minorHAnsi" w:cstheme="minorHAnsi"/>
        </w:rPr>
        <w:t xml:space="preserve">unfriendly steps against Russia such as deploying missile defenses </w:t>
      </w:r>
      <w:r w:rsidRPr="00F24190">
        <w:rPr>
          <w:rFonts w:asciiTheme="minorHAnsi" w:hAnsiTheme="minorHAnsi" w:cstheme="minorHAnsi"/>
          <w:sz w:val="16"/>
        </w:rPr>
        <w:t xml:space="preserve">and bringing NATO infrastructure closer to the Russian border </w:t>
      </w:r>
      <w:r w:rsidRPr="00F24190">
        <w:rPr>
          <w:rStyle w:val="StyleUnderline"/>
          <w:rFonts w:asciiTheme="minorHAnsi" w:hAnsiTheme="minorHAnsi" w:cstheme="minorHAnsi"/>
        </w:rPr>
        <w:t>become ineffective in military terms and entail unjustified costs, making them useless for those promoting these initiatives,”</w:t>
      </w:r>
      <w:r w:rsidRPr="00F24190">
        <w:rPr>
          <w:rFonts w:asciiTheme="minorHAnsi" w:hAnsiTheme="minorHAnsi" w:cstheme="minorHAnsi"/>
          <w:sz w:val="16"/>
        </w:rPr>
        <w:t xml:space="preserve"> Putin said.</w:t>
      </w:r>
    </w:p>
    <w:p w14:paraId="63C1F926" w14:textId="77777777"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Even a limited nuclear accident would lead to escalation – actors aren’t perfectly rational under stress of arms build ups</w:t>
      </w:r>
    </w:p>
    <w:p w14:paraId="23800F8E" w14:textId="77777777" w:rsidR="003605A4" w:rsidRPr="00F24190" w:rsidRDefault="003605A4" w:rsidP="003605A4">
      <w:pPr>
        <w:rPr>
          <w:rFonts w:asciiTheme="minorHAnsi" w:hAnsiTheme="minorHAnsi" w:cstheme="minorHAnsi"/>
          <w:sz w:val="16"/>
        </w:rPr>
      </w:pPr>
      <w:r w:rsidRPr="00F24190">
        <w:rPr>
          <w:rStyle w:val="Style13ptBold"/>
          <w:rFonts w:asciiTheme="minorHAnsi" w:hAnsiTheme="minorHAnsi" w:cstheme="minorHAnsi"/>
        </w:rPr>
        <w:t>Trachtenberg 02 -</w:t>
      </w:r>
      <w:r w:rsidRPr="00F24190">
        <w:rPr>
          <w:rFonts w:asciiTheme="minorHAnsi" w:hAnsiTheme="minorHAnsi" w:cstheme="minorHAnsi"/>
          <w:sz w:val="16"/>
        </w:rPr>
        <w:t xml:space="preserve"> </w:t>
      </w:r>
      <w:r w:rsidRPr="00F24190">
        <w:rPr>
          <w:rFonts w:asciiTheme="minorHAnsi" w:hAnsiTheme="minorHAnsi" w:cstheme="minorHAnsi"/>
        </w:rPr>
        <w:t>Marc Trachtenberg s a professor of Political Science at the University of California, Los Angeles. He received his Ph.D in History from the University of California, Berkeley in 1974 and taught for many years for the history department at the University of Pennsylvania. Trachtenberg is citing Scott Sagan, who is the Caroline S.G. Munro Professor of Political Science at Stanford University and Senior Fellow at Stanford's Center for International Security and Cooperation. (“Waltzing to Armageddon?” National Interest September 1, 2002 https://nationalinterest.org/article/waltzing-to-armageddon-281)</w:t>
      </w:r>
    </w:p>
    <w:p w14:paraId="02E191E2" w14:textId="77777777" w:rsidR="003605A4" w:rsidRPr="00F24190" w:rsidRDefault="003605A4" w:rsidP="003605A4">
      <w:pPr>
        <w:rPr>
          <w:rStyle w:val="Emphasis"/>
          <w:rFonts w:asciiTheme="minorHAnsi" w:hAnsiTheme="minorHAnsi" w:cstheme="minorHAnsi"/>
        </w:rPr>
      </w:pPr>
      <w:r w:rsidRPr="00F24190">
        <w:rPr>
          <w:rStyle w:val="StyleUnderline"/>
          <w:rFonts w:asciiTheme="minorHAnsi" w:hAnsiTheme="minorHAnsi" w:cstheme="minorHAnsi"/>
        </w:rPr>
        <w:t>Sagan does not think a nuclear world would be nearly as stable as Waltz makes out</w:t>
      </w:r>
      <w:r w:rsidRPr="00F24190">
        <w:rPr>
          <w:rFonts w:asciiTheme="minorHAnsi" w:hAnsiTheme="minorHAnsi" w:cstheme="minorHAnsi"/>
          <w:sz w:val="16"/>
        </w:rPr>
        <w:t xml:space="preserve">. Indeed, looking at South Asia, he thinks that </w:t>
      </w:r>
      <w:r w:rsidRPr="00F24190">
        <w:rPr>
          <w:rStyle w:val="StyleUnderline"/>
          <w:rFonts w:asciiTheme="minorHAnsi" w:hAnsiTheme="minorHAnsi" w:cstheme="minorHAnsi"/>
        </w:rPr>
        <w:t>deterrence will eventually break down</w:t>
      </w:r>
      <w:r w:rsidRPr="00F24190">
        <w:rPr>
          <w:rFonts w:asciiTheme="minorHAnsi" w:hAnsiTheme="minorHAnsi" w:cstheme="minorHAnsi"/>
          <w:sz w:val="16"/>
        </w:rPr>
        <w:t xml:space="preserve">-that nuclear weapons will someday be used in a conflict between </w:t>
      </w:r>
      <w:r w:rsidRPr="00F24190">
        <w:rPr>
          <w:rFonts w:asciiTheme="minorHAnsi" w:hAnsiTheme="minorHAnsi" w:cstheme="minorHAnsi"/>
          <w:sz w:val="16"/>
        </w:rPr>
        <w:lastRenderedPageBreak/>
        <w:t xml:space="preserve">India and Pakistan. For him, the root problem with Waltz's argument is the assumption that states are under very strong pressure to behave rationally, and that one can therefore assume that states in fact will act rationally. To Sagan, </w:t>
      </w:r>
      <w:r w:rsidRPr="00F24190">
        <w:rPr>
          <w:rStyle w:val="StyleUnderline"/>
          <w:rFonts w:asciiTheme="minorHAnsi" w:hAnsiTheme="minorHAnsi" w:cstheme="minorHAnsi"/>
        </w:rPr>
        <w:t>nuclear weapons are controlled by "imperfect humans inside imperfect organizations",</w:t>
      </w:r>
      <w:r w:rsidRPr="00F24190">
        <w:rPr>
          <w:rFonts w:asciiTheme="minorHAnsi" w:hAnsiTheme="minorHAnsi" w:cstheme="minorHAnsi"/>
          <w:sz w:val="16"/>
        </w:rPr>
        <w:t xml:space="preserve"> and, given the way large organizations actually work, such a high degree of rationality simply cannot be expected. </w:t>
      </w:r>
      <w:r w:rsidRPr="00F24190">
        <w:rPr>
          <w:rStyle w:val="StyleUnderline"/>
          <w:rFonts w:asciiTheme="minorHAnsi" w:hAnsiTheme="minorHAnsi" w:cstheme="minorHAnsi"/>
        </w:rPr>
        <w:t>Nuclear weapons are in the hands of professional military organizations,</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and those organizations behave in only "boundedly rational" ways that "are likely to lead to deterrence failures and deliberate or accidental nuclear war." </w:t>
      </w:r>
      <w:r w:rsidRPr="00F24190">
        <w:rPr>
          <w:rFonts w:asciiTheme="minorHAnsi" w:hAnsiTheme="minorHAnsi" w:cstheme="minorHAnsi"/>
          <w:sz w:val="16"/>
        </w:rPr>
        <w:t>In the 1995 version of his essay, Sagan focused on three dangers resulting from the "wide-spread biases and imperfections in military organizations." First was the problem of preventive war</w:t>
      </w:r>
      <w:r w:rsidRPr="00F24190">
        <w:rPr>
          <w:rStyle w:val="StyleUnderline"/>
          <w:rFonts w:asciiTheme="minorHAnsi" w:hAnsiTheme="minorHAnsi" w:cstheme="minorHAnsi"/>
        </w:rPr>
        <w:t>: when a country begins to build a nuclear force, one or more of its rivals might decide to launch an attack on that country's nuclear facilities</w:t>
      </w:r>
      <w:r w:rsidRPr="00F24190">
        <w:rPr>
          <w:rFonts w:asciiTheme="minorHAnsi" w:hAnsiTheme="minorHAnsi" w:cstheme="minorHAnsi"/>
          <w:sz w:val="16"/>
        </w:rPr>
        <w:t xml:space="preserve"> before it is too late. Military officers, Sagan argues, are particularly attracted to this kind of thinking, and this, he says, can be a real source of danger, especially in countries where the armed forces are not under firm civilian control. The second problem has to do with the survivability of a nuclear force. In a crisis, vulnerable forces might invite enemy attack, and for various organizational reasons, professional militaries, if left to themselves, might not actually build invulnerable forces. </w:t>
      </w:r>
      <w:r w:rsidRPr="00F24190">
        <w:rPr>
          <w:rStyle w:val="Emphasis"/>
          <w:rFonts w:asciiTheme="minorHAnsi" w:hAnsiTheme="minorHAnsi" w:cstheme="minorHAnsi"/>
        </w:rPr>
        <w:t>The third problem has to do with the possibility of a nuclear accident</w:t>
      </w:r>
      <w:r w:rsidRPr="00F24190">
        <w:rPr>
          <w:rFonts w:asciiTheme="minorHAnsi" w:hAnsiTheme="minorHAnsi" w:cstheme="minorHAnsi"/>
          <w:sz w:val="16"/>
        </w:rPr>
        <w:t xml:space="preserve">; </w:t>
      </w:r>
      <w:r w:rsidRPr="00F24190">
        <w:rPr>
          <w:rStyle w:val="StyleUnderline"/>
          <w:rFonts w:asciiTheme="minorHAnsi" w:hAnsiTheme="minorHAnsi" w:cstheme="minorHAnsi"/>
        </w:rPr>
        <w:t>this includes the problem of unauthorized use, since such use is "accidental" from the standpoint of the central authorities</w:t>
      </w:r>
      <w:r w:rsidRPr="00F24190">
        <w:rPr>
          <w:rFonts w:asciiTheme="minorHAnsi" w:hAnsiTheme="minorHAnsi" w:cstheme="minorHAnsi"/>
          <w:sz w:val="16"/>
        </w:rPr>
        <w:t xml:space="preserve">. And </w:t>
      </w:r>
      <w:r w:rsidRPr="00F24190">
        <w:rPr>
          <w:rStyle w:val="StyleUnderline"/>
          <w:rFonts w:asciiTheme="minorHAnsi" w:hAnsiTheme="minorHAnsi" w:cstheme="minorHAnsi"/>
        </w:rPr>
        <w:t>there are limits, Sagan insists, to how accident-proof large organizations are likely to be.</w:t>
      </w:r>
      <w:r w:rsidRPr="00F24190">
        <w:rPr>
          <w:rFonts w:asciiTheme="minorHAnsi" w:hAnsiTheme="minorHAnsi" w:cstheme="minorHAnsi"/>
          <w:sz w:val="16"/>
        </w:rPr>
        <w:t xml:space="preserve"> (Sagan is the author of an important 1993 book called The Limits of Safety, which lays out this argument in some detail</w:t>
      </w:r>
      <w:r w:rsidRPr="00F24190">
        <w:rPr>
          <w:rStyle w:val="Emphasis"/>
          <w:rFonts w:asciiTheme="minorHAnsi" w:hAnsiTheme="minorHAnsi" w:cstheme="minorHAnsi"/>
        </w:rPr>
        <w:t>.) The empirical record</w:t>
      </w:r>
      <w:r w:rsidRPr="00F24190">
        <w:rPr>
          <w:rFonts w:asciiTheme="minorHAnsi" w:hAnsiTheme="minorHAnsi" w:cstheme="minorHAnsi"/>
          <w:sz w:val="16"/>
        </w:rPr>
        <w:t xml:space="preserve">, he point outs here, </w:t>
      </w:r>
      <w:r w:rsidRPr="00F24190">
        <w:rPr>
          <w:rStyle w:val="Emphasis"/>
          <w:rFonts w:asciiTheme="minorHAnsi" w:hAnsiTheme="minorHAnsi" w:cstheme="minorHAnsi"/>
        </w:rPr>
        <w:t>shows that accidents are possible</w:t>
      </w:r>
      <w:r w:rsidRPr="00F24190">
        <w:rPr>
          <w:rStyle w:val="StyleUnderline"/>
          <w:rFonts w:asciiTheme="minorHAnsi" w:hAnsiTheme="minorHAnsi" w:cstheme="minorHAnsi"/>
        </w:rPr>
        <w:t>. An Iraqi bomb, the UN inspectors discovered in the early 1990s, would have been "highly unstable" and might have gone off "if it fell off the edge" of a desk</w:t>
      </w:r>
      <w:r w:rsidRPr="00F24190">
        <w:rPr>
          <w:rFonts w:asciiTheme="minorHAnsi" w:hAnsiTheme="minorHAnsi" w:cstheme="minorHAnsi"/>
          <w:sz w:val="16"/>
        </w:rPr>
        <w:t xml:space="preserve">. </w:t>
      </w:r>
      <w:r w:rsidRPr="00F24190">
        <w:rPr>
          <w:rStyle w:val="Emphasis"/>
          <w:rFonts w:asciiTheme="minorHAnsi" w:hAnsiTheme="minorHAnsi" w:cstheme="minorHAnsi"/>
        </w:rPr>
        <w:t>Such an accident</w:t>
      </w:r>
      <w:r w:rsidRPr="00F24190">
        <w:rPr>
          <w:rFonts w:asciiTheme="minorHAnsi" w:hAnsiTheme="minorHAnsi" w:cstheme="minorHAnsi"/>
          <w:sz w:val="16"/>
        </w:rPr>
        <w:t>, especially if it were to take place near the front lines in a war</w:t>
      </w:r>
      <w:r w:rsidRPr="00F24190">
        <w:rPr>
          <w:rStyle w:val="Emphasis"/>
          <w:rFonts w:asciiTheme="minorHAnsi" w:hAnsiTheme="minorHAnsi" w:cstheme="minorHAnsi"/>
        </w:rPr>
        <w:t>, might well in his view lead to a major nuclear exchange.</w:t>
      </w:r>
    </w:p>
    <w:p w14:paraId="0416636A" w14:textId="77777777"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 xml:space="preserve">Once a </w:t>
      </w:r>
      <w:r w:rsidRPr="00F24190">
        <w:rPr>
          <w:rFonts w:asciiTheme="minorHAnsi" w:hAnsiTheme="minorHAnsi" w:cstheme="minorHAnsi"/>
          <w:u w:val="single"/>
        </w:rPr>
        <w:t>minor conflict</w:t>
      </w:r>
      <w:r w:rsidRPr="00F24190">
        <w:rPr>
          <w:rFonts w:asciiTheme="minorHAnsi" w:hAnsiTheme="minorHAnsi" w:cstheme="minorHAnsi"/>
        </w:rPr>
        <w:t xml:space="preserve"> starts, it escalates --- neither side has de-escalation measures in place, and both leaders are conflict-prone</w:t>
      </w:r>
    </w:p>
    <w:p w14:paraId="69F08B8F" w14:textId="77777777" w:rsidR="003605A4" w:rsidRPr="00F24190" w:rsidRDefault="003605A4" w:rsidP="003605A4">
      <w:pPr>
        <w:rPr>
          <w:rFonts w:asciiTheme="minorHAnsi" w:hAnsiTheme="minorHAnsi" w:cstheme="minorHAnsi"/>
        </w:rPr>
      </w:pPr>
      <w:r w:rsidRPr="00F24190">
        <w:rPr>
          <w:rStyle w:val="Style13ptBold"/>
          <w:rFonts w:asciiTheme="minorHAnsi" w:hAnsiTheme="minorHAnsi" w:cstheme="minorHAnsi"/>
        </w:rPr>
        <w:t>Wood 17</w:t>
      </w:r>
      <w:r w:rsidRPr="00F24190">
        <w:rPr>
          <w:rFonts w:asciiTheme="minorHAnsi" w:hAnsiTheme="minorHAnsi" w:cstheme="minorHAnsi"/>
        </w:rPr>
        <w:t xml:space="preserve"> - senior military correspondent for The Huffington Post. His second book, What Have We Done: the Moral Injury of Our Longest Wars, based on his Pulitzer Prize-winning reporting on veterans of Iraq and Afghanistan, was published by Little, Brown in November 2016. (David, “THIS IS HOW THE NEXT WORLD WAR STARTS,” </w:t>
      </w:r>
      <w:hyperlink r:id="rId7" w:history="1">
        <w:r w:rsidRPr="00F24190">
          <w:rPr>
            <w:rStyle w:val="Hyperlink"/>
            <w:rFonts w:asciiTheme="minorHAnsi" w:hAnsiTheme="minorHAnsi" w:cstheme="minorHAnsi"/>
          </w:rPr>
          <w:t>https://highline.huffingtonpost.com/articles/en/trump-russia-putin-military-crisis/)//BB</w:t>
        </w:r>
      </w:hyperlink>
    </w:p>
    <w:p w14:paraId="4C26D3AD" w14:textId="77777777" w:rsidR="003605A4" w:rsidRPr="00F24190" w:rsidRDefault="003605A4" w:rsidP="003605A4">
      <w:pPr>
        <w:rPr>
          <w:rFonts w:asciiTheme="minorHAnsi" w:hAnsiTheme="minorHAnsi" w:cstheme="minorHAnsi"/>
          <w:sz w:val="10"/>
        </w:rPr>
      </w:pPr>
      <w:r w:rsidRPr="00F24190">
        <w:rPr>
          <w:rStyle w:val="StyleUnderline"/>
          <w:rFonts w:asciiTheme="minorHAnsi" w:hAnsiTheme="minorHAnsi" w:cstheme="minorHAnsi"/>
        </w:rPr>
        <w:t>Putin’s favored tactic</w:t>
      </w:r>
      <w:r w:rsidRPr="00F24190">
        <w:rPr>
          <w:rFonts w:asciiTheme="minorHAnsi" w:hAnsiTheme="minorHAnsi" w:cstheme="minorHAnsi"/>
          <w:sz w:val="10"/>
        </w:rPr>
        <w:t xml:space="preserve">, intelligence officials say, </w:t>
      </w:r>
      <w:r w:rsidRPr="00F24190">
        <w:rPr>
          <w:rStyle w:val="StyleUnderline"/>
          <w:rFonts w:asciiTheme="minorHAnsi" w:hAnsiTheme="minorHAnsi" w:cstheme="minorHAnsi"/>
        </w:rPr>
        <w:t>is</w:t>
      </w:r>
      <w:r w:rsidRPr="00F24190">
        <w:rPr>
          <w:rFonts w:asciiTheme="minorHAnsi" w:hAnsiTheme="minorHAnsi" w:cstheme="minorHAnsi"/>
          <w:sz w:val="10"/>
        </w:rPr>
        <w:t xml:space="preserve"> known as “</w:t>
      </w:r>
      <w:r w:rsidRPr="00F24190">
        <w:rPr>
          <w:rStyle w:val="StyleUnderline"/>
          <w:rFonts w:asciiTheme="minorHAnsi" w:hAnsiTheme="minorHAnsi" w:cstheme="minorHAnsi"/>
        </w:rPr>
        <w:t>escalation dominance</w:t>
      </w:r>
      <w:r w:rsidRPr="00F24190">
        <w:rPr>
          <w:rFonts w:asciiTheme="minorHAnsi" w:hAnsiTheme="minorHAnsi" w:cstheme="minorHAnsi"/>
          <w:sz w:val="10"/>
        </w:rPr>
        <w:t xml:space="preserve">.” </w:t>
      </w:r>
      <w:r w:rsidRPr="00F24190">
        <w:rPr>
          <w:rStyle w:val="StyleUnderline"/>
          <w:rFonts w:asciiTheme="minorHAnsi" w:hAnsiTheme="minorHAnsi" w:cstheme="minorHAnsi"/>
        </w:rPr>
        <w:t xml:space="preserve">The idea is to </w:t>
      </w:r>
      <w:r w:rsidRPr="00F24190">
        <w:rPr>
          <w:rFonts w:asciiTheme="minorHAnsi" w:hAnsiTheme="minorHAnsi" w:cstheme="minorHAnsi"/>
          <w:sz w:val="10"/>
        </w:rPr>
        <w:t>push the other side until you win, a senior officer based in Europe explained—to “</w:t>
      </w:r>
      <w:r w:rsidRPr="00F24190">
        <w:rPr>
          <w:rStyle w:val="StyleUnderline"/>
          <w:rFonts w:asciiTheme="minorHAnsi" w:hAnsiTheme="minorHAnsi" w:cstheme="minorHAnsi"/>
        </w:rPr>
        <w:t>escalate to the point where the adversary stops</w:t>
      </w:r>
      <w:r w:rsidRPr="00F24190">
        <w:rPr>
          <w:rFonts w:asciiTheme="minorHAnsi" w:hAnsiTheme="minorHAnsi" w:cstheme="minorHAnsi"/>
          <w:sz w:val="10"/>
        </w:rPr>
        <w:t xml:space="preserve">, won’t go farther. </w:t>
      </w:r>
      <w:r w:rsidRPr="00F24190">
        <w:rPr>
          <w:rStyle w:val="StyleUnderline"/>
          <w:rFonts w:asciiTheme="minorHAnsi" w:hAnsiTheme="minorHAnsi" w:cstheme="minorHAnsi"/>
        </w:rPr>
        <w:t>It’s a very destabilizing strategy</w:t>
      </w:r>
      <w:r w:rsidRPr="00F24190">
        <w:rPr>
          <w:rFonts w:asciiTheme="minorHAnsi" w:hAnsiTheme="minorHAnsi" w:cstheme="minorHAnsi"/>
          <w:sz w:val="10"/>
        </w:rPr>
        <w:t xml:space="preserve">.” Stavridis cast it in the terms of an old Russian proverb: “Probe with a bayonet; when you hit steel withdraw, when you hit mush, proceed.” Right now, he added, “the Russians keep pushing out and hitting mush.” This mindset is basically the opposite of how both American and Soviet leaders approached each other during the Cold War, even during periods of exceptional stress such as the 1962 Cuban missile crisis. Having endured the devastation of World War II, they understood the horror that lurked on the far side of a crisis. “When things started to get too close, they would back off,” said Miller, the retired Pentagon official. The term of art for this constant recalibration of risk is “crisis management”—the “most demanding form of diplomacy,” writes Sir Lawrence Freedman, an emeritus professor of war studies at King’s College London. Leaders had to make delicate judgments about when to push their opponent and when to create face-saving off-ramps. Perhaps most critically, they had to possess the confidence to de-escalate when necessary. Skilled crisis management, Freedman writes, requires “an ability to match deeds with words, to convey threats without appearing reckless, and to offer concessions without appearing soft, often while under intense media scrutiny and facing severe time pressures.” A recent textbook example came in January 2016, when Iran seized those 10 U.S. Navy sailors, claiming that they had been spying in Iranian waters in the eastern Persian Gulf. President Barack Obama’s secretary of state, John Kerry, immediately opened communications with his counterpart in Tehran, using channels established for negotiating the nuclear deal with Iran. By the next morning, the sailors had been released. The U.S. acknowledged the sailors had strayed into Iranian waters but did not apologize, asserting that the transgression had been an innocent error. Iran, meanwhile, acknowledged that the sailors had not been spying. (The peaceful resolution was not applauded by Breitbart News, headed at the time by Stephen Bannon, who is now Trump’s chief White House strategist. Obama, a Breitbart writer sneered, has been “castrated on the world stage by Iran.”) </w:t>
      </w:r>
      <w:r w:rsidRPr="00F24190">
        <w:rPr>
          <w:rStyle w:val="StyleUnderline"/>
          <w:rFonts w:asciiTheme="minorHAnsi" w:hAnsiTheme="minorHAnsi" w:cstheme="minorHAnsi"/>
        </w:rPr>
        <w:t>Neither Putin nor Trump, it’s safe to say, are crisis managers by nature. Both are notoriously thin-skinned, operate on instinct, and have a tendency to shun expert advice</w:t>
      </w:r>
      <w:r w:rsidRPr="00F24190">
        <w:rPr>
          <w:rFonts w:asciiTheme="minorHAnsi" w:hAnsiTheme="minorHAnsi" w:cstheme="minorHAnsi"/>
          <w:sz w:val="10"/>
        </w:rPr>
        <w:t xml:space="preserve">. (These days, </w:t>
      </w:r>
      <w:r w:rsidRPr="00F24190">
        <w:rPr>
          <w:rStyle w:val="StyleUnderline"/>
          <w:rFonts w:asciiTheme="minorHAnsi" w:hAnsiTheme="minorHAnsi" w:cstheme="minorHAnsi"/>
        </w:rPr>
        <w:t>Putin is said to surround himself not with seasoned diplomats but cronies from his old spy days</w:t>
      </w:r>
      <w:r w:rsidRPr="00F24190">
        <w:rPr>
          <w:rFonts w:asciiTheme="minorHAnsi" w:hAnsiTheme="minorHAnsi" w:cstheme="minorHAnsi"/>
          <w:sz w:val="10"/>
        </w:rPr>
        <w:t xml:space="preserve">.) </w:t>
      </w:r>
      <w:r w:rsidRPr="00F24190">
        <w:rPr>
          <w:rStyle w:val="StyleUnderline"/>
          <w:rFonts w:asciiTheme="minorHAnsi" w:hAnsiTheme="minorHAnsi" w:cstheme="minorHAnsi"/>
        </w:rPr>
        <w:t>Both are unafraid of brazenly lying, fueling an atmosphere of extreme distrust on both sides</w:t>
      </w:r>
      <w:r w:rsidRPr="00F24190">
        <w:rPr>
          <w:rFonts w:asciiTheme="minorHAnsi" w:hAnsiTheme="minorHAnsi" w:cstheme="minorHAnsi"/>
          <w:sz w:val="10"/>
        </w:rPr>
        <w:t xml:space="preserve">. </w:t>
      </w:r>
      <w:r w:rsidRPr="00F24190">
        <w:rPr>
          <w:rStyle w:val="StyleUnderline"/>
          <w:rFonts w:asciiTheme="minorHAnsi" w:hAnsiTheme="minorHAnsi" w:cstheme="minorHAnsi"/>
        </w:rPr>
        <w:t xml:space="preserve">Stavridis, who has studied both Putin and Trump </w:t>
      </w:r>
      <w:r w:rsidRPr="00F24190">
        <w:rPr>
          <w:rFonts w:asciiTheme="minorHAnsi" w:hAnsiTheme="minorHAnsi" w:cstheme="minorHAnsi"/>
          <w:sz w:val="10"/>
        </w:rPr>
        <w:t xml:space="preserve">and who met with Trump in December, </w:t>
      </w:r>
      <w:r w:rsidRPr="00F24190">
        <w:rPr>
          <w:rStyle w:val="StyleUnderline"/>
          <w:rFonts w:asciiTheme="minorHAnsi" w:hAnsiTheme="minorHAnsi" w:cstheme="minorHAnsi"/>
        </w:rPr>
        <w:t>concluded that the two leaders “are not risk-averse. They are risk-affectionate</w:t>
      </w:r>
      <w:r w:rsidRPr="00F24190">
        <w:rPr>
          <w:rFonts w:asciiTheme="minorHAnsi" w:hAnsiTheme="minorHAnsi" w:cstheme="minorHAnsi"/>
          <w:sz w:val="10"/>
        </w:rPr>
        <w:t xml:space="preserve">.” Aron, the Russia expert, said, “I think </w:t>
      </w:r>
      <w:r w:rsidRPr="00F24190">
        <w:rPr>
          <w:rStyle w:val="StyleUnderline"/>
          <w:rFonts w:asciiTheme="minorHAnsi" w:hAnsiTheme="minorHAnsi" w:cstheme="minorHAnsi"/>
        </w:rPr>
        <w:t xml:space="preserve">there is a </w:t>
      </w:r>
      <w:r w:rsidRPr="00F24190">
        <w:rPr>
          <w:rFonts w:asciiTheme="minorHAnsi" w:hAnsiTheme="minorHAnsi" w:cstheme="minorHAnsi"/>
          <w:sz w:val="10"/>
        </w:rPr>
        <w:t xml:space="preserve">much more </w:t>
      </w:r>
      <w:r w:rsidRPr="00F24190">
        <w:rPr>
          <w:rStyle w:val="StyleUnderline"/>
          <w:rFonts w:asciiTheme="minorHAnsi" w:hAnsiTheme="minorHAnsi" w:cstheme="minorHAnsi"/>
        </w:rPr>
        <w:t>cavalier attitude by Putin toward war in general and the threat of nuclear weapons</w:t>
      </w:r>
      <w:r w:rsidRPr="00F24190">
        <w:rPr>
          <w:rFonts w:asciiTheme="minorHAnsi" w:hAnsiTheme="minorHAnsi" w:cstheme="minorHAnsi"/>
          <w:sz w:val="10"/>
        </w:rPr>
        <w:t xml:space="preserve">. He continued, “He is not a madman, but </w:t>
      </w:r>
      <w:r w:rsidRPr="00F24190">
        <w:rPr>
          <w:rStyle w:val="StyleUnderline"/>
          <w:rFonts w:asciiTheme="minorHAnsi" w:hAnsiTheme="minorHAnsi" w:cstheme="minorHAnsi"/>
        </w:rPr>
        <w:t>he is much more inclined to use the threat of nuclear weapons in</w:t>
      </w:r>
      <w:r w:rsidRPr="00F24190">
        <w:rPr>
          <w:rFonts w:asciiTheme="minorHAnsi" w:hAnsiTheme="minorHAnsi" w:cstheme="minorHAnsi"/>
          <w:sz w:val="10"/>
        </w:rPr>
        <w:t xml:space="preserve"> conventional [</w:t>
      </w:r>
      <w:r w:rsidRPr="00F24190">
        <w:rPr>
          <w:rStyle w:val="StyleUnderline"/>
          <w:rFonts w:asciiTheme="minorHAnsi" w:hAnsiTheme="minorHAnsi" w:cstheme="minorHAnsi"/>
        </w:rPr>
        <w:t>military</w:t>
      </w:r>
      <w:r w:rsidRPr="00F24190">
        <w:rPr>
          <w:rFonts w:asciiTheme="minorHAnsi" w:hAnsiTheme="minorHAnsi" w:cstheme="minorHAnsi"/>
          <w:sz w:val="10"/>
        </w:rPr>
        <w:t xml:space="preserve">] </w:t>
      </w:r>
      <w:r w:rsidRPr="00F24190">
        <w:rPr>
          <w:rStyle w:val="StyleUnderline"/>
          <w:rFonts w:asciiTheme="minorHAnsi" w:hAnsiTheme="minorHAnsi" w:cstheme="minorHAnsi"/>
        </w:rPr>
        <w:t>and political confrontation with the West</w:t>
      </w:r>
      <w:r w:rsidRPr="00F24190">
        <w:rPr>
          <w:rFonts w:asciiTheme="minorHAnsi" w:hAnsiTheme="minorHAnsi" w:cstheme="minorHAnsi"/>
          <w:sz w:val="10"/>
        </w:rPr>
        <w:t xml:space="preserve">.” Perhaps the most significant difference between the two is that Putin is far more calculating than Trump. In direct negotiations, he is said to rely on videotaped analysis of the facial expressions of foreign leaders that signal when the person is bluffing, confused or lying. </w:t>
      </w:r>
      <w:r w:rsidRPr="00F24190">
        <w:rPr>
          <w:rStyle w:val="StyleUnderline"/>
          <w:rFonts w:asciiTheme="minorHAnsi" w:hAnsiTheme="minorHAnsi" w:cstheme="minorHAnsi"/>
        </w:rPr>
        <w:t>At times, Trump has been surprisingly quick to lash out at a perceived slight from Putin</w:t>
      </w:r>
      <w:r w:rsidRPr="00F24190">
        <w:rPr>
          <w:rFonts w:asciiTheme="minorHAnsi" w:hAnsiTheme="minorHAnsi" w:cstheme="minorHAnsi"/>
          <w:sz w:val="10"/>
        </w:rPr>
        <w:t xml:space="preserve">, although these moments have been overshadowed by his effusive praise for the Russian leader. On December 22, Putin promised to strengthen Russia’s strategic nuclear forces in his traditional year-end speech to his officer corps. Hours later, Trump vowed, via Twitter, to “greatly strengthen and expand” the U.S. nuclear weapons arsenal. On Morning Joe the following day, host Mika Brzezinski said that Trump had told her on a </w:t>
      </w:r>
      <w:r w:rsidRPr="00F24190">
        <w:rPr>
          <w:rFonts w:asciiTheme="minorHAnsi" w:hAnsiTheme="minorHAnsi" w:cstheme="minorHAnsi"/>
          <w:sz w:val="10"/>
        </w:rPr>
        <w:lastRenderedPageBreak/>
        <w:t xml:space="preserve">phone call, “Let it be an arms race. We will outmatch them at every pass and outlast them all.” And in late March, the Wall Street Journal reported that Trump was becoming increasingly frustrated with Russia, throwing up his hands in exasperation when informed that Russia may have violated an arms treaty. </w:t>
      </w:r>
      <w:r w:rsidRPr="00F24190">
        <w:rPr>
          <w:rStyle w:val="StyleUnderline"/>
          <w:rFonts w:asciiTheme="minorHAnsi" w:hAnsiTheme="minorHAnsi" w:cstheme="minorHAnsi"/>
        </w:rPr>
        <w:t>Some</w:t>
      </w:r>
      <w:r w:rsidRPr="00F24190">
        <w:rPr>
          <w:rFonts w:asciiTheme="minorHAnsi" w:hAnsiTheme="minorHAnsi" w:cstheme="minorHAnsi"/>
          <w:sz w:val="10"/>
        </w:rPr>
        <w:t xml:space="preserve"> in national security circles see Trump’s impulsiveness as a cause for concern but not for panic. “He can always overreact,” </w:t>
      </w:r>
      <w:r w:rsidRPr="00F24190">
        <w:rPr>
          <w:rStyle w:val="StyleUnderline"/>
          <w:rFonts w:asciiTheme="minorHAnsi" w:hAnsiTheme="minorHAnsi" w:cstheme="minorHAnsi"/>
        </w:rPr>
        <w:t>said</w:t>
      </w:r>
      <w:r w:rsidRPr="00F24190">
        <w:rPr>
          <w:rFonts w:asciiTheme="minorHAnsi" w:hAnsiTheme="minorHAnsi" w:cstheme="minorHAnsi"/>
          <w:sz w:val="10"/>
        </w:rPr>
        <w:t xml:space="preserve"> Anthony Cordesman, senior strategic analyst at the Center for Strategic and International Studies and a veteran of many national security posts throughout the U.S. government. “[But] </w:t>
      </w:r>
      <w:r w:rsidRPr="00F24190">
        <w:rPr>
          <w:rStyle w:val="StyleUnderline"/>
          <w:rFonts w:asciiTheme="minorHAnsi" w:hAnsiTheme="minorHAnsi" w:cstheme="minorHAnsi"/>
        </w:rPr>
        <w:t>there are a lot of people [around the president] to prevent an overreaction</w:t>
      </w:r>
      <w:r w:rsidRPr="00F24190">
        <w:rPr>
          <w:rFonts w:asciiTheme="minorHAnsi" w:hAnsiTheme="minorHAnsi" w:cstheme="minorHAnsi"/>
          <w:sz w:val="10"/>
        </w:rPr>
        <w:t xml:space="preserve"> with serious consequences.” Let’s say that Trump acted upon his impulse to tell a fighter pilot to shoot a jet that barrel-rolled an American plane. Such a response would still have to be carried out by the Pentagon, Cordesman said—a process with lots of room for senior officers to say, “Look, boss, this is a great idea but can we talk about the repercussions?” And </w:t>
      </w:r>
      <w:r w:rsidRPr="00F24190">
        <w:rPr>
          <w:rStyle w:val="Emphasis"/>
          <w:rFonts w:asciiTheme="minorHAnsi" w:hAnsiTheme="minorHAnsi" w:cstheme="minorHAnsi"/>
        </w:rPr>
        <w:t>yet that process is no longer as robust as it once was</w:t>
      </w:r>
      <w:r w:rsidRPr="00F24190">
        <w:rPr>
          <w:rFonts w:asciiTheme="minorHAnsi" w:hAnsiTheme="minorHAnsi" w:cstheme="minorHAnsi"/>
          <w:sz w:val="10"/>
        </w:rPr>
        <w:t xml:space="preserve">. </w:t>
      </w:r>
      <w:r w:rsidRPr="00F24190">
        <w:rPr>
          <w:rStyle w:val="StyleUnderline"/>
          <w:rFonts w:asciiTheme="minorHAnsi" w:hAnsiTheme="minorHAnsi" w:cstheme="minorHAnsi"/>
        </w:rPr>
        <w:t>Many senior policymaking positions at the Pentagon and State Department remain unfilled</w:t>
      </w:r>
      <w:r w:rsidRPr="00F24190">
        <w:rPr>
          <w:rFonts w:asciiTheme="minorHAnsi" w:hAnsiTheme="minorHAnsi" w:cstheme="minorHAnsi"/>
          <w:sz w:val="10"/>
        </w:rPr>
        <w:t xml:space="preserve">. A small cabal in the White House, including Bannon, Jared Kushner and a few others, has asserted a role in foreign policy decisions outside the normal NSC process. It’s not yet clear how much influence is wielded by Trump’s widely respected national security adviser, Lieutenant General H.R. McMaster. </w:t>
      </w:r>
      <w:r w:rsidRPr="00F24190">
        <w:rPr>
          <w:rStyle w:val="StyleUnderline"/>
          <w:rFonts w:asciiTheme="minorHAnsi" w:hAnsiTheme="minorHAnsi" w:cstheme="minorHAnsi"/>
        </w:rPr>
        <w:t>When lines of authority and influence are so murky, it increases the risk that a minor incident could boil up into an unintended clash</w:t>
      </w:r>
      <w:r w:rsidRPr="00F24190">
        <w:rPr>
          <w:rFonts w:asciiTheme="minorHAnsi" w:hAnsiTheme="minorHAnsi" w:cstheme="minorHAnsi"/>
          <w:sz w:val="10"/>
        </w:rPr>
        <w:t xml:space="preserve">, said retired Marine Corps General John Allen, who has served in senior military and diplomatic posts. </w:t>
      </w:r>
      <w:r w:rsidRPr="00F24190">
        <w:rPr>
          <w:rStyle w:val="StyleUnderline"/>
          <w:rFonts w:asciiTheme="minorHAnsi" w:hAnsiTheme="minorHAnsi" w:cstheme="minorHAnsi"/>
        </w:rPr>
        <w:t>To complicate matters further, the relentless pace of information in the social media age has destroyed the one precious factor that helped former leaders safely navigate perilous situations: time</w:t>
      </w:r>
      <w:r w:rsidRPr="00F24190">
        <w:rPr>
          <w:rFonts w:asciiTheme="minorHAnsi" w:hAnsiTheme="minorHAnsi" w:cstheme="minorHAnsi"/>
          <w:sz w:val="10"/>
        </w:rPr>
        <w:t xml:space="preserve">. It’s hard to believe now, but during the 1962 Cuban missile crisis, for instance, President Kennedy and his advisers deliberated for a full 10 weeks before announcing a naval quarantine of the island. In 1969, a U.S. spy plane was shot down by North Korean jets over the Sea of Japan, killing all 31 Americans on board. It took 26 hours for the Pentagon and State Department to recommend courses of action to President Richard Nixon, according to a declassified secret assessment. (Nixon eventually decided not to respond.) Today, thanks to real-time video and data streaming, the men in the Kremlin and White House can know—or think they know—as much as the guy in the cockpit of a plane or on the bridge of a warship. The president no longer needs to rely on reports from military leaders that have been filtered through their expertise and deeper knowledge of the situation on the ground. Instead, he can watch a crisis unfold on a screen and react in real time. </w:t>
      </w:r>
      <w:r w:rsidRPr="00F24190">
        <w:rPr>
          <w:rStyle w:val="StyleUnderline"/>
          <w:rFonts w:asciiTheme="minorHAnsi" w:hAnsiTheme="minorHAnsi" w:cstheme="minorHAnsi"/>
        </w:rPr>
        <w:t>Once news of an incident hits the internet, the pressure to respond becomes even harder to withstand</w:t>
      </w:r>
      <w:r w:rsidRPr="00F24190">
        <w:rPr>
          <w:rFonts w:asciiTheme="minorHAnsi" w:hAnsiTheme="minorHAnsi" w:cstheme="minorHAnsi"/>
          <w:sz w:val="10"/>
        </w:rPr>
        <w:t>. “</w:t>
      </w:r>
      <w:r w:rsidRPr="00F24190">
        <w:rPr>
          <w:rStyle w:val="StyleUnderline"/>
          <w:rFonts w:asciiTheme="minorHAnsi" w:hAnsiTheme="minorHAnsi" w:cstheme="minorHAnsi"/>
        </w:rPr>
        <w:t>The ability to recover from early missteps is greatly reduced,</w:t>
      </w:r>
      <w:r w:rsidRPr="00F24190">
        <w:rPr>
          <w:rFonts w:asciiTheme="minorHAnsi" w:hAnsiTheme="minorHAnsi" w:cstheme="minorHAnsi"/>
          <w:sz w:val="10"/>
        </w:rPr>
        <w:t>” Marine Corps General Joseph Dunford, the chairman of the Joint Chiefs of Staff, has written. “</w:t>
      </w:r>
      <w:r w:rsidRPr="00F24190">
        <w:rPr>
          <w:rStyle w:val="StyleUnderline"/>
          <w:rFonts w:asciiTheme="minorHAnsi" w:hAnsiTheme="minorHAnsi" w:cstheme="minorHAnsi"/>
        </w:rPr>
        <w:t>The speed of war has changed, and the nature of these changes makes the global security environment even more unpredictable, dangerous, and unforgiving</w:t>
      </w:r>
      <w:r w:rsidRPr="00F24190">
        <w:rPr>
          <w:rFonts w:asciiTheme="minorHAnsi" w:hAnsiTheme="minorHAnsi" w:cstheme="minorHAnsi"/>
          <w:sz w:val="10"/>
        </w:rPr>
        <w:t xml:space="preserve">.” And so in the end, </w:t>
      </w:r>
      <w:r w:rsidRPr="00F24190">
        <w:rPr>
          <w:rStyle w:val="StyleUnderline"/>
          <w:rFonts w:asciiTheme="minorHAnsi" w:hAnsiTheme="minorHAnsi" w:cstheme="minorHAnsi"/>
        </w:rPr>
        <w:t>no matter how cool and unflappable the instincts of military men and women</w:t>
      </w:r>
      <w:r w:rsidRPr="00F24190">
        <w:rPr>
          <w:rFonts w:asciiTheme="minorHAnsi" w:hAnsiTheme="minorHAnsi" w:cstheme="minorHAnsi"/>
          <w:sz w:val="10"/>
        </w:rPr>
        <w:t xml:space="preserve"> like Kevin Webster, </w:t>
      </w:r>
      <w:r w:rsidRPr="00F24190">
        <w:rPr>
          <w:rStyle w:val="StyleUnderline"/>
          <w:rFonts w:asciiTheme="minorHAnsi" w:hAnsiTheme="minorHAnsi" w:cstheme="minorHAnsi"/>
        </w:rPr>
        <w:t>what will smother the inevitable spark is steady, thoughtful leadership from within the White House and the Kremlin</w:t>
      </w:r>
      <w:r w:rsidRPr="00F24190">
        <w:rPr>
          <w:rFonts w:asciiTheme="minorHAnsi" w:hAnsiTheme="minorHAnsi" w:cstheme="minorHAnsi"/>
          <w:sz w:val="10"/>
        </w:rPr>
        <w:t xml:space="preserve">. </w:t>
      </w:r>
      <w:r w:rsidRPr="00F24190">
        <w:rPr>
          <w:rStyle w:val="StyleUnderline"/>
          <w:rFonts w:asciiTheme="minorHAnsi" w:hAnsiTheme="minorHAnsi" w:cstheme="minorHAnsi"/>
        </w:rPr>
        <w:t>A recognition that first reports may be wrong; a willingness to absorb new and perhaps unwelcome information; a thick skin to ward off insults and accusations</w:t>
      </w:r>
      <w:r w:rsidRPr="00F24190">
        <w:rPr>
          <w:rFonts w:asciiTheme="minorHAnsi" w:hAnsiTheme="minorHAnsi" w:cstheme="minorHAnsi"/>
          <w:sz w:val="10"/>
        </w:rPr>
        <w:t xml:space="preserve">; an acknowledgment of the limited value of threats and bluffs; and </w:t>
      </w:r>
      <w:r w:rsidRPr="00F24190">
        <w:rPr>
          <w:rStyle w:val="StyleUnderline"/>
          <w:rFonts w:asciiTheme="minorHAnsi" w:hAnsiTheme="minorHAnsi" w:cstheme="minorHAnsi"/>
        </w:rPr>
        <w:t>a willingness to recognize the core interests of the other side</w:t>
      </w:r>
      <w:r w:rsidRPr="00F24190">
        <w:rPr>
          <w:rFonts w:asciiTheme="minorHAnsi" w:hAnsiTheme="minorHAnsi" w:cstheme="minorHAnsi"/>
          <w:sz w:val="10"/>
        </w:rPr>
        <w:t xml:space="preserve"> and a willingness to accept a face-saving solution. </w:t>
      </w:r>
      <w:r w:rsidRPr="00F24190">
        <w:rPr>
          <w:rStyle w:val="Emphasis"/>
          <w:rFonts w:asciiTheme="minorHAnsi" w:hAnsiTheme="minorHAnsi" w:cstheme="minorHAnsi"/>
        </w:rPr>
        <w:t>These qualities are not notably on display in either capital</w:t>
      </w:r>
      <w:r w:rsidRPr="00F24190">
        <w:rPr>
          <w:rFonts w:asciiTheme="minorHAnsi" w:hAnsiTheme="minorHAnsi" w:cstheme="minorHAnsi"/>
          <w:sz w:val="10"/>
        </w:rPr>
        <w:t>.</w:t>
      </w:r>
    </w:p>
    <w:p w14:paraId="7ACC9EB0" w14:textId="77777777"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U.S.-Russian war outweighs – only that causes extinction</w:t>
      </w:r>
    </w:p>
    <w:p w14:paraId="16F0B715" w14:textId="77777777" w:rsidR="003605A4" w:rsidRPr="00F24190" w:rsidRDefault="003605A4" w:rsidP="003605A4">
      <w:pPr>
        <w:rPr>
          <w:rFonts w:asciiTheme="minorHAnsi" w:hAnsiTheme="minorHAnsi" w:cstheme="minorHAnsi"/>
        </w:rPr>
      </w:pPr>
      <w:r w:rsidRPr="00F24190">
        <w:rPr>
          <w:rStyle w:val="Style13ptBold"/>
          <w:rFonts w:asciiTheme="minorHAnsi" w:hAnsiTheme="minorHAnsi" w:cstheme="minorHAnsi"/>
        </w:rPr>
        <w:t>Barratt et al 17</w:t>
      </w:r>
      <w:r w:rsidRPr="00F24190">
        <w:rPr>
          <w:rFonts w:asciiTheme="minorHAnsi" w:hAnsiTheme="minorHAnsi" w:cstheme="minorHAnsi"/>
        </w:rPr>
        <w:t xml:space="preserve"> - Owen Cotton-Barratt is a  PhD in Pure Mathematics, Oxford, Lecturer in Mathematics at Oxford,  Research Associate at the Future of Humanity Institute; (“Existential Risk: Diplomacy and Governance” Global Priorities Project 2017 https://www.fhi.ox.ac.uk/wp-content/uploads/Existential-Risks-2017-01-23.pdf) </w:t>
      </w:r>
    </w:p>
    <w:p w14:paraId="2BAC5EE5" w14:textId="77777777" w:rsidR="003605A4" w:rsidRPr="00F24190" w:rsidRDefault="003605A4" w:rsidP="003605A4">
      <w:pPr>
        <w:rPr>
          <w:rFonts w:asciiTheme="minorHAnsi" w:hAnsiTheme="minorHAnsi" w:cstheme="minorHAnsi"/>
          <w:sz w:val="14"/>
        </w:rPr>
      </w:pPr>
      <w:r w:rsidRPr="00F24190">
        <w:rPr>
          <w:rFonts w:asciiTheme="minorHAnsi" w:hAnsiTheme="minorHAnsi" w:cstheme="minorHAnsi"/>
          <w:sz w:val="14"/>
        </w:rPr>
        <w:t xml:space="preserve">The bombings of Hiroshima and Nagasaki demonstrated the unprecedented destructive power of nuclear weapons. However, </w:t>
      </w:r>
      <w:r w:rsidRPr="00F24190">
        <w:rPr>
          <w:rStyle w:val="StyleUnderline"/>
          <w:rFonts w:asciiTheme="minorHAnsi" w:hAnsiTheme="minorHAnsi" w:cstheme="minorHAnsi"/>
        </w:rPr>
        <w:t>even in an all-out nuclear war between the U</w:t>
      </w:r>
      <w:r w:rsidRPr="00F24190">
        <w:rPr>
          <w:rFonts w:asciiTheme="minorHAnsi" w:hAnsiTheme="minorHAnsi" w:cstheme="minorHAnsi"/>
          <w:sz w:val="14"/>
        </w:rPr>
        <w:t xml:space="preserve">nited </w:t>
      </w:r>
      <w:r w:rsidRPr="00F24190">
        <w:rPr>
          <w:rStyle w:val="StyleUnderline"/>
          <w:rFonts w:asciiTheme="minorHAnsi" w:hAnsiTheme="minorHAnsi" w:cstheme="minorHAnsi"/>
        </w:rPr>
        <w:t>S</w:t>
      </w:r>
      <w:r w:rsidRPr="00F24190">
        <w:rPr>
          <w:rFonts w:asciiTheme="minorHAnsi" w:hAnsiTheme="minorHAnsi" w:cstheme="minorHAnsi"/>
          <w:sz w:val="14"/>
        </w:rPr>
        <w:t xml:space="preserve">tates </w:t>
      </w:r>
      <w:r w:rsidRPr="00F24190">
        <w:rPr>
          <w:rStyle w:val="StyleUnderline"/>
          <w:rFonts w:asciiTheme="minorHAnsi" w:hAnsiTheme="minorHAnsi" w:cstheme="minorHAnsi"/>
        </w:rPr>
        <w:t>and Russia</w:t>
      </w:r>
      <w:r w:rsidRPr="00F24190">
        <w:rPr>
          <w:rFonts w:asciiTheme="minorHAnsi" w:hAnsiTheme="minorHAnsi" w:cstheme="minorHAnsi"/>
          <w:sz w:val="14"/>
        </w:rPr>
        <w:t xml:space="preserve">, despite horrific casualties, </w:t>
      </w:r>
      <w:r w:rsidRPr="00F24190">
        <w:rPr>
          <w:rStyle w:val="StyleUnderline"/>
          <w:rFonts w:asciiTheme="minorHAnsi" w:hAnsiTheme="minorHAnsi" w:cstheme="minorHAnsi"/>
        </w:rPr>
        <w:t xml:space="preserve">neither country’s population is likely to be completely destroyed </w:t>
      </w:r>
      <w:r w:rsidRPr="00F24190">
        <w:rPr>
          <w:rStyle w:val="Emphasis"/>
          <w:rFonts w:asciiTheme="minorHAnsi" w:hAnsiTheme="minorHAnsi" w:cstheme="minorHAnsi"/>
        </w:rPr>
        <w:t>by the direct effects of the blast</w:t>
      </w:r>
      <w:r w:rsidRPr="00F24190">
        <w:rPr>
          <w:rFonts w:asciiTheme="minorHAnsi" w:hAnsiTheme="minorHAnsi" w:cstheme="minorHAnsi"/>
          <w:sz w:val="14"/>
        </w:rPr>
        <w:t xml:space="preserve">, fire, and radiation.8 </w:t>
      </w:r>
      <w:r w:rsidRPr="00F24190">
        <w:rPr>
          <w:rStyle w:val="StyleUnderline"/>
          <w:rFonts w:asciiTheme="minorHAnsi" w:hAnsiTheme="minorHAnsi" w:cstheme="minorHAnsi"/>
        </w:rPr>
        <w:t xml:space="preserve">The aftermath could be </w:t>
      </w:r>
      <w:r w:rsidRPr="00F24190">
        <w:rPr>
          <w:rStyle w:val="Emphasis"/>
          <w:rFonts w:asciiTheme="minorHAnsi" w:hAnsiTheme="minorHAnsi" w:cstheme="minorHAnsi"/>
        </w:rPr>
        <w:t>much worse</w:t>
      </w:r>
      <w:r w:rsidRPr="00F24190">
        <w:rPr>
          <w:rFonts w:asciiTheme="minorHAnsi" w:hAnsiTheme="minorHAnsi" w:cstheme="minorHAnsi"/>
          <w:sz w:val="14"/>
        </w:rPr>
        <w:t xml:space="preserve">: the </w:t>
      </w:r>
      <w:r w:rsidRPr="00F24190">
        <w:rPr>
          <w:rStyle w:val="StyleUnderline"/>
          <w:rFonts w:asciiTheme="minorHAnsi" w:hAnsiTheme="minorHAnsi" w:cstheme="minorHAnsi"/>
        </w:rPr>
        <w:t>burning</w:t>
      </w:r>
      <w:r w:rsidRPr="00F24190">
        <w:rPr>
          <w:rFonts w:asciiTheme="minorHAnsi" w:hAnsiTheme="minorHAnsi" w:cstheme="minorHAnsi"/>
          <w:sz w:val="14"/>
        </w:rPr>
        <w:t xml:space="preserve"> of </w:t>
      </w:r>
      <w:r w:rsidRPr="00F24190">
        <w:rPr>
          <w:rStyle w:val="StyleUnderline"/>
          <w:rFonts w:asciiTheme="minorHAnsi" w:hAnsiTheme="minorHAnsi" w:cstheme="minorHAnsi"/>
        </w:rPr>
        <w:t>flammable materials could send massive amounts of smoke into the atmosphere</w:t>
      </w:r>
      <w:r w:rsidRPr="00F24190">
        <w:rPr>
          <w:rFonts w:asciiTheme="minorHAnsi" w:hAnsiTheme="minorHAnsi" w:cstheme="minorHAnsi"/>
          <w:sz w:val="14"/>
        </w:rPr>
        <w:t xml:space="preserve">, which would absorb sunlight and cause sustained global cooling, severe ozone loss, and agricultural disruption – </w:t>
      </w:r>
      <w:r w:rsidRPr="00F24190">
        <w:rPr>
          <w:rStyle w:val="Emphasis"/>
          <w:rFonts w:asciiTheme="minorHAnsi" w:hAnsiTheme="minorHAnsi" w:cstheme="minorHAnsi"/>
        </w:rPr>
        <w:t>a nuclear winter</w:t>
      </w:r>
      <w:r w:rsidRPr="00F24190">
        <w:rPr>
          <w:rFonts w:asciiTheme="minorHAnsi" w:hAnsiTheme="minorHAnsi" w:cstheme="minorHAnsi"/>
          <w:sz w:val="14"/>
        </w:rPr>
        <w:t xml:space="preserve">. According to one model 9 , </w:t>
      </w:r>
      <w:r w:rsidRPr="00F24190">
        <w:rPr>
          <w:rStyle w:val="StyleUnderline"/>
          <w:rFonts w:asciiTheme="minorHAnsi" w:hAnsiTheme="minorHAnsi" w:cstheme="minorHAnsi"/>
        </w:rPr>
        <w:t>an all-out exchange of 4,000 weapons</w:t>
      </w:r>
      <w:r w:rsidRPr="00F24190">
        <w:rPr>
          <w:rFonts w:asciiTheme="minorHAnsi" w:hAnsiTheme="minorHAnsi" w:cstheme="minorHAnsi"/>
          <w:sz w:val="14"/>
        </w:rPr>
        <w:t xml:space="preserve">10 </w:t>
      </w:r>
      <w:r w:rsidRPr="00F24190">
        <w:rPr>
          <w:rStyle w:val="StyleUnderline"/>
          <w:rFonts w:asciiTheme="minorHAnsi" w:hAnsiTheme="minorHAnsi" w:cstheme="minorHAnsi"/>
        </w:rPr>
        <w:t xml:space="preserve">could lead to a drop in global temperatures of around 8°C, making it </w:t>
      </w:r>
      <w:r w:rsidRPr="00F24190">
        <w:rPr>
          <w:rStyle w:val="Emphasis"/>
          <w:rFonts w:asciiTheme="minorHAnsi" w:hAnsiTheme="minorHAnsi" w:cstheme="minorHAnsi"/>
        </w:rPr>
        <w:t>impossible to grow food for</w:t>
      </w:r>
      <w:r w:rsidRPr="00F24190">
        <w:rPr>
          <w:rFonts w:asciiTheme="minorHAnsi" w:hAnsiTheme="minorHAnsi" w:cstheme="minorHAnsi"/>
          <w:sz w:val="14"/>
        </w:rPr>
        <w:t xml:space="preserve"> 4 to </w:t>
      </w:r>
      <w:r w:rsidRPr="00F24190">
        <w:rPr>
          <w:rStyle w:val="Emphasis"/>
          <w:rFonts w:asciiTheme="minorHAnsi" w:hAnsiTheme="minorHAnsi" w:cstheme="minorHAnsi"/>
        </w:rPr>
        <w:t>5 years</w:t>
      </w:r>
      <w:r w:rsidRPr="00F24190">
        <w:rPr>
          <w:rStyle w:val="StyleUnderline"/>
          <w:rFonts w:asciiTheme="minorHAnsi" w:hAnsiTheme="minorHAnsi" w:cstheme="minorHAnsi"/>
        </w:rPr>
        <w:t>. This could leave some survivors</w:t>
      </w:r>
      <w:r w:rsidRPr="00F24190">
        <w:rPr>
          <w:rFonts w:asciiTheme="minorHAnsi" w:hAnsiTheme="minorHAnsi" w:cstheme="minorHAnsi"/>
          <w:sz w:val="14"/>
        </w:rPr>
        <w:t xml:space="preserve"> in parts of Australia and New Zealand, </w:t>
      </w:r>
      <w:r w:rsidRPr="00F24190">
        <w:rPr>
          <w:rStyle w:val="StyleUnderline"/>
          <w:rFonts w:asciiTheme="minorHAnsi" w:hAnsiTheme="minorHAnsi" w:cstheme="minorHAnsi"/>
        </w:rPr>
        <w:t xml:space="preserve">but they would be in a very precarious situation and the </w:t>
      </w:r>
      <w:r w:rsidRPr="00F24190">
        <w:rPr>
          <w:rStyle w:val="Emphasis"/>
          <w:rFonts w:asciiTheme="minorHAnsi" w:hAnsiTheme="minorHAnsi" w:cstheme="minorHAnsi"/>
        </w:rPr>
        <w:t>threat of extinction from other sources would be great</w:t>
      </w:r>
      <w:r w:rsidRPr="00F24190">
        <w:rPr>
          <w:rStyle w:val="StyleUnderline"/>
          <w:rFonts w:asciiTheme="minorHAnsi" w:hAnsiTheme="minorHAnsi" w:cstheme="minorHAnsi"/>
        </w:rPr>
        <w:t xml:space="preserve">. An exchange on this scale is </w:t>
      </w:r>
      <w:r w:rsidRPr="00F24190">
        <w:rPr>
          <w:rStyle w:val="Emphasis"/>
          <w:rFonts w:asciiTheme="minorHAnsi" w:hAnsiTheme="minorHAnsi" w:cstheme="minorHAnsi"/>
          <w:sz w:val="24"/>
        </w:rPr>
        <w:t>only possible between the US and Russia</w:t>
      </w:r>
      <w:r w:rsidRPr="00F24190">
        <w:rPr>
          <w:rStyle w:val="StyleUnderline"/>
          <w:rFonts w:asciiTheme="minorHAnsi" w:hAnsiTheme="minorHAnsi" w:cstheme="minorHAnsi"/>
        </w:rPr>
        <w:t xml:space="preserve"> who have more than 90% of the world’s nuclear weapons</w:t>
      </w:r>
      <w:r w:rsidRPr="00F24190">
        <w:rPr>
          <w:rFonts w:asciiTheme="minorHAnsi" w:hAnsiTheme="minorHAnsi" w:cstheme="minorHAnsi"/>
          <w:sz w:val="14"/>
        </w:rPr>
        <w:t xml:space="preserve">, with stockpiles of around 4,500 warheads each, although many are not operationally deployed.11 Some models suggest that even </w:t>
      </w:r>
      <w:r w:rsidRPr="00F24190">
        <w:rPr>
          <w:rStyle w:val="StyleUnderline"/>
          <w:rFonts w:asciiTheme="minorHAnsi" w:hAnsiTheme="minorHAnsi" w:cstheme="minorHAnsi"/>
        </w:rPr>
        <w:t>a small regional nuclear war involving 100 nuclear weapons would</w:t>
      </w:r>
      <w:r w:rsidRPr="00F24190">
        <w:rPr>
          <w:rFonts w:asciiTheme="minorHAnsi" w:hAnsiTheme="minorHAnsi" w:cstheme="minorHAnsi"/>
          <w:sz w:val="14"/>
        </w:rPr>
        <w:t xml:space="preserve"> produce a nuclear winter serious enough to </w:t>
      </w:r>
      <w:r w:rsidRPr="00F24190">
        <w:rPr>
          <w:rStyle w:val="StyleUnderline"/>
          <w:rFonts w:asciiTheme="minorHAnsi" w:hAnsiTheme="minorHAnsi" w:cstheme="minorHAnsi"/>
        </w:rPr>
        <w:t>put two billion</w:t>
      </w:r>
      <w:r w:rsidRPr="00F24190">
        <w:rPr>
          <w:rFonts w:asciiTheme="minorHAnsi" w:hAnsiTheme="minorHAnsi" w:cstheme="minorHAnsi"/>
          <w:sz w:val="14"/>
        </w:rPr>
        <w:t xml:space="preserve"> people </w:t>
      </w:r>
      <w:r w:rsidRPr="00F24190">
        <w:rPr>
          <w:rStyle w:val="StyleUnderline"/>
          <w:rFonts w:asciiTheme="minorHAnsi" w:hAnsiTheme="minorHAnsi" w:cstheme="minorHAnsi"/>
        </w:rPr>
        <w:t>at risk</w:t>
      </w:r>
      <w:r w:rsidRPr="00F24190">
        <w:rPr>
          <w:rFonts w:asciiTheme="minorHAnsi" w:hAnsiTheme="minorHAnsi" w:cstheme="minorHAnsi"/>
          <w:sz w:val="14"/>
        </w:rPr>
        <w:t xml:space="preserve"> of starvation,12 </w:t>
      </w:r>
      <w:r w:rsidRPr="00F24190">
        <w:rPr>
          <w:rStyle w:val="StyleUnderline"/>
          <w:rFonts w:asciiTheme="minorHAnsi" w:hAnsiTheme="minorHAnsi" w:cstheme="minorHAnsi"/>
        </w:rPr>
        <w:t>though this</w:t>
      </w:r>
      <w:r w:rsidRPr="00F24190">
        <w:rPr>
          <w:rFonts w:asciiTheme="minorHAnsi" w:hAnsiTheme="minorHAnsi" w:cstheme="minorHAnsi"/>
          <w:sz w:val="14"/>
        </w:rPr>
        <w:t xml:space="preserve"> estimate </w:t>
      </w:r>
      <w:r w:rsidRPr="00F24190">
        <w:rPr>
          <w:rStyle w:val="Emphasis"/>
          <w:rFonts w:asciiTheme="minorHAnsi" w:hAnsiTheme="minorHAnsi" w:cstheme="minorHAnsi"/>
        </w:rPr>
        <w:t>might be pessimistic</w:t>
      </w:r>
      <w:r w:rsidRPr="00F24190">
        <w:rPr>
          <w:rFonts w:asciiTheme="minorHAnsi" w:hAnsiTheme="minorHAnsi" w:cstheme="minorHAnsi"/>
          <w:sz w:val="14"/>
        </w:rPr>
        <w:t xml:space="preserve">.13 </w:t>
      </w:r>
      <w:r w:rsidRPr="00F24190">
        <w:rPr>
          <w:rStyle w:val="StyleUnderline"/>
          <w:rFonts w:asciiTheme="minorHAnsi" w:hAnsiTheme="minorHAnsi" w:cstheme="minorHAnsi"/>
        </w:rPr>
        <w:t xml:space="preserve">Wars on this scale are </w:t>
      </w:r>
      <w:r w:rsidRPr="00F24190">
        <w:rPr>
          <w:rStyle w:val="Emphasis"/>
          <w:rFonts w:asciiTheme="minorHAnsi" w:hAnsiTheme="minorHAnsi" w:cstheme="minorHAnsi"/>
        </w:rPr>
        <w:t>unlikely to lead to</w:t>
      </w:r>
      <w:r w:rsidRPr="00F24190">
        <w:rPr>
          <w:rFonts w:asciiTheme="minorHAnsi" w:hAnsiTheme="minorHAnsi" w:cstheme="minorHAnsi"/>
          <w:sz w:val="14"/>
        </w:rPr>
        <w:t xml:space="preserve"> outright </w:t>
      </w:r>
      <w:r w:rsidRPr="00F24190">
        <w:rPr>
          <w:rStyle w:val="Emphasis"/>
          <w:rFonts w:asciiTheme="minorHAnsi" w:hAnsiTheme="minorHAnsi" w:cstheme="minorHAnsi"/>
        </w:rPr>
        <w:t>human extinction</w:t>
      </w:r>
      <w:r w:rsidRPr="00F24190">
        <w:rPr>
          <w:rFonts w:asciiTheme="minorHAnsi" w:hAnsiTheme="minorHAnsi" w:cstheme="minorHAnsi"/>
          <w:sz w:val="14"/>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F24190">
        <w:rPr>
          <w:rStyle w:val="StyleUnderline"/>
          <w:rFonts w:asciiTheme="minorHAnsi" w:hAnsiTheme="minorHAnsi" w:cstheme="minorHAnsi"/>
        </w:rPr>
        <w:t>It is</w:t>
      </w:r>
      <w:r w:rsidRPr="00F24190">
        <w:rPr>
          <w:rFonts w:asciiTheme="minorHAnsi" w:hAnsiTheme="minorHAnsi" w:cstheme="minorHAnsi"/>
          <w:sz w:val="14"/>
        </w:rPr>
        <w:t xml:space="preserve"> very </w:t>
      </w:r>
      <w:r w:rsidRPr="00F24190">
        <w:rPr>
          <w:rStyle w:val="StyleUnderline"/>
          <w:rFonts w:asciiTheme="minorHAnsi" w:hAnsiTheme="minorHAnsi" w:cstheme="minorHAnsi"/>
        </w:rPr>
        <w:t xml:space="preserve">difficult to precisely estimate the probability of </w:t>
      </w:r>
      <w:r w:rsidRPr="00F24190">
        <w:rPr>
          <w:rStyle w:val="Emphasis"/>
          <w:rFonts w:asciiTheme="minorHAnsi" w:hAnsiTheme="minorHAnsi" w:cstheme="minorHAnsi"/>
        </w:rPr>
        <w:t xml:space="preserve">existential </w:t>
      </w:r>
      <w:r w:rsidRPr="00F24190">
        <w:rPr>
          <w:rStyle w:val="Emphasis"/>
          <w:rFonts w:asciiTheme="minorHAnsi" w:hAnsiTheme="minorHAnsi" w:cstheme="minorHAnsi"/>
        </w:rPr>
        <w:lastRenderedPageBreak/>
        <w:t>risk from nuclear war</w:t>
      </w:r>
      <w:r w:rsidRPr="00F24190">
        <w:rPr>
          <w:rFonts w:asciiTheme="minorHAnsi" w:hAnsiTheme="minorHAnsi" w:cstheme="minorHAnsi"/>
          <w:sz w:val="14"/>
        </w:rPr>
        <w:t xml:space="preserve"> over the next century, and existing attempts leave very large confidence intervals. According to many experts, </w:t>
      </w:r>
      <w:r w:rsidRPr="00F24190">
        <w:rPr>
          <w:rStyle w:val="StyleUnderline"/>
          <w:rFonts w:asciiTheme="minorHAnsi" w:hAnsiTheme="minorHAnsi" w:cstheme="minorHAnsi"/>
        </w:rPr>
        <w:t>the most likely nuclear war</w:t>
      </w:r>
      <w:r w:rsidRPr="00F24190">
        <w:rPr>
          <w:rFonts w:asciiTheme="minorHAnsi" w:hAnsiTheme="minorHAnsi" w:cstheme="minorHAnsi"/>
          <w:sz w:val="14"/>
        </w:rPr>
        <w:t xml:space="preserve"> at present </w:t>
      </w:r>
      <w:r w:rsidRPr="00F24190">
        <w:rPr>
          <w:rStyle w:val="StyleUnderline"/>
          <w:rFonts w:asciiTheme="minorHAnsi" w:hAnsiTheme="minorHAnsi" w:cstheme="minorHAnsi"/>
        </w:rPr>
        <w:t>is between India and Pakistan</w:t>
      </w:r>
      <w:r w:rsidRPr="00F24190">
        <w:rPr>
          <w:rFonts w:asciiTheme="minorHAnsi" w:hAnsiTheme="minorHAnsi" w:cstheme="minorHAnsi"/>
          <w:sz w:val="14"/>
        </w:rPr>
        <w:t xml:space="preserve">.14 </w:t>
      </w:r>
      <w:r w:rsidRPr="00F24190">
        <w:rPr>
          <w:rStyle w:val="StyleUnderline"/>
          <w:rFonts w:asciiTheme="minorHAnsi" w:hAnsiTheme="minorHAnsi" w:cstheme="minorHAnsi"/>
        </w:rPr>
        <w:t xml:space="preserve">However, given the relatively modest size of their arsenals, the risk of human extinction is </w:t>
      </w:r>
      <w:r w:rsidRPr="00F24190">
        <w:rPr>
          <w:rStyle w:val="Emphasis"/>
          <w:rFonts w:asciiTheme="minorHAnsi" w:hAnsiTheme="minorHAnsi" w:cstheme="minorHAnsi"/>
        </w:rPr>
        <w:t>plausibly greater</w:t>
      </w:r>
      <w:r w:rsidRPr="00F24190">
        <w:rPr>
          <w:rStyle w:val="StyleUnderline"/>
          <w:rFonts w:asciiTheme="minorHAnsi" w:hAnsiTheme="minorHAnsi" w:cstheme="minorHAnsi"/>
        </w:rPr>
        <w:t xml:space="preserve"> from a conflict between the U</w:t>
      </w:r>
      <w:r w:rsidRPr="00F24190">
        <w:rPr>
          <w:rFonts w:asciiTheme="minorHAnsi" w:hAnsiTheme="minorHAnsi" w:cstheme="minorHAnsi"/>
          <w:sz w:val="14"/>
        </w:rPr>
        <w:t xml:space="preserve">nited </w:t>
      </w:r>
      <w:r w:rsidRPr="00F24190">
        <w:rPr>
          <w:rStyle w:val="StyleUnderline"/>
          <w:rFonts w:asciiTheme="minorHAnsi" w:hAnsiTheme="minorHAnsi" w:cstheme="minorHAnsi"/>
        </w:rPr>
        <w:t>S</w:t>
      </w:r>
      <w:r w:rsidRPr="00F24190">
        <w:rPr>
          <w:rFonts w:asciiTheme="minorHAnsi" w:hAnsiTheme="minorHAnsi" w:cstheme="minorHAnsi"/>
          <w:sz w:val="14"/>
        </w:rPr>
        <w:t xml:space="preserve">tates </w:t>
      </w:r>
      <w:r w:rsidRPr="00F24190">
        <w:rPr>
          <w:rStyle w:val="StyleUnderline"/>
          <w:rFonts w:asciiTheme="minorHAnsi" w:hAnsiTheme="minorHAnsi" w:cstheme="minorHAnsi"/>
        </w:rPr>
        <w:t>and Russia</w:t>
      </w:r>
      <w:r w:rsidRPr="00F24190">
        <w:rPr>
          <w:rFonts w:asciiTheme="minorHAnsi" w:hAnsiTheme="minorHAnsi" w:cstheme="minorHAnsi"/>
          <w:sz w:val="14"/>
        </w:rPr>
        <w:t xml:space="preserve">. Tensions between these countries have increased in recent years and it seems unreasonable to rule out the possibility of them rising further in the future. </w:t>
      </w:r>
    </w:p>
    <w:p w14:paraId="7B71596F" w14:textId="66880409" w:rsidR="00F23E7F" w:rsidRPr="00F24190" w:rsidRDefault="00F23E7F" w:rsidP="003605A4">
      <w:pPr>
        <w:pStyle w:val="Heading4"/>
        <w:rPr>
          <w:rFonts w:asciiTheme="minorHAnsi" w:hAnsiTheme="minorHAnsi" w:cstheme="minorHAnsi"/>
        </w:rPr>
      </w:pPr>
      <w:r w:rsidRPr="00F24190">
        <w:rPr>
          <w:rFonts w:asciiTheme="minorHAnsi" w:hAnsiTheme="minorHAnsi" w:cstheme="minorHAnsi"/>
        </w:rPr>
        <w:t xml:space="preserve">Scenario 2 is the </w:t>
      </w:r>
      <w:r w:rsidR="001976DA" w:rsidRPr="00F24190">
        <w:rPr>
          <w:rFonts w:asciiTheme="minorHAnsi" w:hAnsiTheme="minorHAnsi" w:cstheme="minorHAnsi"/>
        </w:rPr>
        <w:t>I</w:t>
      </w:r>
      <w:r w:rsidRPr="00F24190">
        <w:rPr>
          <w:rFonts w:asciiTheme="minorHAnsi" w:hAnsiTheme="minorHAnsi" w:cstheme="minorHAnsi"/>
        </w:rPr>
        <w:t xml:space="preserve">NF - </w:t>
      </w:r>
    </w:p>
    <w:p w14:paraId="13DAA725" w14:textId="48083DBA" w:rsidR="001976DA" w:rsidRPr="00F24190" w:rsidRDefault="001976DA" w:rsidP="001976DA">
      <w:pPr>
        <w:pStyle w:val="Heading4"/>
        <w:rPr>
          <w:rFonts w:asciiTheme="minorHAnsi" w:hAnsiTheme="minorHAnsi" w:cstheme="minorHAnsi"/>
        </w:rPr>
      </w:pPr>
      <w:r w:rsidRPr="00F24190">
        <w:rPr>
          <w:rFonts w:asciiTheme="minorHAnsi" w:hAnsiTheme="minorHAnsi" w:cstheme="minorHAnsi"/>
        </w:rPr>
        <w:t>Debates</w:t>
      </w:r>
      <w:r w:rsidR="005224CB" w:rsidRPr="00F24190">
        <w:rPr>
          <w:rFonts w:asciiTheme="minorHAnsi" w:hAnsiTheme="minorHAnsi" w:cstheme="minorHAnsi"/>
        </w:rPr>
        <w:t xml:space="preserve"> are occurring</w:t>
      </w:r>
      <w:r w:rsidRPr="00F24190">
        <w:rPr>
          <w:rFonts w:asciiTheme="minorHAnsi" w:hAnsiTheme="minorHAnsi" w:cstheme="minorHAnsi"/>
        </w:rPr>
        <w:t xml:space="preserve"> over the future of the Intermediate-range Nuclear Forces treaty – the US plans to withdraw in August</w:t>
      </w:r>
    </w:p>
    <w:p w14:paraId="68E7CC66" w14:textId="04230A7D" w:rsidR="001976DA" w:rsidRPr="00F24190" w:rsidRDefault="001976DA" w:rsidP="001976DA">
      <w:pPr>
        <w:rPr>
          <w:rFonts w:asciiTheme="minorHAnsi" w:hAnsiTheme="minorHAnsi" w:cstheme="minorHAnsi"/>
        </w:rPr>
      </w:pPr>
      <w:r w:rsidRPr="00F24190">
        <w:rPr>
          <w:rStyle w:val="Style13ptBold"/>
          <w:rFonts w:asciiTheme="minorHAnsi" w:hAnsiTheme="minorHAnsi" w:cstheme="minorHAnsi"/>
        </w:rPr>
        <w:t>Emmott 19</w:t>
      </w:r>
      <w:r w:rsidRPr="00F24190">
        <w:rPr>
          <w:rFonts w:asciiTheme="minorHAnsi" w:hAnsiTheme="minorHAnsi" w:cstheme="minorHAnsi"/>
        </w:rPr>
        <w:t xml:space="preserve"> - Robin Emmott is a Reuters diplomatic correspondent in Brussels covering NATO, EU defence and foreign policy, while keeping a special eye on relations with China and the U.S.(“NATO calls on Russia to destroy new missile, warns of response” Reuters June 25, 2019 https://www.reuters.com/article/us-russia-usa-missiles/nato-calls-on-russia-to-destroy-new-missile-warns-of-response-idUSKCN1TQ14E)</w:t>
      </w:r>
    </w:p>
    <w:p w14:paraId="0AE224B1" w14:textId="38A1021B" w:rsidR="00B15671" w:rsidRPr="00F24190" w:rsidRDefault="00B15671" w:rsidP="00B15671">
      <w:pPr>
        <w:rPr>
          <w:rStyle w:val="StyleUnderline"/>
          <w:rFonts w:asciiTheme="minorHAnsi" w:hAnsiTheme="minorHAnsi" w:cstheme="minorHAnsi"/>
        </w:rPr>
      </w:pPr>
      <w:r w:rsidRPr="00F24190">
        <w:rPr>
          <w:rFonts w:asciiTheme="minorHAnsi" w:hAnsiTheme="minorHAnsi" w:cstheme="minorHAnsi"/>
          <w:sz w:val="16"/>
        </w:rPr>
        <w:t xml:space="preserve">BRUSSELS (Reuters) - </w:t>
      </w:r>
      <w:r w:rsidRPr="00F24190">
        <w:rPr>
          <w:rStyle w:val="StyleUnderline"/>
          <w:rFonts w:asciiTheme="minorHAnsi" w:hAnsiTheme="minorHAnsi" w:cstheme="minorHAnsi"/>
        </w:rPr>
        <w:t xml:space="preserve">NATO urged Russia on Tuesday to </w:t>
      </w:r>
      <w:r w:rsidRPr="00F24190">
        <w:rPr>
          <w:rFonts w:asciiTheme="minorHAnsi" w:hAnsiTheme="minorHAnsi" w:cstheme="minorHAnsi"/>
          <w:sz w:val="16"/>
        </w:rPr>
        <w:t xml:space="preserve">destroy a new missile before an August deadline and </w:t>
      </w:r>
      <w:r w:rsidRPr="00F24190">
        <w:rPr>
          <w:rStyle w:val="StyleUnderline"/>
          <w:rFonts w:asciiTheme="minorHAnsi" w:hAnsiTheme="minorHAnsi" w:cstheme="minorHAnsi"/>
        </w:rPr>
        <w:t>save a treaty that keeps land-based nuclear warheads out of Europe</w:t>
      </w:r>
      <w:r w:rsidRPr="00F24190">
        <w:rPr>
          <w:rFonts w:asciiTheme="minorHAnsi" w:hAnsiTheme="minorHAnsi" w:cstheme="minorHAnsi"/>
          <w:sz w:val="16"/>
        </w:rPr>
        <w:t xml:space="preserve"> or face a more determined alliance response in the region.</w:t>
      </w:r>
      <w:r w:rsidR="001976DA" w:rsidRPr="00F24190">
        <w:rPr>
          <w:rFonts w:asciiTheme="minorHAnsi" w:hAnsiTheme="minorHAnsi" w:cstheme="minorHAnsi"/>
          <w:sz w:val="16"/>
        </w:rPr>
        <w:t xml:space="preserve"> </w:t>
      </w:r>
      <w:r w:rsidRPr="00F24190">
        <w:rPr>
          <w:rStyle w:val="StyleUnderline"/>
          <w:rFonts w:asciiTheme="minorHAnsi" w:hAnsiTheme="minorHAnsi" w:cstheme="minorHAnsi"/>
        </w:rPr>
        <w:t>NATO defense ministers will discuss</w:t>
      </w:r>
      <w:r w:rsidRPr="00F24190">
        <w:rPr>
          <w:rFonts w:asciiTheme="minorHAnsi" w:hAnsiTheme="minorHAnsi" w:cstheme="minorHAnsi"/>
          <w:sz w:val="16"/>
        </w:rPr>
        <w:t xml:space="preserve"> on Wednesday </w:t>
      </w:r>
      <w:r w:rsidRPr="00F24190">
        <w:rPr>
          <w:rStyle w:val="StyleUnderline"/>
          <w:rFonts w:asciiTheme="minorHAnsi" w:hAnsiTheme="minorHAnsi" w:cstheme="minorHAnsi"/>
        </w:rPr>
        <w:t>their next steps if Moscow keeps the missile system that the United States says would allow short-notice nuclear attacks on Europe</w:t>
      </w:r>
      <w:r w:rsidRPr="00F24190">
        <w:rPr>
          <w:rFonts w:asciiTheme="minorHAnsi" w:hAnsiTheme="minorHAnsi" w:cstheme="minorHAnsi"/>
          <w:sz w:val="16"/>
        </w:rPr>
        <w:t xml:space="preserve"> and break the 1987 Intermediate-range Nuclear Forces Treaty (INF).</w:t>
      </w:r>
      <w:r w:rsidR="001976DA" w:rsidRPr="00F24190">
        <w:rPr>
          <w:rFonts w:asciiTheme="minorHAnsi" w:hAnsiTheme="minorHAnsi" w:cstheme="minorHAnsi"/>
          <w:sz w:val="16"/>
        </w:rPr>
        <w:t xml:space="preserve"> </w:t>
      </w:r>
      <w:r w:rsidRPr="00F24190">
        <w:rPr>
          <w:rFonts w:asciiTheme="minorHAnsi" w:hAnsiTheme="minorHAnsi" w:cstheme="minorHAnsi"/>
          <w:sz w:val="16"/>
        </w:rPr>
        <w:t>“We call on Russia to take the responsible path, but we have seen no indication that Russia intends to do so,” Secretary-General Jens Stoltenberg told a news conference. “We will need to respond,” Stoltenberg said.</w:t>
      </w:r>
      <w:r w:rsidR="001976DA" w:rsidRPr="00F24190">
        <w:rPr>
          <w:rFonts w:asciiTheme="minorHAnsi" w:hAnsiTheme="minorHAnsi" w:cstheme="minorHAnsi"/>
          <w:sz w:val="16"/>
        </w:rPr>
        <w:t xml:space="preserve"> </w:t>
      </w:r>
      <w:r w:rsidRPr="00F24190">
        <w:rPr>
          <w:rFonts w:asciiTheme="minorHAnsi" w:hAnsiTheme="minorHAnsi" w:cstheme="minorHAnsi"/>
          <w:sz w:val="16"/>
        </w:rPr>
        <w:t xml:space="preserve">He declined to go into more details. But </w:t>
      </w:r>
      <w:r w:rsidRPr="00F24190">
        <w:rPr>
          <w:rStyle w:val="StyleUnderline"/>
          <w:rFonts w:asciiTheme="minorHAnsi" w:hAnsiTheme="minorHAnsi" w:cstheme="minorHAnsi"/>
        </w:rPr>
        <w:t>diplomats said defense ministers will consider more flights over Europe by U.S. warplanes capable of carrying nuclear warheads</w:t>
      </w:r>
      <w:r w:rsidRPr="00F24190">
        <w:rPr>
          <w:rFonts w:asciiTheme="minorHAnsi" w:hAnsiTheme="minorHAnsi" w:cstheme="minorHAnsi"/>
          <w:sz w:val="16"/>
        </w:rPr>
        <w:t>, more military training and the repositioning U.S. sea-based missiles.</w:t>
      </w:r>
      <w:r w:rsidR="001976DA" w:rsidRPr="00F24190">
        <w:rPr>
          <w:rFonts w:asciiTheme="minorHAnsi" w:hAnsiTheme="minorHAnsi" w:cstheme="minorHAnsi"/>
          <w:sz w:val="16"/>
        </w:rPr>
        <w:t xml:space="preserve"> </w:t>
      </w:r>
      <w:r w:rsidRPr="00F24190">
        <w:rPr>
          <w:rFonts w:asciiTheme="minorHAnsi" w:hAnsiTheme="minorHAnsi" w:cstheme="minorHAnsi"/>
          <w:sz w:val="16"/>
        </w:rPr>
        <w:t>T</w:t>
      </w:r>
      <w:r w:rsidRPr="00F24190">
        <w:rPr>
          <w:rStyle w:val="StyleUnderline"/>
          <w:rFonts w:asciiTheme="minorHAnsi" w:hAnsiTheme="minorHAnsi" w:cstheme="minorHAnsi"/>
        </w:rPr>
        <w:t>he United States and its NATO allies want Russia to destroy its 9M729/SSC-8 nuclear-capable cruise missile system</w:t>
      </w:r>
      <w:r w:rsidRPr="00F24190">
        <w:rPr>
          <w:rFonts w:asciiTheme="minorHAnsi" w:hAnsiTheme="minorHAnsi" w:cstheme="minorHAnsi"/>
          <w:sz w:val="16"/>
        </w:rPr>
        <w:t xml:space="preserve">, which Moscow has so far refused to do. </w:t>
      </w:r>
      <w:r w:rsidRPr="00F24190">
        <w:rPr>
          <w:rStyle w:val="Emphasis"/>
          <w:rFonts w:asciiTheme="minorHAnsi" w:hAnsiTheme="minorHAnsi" w:cstheme="minorHAnsi"/>
        </w:rPr>
        <w:t>It denies any violations of the INF treaty, accusing Washington of seeking an arms race.</w:t>
      </w:r>
      <w:r w:rsidR="001976DA" w:rsidRPr="00F24190">
        <w:rPr>
          <w:rFonts w:asciiTheme="minorHAnsi" w:hAnsiTheme="minorHAnsi" w:cstheme="minorHAnsi"/>
          <w:sz w:val="16"/>
        </w:rPr>
        <w:t xml:space="preserve"> </w:t>
      </w:r>
      <w:r w:rsidRPr="00F24190">
        <w:rPr>
          <w:rStyle w:val="Emphasis"/>
          <w:rFonts w:asciiTheme="minorHAnsi" w:hAnsiTheme="minorHAnsi" w:cstheme="minorHAnsi"/>
        </w:rPr>
        <w:t>Without a deal, the United States has said it will withdraw from the INF treaty on Aug. 2</w:t>
      </w:r>
      <w:r w:rsidRPr="00F24190">
        <w:rPr>
          <w:rFonts w:asciiTheme="minorHAnsi" w:hAnsiTheme="minorHAnsi" w:cstheme="minorHAnsi"/>
          <w:sz w:val="16"/>
        </w:rPr>
        <w:t xml:space="preserve">, </w:t>
      </w:r>
      <w:r w:rsidRPr="00F24190">
        <w:rPr>
          <w:rStyle w:val="StyleUnderline"/>
          <w:rFonts w:asciiTheme="minorHAnsi" w:hAnsiTheme="minorHAnsi" w:cstheme="minorHAnsi"/>
        </w:rPr>
        <w:t>removing constraints on its own ability to develop nuclear-capable, medium-range missiles.</w:t>
      </w:r>
    </w:p>
    <w:p w14:paraId="01747394" w14:textId="643CC86F"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Reducing European missile defense would solve Russian arms racing and lead to new negotiations on the INF and New START</w:t>
      </w:r>
    </w:p>
    <w:p w14:paraId="6B82B101" w14:textId="77777777" w:rsidR="003605A4" w:rsidRPr="00F24190" w:rsidRDefault="003605A4" w:rsidP="003605A4">
      <w:pPr>
        <w:rPr>
          <w:rFonts w:asciiTheme="minorHAnsi" w:hAnsiTheme="minorHAnsi" w:cstheme="minorHAnsi"/>
        </w:rPr>
      </w:pPr>
      <w:r w:rsidRPr="00F24190">
        <w:rPr>
          <w:rStyle w:val="Style13ptBold"/>
          <w:rFonts w:asciiTheme="minorHAnsi" w:hAnsiTheme="minorHAnsi" w:cstheme="minorHAnsi"/>
        </w:rPr>
        <w:t>Sankaran &amp; Fetter 18</w:t>
      </w:r>
      <w:r w:rsidRPr="00F24190">
        <w:rPr>
          <w:rFonts w:asciiTheme="minorHAnsi" w:hAnsiTheme="minorHAnsi" w:cstheme="minorHAnsi"/>
        </w:rPr>
        <w:t xml:space="preserve"> - Jaganath Sankaran is an assistant research professor at the University of Maryland School of Public Policy and a research associate at the school’s Center for International and Security Studies at Maryland. Steve Fetter is a professor at the school. Arms Control Association (“A Path to Reducing Iran’s Missile Threat and Reconfiguring U.S. Missile Defenses” Arms Control Association July/August 2018 https://www.armscontrol.org/act/2018-07/features/path-reducing-irans-missile-threat-reconfiguring-us-missile-defenses)</w:t>
      </w:r>
    </w:p>
    <w:p w14:paraId="0FCD7512" w14:textId="77777777" w:rsidR="003605A4" w:rsidRPr="00F24190" w:rsidRDefault="003605A4" w:rsidP="003605A4">
      <w:pPr>
        <w:rPr>
          <w:rFonts w:asciiTheme="minorHAnsi" w:hAnsiTheme="minorHAnsi" w:cstheme="minorHAnsi"/>
          <w:sz w:val="16"/>
        </w:rPr>
      </w:pPr>
      <w:r w:rsidRPr="00F24190">
        <w:rPr>
          <w:rStyle w:val="StyleUnderline"/>
          <w:rFonts w:asciiTheme="minorHAnsi" w:hAnsiTheme="minorHAnsi" w:cstheme="minorHAnsi"/>
        </w:rPr>
        <w:t>Iran</w:t>
      </w:r>
      <w:r w:rsidRPr="00F24190">
        <w:rPr>
          <w:rFonts w:asciiTheme="minorHAnsi" w:hAnsiTheme="minorHAnsi" w:cstheme="minorHAnsi"/>
          <w:sz w:val="16"/>
        </w:rPr>
        <w:t xml:space="preserve">, as it girds for renewed U.S. sanctions, </w:t>
      </w:r>
      <w:r w:rsidRPr="00F24190">
        <w:rPr>
          <w:rStyle w:val="StyleUnderline"/>
          <w:rFonts w:asciiTheme="minorHAnsi" w:hAnsiTheme="minorHAnsi" w:cstheme="minorHAnsi"/>
        </w:rPr>
        <w:t>has been cool, even hostile, to the idea of a new arrangement that imposes restrictions beyond those of the JCPOA</w:t>
      </w:r>
      <w:r w:rsidRPr="00F24190">
        <w:rPr>
          <w:rFonts w:asciiTheme="minorHAnsi" w:hAnsiTheme="minorHAnsi" w:cstheme="minorHAnsi"/>
          <w:sz w:val="16"/>
        </w:rPr>
        <w:t xml:space="preserve">. </w:t>
      </w:r>
      <w:r w:rsidRPr="00F24190">
        <w:rPr>
          <w:rStyle w:val="Emphasis"/>
          <w:rFonts w:asciiTheme="minorHAnsi" w:hAnsiTheme="minorHAnsi" w:cstheme="minorHAnsi"/>
        </w:rPr>
        <w:t>Such posturing</w:t>
      </w:r>
      <w:r w:rsidRPr="00F24190">
        <w:rPr>
          <w:rFonts w:asciiTheme="minorHAnsi" w:hAnsiTheme="minorHAnsi" w:cstheme="minorHAnsi"/>
          <w:sz w:val="16"/>
        </w:rPr>
        <w:t xml:space="preserve">, however, </w:t>
      </w:r>
      <w:r w:rsidRPr="00F24190">
        <w:rPr>
          <w:rStyle w:val="Emphasis"/>
          <w:rFonts w:asciiTheme="minorHAnsi" w:hAnsiTheme="minorHAnsi" w:cstheme="minorHAnsi"/>
        </w:rPr>
        <w:t>may be for bargaining purposes</w:t>
      </w:r>
      <w:r w:rsidRPr="00F24190">
        <w:rPr>
          <w:rFonts w:asciiTheme="minorHAnsi" w:hAnsiTheme="minorHAnsi" w:cstheme="minorHAnsi"/>
          <w:sz w:val="16"/>
        </w:rPr>
        <w:t xml:space="preserve"> rather than a definitive refusal to engage in negotiations. In September 2017, Iranian Foreign Minister Mohammad Javad Zarif argued that if the United States “want[s] to have an addendum, there has to be an addendum on everything,” indicating the possibility of accepting restrictions beyond the JCPOA if proper economic incentives are provided.3 One prospective topic for negotiations is ballistic missiles. </w:t>
      </w:r>
      <w:r w:rsidRPr="00F24190">
        <w:rPr>
          <w:rStyle w:val="StyleUnderline"/>
          <w:rFonts w:asciiTheme="minorHAnsi" w:hAnsiTheme="minorHAnsi" w:cstheme="minorHAnsi"/>
        </w:rPr>
        <w:t>Iranian leaders have recently pledged to limit the range of their missiles to 2,000 kilometers</w:t>
      </w:r>
      <w:r w:rsidRPr="00F24190">
        <w:rPr>
          <w:rFonts w:asciiTheme="minorHAnsi" w:hAnsiTheme="minorHAnsi" w:cstheme="minorHAnsi"/>
          <w:sz w:val="16"/>
        </w:rPr>
        <w:t xml:space="preserve">, asserting that their primary national security threats lie within that range.4 A new agreement that formalizes this restraint, along with further restrictions on Iran’s nuclear activities, would have many virtues. In addition to forestalling threats to most of Europe and all of the continental United States, an agreement on missile limitations could render unnecessary the planned U.S. deployment of missile defense interceptors in Poland and the existing deployment in Romania. </w:t>
      </w:r>
      <w:r w:rsidRPr="00F24190">
        <w:rPr>
          <w:rStyle w:val="Emphasis"/>
          <w:rFonts w:asciiTheme="minorHAnsi" w:hAnsiTheme="minorHAnsi" w:cstheme="minorHAnsi"/>
        </w:rPr>
        <w:t xml:space="preserve">The possibility of reducing or eliminating the European Phased Adaptive Approach for missile </w:t>
      </w:r>
      <w:r w:rsidRPr="00F24190">
        <w:rPr>
          <w:rStyle w:val="Emphasis"/>
          <w:rFonts w:asciiTheme="minorHAnsi" w:hAnsiTheme="minorHAnsi" w:cstheme="minorHAnsi"/>
        </w:rPr>
        <w:lastRenderedPageBreak/>
        <w:t>defense would reduce Russian motivations</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to deploy new nuclear weapon systems to penetrate or evade U.S. missile defenses, in turn motivating Russia to help persuade Iran to accept restraints on its missile program. </w:t>
      </w:r>
      <w:r w:rsidRPr="00F24190">
        <w:rPr>
          <w:rFonts w:asciiTheme="minorHAnsi" w:hAnsiTheme="minorHAnsi" w:cstheme="minorHAnsi"/>
          <w:sz w:val="16"/>
        </w:rPr>
        <w:t xml:space="preserve">Missile Limits As part of a new deal, Iran could agree not to flight-test missiles with ranges exceeding 2,000 kilometers.5 The limit on Iran’s missile capabilities would be in addition to constraints on its nuclear activities. To enforce such a limitation, some combination of restrictions on missile fuel, missile dead-weight, and warhead weight would need to be imposed to ensure that tested missiles could not under any circumstances exceed the 2,000-kilometer limit. In addition to monitoring flight tests, it may be necessary to monitor experimental test facilities, such as rocket motor development and wind tunnel laboratories, to ensure compliance. For instance, Iran might be experimenting with long-range missile-related technologies at Shahrud.6 Iran may have to agree to cease such activity and provide access to verify compliance. Monitoring these facilities would help ensure Iran does not develop and test long-range missile motors and warhead re-entry vehicles. U.S. Rear Admiral Jesse Wilson, Jr. (center), commander of Naval Surface Force Atlantic, tours the Aegis Ashore facility at Deveselu, Romania on April 14. The complex is part of the European Phased Adaptive Approach missile defense system to counter the Iranian ballistic missile threat. (Photo: Jeremy Starr/U.S. Navy/Released)U.S. Rear Admiral Jesse Wilson, Jr. (center), commander of Naval Surface Force Atlantic, tours the Aegis Ashore facility at Deveselu, Romania on April 14. The complex is part of the European Phased Adaptive Approach missile defense system to counter the Iranian ballistic missile threat. (Photo: Jeremy Starr/U.S. Navy/Released)Iran has tested a solid-fueled Sejjil missile that may be capable of delivering a 750-kilogram warhead approximately 2,200 kilometers. Iran also may have tested the Khorramshahr missile, having a range of 2,000 kilometers with a 1,800-kilogram warhead. Each exceeds the 2,000-kilometer limit. Iran must agree to verifiably retire these missiles and variants that might exceed the limit. In addition to Iran’s missile program, an agreement would be needed to permit legitimate space launch capabilities while impeding the possibility of a rapid fielding of intercontinental ballistic missiles (ICBMs). Iran has successfully launched primitive satellites into orbit using its Safir space launch vehicle. It has also displayed a larger two-stage Simorgh launch vehicle.7 In order to permit space launch activities while preventing potential ICBM capabilities, Iran would have to accept restraints. For example, Iran may be asked to declare its rocket-fuel facilities and subject those to inspections or to stockpile only a limited amount or only certain types of rocket fuel. Additionally, Iran may be asked to assemble its space launch vehicles on a just-in-time basis to ensure that these vehicles are not available for use as missiles. Alternatively, European countries or Russia might offer guaranteed launch services at a reasonable price in exchange for a suspension of Iranian space launch activities. U.S. Interests </w:t>
      </w:r>
      <w:r w:rsidRPr="00F24190">
        <w:rPr>
          <w:rStyle w:val="StyleUnderline"/>
          <w:rFonts w:asciiTheme="minorHAnsi" w:hAnsiTheme="minorHAnsi" w:cstheme="minorHAnsi"/>
        </w:rPr>
        <w:t>A prominent concern that has animated U.S. policy toward Iran has been the possibility of it acquiring long-range missiles able to target U.S. allies in Europe</w:t>
      </w:r>
      <w:r w:rsidRPr="00F24190">
        <w:rPr>
          <w:rFonts w:asciiTheme="minorHAnsi" w:hAnsiTheme="minorHAnsi" w:cstheme="minorHAnsi"/>
          <w:sz w:val="16"/>
        </w:rPr>
        <w:t xml:space="preserve"> and eventually the continental United States, particularly the possibility that such missiles might be armed with nuclear warheads. A new agreement that limits Iranian nuclear and ballistic missile capabilities could ensure that Iran will not be able to mount a “nuclear blackmail” of U.S. or European cities. </w:t>
      </w:r>
      <w:r w:rsidRPr="00F24190">
        <w:rPr>
          <w:rStyle w:val="Emphasis"/>
          <w:rFonts w:asciiTheme="minorHAnsi" w:hAnsiTheme="minorHAnsi" w:cstheme="minorHAnsi"/>
        </w:rPr>
        <w:t>This in turn would allow the United States to postpone plans for completion of a European missile defense and save considerable financial resources that the United States currently spends to develop and maintain it</w:t>
      </w:r>
      <w:r w:rsidRPr="00F24190">
        <w:rPr>
          <w:rFonts w:asciiTheme="minorHAnsi" w:hAnsiTheme="minorHAnsi" w:cstheme="minorHAnsi"/>
          <w:sz w:val="16"/>
        </w:rPr>
        <w:t xml:space="preserve">. </w:t>
      </w:r>
      <w:r w:rsidRPr="00F24190">
        <w:rPr>
          <w:rStyle w:val="StyleUnderline"/>
          <w:rFonts w:asciiTheme="minorHAnsi" w:hAnsiTheme="minorHAnsi" w:cstheme="minorHAnsi"/>
        </w:rPr>
        <w:t>It also would help address a primary Russian complaint.</w:t>
      </w:r>
      <w:r w:rsidRPr="00F24190">
        <w:rPr>
          <w:rFonts w:asciiTheme="minorHAnsi" w:hAnsiTheme="minorHAnsi" w:cstheme="minorHAnsi"/>
          <w:sz w:val="16"/>
        </w:rPr>
        <w:t xml:space="preserve"> In his recent address to the Russian Federal Assembly, President Vladimir </w:t>
      </w:r>
      <w:r w:rsidRPr="00F24190">
        <w:rPr>
          <w:rStyle w:val="StyleUnderline"/>
          <w:rFonts w:asciiTheme="minorHAnsi" w:hAnsiTheme="minorHAnsi" w:cstheme="minorHAnsi"/>
        </w:rPr>
        <w:t>Putin argued that “the United States is creating a global missile defense system primarily for countering strategic arms</w:t>
      </w:r>
      <w:r w:rsidRPr="00F24190">
        <w:rPr>
          <w:rFonts w:asciiTheme="minorHAnsi" w:hAnsiTheme="minorHAnsi" w:cstheme="minorHAnsi"/>
          <w:sz w:val="16"/>
        </w:rPr>
        <w:t xml:space="preserve">.… [T]hese weapons form the backbone of our nuclear forces.”8 </w:t>
      </w:r>
      <w:r w:rsidRPr="00F24190">
        <w:rPr>
          <w:rStyle w:val="StyleUnderline"/>
          <w:rFonts w:asciiTheme="minorHAnsi" w:hAnsiTheme="minorHAnsi" w:cstheme="minorHAnsi"/>
        </w:rPr>
        <w:t>The prospect of deferring and eventually canceling the deployment of the phased adaptive approach missile defense interceptors in Poland would provide valuable leverage in future arms control talks with Russia</w:t>
      </w:r>
      <w:r w:rsidRPr="00F24190">
        <w:rPr>
          <w:rFonts w:asciiTheme="minorHAnsi" w:hAnsiTheme="minorHAnsi" w:cstheme="minorHAnsi"/>
          <w:sz w:val="16"/>
        </w:rPr>
        <w:t>, including in resolving disagreements over Russian violations of the Intermediate-Range Nuclear Forces (INF) Treaty. Finally</w:t>
      </w:r>
      <w:r w:rsidRPr="00F24190">
        <w:rPr>
          <w:rStyle w:val="Emphasis"/>
          <w:rFonts w:asciiTheme="minorHAnsi" w:hAnsiTheme="minorHAnsi" w:cstheme="minorHAnsi"/>
        </w:rPr>
        <w:t>, it would free up resources to develop</w:t>
      </w:r>
      <w:r w:rsidRPr="00F24190">
        <w:rPr>
          <w:rStyle w:val="StyleUnderline"/>
          <w:rFonts w:asciiTheme="minorHAnsi" w:hAnsiTheme="minorHAnsi" w:cstheme="minorHAnsi"/>
        </w:rPr>
        <w:t xml:space="preserve"> and install more robust regional missile defense systems, such as Terminal High Altitude Area Defense</w:t>
      </w:r>
      <w:r w:rsidRPr="00F24190">
        <w:rPr>
          <w:rStyle w:val="Emphasis"/>
          <w:rFonts w:asciiTheme="minorHAnsi" w:hAnsiTheme="minorHAnsi" w:cstheme="minorHAnsi"/>
        </w:rPr>
        <w:t xml:space="preserve"> (THAAD) system in the Middle East region, thereby reassuring U.S allies, </w:t>
      </w:r>
      <w:r w:rsidRPr="00F24190">
        <w:rPr>
          <w:rStyle w:val="StyleUnderline"/>
          <w:rFonts w:asciiTheme="minorHAnsi" w:hAnsiTheme="minorHAnsi" w:cstheme="minorHAnsi"/>
        </w:rPr>
        <w:t>such as Saudi Arabia and Israel, which lie within reach of</w:t>
      </w:r>
      <w:r w:rsidRPr="00F24190">
        <w:rPr>
          <w:rStyle w:val="Emphasis"/>
          <w:rFonts w:asciiTheme="minorHAnsi" w:hAnsiTheme="minorHAnsi" w:cstheme="minorHAnsi"/>
        </w:rPr>
        <w:t xml:space="preserve"> Iran’s short- and medium-range conventional missiles.</w:t>
      </w:r>
      <w:r w:rsidRPr="00F24190">
        <w:rPr>
          <w:rFonts w:asciiTheme="minorHAnsi" w:hAnsiTheme="minorHAnsi" w:cstheme="minorHAnsi"/>
          <w:sz w:val="16"/>
        </w:rPr>
        <w:t xml:space="preserve"> For more than a decade, U.S. presidents have invested considerable capital in pursuing missile defenses against Iranian missiles with ranges exceeding 2,000 kilometers. Justifying the development of a European missile defense architecture in 2007, President George W. Bush argued that “the need for missile defense in Europe is real and I believe it’s urgent. Iran is pursuing the technology that could produce nuclear weapons and ballistic missiles of increasing range that could deliver them…. Our intelligence community assesses that, with continued foreign assistance, Iran could develop an [ICBM] capable of reaching the United States and all of Europe before 2015.”9 In 2009, President Barack Obama modified the missile defense plans developed by the Bush administration. The Obama administration argued that earlier plans had “been developed primarily to provide improved defenses for the U.S. homeland—not Europe—against long-range Iranian missiles launched one or two at a time.”10 Pointing out that ICBM threats from Iran had not matured as feared, the Obama administration initiated the phased adaptive approach. Although reduced in scope, the plan still aimed to defend European allies against Iranian missiles with ranges much greater than 2,000 kilometers. </w:t>
      </w:r>
      <w:r w:rsidRPr="00F24190">
        <w:rPr>
          <w:rStyle w:val="StyleUnderline"/>
          <w:rFonts w:asciiTheme="minorHAnsi" w:hAnsiTheme="minorHAnsi" w:cstheme="minorHAnsi"/>
        </w:rPr>
        <w:t>The phased adaptive approach provides broad defensive coverages for the European theater against Iranian missiles having ranges between 2,000 and 5,000 kilometer</w:t>
      </w:r>
      <w:r w:rsidRPr="00F24190">
        <w:rPr>
          <w:rFonts w:asciiTheme="minorHAnsi" w:hAnsiTheme="minorHAnsi" w:cstheme="minorHAnsi"/>
          <w:sz w:val="16"/>
        </w:rPr>
        <w:t xml:space="preserve">s (fig. 1), fired from near cities such as Tabriz, Mashhad and Zahedan, but little or no coverage for missiles having ranges less than 2,000 kilometers. </w:t>
      </w:r>
      <w:r w:rsidRPr="00F24190">
        <w:rPr>
          <w:rStyle w:val="Emphasis"/>
          <w:rFonts w:asciiTheme="minorHAnsi" w:hAnsiTheme="minorHAnsi" w:cstheme="minorHAnsi"/>
        </w:rPr>
        <w:t>Many U.S. military bases in the Middle East, Turkey, Iraq, and Afghanistan fall within a 2,000-kilometer range</w:t>
      </w:r>
      <w:r w:rsidRPr="00F24190">
        <w:rPr>
          <w:rFonts w:asciiTheme="minorHAnsi" w:hAnsiTheme="minorHAnsi" w:cstheme="minorHAnsi"/>
          <w:sz w:val="16"/>
        </w:rPr>
        <w:t xml:space="preserve"> of those Iranian cities.11 </w:t>
      </w:r>
      <w:r w:rsidRPr="00F24190">
        <w:rPr>
          <w:rStyle w:val="Emphasis"/>
          <w:rFonts w:asciiTheme="minorHAnsi" w:hAnsiTheme="minorHAnsi" w:cstheme="minorHAnsi"/>
        </w:rPr>
        <w:t xml:space="preserve">Even under the best operational circumstances, the </w:t>
      </w:r>
      <w:r w:rsidRPr="00F24190">
        <w:rPr>
          <w:rStyle w:val="Emphasis"/>
          <w:rFonts w:asciiTheme="minorHAnsi" w:hAnsiTheme="minorHAnsi" w:cstheme="minorHAnsi"/>
        </w:rPr>
        <w:lastRenderedPageBreak/>
        <w:t>phased adaptive approach is unable to defend against Iranian missiles targeting the U.S. bases</w:t>
      </w:r>
      <w:r w:rsidRPr="00F24190">
        <w:rPr>
          <w:rFonts w:asciiTheme="minorHAnsi" w:hAnsiTheme="minorHAnsi" w:cstheme="minorHAnsi"/>
          <w:sz w:val="16"/>
        </w:rPr>
        <w:t xml:space="preserve">.12 </w:t>
      </w:r>
      <w:r w:rsidRPr="00F24190">
        <w:rPr>
          <w:rStyle w:val="StyleUnderline"/>
          <w:rFonts w:asciiTheme="minorHAnsi" w:hAnsiTheme="minorHAnsi" w:cstheme="minorHAnsi"/>
        </w:rPr>
        <w:t>A new agreement to limit the range of Iranian missiles to 2,000 kilometers</w:t>
      </w:r>
      <w:r w:rsidRPr="00F24190">
        <w:rPr>
          <w:rFonts w:asciiTheme="minorHAnsi" w:hAnsiTheme="minorHAnsi" w:cstheme="minorHAnsi"/>
          <w:sz w:val="16"/>
        </w:rPr>
        <w:t xml:space="preserve"> </w:t>
      </w:r>
      <w:r w:rsidRPr="00F24190">
        <w:rPr>
          <w:rStyle w:val="StyleUnderline"/>
          <w:rFonts w:asciiTheme="minorHAnsi" w:hAnsiTheme="minorHAnsi" w:cstheme="minorHAnsi"/>
        </w:rPr>
        <w:t>would make the phased adaptive approach unnecessary</w:t>
      </w:r>
      <w:r w:rsidRPr="00F24190">
        <w:rPr>
          <w:rFonts w:asciiTheme="minorHAnsi" w:hAnsiTheme="minorHAnsi" w:cstheme="minorHAnsi"/>
          <w:sz w:val="16"/>
        </w:rPr>
        <w:t xml:space="preserve">. If Iranian missile threats of a range greater than 2,000 kilometers are eliminated, then the phased adaptive approach can be reconfigured to a much smaller hedge status with the goal of eventual removal. An initial hedge status, for instance, could permit the United States and Poland to “complete preparation of the missile defense sites in Poland, acquire the interceptors, but hold them in storage.”13 U.S. policymakers have consistently stated that European </w:t>
      </w:r>
      <w:r w:rsidRPr="00F24190">
        <w:rPr>
          <w:rStyle w:val="StyleUnderline"/>
          <w:rFonts w:asciiTheme="minorHAnsi" w:hAnsiTheme="minorHAnsi" w:cstheme="minorHAnsi"/>
        </w:rPr>
        <w:t>missile defense plans are directed only against Iran and if the threat vanishes so would the need for the defensive system</w:t>
      </w:r>
      <w:r w:rsidRPr="00F24190">
        <w:rPr>
          <w:rFonts w:asciiTheme="minorHAnsi" w:hAnsiTheme="minorHAnsi" w:cstheme="minorHAnsi"/>
          <w:sz w:val="16"/>
        </w:rPr>
        <w:t xml:space="preserve">. Former U.S. Secretary of Defense Robert Gates writes in his memoir that, during the George W. Bush administration, he and Secretary of State Condoleezza Rice “told Putin that if the Iranian missile program went away, so would the need for U.S. missile defenses in Europe.”14 Similarly, speaking in Moscow in 2009, Obama said, “I’ve made it clear that this system is directed at preventing a potential attack from Iran…. [I]f the threat from Iran’s nuclear and ballistic missile program is eliminated, the driving force for missile defense in Europe will be eliminated.”15 These statements justify reconfiguring the phased adaptive approach system. </w:t>
      </w:r>
      <w:r w:rsidRPr="00F24190">
        <w:rPr>
          <w:rStyle w:val="Emphasis"/>
          <w:rFonts w:asciiTheme="minorHAnsi" w:hAnsiTheme="minorHAnsi" w:cstheme="minorHAnsi"/>
        </w:rPr>
        <w:t>One substantial benefit from such a move would be the impact on U.S.-Russian relations and bilateral arms control efforts.</w:t>
      </w:r>
      <w:r w:rsidRPr="00F24190">
        <w:rPr>
          <w:rFonts w:asciiTheme="minorHAnsi" w:hAnsiTheme="minorHAnsi" w:cstheme="minorHAnsi"/>
          <w:sz w:val="16"/>
        </w:rPr>
        <w:t xml:space="preserve"> </w:t>
      </w:r>
      <w:r w:rsidRPr="00F24190">
        <w:rPr>
          <w:rStyle w:val="StyleUnderline"/>
          <w:rFonts w:asciiTheme="minorHAnsi" w:hAnsiTheme="minorHAnsi" w:cstheme="minorHAnsi"/>
        </w:rPr>
        <w:t>The Trump administration has been willing to engage Russia in arms control dialogues</w:t>
      </w:r>
      <w:r w:rsidRPr="00F24190">
        <w:rPr>
          <w:rFonts w:asciiTheme="minorHAnsi" w:hAnsiTheme="minorHAnsi" w:cstheme="minorHAnsi"/>
          <w:sz w:val="16"/>
        </w:rPr>
        <w:t xml:space="preserve">. </w:t>
      </w:r>
      <w:r w:rsidRPr="00F24190">
        <w:rPr>
          <w:rStyle w:val="StyleUnderline"/>
          <w:rFonts w:asciiTheme="minorHAnsi" w:hAnsiTheme="minorHAnsi" w:cstheme="minorHAnsi"/>
        </w:rPr>
        <w:t>A commitment to defer the deployment of interceptors in Poland would be welcome in Russia</w:t>
      </w:r>
      <w:r w:rsidRPr="00F24190">
        <w:rPr>
          <w:rFonts w:asciiTheme="minorHAnsi" w:hAnsiTheme="minorHAnsi" w:cstheme="minorHAnsi"/>
          <w:sz w:val="16"/>
        </w:rPr>
        <w:t>. If astutely negotiated</w:t>
      </w:r>
      <w:r w:rsidRPr="00F24190">
        <w:rPr>
          <w:rStyle w:val="Emphasis"/>
          <w:rFonts w:asciiTheme="minorHAnsi" w:hAnsiTheme="minorHAnsi" w:cstheme="minorHAnsi"/>
        </w:rPr>
        <w:t>, the reconfiguration could</w:t>
      </w:r>
      <w:r w:rsidRPr="00F24190">
        <w:rPr>
          <w:rStyle w:val="StyleUnderline"/>
          <w:rFonts w:asciiTheme="minorHAnsi" w:hAnsiTheme="minorHAnsi" w:cstheme="minorHAnsi"/>
        </w:rPr>
        <w:t xml:space="preserve"> also be used to </w:t>
      </w:r>
      <w:r w:rsidRPr="00F24190">
        <w:rPr>
          <w:rStyle w:val="Emphasis"/>
          <w:rFonts w:asciiTheme="minorHAnsi" w:hAnsiTheme="minorHAnsi" w:cstheme="minorHAnsi"/>
        </w:rPr>
        <w:t>resolve disagreements over INF</w:t>
      </w:r>
      <w:r w:rsidRPr="00F24190">
        <w:rPr>
          <w:rStyle w:val="StyleUnderline"/>
          <w:rFonts w:asciiTheme="minorHAnsi" w:hAnsiTheme="minorHAnsi" w:cstheme="minorHAnsi"/>
        </w:rPr>
        <w:t xml:space="preserve"> Treaty violations,</w:t>
      </w:r>
      <w:r w:rsidRPr="00F24190">
        <w:rPr>
          <w:rFonts w:asciiTheme="minorHAnsi" w:hAnsiTheme="minorHAnsi" w:cstheme="minorHAnsi"/>
          <w:sz w:val="16"/>
        </w:rPr>
        <w:t xml:space="preserve"> </w:t>
      </w:r>
      <w:r w:rsidRPr="00F24190">
        <w:rPr>
          <w:rStyle w:val="Emphasis"/>
          <w:rFonts w:asciiTheme="minorHAnsi" w:hAnsiTheme="minorHAnsi" w:cstheme="minorHAnsi"/>
        </w:rPr>
        <w:t>extend</w:t>
      </w:r>
      <w:r w:rsidRPr="00F24190">
        <w:rPr>
          <w:rStyle w:val="StyleUnderline"/>
          <w:rFonts w:asciiTheme="minorHAnsi" w:hAnsiTheme="minorHAnsi" w:cstheme="minorHAnsi"/>
        </w:rPr>
        <w:t xml:space="preserve"> the New Strategic Arms Reduction Treaty (</w:t>
      </w:r>
      <w:r w:rsidRPr="00F24190">
        <w:rPr>
          <w:rStyle w:val="Emphasis"/>
          <w:rFonts w:asciiTheme="minorHAnsi" w:hAnsiTheme="minorHAnsi" w:cstheme="minorHAnsi"/>
        </w:rPr>
        <w:t>New START</w:t>
      </w:r>
      <w:r w:rsidRPr="00F24190">
        <w:rPr>
          <w:rFonts w:asciiTheme="minorHAnsi" w:hAnsiTheme="minorHAnsi" w:cstheme="minorHAnsi"/>
          <w:sz w:val="16"/>
        </w:rPr>
        <w:t xml:space="preserve">), </w:t>
      </w:r>
      <w:r w:rsidRPr="00F24190">
        <w:rPr>
          <w:rStyle w:val="StyleUnderline"/>
          <w:rFonts w:asciiTheme="minorHAnsi" w:hAnsiTheme="minorHAnsi" w:cstheme="minorHAnsi"/>
        </w:rPr>
        <w:t>and provide a basis to begin negotiations on a New START follow-on agreement. Putin has</w:t>
      </w:r>
      <w:r w:rsidRPr="00F24190">
        <w:rPr>
          <w:rFonts w:asciiTheme="minorHAnsi" w:hAnsiTheme="minorHAnsi" w:cstheme="minorHAnsi"/>
          <w:sz w:val="16"/>
        </w:rPr>
        <w:t xml:space="preserve"> singled out the phased adaptive approach as a major point of contention in INF Treaty discussions. He has </w:t>
      </w:r>
      <w:r w:rsidRPr="00F24190">
        <w:rPr>
          <w:rStyle w:val="StyleUnderline"/>
          <w:rFonts w:asciiTheme="minorHAnsi" w:hAnsiTheme="minorHAnsi" w:cstheme="minorHAnsi"/>
        </w:rPr>
        <w:t>argued that the plan violates the INF Treaty because “the launch tubes where these [interceptor] missiles are stored…are the same that are used on navy ships to carry Tomahawk missiles</w:t>
      </w:r>
      <w:r w:rsidRPr="00F24190">
        <w:rPr>
          <w:rFonts w:asciiTheme="minorHAnsi" w:hAnsiTheme="minorHAnsi" w:cstheme="minorHAnsi"/>
          <w:sz w:val="16"/>
        </w:rPr>
        <w:t xml:space="preserve">. You can replace interceptor missiles with Tomahawks in a matter of hours, and these tubes will no longer be used to intercept missiles…. </w:t>
      </w:r>
      <w:r w:rsidRPr="00F24190">
        <w:rPr>
          <w:rStyle w:val="StyleUnderline"/>
          <w:rFonts w:asciiTheme="minorHAnsi" w:hAnsiTheme="minorHAnsi" w:cstheme="minorHAnsi"/>
        </w:rPr>
        <w:t>In my opinion, this is a major threat.”</w:t>
      </w:r>
      <w:r w:rsidRPr="00F24190">
        <w:rPr>
          <w:rFonts w:asciiTheme="minorHAnsi" w:hAnsiTheme="minorHAnsi" w:cstheme="minorHAnsi"/>
          <w:sz w:val="16"/>
        </w:rPr>
        <w:t xml:space="preserve">16 </w:t>
      </w:r>
      <w:r w:rsidRPr="00F24190">
        <w:rPr>
          <w:rStyle w:val="StyleUnderline"/>
          <w:rFonts w:asciiTheme="minorHAnsi" w:hAnsiTheme="minorHAnsi" w:cstheme="minorHAnsi"/>
        </w:rPr>
        <w:t>By reconfiguring the phased adaptive approach</w:t>
      </w:r>
      <w:r w:rsidRPr="00F24190">
        <w:rPr>
          <w:rFonts w:asciiTheme="minorHAnsi" w:hAnsiTheme="minorHAnsi" w:cstheme="minorHAnsi"/>
          <w:sz w:val="16"/>
        </w:rPr>
        <w:t xml:space="preserve"> and inviting Russia to inspect the launch tubes, </w:t>
      </w:r>
      <w:r w:rsidRPr="00F24190">
        <w:rPr>
          <w:rStyle w:val="StyleUnderline"/>
          <w:rFonts w:asciiTheme="minorHAnsi" w:hAnsiTheme="minorHAnsi" w:cstheme="minorHAnsi"/>
        </w:rPr>
        <w:t>the United States could demonstrate its commitment to the INF Treaty</w:t>
      </w:r>
      <w:r w:rsidRPr="00F24190">
        <w:rPr>
          <w:rFonts w:asciiTheme="minorHAnsi" w:hAnsiTheme="minorHAnsi" w:cstheme="minorHAnsi"/>
          <w:sz w:val="16"/>
        </w:rPr>
        <w:t xml:space="preserve">. </w:t>
      </w:r>
      <w:r w:rsidRPr="00F24190">
        <w:rPr>
          <w:rStyle w:val="StyleUnderline"/>
          <w:rFonts w:asciiTheme="minorHAnsi" w:hAnsiTheme="minorHAnsi" w:cstheme="minorHAnsi"/>
        </w:rPr>
        <w:t>It also would provide a means to convince Russia to address its own violations of the INF Treaty</w:t>
      </w:r>
      <w:r w:rsidRPr="00F24190">
        <w:rPr>
          <w:rFonts w:asciiTheme="minorHAnsi" w:hAnsiTheme="minorHAnsi" w:cstheme="minorHAnsi"/>
          <w:sz w:val="16"/>
        </w:rPr>
        <w:t xml:space="preserve">. </w:t>
      </w:r>
      <w:r w:rsidRPr="00F24190">
        <w:rPr>
          <w:rStyle w:val="StyleUnderline"/>
          <w:rFonts w:asciiTheme="minorHAnsi" w:hAnsiTheme="minorHAnsi" w:cstheme="minorHAnsi"/>
        </w:rPr>
        <w:t>The reconfiguration of the phased adaptive approach would have no impact on the U.S. and allied efforts to mount credible defenses against Iranian missiles</w:t>
      </w:r>
      <w:r w:rsidRPr="00F24190">
        <w:rPr>
          <w:rFonts w:asciiTheme="minorHAnsi" w:hAnsiTheme="minorHAnsi" w:cstheme="minorHAnsi"/>
          <w:sz w:val="16"/>
        </w:rPr>
        <w:t xml:space="preserve"> with ranges less than 2,000 kilometers. The THAAD AN/TPY-2 radars reportedly deployed at Incirlik Air Base in Turkey, in Camp As Saliyah in Qatar, and in the Negev Desert in Israel have wide tracking coverages over the region (fig. 2).17 Missile defense of critical U.S. bases and cities can be performed by additional THAAD batteries that can plug into these radar coverages. Also, U.S. allies such as Saudi Arabia, the United Arab Emirates, Turkey, and Israel have procured independent missile defense systems.</w:t>
      </w:r>
    </w:p>
    <w:p w14:paraId="4DEB71A7" w14:textId="1AFC5E32"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Missile defense specifically is key to leverage in INF negotiations</w:t>
      </w:r>
    </w:p>
    <w:p w14:paraId="5C73F6CC" w14:textId="77777777" w:rsidR="003605A4" w:rsidRPr="00F24190" w:rsidRDefault="003605A4" w:rsidP="003605A4">
      <w:pPr>
        <w:rPr>
          <w:rFonts w:asciiTheme="minorHAnsi" w:hAnsiTheme="minorHAnsi" w:cstheme="minorHAnsi"/>
        </w:rPr>
      </w:pPr>
      <w:r w:rsidRPr="00F24190">
        <w:rPr>
          <w:rStyle w:val="Style13ptBold"/>
          <w:rFonts w:asciiTheme="minorHAnsi" w:hAnsiTheme="minorHAnsi" w:cstheme="minorHAnsi"/>
        </w:rPr>
        <w:t>Williams 14</w:t>
      </w:r>
      <w:r w:rsidRPr="00F24190">
        <w:rPr>
          <w:rFonts w:asciiTheme="minorHAnsi" w:hAnsiTheme="minorHAnsi" w:cstheme="minorHAnsi"/>
        </w:rPr>
        <w:t xml:space="preserve"> - Heather Williams is Lecturer in Defence Studies, King's College London (“Russian Withdrawal from INF Would Threaten Nuclear and European Security” Royal Institute of International Affairs 31 July 2014 https://www.chathamhouse.org/expert/comment/russian-withdrawal-inf-would-threaten-nuclear-and-european-security)</w:t>
      </w:r>
    </w:p>
    <w:p w14:paraId="67CFD5DC" w14:textId="77777777" w:rsidR="003605A4" w:rsidRPr="00F24190" w:rsidRDefault="003605A4" w:rsidP="003605A4">
      <w:pPr>
        <w:rPr>
          <w:rFonts w:asciiTheme="minorHAnsi" w:hAnsiTheme="minorHAnsi" w:cstheme="minorHAnsi"/>
          <w:sz w:val="16"/>
        </w:rPr>
      </w:pPr>
      <w:r w:rsidRPr="00F24190">
        <w:rPr>
          <w:rFonts w:asciiTheme="minorHAnsi" w:hAnsiTheme="minorHAnsi" w:cstheme="minorHAnsi"/>
          <w:sz w:val="16"/>
        </w:rPr>
        <w:t xml:space="preserve">In a letter on 28 July, US President Barack </w:t>
      </w:r>
      <w:r w:rsidRPr="00F24190">
        <w:rPr>
          <w:rStyle w:val="StyleUnderline"/>
          <w:rFonts w:asciiTheme="minorHAnsi" w:hAnsiTheme="minorHAnsi" w:cstheme="minorHAnsi"/>
        </w:rPr>
        <w:t>Obama wrote to</w:t>
      </w:r>
      <w:r w:rsidRPr="00F24190">
        <w:rPr>
          <w:rFonts w:asciiTheme="minorHAnsi" w:hAnsiTheme="minorHAnsi" w:cstheme="minorHAnsi"/>
          <w:sz w:val="16"/>
        </w:rPr>
        <w:t xml:space="preserve"> Russian President Vladimir </w:t>
      </w:r>
      <w:r w:rsidRPr="00F24190">
        <w:rPr>
          <w:rStyle w:val="StyleUnderline"/>
          <w:rFonts w:asciiTheme="minorHAnsi" w:hAnsiTheme="minorHAnsi" w:cstheme="minorHAnsi"/>
        </w:rPr>
        <w:t>Putin alerting him to a Russian violation of the</w:t>
      </w:r>
      <w:r w:rsidRPr="00F24190">
        <w:rPr>
          <w:rFonts w:asciiTheme="minorHAnsi" w:hAnsiTheme="minorHAnsi" w:cstheme="minorHAnsi"/>
          <w:sz w:val="16"/>
        </w:rPr>
        <w:t xml:space="preserve"> Intermediate-Range Nuclear Forces (</w:t>
      </w:r>
      <w:r w:rsidRPr="00F24190">
        <w:rPr>
          <w:rStyle w:val="StyleUnderline"/>
          <w:rFonts w:asciiTheme="minorHAnsi" w:hAnsiTheme="minorHAnsi" w:cstheme="minorHAnsi"/>
        </w:rPr>
        <w:t>INF</w:t>
      </w:r>
      <w:r w:rsidRPr="00F24190">
        <w:rPr>
          <w:rFonts w:asciiTheme="minorHAnsi" w:hAnsiTheme="minorHAnsi" w:cstheme="minorHAnsi"/>
          <w:sz w:val="16"/>
        </w:rPr>
        <w:t xml:space="preserve">) treaty. The political timing of these accusations is no coincidence given ongoing tension over Russian involvement in Ukraine and the recent MH17 incident. The US has suspected Russia of violations at least since 2011, but is only now raising the issue on the international stage. For years </w:t>
      </w:r>
      <w:r w:rsidRPr="00F24190">
        <w:rPr>
          <w:rStyle w:val="StyleUnderline"/>
          <w:rFonts w:asciiTheme="minorHAnsi" w:hAnsiTheme="minorHAnsi" w:cstheme="minorHAnsi"/>
        </w:rPr>
        <w:t>Russia has been hinting that it may withdraw from INF</w:t>
      </w:r>
      <w:r w:rsidRPr="00F24190">
        <w:rPr>
          <w:rFonts w:asciiTheme="minorHAnsi" w:hAnsiTheme="minorHAnsi" w:cstheme="minorHAnsi"/>
          <w:sz w:val="16"/>
        </w:rPr>
        <w:t xml:space="preserve">, which hawks in Moscow argue is a Cold War relic and favours the United States, as intermediate-range missiles are of greater strategic value to Russia than to the US. It is entitled to withdraw under Article XV of the treaty, which allows for a member to do so if ‘extraordinary events’ related to the subject of the treaty jeopardize its ‘supreme interests’, and the US took advantage of such a clause in withdrawing from the Anti-Ballistic Missile Treaty in 2003. But </w:t>
      </w:r>
      <w:r w:rsidRPr="00F24190">
        <w:rPr>
          <w:rStyle w:val="StyleUnderline"/>
          <w:rFonts w:asciiTheme="minorHAnsi" w:hAnsiTheme="minorHAnsi" w:cstheme="minorHAnsi"/>
        </w:rPr>
        <w:t xml:space="preserve">a collapse of the INF would be a symbolic and practical blow to both </w:t>
      </w:r>
      <w:r w:rsidRPr="00F24190">
        <w:rPr>
          <w:rStyle w:val="Emphasis"/>
          <w:rFonts w:asciiTheme="minorHAnsi" w:hAnsiTheme="minorHAnsi" w:cstheme="minorHAnsi"/>
        </w:rPr>
        <w:t xml:space="preserve">nuclear arms control and European security and stability. </w:t>
      </w:r>
      <w:r w:rsidRPr="00F24190">
        <w:rPr>
          <w:rFonts w:asciiTheme="minorHAnsi" w:hAnsiTheme="minorHAnsi" w:cstheme="minorHAnsi"/>
          <w:sz w:val="16"/>
        </w:rPr>
        <w:t xml:space="preserve">Arms control efforts heralded the end of the Cold War, and the 1987 treaty - which committed the US and the Soviet Union to eliminate their short and intermediate-range nuclear forces (those with a range of 500-5000 kilometres) - remains of significant normative importance. </w:t>
      </w:r>
      <w:r w:rsidRPr="00F24190">
        <w:rPr>
          <w:rStyle w:val="StyleUnderline"/>
          <w:rFonts w:asciiTheme="minorHAnsi" w:hAnsiTheme="minorHAnsi" w:cstheme="minorHAnsi"/>
        </w:rPr>
        <w:t>What made the INF so exceptional were its on-site inspections</w:t>
      </w:r>
      <w:r w:rsidRPr="00F24190">
        <w:rPr>
          <w:rFonts w:asciiTheme="minorHAnsi" w:hAnsiTheme="minorHAnsi" w:cstheme="minorHAnsi"/>
          <w:sz w:val="16"/>
        </w:rPr>
        <w:t xml:space="preserve">, which were unprecedented at the time and laid the groundwork for intrusive verification in other agreements, such as the 1991 Strategic Arms Reduction Treaty (START). </w:t>
      </w:r>
      <w:r w:rsidRPr="00F24190">
        <w:rPr>
          <w:rStyle w:val="StyleUnderline"/>
          <w:rFonts w:asciiTheme="minorHAnsi" w:hAnsiTheme="minorHAnsi" w:cstheme="minorHAnsi"/>
        </w:rPr>
        <w:t xml:space="preserve">INF also established a Special Verification Commission to meet and </w:t>
      </w:r>
      <w:r w:rsidRPr="00F24190">
        <w:rPr>
          <w:rStyle w:val="StyleUnderline"/>
          <w:rFonts w:asciiTheme="minorHAnsi" w:hAnsiTheme="minorHAnsi" w:cstheme="minorHAnsi"/>
        </w:rPr>
        <w:lastRenderedPageBreak/>
        <w:t>address ambiguities</w:t>
      </w:r>
      <w:r w:rsidRPr="00F24190">
        <w:rPr>
          <w:rFonts w:asciiTheme="minorHAnsi" w:hAnsiTheme="minorHAnsi" w:cstheme="minorHAnsi"/>
          <w:sz w:val="16"/>
        </w:rPr>
        <w:t xml:space="preserve"> in definitions and questions of compliance</w:t>
      </w:r>
      <w:r w:rsidRPr="00F24190">
        <w:rPr>
          <w:rStyle w:val="StyleUnderline"/>
          <w:rFonts w:asciiTheme="minorHAnsi" w:hAnsiTheme="minorHAnsi" w:cstheme="minorHAnsi"/>
        </w:rPr>
        <w:t>. These discussions have historically promoted transparency and allowed states to explain military activities that otherwise potentially could be construed as a violation of a treaty</w:t>
      </w:r>
      <w:r w:rsidRPr="00F24190">
        <w:rPr>
          <w:rFonts w:asciiTheme="minorHAnsi" w:hAnsiTheme="minorHAnsi" w:cstheme="minorHAnsi"/>
          <w:sz w:val="16"/>
        </w:rPr>
        <w:t xml:space="preserve">. According to the State Department’s website, the last commission meeting was in 2003, but the current compliance question is apparently being raised in other forums. Now </w:t>
      </w:r>
      <w:r w:rsidRPr="00F24190">
        <w:rPr>
          <w:rStyle w:val="Emphasis"/>
          <w:rFonts w:asciiTheme="minorHAnsi" w:hAnsiTheme="minorHAnsi" w:cstheme="minorHAnsi"/>
        </w:rPr>
        <w:t>the West must respond by emphasizing caution, promoting communication and transparency</w:t>
      </w:r>
      <w:r w:rsidRPr="00F24190">
        <w:rPr>
          <w:rFonts w:asciiTheme="minorHAnsi" w:hAnsiTheme="minorHAnsi" w:cstheme="minorHAnsi"/>
          <w:sz w:val="16"/>
        </w:rPr>
        <w:t xml:space="preserve">. Another step would be to reopen the Special Verification Commission to demonstrate the treaty is still active and take advantage of an existing forum for transparency. The US and Russia should continue to discuss the latest accusation, in the hopes of clarifying any ambiguities and bringing Russia back into full compliance. America’s information about the INF violation must be further investigated, and the results of these investigations and discussions must be communicated to the international community. Thanks to the New START treaty, there are numerous individuals in Washington and Moscow well-prepared to address these concerns, and none of this should jeopardize the cooperation and transparency continuing to take place under that agreement. Once tensions over Ukraine have calmed, Putin and Russia can also meet for a Reagan-Gorbachev style summit to address outstanding arms control issues, including INF, missile defence and tactical nuclear weapons and plot a way ahead. What if Russia withdraws? But </w:t>
      </w:r>
      <w:r w:rsidRPr="00F24190">
        <w:rPr>
          <w:rStyle w:val="Emphasis"/>
          <w:rFonts w:asciiTheme="minorHAnsi" w:hAnsiTheme="minorHAnsi" w:cstheme="minorHAnsi"/>
        </w:rPr>
        <w:t>in the event talks fail to resolve tensions over INF and Russia withdraws</w:t>
      </w:r>
      <w:r w:rsidRPr="00F24190">
        <w:rPr>
          <w:rFonts w:asciiTheme="minorHAnsi" w:hAnsiTheme="minorHAnsi" w:cstheme="minorHAnsi"/>
          <w:sz w:val="16"/>
        </w:rPr>
        <w:t xml:space="preserve">, what next? First, </w:t>
      </w:r>
      <w:r w:rsidRPr="00F24190">
        <w:rPr>
          <w:rStyle w:val="Emphasis"/>
          <w:rFonts w:asciiTheme="minorHAnsi" w:hAnsiTheme="minorHAnsi" w:cstheme="minorHAnsi"/>
        </w:rPr>
        <w:t>the United States can revisit its missile defence plans in Europe</w:t>
      </w:r>
      <w:r w:rsidRPr="00F24190">
        <w:rPr>
          <w:rFonts w:asciiTheme="minorHAnsi" w:hAnsiTheme="minorHAnsi" w:cstheme="minorHAnsi"/>
          <w:sz w:val="16"/>
        </w:rPr>
        <w:t xml:space="preserve">. </w:t>
      </w:r>
      <w:r w:rsidRPr="00F24190">
        <w:rPr>
          <w:rStyle w:val="StyleUnderline"/>
          <w:rFonts w:asciiTheme="minorHAnsi" w:hAnsiTheme="minorHAnsi" w:cstheme="minorHAnsi"/>
        </w:rPr>
        <w:t>In March 2013, the US cancelled the final stage of its ‘phased adaptive approach’ missile defence system − it</w:t>
      </w:r>
      <w:r w:rsidRPr="00F24190">
        <w:rPr>
          <w:rFonts w:asciiTheme="minorHAnsi" w:hAnsiTheme="minorHAnsi" w:cstheme="minorHAnsi"/>
          <w:sz w:val="16"/>
        </w:rPr>
        <w:t xml:space="preserve"> was intended to protect against Iranian missiles, but </w:t>
      </w:r>
      <w:r w:rsidRPr="00F24190">
        <w:rPr>
          <w:rStyle w:val="StyleUnderline"/>
          <w:rFonts w:asciiTheme="minorHAnsi" w:hAnsiTheme="minorHAnsi" w:cstheme="minorHAnsi"/>
        </w:rPr>
        <w:t>could also defend against short and intermediate-range Russian missiles</w:t>
      </w:r>
      <w:r w:rsidRPr="00F24190">
        <w:rPr>
          <w:rFonts w:asciiTheme="minorHAnsi" w:hAnsiTheme="minorHAnsi" w:cstheme="minorHAnsi"/>
          <w:sz w:val="16"/>
        </w:rPr>
        <w:t xml:space="preserve">. </w:t>
      </w:r>
      <w:r w:rsidRPr="00F24190">
        <w:rPr>
          <w:rStyle w:val="Emphasis"/>
          <w:rFonts w:asciiTheme="minorHAnsi" w:hAnsiTheme="minorHAnsi" w:cstheme="minorHAnsi"/>
        </w:rPr>
        <w:t>Missile defence limitations remain a key priority for Russia, and revisiting expansion could be a source of leverage in talks about INF.</w:t>
      </w:r>
    </w:p>
    <w:p w14:paraId="4E4B881A" w14:textId="32060B71"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Collapse of the INF draws in North Korea and China – missile defense in Europe is the key Russian sticking point in negotiations</w:t>
      </w:r>
    </w:p>
    <w:p w14:paraId="42B137EB" w14:textId="03281118" w:rsidR="003605A4" w:rsidRPr="00F24190" w:rsidRDefault="003605A4" w:rsidP="003605A4">
      <w:pPr>
        <w:rPr>
          <w:rFonts w:asciiTheme="minorHAnsi" w:hAnsiTheme="minorHAnsi" w:cstheme="minorHAnsi"/>
        </w:rPr>
      </w:pPr>
      <w:r w:rsidRPr="00F24190">
        <w:rPr>
          <w:rStyle w:val="Style13ptBold"/>
          <w:rFonts w:asciiTheme="minorHAnsi" w:hAnsiTheme="minorHAnsi" w:cstheme="minorHAnsi"/>
        </w:rPr>
        <w:t>Pifer 19</w:t>
      </w:r>
      <w:r w:rsidRPr="00F24190">
        <w:rPr>
          <w:rFonts w:asciiTheme="minorHAnsi" w:hAnsiTheme="minorHAnsi" w:cstheme="minorHAnsi"/>
        </w:rPr>
        <w:t xml:space="preserve"> - Steven Pifer is a nonresident senior fellow in the Arms Control and Non-Proliferation Initiative, Center for 21st Century Security and Intelligence, and the Center on the United States and Europe at the Brookings Institution, and a William J. Perry fellow at the Center for International Security and Cooperation at Stanford University. He focuses on nuclear arms control, Ukraine, and Russia. A retired Foreign Service officer, his more than 25 years with the State Department focused on U.S. relations with the former Soviet Union and Europe, as well as arms control and security issues. He served as deputy assistant secretary of state in the Bureau of European and Eurasian Affairs with responsibilities for Russia and Ukraine (2001-2004), ambassador to Ukraine (1998-2000), and special assistant to the president and senior director for Russia, Ukraine and Eurasia on the National Security Council (1996-1997). (“With US-Russian arms control treaties on shaky ground, the future is worrying” Brookings Institute April 25, 2019 https://www.brookings.edu/blog/order-from-chaos/2019/04/25/nuclear-security-arms-control-and-the-us-russia-relationship/)</w:t>
      </w:r>
    </w:p>
    <w:p w14:paraId="23BB1BF2" w14:textId="2AA5F410" w:rsidR="003605A4" w:rsidRPr="00F24190" w:rsidRDefault="003605A4" w:rsidP="003605A4">
      <w:pPr>
        <w:rPr>
          <w:rFonts w:asciiTheme="minorHAnsi" w:hAnsiTheme="minorHAnsi" w:cstheme="minorHAnsi"/>
          <w:sz w:val="16"/>
        </w:rPr>
      </w:pPr>
      <w:r w:rsidRPr="00F24190">
        <w:rPr>
          <w:rFonts w:asciiTheme="minorHAnsi" w:hAnsiTheme="minorHAnsi" w:cstheme="minorHAnsi"/>
          <w:sz w:val="16"/>
        </w:rPr>
        <w:t xml:space="preserve">The United States could not remain forever in a treaty that Russia has violated. However, </w:t>
      </w:r>
      <w:r w:rsidRPr="00F24190">
        <w:rPr>
          <w:rStyle w:val="StyleUnderline"/>
          <w:rFonts w:asciiTheme="minorHAnsi" w:hAnsiTheme="minorHAnsi" w:cstheme="minorHAnsi"/>
        </w:rPr>
        <w:t xml:space="preserve">the way the Trump administration handled its departure amounted to diplomatic malpractice. </w:t>
      </w:r>
      <w:r w:rsidRPr="00F24190">
        <w:rPr>
          <w:rFonts w:asciiTheme="minorHAnsi" w:hAnsiTheme="minorHAnsi" w:cstheme="minorHAnsi"/>
          <w:sz w:val="16"/>
        </w:rPr>
        <w:t xml:space="preserve">Washington will get blamed for the treaty’s end. </w:t>
      </w:r>
      <w:r w:rsidRPr="00F24190">
        <w:rPr>
          <w:rStyle w:val="Emphasis"/>
          <w:rFonts w:asciiTheme="minorHAnsi" w:hAnsiTheme="minorHAnsi" w:cstheme="minorHAnsi"/>
        </w:rPr>
        <w:t>There was a smarter way</w:t>
      </w:r>
      <w:r w:rsidRPr="00F24190">
        <w:rPr>
          <w:rFonts w:asciiTheme="minorHAnsi" w:hAnsiTheme="minorHAnsi" w:cstheme="minorHAnsi"/>
          <w:sz w:val="16"/>
        </w:rPr>
        <w:t xml:space="preserve">. First, </w:t>
      </w:r>
      <w:r w:rsidRPr="00F24190">
        <w:rPr>
          <w:rStyle w:val="StyleUnderline"/>
          <w:rFonts w:asciiTheme="minorHAnsi" w:hAnsiTheme="minorHAnsi" w:cstheme="minorHAnsi"/>
        </w:rPr>
        <w:t>U.S. officials should have informed their European counterparts</w:t>
      </w:r>
      <w:r w:rsidRPr="00F24190">
        <w:rPr>
          <w:rFonts w:asciiTheme="minorHAnsi" w:hAnsiTheme="minorHAnsi" w:cstheme="minorHAnsi"/>
          <w:sz w:val="16"/>
        </w:rPr>
        <w:t xml:space="preserve"> in early 2018 </w:t>
      </w:r>
      <w:r w:rsidRPr="00F24190">
        <w:rPr>
          <w:rStyle w:val="StyleUnderline"/>
          <w:rFonts w:asciiTheme="minorHAnsi" w:hAnsiTheme="minorHAnsi" w:cstheme="minorHAnsi"/>
        </w:rPr>
        <w:t>that the United States would have no choice</w:t>
      </w:r>
      <w:r w:rsidRPr="00F24190">
        <w:rPr>
          <w:rFonts w:asciiTheme="minorHAnsi" w:hAnsiTheme="minorHAnsi" w:cstheme="minorHAnsi"/>
          <w:sz w:val="16"/>
        </w:rPr>
        <w:t xml:space="preserve"> in 12–24 months </w:t>
      </w:r>
      <w:r w:rsidRPr="00F24190">
        <w:rPr>
          <w:rStyle w:val="StyleUnderline"/>
          <w:rFonts w:asciiTheme="minorHAnsi" w:hAnsiTheme="minorHAnsi" w:cstheme="minorHAnsi"/>
        </w:rPr>
        <w:t>but to leave the treaty</w:t>
      </w:r>
      <w:r w:rsidRPr="00F24190">
        <w:rPr>
          <w:rFonts w:asciiTheme="minorHAnsi" w:hAnsiTheme="minorHAnsi" w:cstheme="minorHAnsi"/>
          <w:sz w:val="16"/>
        </w:rPr>
        <w:t xml:space="preserve"> if Russia did not correct its violation and urge them to apply political heat on the Kremlin, including at the highest level. Russia’s intermediate-range missiles cannot reach the United States; they threaten Europe and Asia. Second, the U.S. military should have deployed conventionally armed air- and sea-launched cruise missiles to the European region to show that the Russian violation would not go unchallenged. Third, NATO should have begun a study of long-term countermeasures, with one option being deployment in Europe of a conventionally armed U.S. intermediate-range ballistic missile. While the Alliance likely could not have found consensus to adopt that option, discussing it would have reminded military leaders in Moscow how much they disliked the U.S. Pershing II, whose deployment in West Germany in the 1980s proved key to securing the INF Treaty. Fourth, </w:t>
      </w:r>
      <w:r w:rsidRPr="00F24190">
        <w:rPr>
          <w:rStyle w:val="StyleUnderline"/>
          <w:rFonts w:asciiTheme="minorHAnsi" w:hAnsiTheme="minorHAnsi" w:cstheme="minorHAnsi"/>
        </w:rPr>
        <w:t>U.S. officials should have indicated to their Russian counterparts that</w:t>
      </w:r>
      <w:r w:rsidRPr="00F24190">
        <w:rPr>
          <w:rFonts w:asciiTheme="minorHAnsi" w:hAnsiTheme="minorHAnsi" w:cstheme="minorHAnsi"/>
          <w:sz w:val="16"/>
        </w:rPr>
        <w:t xml:space="preserve">, if they addressed U.S. concerns about the 9M729 violation, </w:t>
      </w:r>
      <w:r w:rsidRPr="00F24190">
        <w:rPr>
          <w:rStyle w:val="Emphasis"/>
          <w:rFonts w:asciiTheme="minorHAnsi" w:hAnsiTheme="minorHAnsi" w:cstheme="minorHAnsi"/>
        </w:rPr>
        <w:t>the United States would consider ways to address Russian concerns that the Aegis Ashore missile defense facility in Romania</w:t>
      </w:r>
      <w:r w:rsidRPr="00F24190">
        <w:rPr>
          <w:rFonts w:asciiTheme="minorHAnsi" w:hAnsiTheme="minorHAnsi" w:cstheme="minorHAnsi"/>
          <w:sz w:val="16"/>
        </w:rPr>
        <w:t xml:space="preserve"> could launch offensive missiles. </w:t>
      </w:r>
      <w:r w:rsidRPr="00F24190">
        <w:rPr>
          <w:rStyle w:val="StyleUnderline"/>
          <w:rFonts w:asciiTheme="minorHAnsi" w:hAnsiTheme="minorHAnsi" w:cstheme="minorHAnsi"/>
        </w:rPr>
        <w:t>Would such steps have brought Russia back into compliance</w:t>
      </w:r>
      <w:r w:rsidRPr="00F24190">
        <w:rPr>
          <w:rFonts w:asciiTheme="minorHAnsi" w:hAnsiTheme="minorHAnsi" w:cstheme="minorHAnsi"/>
          <w:sz w:val="16"/>
        </w:rPr>
        <w:t xml:space="preserve">? Perhaps not, but </w:t>
      </w:r>
      <w:r w:rsidRPr="00F24190">
        <w:rPr>
          <w:rStyle w:val="Emphasis"/>
          <w:rFonts w:asciiTheme="minorHAnsi" w:hAnsiTheme="minorHAnsi" w:cstheme="minorHAnsi"/>
        </w:rPr>
        <w:t>they certainly would have increased the odds.</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Even if they did not succeed, they would have positioned Washington far better with its allies and put it in a stronger </w:t>
      </w:r>
      <w:r w:rsidRPr="00F24190">
        <w:rPr>
          <w:rStyle w:val="StyleUnderline"/>
          <w:rFonts w:asciiTheme="minorHAnsi" w:hAnsiTheme="minorHAnsi" w:cstheme="minorHAnsi"/>
        </w:rPr>
        <w:lastRenderedPageBreak/>
        <w:t>position to lay blame for the treaty’s end where it belonged—on Russia.</w:t>
      </w:r>
      <w:r w:rsidRPr="00F24190">
        <w:rPr>
          <w:rFonts w:asciiTheme="minorHAnsi" w:hAnsiTheme="minorHAnsi" w:cstheme="minorHAnsi"/>
          <w:sz w:val="16"/>
        </w:rPr>
        <w:t xml:space="preserve"> In the actual event, the Trump administration hardly tried. In January, Russian officials offered to exhibit the 9M729 to U.S. experts. U.S. officials could have taken that proposal and insisted on procedures for a meaningful exhibition. Instead, they flat out turned it down. Much of the problem on the American side may lie with National Security Advisor John Bolton. He generally disdains arms control agreements as constraining U.S. capabilities and options (which is true, but they also constrain Russian capabilities and options). He had previously called for U.S. withdrawal from the INF Treaty. </w:t>
      </w:r>
      <w:r w:rsidRPr="00F24190">
        <w:rPr>
          <w:rStyle w:val="StyleUnderline"/>
          <w:rFonts w:asciiTheme="minorHAnsi" w:hAnsiTheme="minorHAnsi" w:cstheme="minorHAnsi"/>
        </w:rPr>
        <w:t>Exhibitions of the 9M729 and Aegis Ashore facility could have opened a path to resolve each side’s compliance concerns, but Moscow and Washington have not shown the needed political will</w:t>
      </w:r>
      <w:r w:rsidRPr="00F24190">
        <w:rPr>
          <w:rFonts w:asciiTheme="minorHAnsi" w:hAnsiTheme="minorHAnsi" w:cstheme="minorHAnsi"/>
          <w:sz w:val="16"/>
        </w:rPr>
        <w:t xml:space="preserve">. It looks like </w:t>
      </w:r>
      <w:r w:rsidRPr="00F24190">
        <w:rPr>
          <w:rStyle w:val="Emphasis"/>
          <w:rFonts w:asciiTheme="minorHAnsi" w:hAnsiTheme="minorHAnsi" w:cstheme="minorHAnsi"/>
        </w:rPr>
        <w:t>the treaty will meet its demise in August</w:t>
      </w:r>
      <w:r w:rsidRPr="00F24190">
        <w:rPr>
          <w:rFonts w:asciiTheme="minorHAnsi" w:hAnsiTheme="minorHAnsi" w:cstheme="minorHAnsi"/>
          <w:sz w:val="16"/>
        </w:rPr>
        <w:t xml:space="preserve">. QUESTIONS ABOUT THE FUTURE OF NEW START </w:t>
      </w:r>
      <w:r w:rsidRPr="00F24190">
        <w:rPr>
          <w:rStyle w:val="StyleUnderline"/>
          <w:rFonts w:asciiTheme="minorHAnsi" w:hAnsiTheme="minorHAnsi" w:cstheme="minorHAnsi"/>
        </w:rPr>
        <w:t>In contrast to the INF Treaty</w:t>
      </w:r>
      <w:r w:rsidRPr="00F24190">
        <w:rPr>
          <w:rFonts w:asciiTheme="minorHAnsi" w:hAnsiTheme="minorHAnsi" w:cstheme="minorHAnsi"/>
          <w:sz w:val="16"/>
        </w:rPr>
        <w:t xml:space="preserve">, </w:t>
      </w:r>
      <w:r w:rsidRPr="00F24190">
        <w:rPr>
          <w:rStyle w:val="Emphasis"/>
          <w:rFonts w:asciiTheme="minorHAnsi" w:hAnsiTheme="minorHAnsi" w:cstheme="minorHAnsi"/>
        </w:rPr>
        <w:t>Russia has complied with the limits of the 2010 New START Treaty</w:t>
      </w:r>
      <w:r w:rsidRPr="00F24190">
        <w:rPr>
          <w:rFonts w:asciiTheme="minorHAnsi" w:hAnsiTheme="minorHAnsi" w:cstheme="minorHAnsi"/>
          <w:sz w:val="16"/>
        </w:rPr>
        <w:t xml:space="preserve">, which required reductions by each country to no more than 1,550 deployed strategic warheads and no more than 700 deployed strategic missiles and bombers by February 2018. The United States also met the limits, though Russian officials question the adequacy of measures the U.S. military took to remove some strategic systems from treaty accountability. </w:t>
      </w:r>
      <w:r w:rsidRPr="00F24190">
        <w:rPr>
          <w:rStyle w:val="StyleUnderline"/>
          <w:rFonts w:asciiTheme="minorHAnsi" w:hAnsiTheme="minorHAnsi" w:cstheme="minorHAnsi"/>
        </w:rPr>
        <w:t>New START by its terms will expire in February 2021</w:t>
      </w:r>
      <w:r w:rsidRPr="00F24190">
        <w:rPr>
          <w:rFonts w:asciiTheme="minorHAnsi" w:hAnsiTheme="minorHAnsi" w:cstheme="minorHAnsi"/>
          <w:sz w:val="16"/>
        </w:rPr>
        <w:t xml:space="preserve">, though the treaty allows extension for up to five years. </w:t>
      </w:r>
      <w:r w:rsidRPr="00F24190">
        <w:rPr>
          <w:rStyle w:val="Emphasis"/>
          <w:rFonts w:asciiTheme="minorHAnsi" w:hAnsiTheme="minorHAnsi" w:cstheme="minorHAnsi"/>
        </w:rPr>
        <w:t>Russian officials have proposed discussion of extension</w:t>
      </w:r>
      <w:r w:rsidRPr="00F24190">
        <w:rPr>
          <w:rFonts w:asciiTheme="minorHAnsi" w:hAnsiTheme="minorHAnsi" w:cstheme="minorHAnsi"/>
          <w:sz w:val="16"/>
        </w:rPr>
        <w:t>. In 2017, Trump administration officials said they would first have to complete the new nuclear posture review and see whether Russia met the February 2018 limits. Both of those boxes were checked more than a year ago. U</w:t>
      </w:r>
      <w:r w:rsidRPr="00F24190">
        <w:rPr>
          <w:rStyle w:val="StyleUnderline"/>
          <w:rFonts w:asciiTheme="minorHAnsi" w:hAnsiTheme="minorHAnsi" w:cstheme="minorHAnsi"/>
        </w:rPr>
        <w:t xml:space="preserve">.S. officials now say they are studying the question </w:t>
      </w:r>
      <w:r w:rsidRPr="00F24190">
        <w:rPr>
          <w:rFonts w:asciiTheme="minorHAnsi" w:hAnsiTheme="minorHAnsi" w:cstheme="minorHAnsi"/>
          <w:sz w:val="16"/>
        </w:rPr>
        <w:t xml:space="preserve">and see no rush. New START extension should be a no-brainer. </w:t>
      </w:r>
      <w:r w:rsidRPr="00F24190">
        <w:rPr>
          <w:rStyle w:val="Emphasis"/>
          <w:rFonts w:asciiTheme="minorHAnsi" w:hAnsiTheme="minorHAnsi" w:cstheme="minorHAnsi"/>
        </w:rPr>
        <w:t>New START extension should be a no-brainer</w:t>
      </w:r>
      <w:r w:rsidRPr="00F24190">
        <w:rPr>
          <w:rFonts w:asciiTheme="minorHAnsi" w:hAnsiTheme="minorHAnsi" w:cstheme="minorHAnsi"/>
          <w:sz w:val="16"/>
        </w:rPr>
        <w:t xml:space="preserve">. First, </w:t>
      </w:r>
      <w:r w:rsidRPr="00F24190">
        <w:rPr>
          <w:rStyle w:val="StyleUnderline"/>
          <w:rFonts w:asciiTheme="minorHAnsi" w:hAnsiTheme="minorHAnsi" w:cstheme="minorHAnsi"/>
        </w:rPr>
        <w:t>it would extend to 2026 the limits on Russian strategic force</w:t>
      </w:r>
      <w:r w:rsidRPr="00F24190">
        <w:rPr>
          <w:rFonts w:asciiTheme="minorHAnsi" w:hAnsiTheme="minorHAnsi" w:cstheme="minorHAnsi"/>
          <w:sz w:val="16"/>
        </w:rPr>
        <w:t xml:space="preserve">s and provide a mechanism to address new nuclear systems that the Russian military has under development. Second, </w:t>
      </w:r>
      <w:r w:rsidRPr="00F24190">
        <w:rPr>
          <w:rStyle w:val="Emphasis"/>
          <w:rFonts w:asciiTheme="minorHAnsi" w:hAnsiTheme="minorHAnsi" w:cstheme="minorHAnsi"/>
        </w:rPr>
        <w:t>extension would not affect U.S. strategic modernization plans</w:t>
      </w:r>
      <w:r w:rsidRPr="00F24190">
        <w:rPr>
          <w:rFonts w:asciiTheme="minorHAnsi" w:hAnsiTheme="minorHAnsi" w:cstheme="minorHAnsi"/>
          <w:sz w:val="16"/>
        </w:rPr>
        <w:t>, which the Pentagon designed to fit within New START’s limits. Third</w:t>
      </w:r>
      <w:r w:rsidRPr="00F24190">
        <w:rPr>
          <w:rStyle w:val="StyleUnderline"/>
          <w:rFonts w:asciiTheme="minorHAnsi" w:hAnsiTheme="minorHAnsi" w:cstheme="minorHAnsi"/>
        </w:rPr>
        <w:t>, extension would continue the flow of information that the U.S. military and intelligence community receive about Russian strategic forces</w:t>
      </w:r>
      <w:r w:rsidRPr="00F24190">
        <w:rPr>
          <w:rFonts w:asciiTheme="minorHAnsi" w:hAnsiTheme="minorHAnsi" w:cstheme="minorHAnsi"/>
          <w:sz w:val="16"/>
        </w:rPr>
        <w:t xml:space="preserve"> from data exchanges, notifications and on-site inspections. That information lets the U.S. military make smarter decisions about how to equip and operate U.S. strategic forces. When asked about extension, however, Bolton has raised two alternatives: renegotiation of New START or a treaty modeled on the 2002 Strategic Offensive Reductions Treaty (SORT). Neither holds much promise. </w:t>
      </w:r>
      <w:r w:rsidRPr="00F24190">
        <w:rPr>
          <w:rStyle w:val="StyleUnderline"/>
          <w:rFonts w:asciiTheme="minorHAnsi" w:hAnsiTheme="minorHAnsi" w:cstheme="minorHAnsi"/>
        </w:rPr>
        <w:t>Renegotiation would allow Washington to try to improve New START, perhaps with additional verification measures or expanded limits to capture nuclear weapons not now covered by the treaty.</w:t>
      </w:r>
      <w:r w:rsidRPr="00F24190">
        <w:rPr>
          <w:rFonts w:asciiTheme="minorHAnsi" w:hAnsiTheme="minorHAnsi" w:cstheme="minorHAnsi"/>
          <w:sz w:val="16"/>
        </w:rPr>
        <w:t xml:space="preserve"> But </w:t>
      </w:r>
      <w:r w:rsidRPr="00F24190">
        <w:rPr>
          <w:rStyle w:val="StyleUnderline"/>
          <w:rFonts w:asciiTheme="minorHAnsi" w:hAnsiTheme="minorHAnsi" w:cstheme="minorHAnsi"/>
        </w:rPr>
        <w:t>Moscow would seek changes as well,</w:t>
      </w:r>
      <w:r w:rsidRPr="00F24190">
        <w:rPr>
          <w:rFonts w:asciiTheme="minorHAnsi" w:hAnsiTheme="minorHAnsi" w:cstheme="minorHAnsi"/>
          <w:sz w:val="16"/>
        </w:rPr>
        <w:t xml:space="preserve"> </w:t>
      </w:r>
      <w:r w:rsidRPr="00F24190">
        <w:rPr>
          <w:rStyle w:val="Emphasis"/>
          <w:rFonts w:asciiTheme="minorHAnsi" w:hAnsiTheme="minorHAnsi" w:cstheme="minorHAnsi"/>
        </w:rPr>
        <w:t>starting with limits on missile defense</w:t>
      </w:r>
      <w:r w:rsidRPr="00F24190">
        <w:rPr>
          <w:rFonts w:asciiTheme="minorHAnsi" w:hAnsiTheme="minorHAnsi" w:cstheme="minorHAnsi"/>
          <w:sz w:val="16"/>
        </w:rPr>
        <w:t xml:space="preserve"> and conventional strike systems, both of which are anathema to the Trump administration. Renegotiation would take a long time and have, at best, an uncertain prospect of success. As for the SORT model, SORT limited just warheads (though with no verification measures); it did not constrain strategic missiles and bombers. While Moscow accepted such an agreement in 2002, Russian officials since 2008 have made clear that a strategic arms control agreement must limit missiles and bombers, as does New START. Bolton opposed New START when the Senate discussed its ratification back in 2010. Neither Secretary of State Mike Pompeo nor Acting Secretary of Defense Patrick Shanahan seem to be advocates for the treaty. Although extension would be very much in the U.S. interest, the Trump administration appears inclined to let it expire. NO STRATEGIC STABILITY TALKS U.S. and Russian officials in the past have held strategic stability talks to take a broad look at developments that affect their strategic relationship. Such talks are useful, particularly when new developments, such as those in the cyber and space domains, emerge and when Russian nuclear doctrine has provoked concern in Washington and led to changes in the U.S. nuclear posture. Even if strategic stability talks do not spin off specific negotiations, they provide a venue for the sides to exchange views and better understand the concerns of the other. During the Trump administration, a one-day session of strategic stability talks took place in September 2017. As of March 2019, it has not agreed to a second meeting. AN UNSETTLING FUTURE The Kremlin now faces a White House that attaches as little priority to reducing arms as it does—perhaps less. For most of the five decades of U.S.-Soviet/Russian arms control negotiations, the American side took the lead. Moscow often struck a pose not of disinterest, but of less interest—likely for bargaining purposes. That is no longer the case. The Kremlin now faces a White House that attaches as little priority to reducing arms as it does—perhaps less. The U.S. President evinces no understanding of arms control, while his national security advisor apparently seeks to end it. </w:t>
      </w:r>
      <w:r w:rsidRPr="00F24190">
        <w:rPr>
          <w:rStyle w:val="StyleUnderline"/>
          <w:rFonts w:asciiTheme="minorHAnsi" w:hAnsiTheme="minorHAnsi" w:cstheme="minorHAnsi"/>
        </w:rPr>
        <w:t>With the INF Treaty all but dead, New START’s fate uncertain after 2021 and no sign of new initiatives on either side,</w:t>
      </w:r>
      <w:r w:rsidRPr="00F24190">
        <w:rPr>
          <w:rFonts w:asciiTheme="minorHAnsi" w:hAnsiTheme="minorHAnsi" w:cstheme="minorHAnsi"/>
          <w:sz w:val="16"/>
        </w:rPr>
        <w:t xml:space="preserve"> </w:t>
      </w:r>
      <w:r w:rsidRPr="00F24190">
        <w:rPr>
          <w:rStyle w:val="Emphasis"/>
          <w:rFonts w:asciiTheme="minorHAnsi" w:hAnsiTheme="minorHAnsi" w:cstheme="minorHAnsi"/>
        </w:rPr>
        <w:t>arms control as practiced for some 50 years may be coming to an end</w:t>
      </w:r>
      <w:r w:rsidRPr="00F24190">
        <w:rPr>
          <w:rFonts w:asciiTheme="minorHAnsi" w:hAnsiTheme="minorHAnsi" w:cstheme="minorHAnsi"/>
          <w:sz w:val="16"/>
        </w:rPr>
        <w:t xml:space="preserve"> or, at a minimum, to a pause. </w:t>
      </w:r>
      <w:r w:rsidRPr="00F24190">
        <w:rPr>
          <w:rStyle w:val="StyleUnderline"/>
          <w:rFonts w:asciiTheme="minorHAnsi" w:hAnsiTheme="minorHAnsi" w:cstheme="minorHAnsi"/>
        </w:rPr>
        <w:t>That occurs at a time when Russia and the United States have significant nuclear modernization programs underway</w:t>
      </w:r>
      <w:r w:rsidRPr="00F24190">
        <w:rPr>
          <w:rFonts w:asciiTheme="minorHAnsi" w:hAnsiTheme="minorHAnsi" w:cstheme="minorHAnsi"/>
          <w:sz w:val="16"/>
        </w:rPr>
        <w:t xml:space="preserve">. While the bulk of those programs aim primarily to replace old weapons with new ones, </w:t>
      </w:r>
      <w:r w:rsidRPr="00F24190">
        <w:rPr>
          <w:rStyle w:val="StyleUnderline"/>
          <w:rFonts w:asciiTheme="minorHAnsi" w:hAnsiTheme="minorHAnsi" w:cstheme="minorHAnsi"/>
        </w:rPr>
        <w:t>the sides are also developing nuclear capabilities that neither previously had in its arsenal</w:t>
      </w:r>
      <w:r w:rsidRPr="00F24190">
        <w:rPr>
          <w:rFonts w:asciiTheme="minorHAnsi" w:hAnsiTheme="minorHAnsi" w:cstheme="minorHAnsi"/>
          <w:sz w:val="16"/>
        </w:rPr>
        <w:t xml:space="preserve">. Economic constraints may limit an all-out arms race, but the strategic nuclear relationship seems headed for uncharted territory. </w:t>
      </w:r>
      <w:r w:rsidRPr="00F24190">
        <w:rPr>
          <w:rStyle w:val="Emphasis"/>
          <w:rFonts w:asciiTheme="minorHAnsi" w:hAnsiTheme="minorHAnsi" w:cstheme="minorHAnsi"/>
        </w:rPr>
        <w:t>The end of the U.S.-Russian nuclear arms control regime would have wider impacts</w:t>
      </w:r>
      <w:r w:rsidRPr="00F24190">
        <w:rPr>
          <w:rFonts w:asciiTheme="minorHAnsi" w:hAnsiTheme="minorHAnsi" w:cstheme="minorHAnsi"/>
          <w:sz w:val="16"/>
        </w:rPr>
        <w:t xml:space="preserve">. </w:t>
      </w:r>
      <w:r w:rsidRPr="00F24190">
        <w:rPr>
          <w:rStyle w:val="StyleUnderline"/>
          <w:rFonts w:asciiTheme="minorHAnsi" w:hAnsiTheme="minorHAnsi" w:cstheme="minorHAnsi"/>
        </w:rPr>
        <w:t>If the two nuclear superpowers no longer are reducing</w:t>
      </w:r>
      <w:r w:rsidRPr="00F24190">
        <w:rPr>
          <w:rFonts w:asciiTheme="minorHAnsi" w:hAnsiTheme="minorHAnsi" w:cstheme="minorHAnsi"/>
          <w:sz w:val="16"/>
        </w:rPr>
        <w:t>—and no longer limiting—</w:t>
      </w:r>
      <w:r w:rsidRPr="00F24190">
        <w:rPr>
          <w:rStyle w:val="StyleUnderline"/>
          <w:rFonts w:asciiTheme="minorHAnsi" w:hAnsiTheme="minorHAnsi" w:cstheme="minorHAnsi"/>
        </w:rPr>
        <w:t>their nuclear arms</w:t>
      </w:r>
      <w:r w:rsidRPr="00F24190">
        <w:rPr>
          <w:rFonts w:asciiTheme="minorHAnsi" w:hAnsiTheme="minorHAnsi" w:cstheme="minorHAnsi"/>
          <w:sz w:val="16"/>
        </w:rPr>
        <w:t xml:space="preserve">, </w:t>
      </w:r>
      <w:r w:rsidRPr="00F24190">
        <w:rPr>
          <w:rStyle w:val="Emphasis"/>
          <w:rFonts w:asciiTheme="minorHAnsi" w:hAnsiTheme="minorHAnsi" w:cstheme="minorHAnsi"/>
        </w:rPr>
        <w:t>what credibility will they have to insist that other countries, such as North Korea, forgo nuclear weapons</w:t>
      </w:r>
      <w:r w:rsidRPr="00F24190">
        <w:rPr>
          <w:rFonts w:asciiTheme="minorHAnsi" w:hAnsiTheme="minorHAnsi" w:cstheme="minorHAnsi"/>
          <w:sz w:val="16"/>
        </w:rPr>
        <w:t xml:space="preserve"> or that third countries sanction proliferating states? </w:t>
      </w:r>
      <w:r w:rsidRPr="00F24190">
        <w:rPr>
          <w:rStyle w:val="Emphasis"/>
          <w:rFonts w:asciiTheme="minorHAnsi" w:hAnsiTheme="minorHAnsi" w:cstheme="minorHAnsi"/>
        </w:rPr>
        <w:t xml:space="preserve">Will China decide to adjust its nuclear posture and move from its current modest stockpile of under 300 weapons toward a larger </w:t>
      </w:r>
      <w:r w:rsidRPr="00F24190">
        <w:rPr>
          <w:rStyle w:val="Emphasis"/>
          <w:rFonts w:asciiTheme="minorHAnsi" w:hAnsiTheme="minorHAnsi" w:cstheme="minorHAnsi"/>
        </w:rPr>
        <w:lastRenderedPageBreak/>
        <w:t>and more diverse arsenal</w:t>
      </w:r>
      <w:r w:rsidRPr="00F24190">
        <w:rPr>
          <w:rFonts w:asciiTheme="minorHAnsi" w:hAnsiTheme="minorHAnsi" w:cstheme="minorHAnsi"/>
          <w:sz w:val="16"/>
        </w:rPr>
        <w:t xml:space="preserve">? </w:t>
      </w:r>
      <w:r w:rsidRPr="00F24190">
        <w:rPr>
          <w:rStyle w:val="Emphasis"/>
          <w:rFonts w:asciiTheme="minorHAnsi" w:hAnsiTheme="minorHAnsi" w:cstheme="minorHAnsi"/>
        </w:rPr>
        <w:t>The current course will lead to a less stable and secure world</w:t>
      </w:r>
      <w:r w:rsidRPr="00F24190">
        <w:rPr>
          <w:rFonts w:asciiTheme="minorHAnsi" w:hAnsiTheme="minorHAnsi" w:cstheme="minorHAnsi"/>
          <w:sz w:val="16"/>
        </w:rPr>
        <w:t xml:space="preserve">. </w:t>
      </w:r>
      <w:r w:rsidRPr="00F24190">
        <w:rPr>
          <w:rStyle w:val="StyleUnderline"/>
          <w:rFonts w:asciiTheme="minorHAnsi" w:hAnsiTheme="minorHAnsi" w:cstheme="minorHAnsi"/>
        </w:rPr>
        <w:t>The United States and Russia will be less able to predict future developments</w:t>
      </w:r>
      <w:r w:rsidRPr="00F24190">
        <w:rPr>
          <w:rFonts w:asciiTheme="minorHAnsi" w:hAnsiTheme="minorHAnsi" w:cstheme="minorHAnsi"/>
          <w:sz w:val="16"/>
        </w:rPr>
        <w:t xml:space="preserve"> on the other side and </w:t>
      </w:r>
      <w:r w:rsidRPr="00F24190">
        <w:rPr>
          <w:rStyle w:val="StyleUnderline"/>
          <w:rFonts w:asciiTheme="minorHAnsi" w:hAnsiTheme="minorHAnsi" w:cstheme="minorHAnsi"/>
        </w:rPr>
        <w:t xml:space="preserve">thus will have to make expensive worst-case assumptions. </w:t>
      </w:r>
      <w:r w:rsidRPr="00F24190">
        <w:rPr>
          <w:rStyle w:val="Emphasis"/>
          <w:rFonts w:asciiTheme="minorHAnsi" w:hAnsiTheme="minorHAnsi" w:cstheme="minorHAnsi"/>
        </w:rPr>
        <w:t>It will make for a more complex and dangerous relationship</w:t>
      </w:r>
      <w:r w:rsidRPr="00F24190">
        <w:rPr>
          <w:rFonts w:asciiTheme="minorHAnsi" w:hAnsiTheme="minorHAnsi" w:cstheme="minorHAnsi"/>
          <w:sz w:val="16"/>
        </w:rPr>
        <w:t>. Perhaps then they will recall the lessons of the 1960s and 1980s that arms control, however imperfect, can offer a useful tool for managing great power competition.</w:t>
      </w:r>
    </w:p>
    <w:p w14:paraId="55749A80" w14:textId="43D624EE" w:rsidR="0023159C" w:rsidRPr="00F24190" w:rsidRDefault="00966AF2" w:rsidP="0023159C">
      <w:pPr>
        <w:pStyle w:val="Heading4"/>
        <w:rPr>
          <w:rFonts w:asciiTheme="minorHAnsi" w:hAnsiTheme="minorHAnsi" w:cstheme="minorHAnsi"/>
        </w:rPr>
      </w:pPr>
      <w:r w:rsidRPr="00F24190">
        <w:rPr>
          <w:rFonts w:asciiTheme="minorHAnsi" w:hAnsiTheme="minorHAnsi" w:cstheme="minorHAnsi"/>
        </w:rPr>
        <w:t>Chinese arms build up in response to INF withdrawal leads to war – accidents and miscalc risk are amplified</w:t>
      </w:r>
    </w:p>
    <w:p w14:paraId="0953984E" w14:textId="6FF03C9B" w:rsidR="00966AF2" w:rsidRPr="00F24190" w:rsidRDefault="00966AF2" w:rsidP="00966AF2">
      <w:pPr>
        <w:rPr>
          <w:rFonts w:asciiTheme="minorHAnsi" w:hAnsiTheme="minorHAnsi" w:cstheme="minorHAnsi"/>
        </w:rPr>
      </w:pPr>
      <w:r w:rsidRPr="00F24190">
        <w:rPr>
          <w:rStyle w:val="Style13ptBold"/>
          <w:rFonts w:asciiTheme="minorHAnsi" w:hAnsiTheme="minorHAnsi" w:cstheme="minorHAnsi"/>
        </w:rPr>
        <w:t>Vaddi 19</w:t>
      </w:r>
      <w:r w:rsidRPr="00F24190">
        <w:rPr>
          <w:rFonts w:asciiTheme="minorHAnsi" w:hAnsiTheme="minorHAnsi" w:cstheme="minorHAnsi"/>
        </w:rPr>
        <w:t xml:space="preserve"> - Pranay Vaddi is a fellow in the Nuclear Policy Program at the Carnegie Endowment for International Peace. BA, Political Science, University of Rochester, 2007 BS, Biochemistry, University of Rochester, 2007 JD, University of Pittsburgh School of Law, 2010 (“Leaving the INF Treaty Won’t Help Trump Counter China” Carnegie Endowment for International Peace January 31, 2019 https://carnegieendowment.org/2019/01/31/leaving-inf-treaty-won-t-help-trump-counter-china-pub-78262)</w:t>
      </w:r>
    </w:p>
    <w:p w14:paraId="4B495AA8" w14:textId="1475E662" w:rsidR="001B766B" w:rsidRPr="00F24190" w:rsidRDefault="00221675" w:rsidP="001B766B">
      <w:pPr>
        <w:rPr>
          <w:rFonts w:asciiTheme="minorHAnsi" w:hAnsiTheme="minorHAnsi" w:cstheme="minorHAnsi"/>
          <w:sz w:val="16"/>
        </w:rPr>
      </w:pPr>
      <w:r w:rsidRPr="00F24190">
        <w:rPr>
          <w:rFonts w:asciiTheme="minorHAnsi" w:hAnsiTheme="minorHAnsi" w:cstheme="minorHAnsi"/>
          <w:sz w:val="16"/>
        </w:rPr>
        <w:t xml:space="preserve">On October 20, 2018, U.S. President Donald </w:t>
      </w:r>
      <w:r w:rsidRPr="00F24190">
        <w:rPr>
          <w:rStyle w:val="StyleUnderline"/>
          <w:rFonts w:asciiTheme="minorHAnsi" w:hAnsiTheme="minorHAnsi" w:cstheme="minorHAnsi"/>
        </w:rPr>
        <w:t>Trump announced his intention to withdraw the United States from the Intermediate-Range Nuclear Forces (INF) Treaty</w:t>
      </w:r>
      <w:r w:rsidRPr="00F24190">
        <w:rPr>
          <w:rFonts w:asciiTheme="minorHAnsi" w:hAnsiTheme="minorHAnsi" w:cstheme="minorHAnsi"/>
          <w:sz w:val="16"/>
        </w:rPr>
        <w:t>, the landmark 1987 arms control agreement that prohibits cruise and ballistic missiles with range capabilities between 500 and 5,500 kilometers. Secretary of State Mike Pompeo’s sixty-day deadline for Russia to return to compliance by February 2 has set the stage for the United States to begin the withdrawal process once this ultimatum passes.1</w:t>
      </w:r>
      <w:r w:rsidR="00966AF2" w:rsidRPr="00F24190">
        <w:rPr>
          <w:rFonts w:asciiTheme="minorHAnsi" w:hAnsiTheme="minorHAnsi" w:cstheme="minorHAnsi"/>
          <w:sz w:val="16"/>
        </w:rPr>
        <w:t xml:space="preserve"> </w:t>
      </w:r>
      <w:r w:rsidRPr="00F24190">
        <w:rPr>
          <w:rFonts w:asciiTheme="minorHAnsi" w:hAnsiTheme="minorHAnsi" w:cstheme="minorHAnsi"/>
          <w:sz w:val="16"/>
        </w:rPr>
        <w:t xml:space="preserve">U.S. officials say that </w:t>
      </w:r>
      <w:r w:rsidRPr="00F24190">
        <w:rPr>
          <w:rStyle w:val="StyleUnderline"/>
          <w:rFonts w:asciiTheme="minorHAnsi" w:hAnsiTheme="minorHAnsi" w:cstheme="minorHAnsi"/>
        </w:rPr>
        <w:t>the major reason for withdrawing is to contest China’s growing military power and assertiveness</w:t>
      </w:r>
      <w:r w:rsidRPr="00F24190">
        <w:rPr>
          <w:rFonts w:asciiTheme="minorHAnsi" w:hAnsiTheme="minorHAnsi" w:cstheme="minorHAnsi"/>
          <w:sz w:val="16"/>
        </w:rPr>
        <w:t xml:space="preserve">. </w:t>
      </w:r>
      <w:r w:rsidRPr="00F24190">
        <w:rPr>
          <w:rStyle w:val="Emphasis"/>
          <w:rFonts w:asciiTheme="minorHAnsi" w:hAnsiTheme="minorHAnsi" w:cstheme="minorHAnsi"/>
        </w:rPr>
        <w:t>They argue that</w:t>
      </w:r>
      <w:r w:rsidRPr="00F24190">
        <w:rPr>
          <w:rFonts w:asciiTheme="minorHAnsi" w:hAnsiTheme="minorHAnsi" w:cstheme="minorHAnsi"/>
          <w:sz w:val="16"/>
        </w:rPr>
        <w:t xml:space="preserve"> </w:t>
      </w:r>
      <w:r w:rsidRPr="00F24190">
        <w:rPr>
          <w:rStyle w:val="Emphasis"/>
          <w:rFonts w:asciiTheme="minorHAnsi" w:hAnsiTheme="minorHAnsi" w:cstheme="minorHAnsi"/>
        </w:rPr>
        <w:t>the United States needs to deploy conventional ground-based, intermediate-range missile systems (GBIRs) against China</w:t>
      </w:r>
      <w:r w:rsidRPr="00F24190">
        <w:rPr>
          <w:rFonts w:asciiTheme="minorHAnsi" w:hAnsiTheme="minorHAnsi" w:cstheme="minorHAnsi"/>
          <w:sz w:val="16"/>
        </w:rPr>
        <w:t>2—</w:t>
      </w:r>
      <w:r w:rsidRPr="00F24190">
        <w:rPr>
          <w:rStyle w:val="StyleUnderline"/>
          <w:rFonts w:asciiTheme="minorHAnsi" w:hAnsiTheme="minorHAnsi" w:cstheme="minorHAnsi"/>
        </w:rPr>
        <w:t>systems that the INF Treaty prohibits</w:t>
      </w:r>
      <w:r w:rsidRPr="00F24190">
        <w:rPr>
          <w:rFonts w:asciiTheme="minorHAnsi" w:hAnsiTheme="minorHAnsi" w:cstheme="minorHAnsi"/>
          <w:sz w:val="16"/>
        </w:rPr>
        <w:t xml:space="preserve"> the United States from fielding. And because Beijing is not a party to the treaty, officials argue, the People’s Liberation Army (PLA) has a tremendous advantage.</w:t>
      </w:r>
      <w:r w:rsidR="00966AF2" w:rsidRPr="00F24190">
        <w:rPr>
          <w:rFonts w:asciiTheme="minorHAnsi" w:hAnsiTheme="minorHAnsi" w:cstheme="minorHAnsi"/>
          <w:sz w:val="16"/>
        </w:rPr>
        <w:t xml:space="preserve"> </w:t>
      </w:r>
      <w:r w:rsidRPr="00F24190">
        <w:rPr>
          <w:rFonts w:asciiTheme="minorHAnsi" w:hAnsiTheme="minorHAnsi" w:cstheme="minorHAnsi"/>
          <w:sz w:val="16"/>
        </w:rPr>
        <w:t>China presents a real military challenge to the United States. The PLA’s advanced integrated defenses against U.S. air, missile, and naval capabilities include substantial numbers of Chinese GBIRs, which create a high-risk environment for U.S. forces that stretches thousands of kilometers from the Chinese coast into the Pacific. In the event of a conflict, such anti-access/area denial (A2/AD) capabilities could give China the ability to severely impede U.S. forces surging west to defend allies, as well as U.S. naval and air forces operating in China’s periphery. Consequently, China’s A2/AD systems may prevent the large-scale operations necessary to attack PLA operations against allied territory or forces in the South or East China Seas, or, if necessary, PLA forces carrying out strikes from the Chinese mainland.</w:t>
      </w:r>
      <w:r w:rsidR="00966AF2" w:rsidRPr="00F24190">
        <w:rPr>
          <w:rFonts w:asciiTheme="minorHAnsi" w:hAnsiTheme="minorHAnsi" w:cstheme="minorHAnsi"/>
          <w:sz w:val="16"/>
        </w:rPr>
        <w:t xml:space="preserve"> </w:t>
      </w:r>
      <w:r w:rsidRPr="00F24190">
        <w:rPr>
          <w:rFonts w:asciiTheme="minorHAnsi" w:hAnsiTheme="minorHAnsi" w:cstheme="minorHAnsi"/>
          <w:sz w:val="16"/>
        </w:rPr>
        <w:t xml:space="preserve">Against this background, </w:t>
      </w:r>
      <w:r w:rsidRPr="00F24190">
        <w:rPr>
          <w:rStyle w:val="StyleUnderline"/>
          <w:rFonts w:asciiTheme="minorHAnsi" w:hAnsiTheme="minorHAnsi" w:cstheme="minorHAnsi"/>
        </w:rPr>
        <w:t>analysts have made three arguments in favor of withdrawing from the INF</w:t>
      </w:r>
      <w:r w:rsidRPr="00F24190">
        <w:rPr>
          <w:rFonts w:asciiTheme="minorHAnsi" w:hAnsiTheme="minorHAnsi" w:cstheme="minorHAnsi"/>
          <w:sz w:val="16"/>
        </w:rPr>
        <w:t xml:space="preserve"> Treaty and deploying GBIRs:</w:t>
      </w:r>
      <w:r w:rsidR="00966AF2" w:rsidRPr="00F24190">
        <w:rPr>
          <w:rFonts w:asciiTheme="minorHAnsi" w:hAnsiTheme="minorHAnsi" w:cstheme="minorHAnsi"/>
          <w:sz w:val="16"/>
        </w:rPr>
        <w:t xml:space="preserve"> </w:t>
      </w:r>
      <w:r w:rsidRPr="00F24190">
        <w:rPr>
          <w:rStyle w:val="StyleUnderline"/>
          <w:rFonts w:asciiTheme="minorHAnsi" w:hAnsiTheme="minorHAnsi" w:cstheme="minorHAnsi"/>
        </w:rPr>
        <w:t>U.S. GBIRs will better deter China</w:t>
      </w:r>
      <w:r w:rsidRPr="00F24190">
        <w:rPr>
          <w:rFonts w:asciiTheme="minorHAnsi" w:hAnsiTheme="minorHAnsi" w:cstheme="minorHAnsi"/>
          <w:sz w:val="16"/>
        </w:rPr>
        <w:t>.</w:t>
      </w:r>
      <w:r w:rsidR="00966AF2" w:rsidRPr="00F24190">
        <w:rPr>
          <w:rFonts w:asciiTheme="minorHAnsi" w:hAnsiTheme="minorHAnsi" w:cstheme="minorHAnsi"/>
          <w:sz w:val="16"/>
        </w:rPr>
        <w:t xml:space="preserve"> </w:t>
      </w:r>
      <w:r w:rsidRPr="00F24190">
        <w:rPr>
          <w:rStyle w:val="Emphasis"/>
          <w:rFonts w:asciiTheme="minorHAnsi" w:hAnsiTheme="minorHAnsi" w:cstheme="minorHAnsi"/>
        </w:rPr>
        <w:t>GBIRs are far cheaper than U.S. air and sea platforms</w:t>
      </w:r>
      <w:r w:rsidRPr="00F24190">
        <w:rPr>
          <w:rFonts w:asciiTheme="minorHAnsi" w:hAnsiTheme="minorHAnsi" w:cstheme="minorHAnsi"/>
          <w:sz w:val="16"/>
        </w:rPr>
        <w:t>.</w:t>
      </w:r>
      <w:r w:rsidR="00966AF2" w:rsidRPr="00F24190">
        <w:rPr>
          <w:rFonts w:asciiTheme="minorHAnsi" w:hAnsiTheme="minorHAnsi" w:cstheme="minorHAnsi"/>
          <w:sz w:val="16"/>
        </w:rPr>
        <w:t xml:space="preserve"> </w:t>
      </w:r>
      <w:r w:rsidRPr="00F24190">
        <w:rPr>
          <w:rStyle w:val="StyleUnderline"/>
          <w:rFonts w:asciiTheme="minorHAnsi" w:hAnsiTheme="minorHAnsi" w:cstheme="minorHAnsi"/>
        </w:rPr>
        <w:t>Land-based missiles are more survivable than U.S. air- and sea-based assets</w:t>
      </w:r>
      <w:r w:rsidRPr="00F24190">
        <w:rPr>
          <w:rFonts w:asciiTheme="minorHAnsi" w:hAnsiTheme="minorHAnsi" w:cstheme="minorHAnsi"/>
          <w:sz w:val="16"/>
        </w:rPr>
        <w:t>.</w:t>
      </w:r>
      <w:r w:rsidR="00966AF2" w:rsidRPr="00F24190">
        <w:rPr>
          <w:rFonts w:asciiTheme="minorHAnsi" w:hAnsiTheme="minorHAnsi" w:cstheme="minorHAnsi"/>
          <w:sz w:val="16"/>
        </w:rPr>
        <w:t xml:space="preserve"> </w:t>
      </w:r>
      <w:r w:rsidRPr="00F24190">
        <w:rPr>
          <w:rFonts w:asciiTheme="minorHAnsi" w:hAnsiTheme="minorHAnsi" w:cstheme="minorHAnsi"/>
          <w:sz w:val="16"/>
        </w:rPr>
        <w:t xml:space="preserve">Each of these arguments has some merit. However, </w:t>
      </w:r>
      <w:r w:rsidRPr="00F24190">
        <w:rPr>
          <w:rStyle w:val="StyleUnderline"/>
          <w:rFonts w:asciiTheme="minorHAnsi" w:hAnsiTheme="minorHAnsi" w:cstheme="minorHAnsi"/>
        </w:rPr>
        <w:t>their proponents ignore the very real political challenges associated with deploying U.S. GBIRs in the Asia Pacific region</w:t>
      </w:r>
      <w:r w:rsidRPr="00F24190">
        <w:rPr>
          <w:rFonts w:asciiTheme="minorHAnsi" w:hAnsiTheme="minorHAnsi" w:cstheme="minorHAnsi"/>
          <w:sz w:val="16"/>
        </w:rPr>
        <w:t>. They also ignore specific military challenges, including the potential for a missile race and long-term regional and strategic instability. Further, proponents of U.S. GBIRs have not rationalized the likely budgetary trade-offs required to develop these new missiles given the political fight brewing over defense budgeting in 2019, and whether new GBIRs are more cost effective than utilizing existing or planned military capabilities.</w:t>
      </w:r>
      <w:r w:rsidR="00966AF2" w:rsidRPr="00F24190">
        <w:rPr>
          <w:rFonts w:asciiTheme="minorHAnsi" w:hAnsiTheme="minorHAnsi" w:cstheme="minorHAnsi"/>
          <w:sz w:val="16"/>
        </w:rPr>
        <w:t xml:space="preserve"> </w:t>
      </w:r>
      <w:r w:rsidRPr="00F24190">
        <w:rPr>
          <w:rFonts w:asciiTheme="minorHAnsi" w:hAnsiTheme="minorHAnsi" w:cstheme="minorHAnsi"/>
          <w:sz w:val="16"/>
        </w:rPr>
        <w:t>Before withdrawing from the INF Treaty, the United States should consult with its Asian allies on the threat posed by China, the defenses required, and the consequences of introducing U.S. offensive missiles into the region, including potentially on allied territory. Given the surprise and even criticism openly expressed by some U.S. allies following Trump’s INF announcement, consultations of this nature are overdue. Unless allies are willing to help the United States manage the consequences of deploying GBIRs to the Asia Pacific—and unless at least one of them is willing to host the missiles—the risks of withdrawing from the INF Treaty would outweigh the potential benefits in countering China.</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POLITICAL CHALLENGES TO ALLIED BASING</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The apparent lack of adequate consultations with allies in advance of the president’s announcement has exacerbated the myriad political obstacles to basing GBIRs in Asia or Europe. These difficulties include domestic support for nuclear disarmament and opposition to the presence of U.S. forces, as well as fears about the security and economic consequences of antagonizing Beijing.</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JAPAN</w:t>
      </w:r>
      <w:r w:rsidR="00966AF2" w:rsidRPr="00F24190">
        <w:rPr>
          <w:rFonts w:asciiTheme="minorHAnsi" w:hAnsiTheme="minorHAnsi" w:cstheme="minorHAnsi"/>
          <w:sz w:val="16"/>
        </w:rPr>
        <w:t xml:space="preserve"> </w:t>
      </w:r>
      <w:r w:rsidR="001B766B" w:rsidRPr="00F24190">
        <w:rPr>
          <w:rStyle w:val="StyleUnderline"/>
          <w:rFonts w:asciiTheme="minorHAnsi" w:hAnsiTheme="minorHAnsi" w:cstheme="minorHAnsi"/>
        </w:rPr>
        <w:t xml:space="preserve">The Japanese government opposes U.S. withdrawal from the INF Treaty. </w:t>
      </w:r>
      <w:r w:rsidR="001B766B" w:rsidRPr="00F24190">
        <w:rPr>
          <w:rFonts w:asciiTheme="minorHAnsi" w:hAnsiTheme="minorHAnsi" w:cstheme="minorHAnsi"/>
          <w:sz w:val="16"/>
        </w:rPr>
        <w:t>Prime Minister Shinzo Abe called such a move “undesirable.” Major Japanese periodicals panned the U.S. decision less diplomatically, accusing Trump of playing into Russian President Vladimir Putin’s hands. Popular opposition to U.S. military deployments (especially in Okinawa, where U.S. forces are already concentrated) and support for nuclear disarmament, including the landmark reductions achieved through the INF Treaty, strongly suggest that U.S. GBIR deployments would meet intense domestic opposition. Moreover, by Japanese custom, local governors would have to give formal consent for U.S. forces to be based in their prefectures. Locally focused opposition would be harder for Washington to overcome. In 2018, Japanese governors unanimously called for a full revision of the U.S.-Japan Status of Forces Agreement to address U.S. forces operating without deference to Japanese domestic laws. Japan must also consider Russian and Chinese reactions to the deployment of U.S. GBIRs, including threats or attempts to further erode Japan’s security, such as deploying more missiles to target U.S. and Japanese forces in the region.</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 xml:space="preserve">SOUTH </w:t>
      </w:r>
      <w:r w:rsidR="001B766B" w:rsidRPr="00F24190">
        <w:rPr>
          <w:rFonts w:asciiTheme="minorHAnsi" w:hAnsiTheme="minorHAnsi" w:cstheme="minorHAnsi"/>
          <w:sz w:val="16"/>
        </w:rPr>
        <w:lastRenderedPageBreak/>
        <w:t>KOREA</w:t>
      </w:r>
      <w:r w:rsidR="00966AF2" w:rsidRPr="00F24190">
        <w:rPr>
          <w:rFonts w:asciiTheme="minorHAnsi" w:hAnsiTheme="minorHAnsi" w:cstheme="minorHAnsi"/>
          <w:sz w:val="16"/>
        </w:rPr>
        <w:t xml:space="preserve"> </w:t>
      </w:r>
      <w:r w:rsidR="001B766B" w:rsidRPr="00F24190">
        <w:rPr>
          <w:rStyle w:val="StyleUnderline"/>
          <w:rFonts w:asciiTheme="minorHAnsi" w:hAnsiTheme="minorHAnsi" w:cstheme="minorHAnsi"/>
        </w:rPr>
        <w:t>The current South Korean administration is extremely leery of hosting U.S. offensive missiles</w:t>
      </w:r>
      <w:r w:rsidR="001B766B" w:rsidRPr="00F24190">
        <w:rPr>
          <w:rFonts w:asciiTheme="minorHAnsi" w:hAnsiTheme="minorHAnsi" w:cstheme="minorHAnsi"/>
          <w:sz w:val="16"/>
        </w:rPr>
        <w:t xml:space="preserve">, </w:t>
      </w:r>
      <w:r w:rsidR="001B766B" w:rsidRPr="00F24190">
        <w:rPr>
          <w:rStyle w:val="StyleUnderline"/>
          <w:rFonts w:asciiTheme="minorHAnsi" w:hAnsiTheme="minorHAnsi" w:cstheme="minorHAnsi"/>
        </w:rPr>
        <w:t xml:space="preserve">given China’s negative reaction to </w:t>
      </w:r>
      <w:r w:rsidR="001B766B" w:rsidRPr="00F24190">
        <w:rPr>
          <w:rFonts w:asciiTheme="minorHAnsi" w:hAnsiTheme="minorHAnsi" w:cstheme="minorHAnsi"/>
          <w:sz w:val="16"/>
        </w:rPr>
        <w:t xml:space="preserve">the 2016 deployment of a U.S. Terminal High Altitude Area Defense </w:t>
      </w:r>
      <w:r w:rsidR="001B766B" w:rsidRPr="00F24190">
        <w:rPr>
          <w:rStyle w:val="StyleUnderline"/>
          <w:rFonts w:asciiTheme="minorHAnsi" w:hAnsiTheme="minorHAnsi" w:cstheme="minorHAnsi"/>
        </w:rPr>
        <w:t>(THAAD) battery to help defend against North Korean missiles</w:t>
      </w:r>
      <w:r w:rsidR="001B766B" w:rsidRPr="00F24190">
        <w:rPr>
          <w:rFonts w:asciiTheme="minorHAnsi" w:hAnsiTheme="minorHAnsi" w:cstheme="minorHAnsi"/>
          <w:sz w:val="16"/>
        </w:rPr>
        <w:t>. Despite the system’s defensive nature, China retaliated with informal economic and diplomatic sanctions that cost the South Korean economy more than $7 billion, according to estimates. This would likely pale in comparison to Beijing’s retaliation if South Korea were to host U.S. GBIRs that directly targeted China. Community groups in the vicinity of the THAAD deployment site staged intense protests that created significant logistics hurdles and political headaches for the U.S. and South Korean governments. Local opposition to the deployment of offensive missiles would be even more vigorous. Further, President Moon Jae-in is engaged in an ambitious effort to bring peace to the Korean Peninsula. Unless this effort founders for reasons other than opposition in Washington, the South Korean president will be reticent to host U.S. GBIRs given their potential capability to target North Korea and upset his diplomatic relationship with North Korean leader Kim Jong Un.</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THE PHILIPPINES</w:t>
      </w:r>
      <w:r w:rsidR="00966AF2" w:rsidRPr="00F24190">
        <w:rPr>
          <w:rFonts w:asciiTheme="minorHAnsi" w:hAnsiTheme="minorHAnsi" w:cstheme="minorHAnsi"/>
          <w:sz w:val="16"/>
        </w:rPr>
        <w:t xml:space="preserve"> </w:t>
      </w:r>
      <w:r w:rsidR="001B766B" w:rsidRPr="00F24190">
        <w:rPr>
          <w:rStyle w:val="StyleUnderline"/>
          <w:rFonts w:asciiTheme="minorHAnsi" w:hAnsiTheme="minorHAnsi" w:cstheme="minorHAnsi"/>
        </w:rPr>
        <w:t>Hosting U.S. GBIRs would upset the Philippines’ delicate attempts to balance its relations with the United States and China.</w:t>
      </w:r>
      <w:r w:rsidR="001B766B" w:rsidRPr="00F24190">
        <w:rPr>
          <w:rFonts w:asciiTheme="minorHAnsi" w:hAnsiTheme="minorHAnsi" w:cstheme="minorHAnsi"/>
          <w:sz w:val="16"/>
        </w:rPr>
        <w:t xml:space="preserve"> President Rodrigo Duterte has sought Chinese financial support for natural resource development and investment in the Philippine economy. Recently, he stated that China already “possesses” the South China Sea, so U.S. military drills should not be conducted there. He went further and assured the Chinese ambassador that the Philippines would not participate in upcoming U.S. exercises in the area, to avoid tensions during Chinese President Xi Jinping’s visit to Manila. The country’s population has historically had a dim view of U.S. military presence, and it still protests U.S.-Philippine joint military exercises. Therefore, U.S. GBIR deployments would likely carry a significant political cost, at a time when Duterte’s domestic policies have already damaged his popularity.</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AUSTRALIA</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 xml:space="preserve">For decades, </w:t>
      </w:r>
      <w:r w:rsidR="001B766B" w:rsidRPr="00F24190">
        <w:rPr>
          <w:rStyle w:val="StyleUnderline"/>
          <w:rFonts w:asciiTheme="minorHAnsi" w:hAnsiTheme="minorHAnsi" w:cstheme="minorHAnsi"/>
        </w:rPr>
        <w:t>Australia has sought stable relations with China and received economic benefits from free trade and Chinese investment</w:t>
      </w:r>
      <w:r w:rsidR="001B766B" w:rsidRPr="00F24190">
        <w:rPr>
          <w:rFonts w:asciiTheme="minorHAnsi" w:hAnsiTheme="minorHAnsi" w:cstheme="minorHAnsi"/>
          <w:sz w:val="16"/>
        </w:rPr>
        <w:t>s. Recently, increased forays by the Chinese People’s Liberation Army Navy (PLAN) into the South China Sea, as well as Chinese maritime and island claims, have worsened bilateral relations. China declared a diplomatic “freeze” in early 2018 over then prime minister Malcolm Turnbull’s hawkish views, but the relationship has thawed since his departure. Current Prime Minister John Morrison recently advocated that U.S.-Chinese relations should not be defined by confrontation. Australia is unlikely to upset their warming relations with Beijing, but it may be more willing to host U.S. GBIRs than other allies in the region, given the strong U.S.-Australian defense cooperation in the South China Sea.</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TAIWAN</w:t>
      </w:r>
      <w:r w:rsidR="00966AF2" w:rsidRPr="00F24190">
        <w:rPr>
          <w:rFonts w:asciiTheme="minorHAnsi" w:hAnsiTheme="minorHAnsi" w:cstheme="minorHAnsi"/>
          <w:sz w:val="16"/>
        </w:rPr>
        <w:t xml:space="preserve"> </w:t>
      </w:r>
      <w:r w:rsidR="001B766B" w:rsidRPr="00F24190">
        <w:rPr>
          <w:rStyle w:val="StyleUnderline"/>
          <w:rFonts w:asciiTheme="minorHAnsi" w:hAnsiTheme="minorHAnsi" w:cstheme="minorHAnsi"/>
        </w:rPr>
        <w:t>Deploying U.S. GBIRs on Taiwan would aggravate already high cross-strait military tensions</w:t>
      </w:r>
      <w:r w:rsidR="001B766B" w:rsidRPr="00F24190">
        <w:rPr>
          <w:rFonts w:asciiTheme="minorHAnsi" w:hAnsiTheme="minorHAnsi" w:cstheme="minorHAnsi"/>
          <w:sz w:val="16"/>
        </w:rPr>
        <w:t>. China vehemently opposes U.S. defense support to Taiwan. Beijing has worked to isolate Taipei diplomatically, especially since Taiwan’s Democratic Progressive Party (DPP) and pan-Green coalition took power in 2016. President Xi has been focused on Taiwan policy recently, warning the United States and Taiwan not to further exacerbate tensions in the cross-strait relationship. U.S. troops left Taiwan in 1979, and reintroducing a U.S. military presence—as advocated by some U.S. officials—would increase the risk of war. While the merits of a new U.S. military presence are debated domestically, it is unclear whether Taiwan would actually make such a request of the United States—or be willing to base GBIRs. Diplomatic and economic pressure from mainland China and domestic concerns over a potentially severe Chinese response, borne out in the independence-oriented DPP’s poor results in recent local elections, make Taiwanese interest in hosting U.S. GBIRs unlikely.</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MILITARY CHALLENGES TO BASING</w:t>
      </w:r>
      <w:r w:rsidR="00966AF2" w:rsidRPr="00F24190">
        <w:rPr>
          <w:rFonts w:asciiTheme="minorHAnsi" w:hAnsiTheme="minorHAnsi" w:cstheme="minorHAnsi"/>
          <w:sz w:val="16"/>
        </w:rPr>
        <w:t xml:space="preserve"> </w:t>
      </w:r>
      <w:r w:rsidR="001B766B" w:rsidRPr="00F24190">
        <w:rPr>
          <w:rStyle w:val="StyleUnderline"/>
          <w:rFonts w:asciiTheme="minorHAnsi" w:hAnsiTheme="minorHAnsi" w:cstheme="minorHAnsi"/>
        </w:rPr>
        <w:t>As a U.S. territory, Guam is the most politically feasible option for hosting U.S. GBIRs</w:t>
      </w:r>
      <w:r w:rsidR="001B766B" w:rsidRPr="00F24190">
        <w:rPr>
          <w:rFonts w:asciiTheme="minorHAnsi" w:hAnsiTheme="minorHAnsi" w:cstheme="minorHAnsi"/>
          <w:sz w:val="16"/>
        </w:rPr>
        <w:t>. Australia may be a distant second option, given its strong partnership with the United States against Chinese aggression in the South China Sea and comparatively minor domestic concerns. There are military challenges, however, to basing U.S. GBIRs on either territory.</w:t>
      </w:r>
      <w:r w:rsidR="00966AF2" w:rsidRPr="00F24190">
        <w:rPr>
          <w:rFonts w:asciiTheme="minorHAnsi" w:hAnsiTheme="minorHAnsi" w:cstheme="minorHAnsi"/>
          <w:sz w:val="16"/>
        </w:rPr>
        <w:t xml:space="preserve"> </w:t>
      </w:r>
      <w:r w:rsidR="001B766B" w:rsidRPr="00F24190">
        <w:rPr>
          <w:rStyle w:val="StyleUnderline"/>
          <w:rFonts w:asciiTheme="minorHAnsi" w:hAnsiTheme="minorHAnsi" w:cstheme="minorHAnsi"/>
        </w:rPr>
        <w:t>Guam is small, about 30 miles long and 10 miles wide</w:t>
      </w:r>
      <w:r w:rsidR="001B766B" w:rsidRPr="00F24190">
        <w:rPr>
          <w:rFonts w:asciiTheme="minorHAnsi" w:hAnsiTheme="minorHAnsi" w:cstheme="minorHAnsi"/>
          <w:sz w:val="16"/>
        </w:rPr>
        <w:t>. Only a portion of that territory would be suitable for basing GBIRs. Given these space constraints, deploying GBIRs on Guam would lessen the survivability advantage that mobile missile systems usually provide by being dispersed across a vast geographic expanse (as demonstrated by China’s own mobile missile force). Additionally, the already significant U.S. military presence makes Guam an early target in any conflict with China—the PLA already practices aerial bombing runs against Guam in military exercises. Finally, Guam is nearly 3,000 kilometers from China. The existing U.S. cruise missile inventory does not include systems of this range, precluding a simple modification of an existing air- or sea-launched missile for ground deployment (like the U.S. development of the BGM-109G Gryphonground-launched cruise missile, or GLCM, in the 1980s from a sea-launched Tomahawk land-attack cruise missile, or TLAM). The United States would likely have to develop a new long-range ballistic GBIR from scratch, which would be an expensive and slow process.</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Australia presents an even more severe range problem. Much of China lies more than 5,500 kilometers from any point in Australia, making it a poor location for basing U.S. GBIRs. Even the PLAN’s South Sea Fleet headquarters, a potential target for U.S. strikes, is more than 4,000 kilometers away. A U.S. deployment to Australia would probably require basing intercontinental ballistic missiles (ICBMs), with a range greater than 5,500 kilometers, rather than GBIRs. The United States is legally prohibited from doing this under the New Strategic Arms Reduction Treaty (START).3 Beyond the legal prohibition, the United States actually basing such long-range missiles on allied territory could drastically alter the strategic landscape vis-à-vis Russia and China.</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 xml:space="preserve">Indeed, </w:t>
      </w:r>
      <w:r w:rsidR="001B766B" w:rsidRPr="00F24190">
        <w:rPr>
          <w:rStyle w:val="Emphasis"/>
          <w:rFonts w:asciiTheme="minorHAnsi" w:hAnsiTheme="minorHAnsi" w:cstheme="minorHAnsi"/>
        </w:rPr>
        <w:t>the United States has never based ICBMs abroad</w:t>
      </w:r>
      <w:r w:rsidR="001B766B" w:rsidRPr="00F24190">
        <w:rPr>
          <w:rFonts w:asciiTheme="minorHAnsi" w:hAnsiTheme="minorHAnsi" w:cstheme="minorHAnsi"/>
          <w:sz w:val="16"/>
        </w:rPr>
        <w:t>. Historically, the northern orientation of U.S. and Soviet strategic defenses during the Cold War made positioning ICBMs to attack either Russia or China from the south—such as in Australia—destabilizing. Putin took advantage of this fact during his March 1 speech, when he described the developmental Sarmat ICBM as capable of striking the United States “via the North and South Pole.” The South Pole ICBM trajectory is to bypass current U.S. missile defenses, negating the relative predictability of traditional ICBM launching trajectories. Basing U.S. ICBMs in Australia would just exacerbate this problem further.</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STRATEGIC RISKS</w:t>
      </w:r>
      <w:r w:rsidR="00966AF2" w:rsidRPr="00F24190">
        <w:rPr>
          <w:rFonts w:asciiTheme="minorHAnsi" w:hAnsiTheme="minorHAnsi" w:cstheme="minorHAnsi"/>
          <w:sz w:val="16"/>
        </w:rPr>
        <w:t xml:space="preserve"> </w:t>
      </w:r>
      <w:r w:rsidR="001B766B" w:rsidRPr="00F24190">
        <w:rPr>
          <w:rStyle w:val="Emphasis"/>
          <w:rFonts w:asciiTheme="minorHAnsi" w:hAnsiTheme="minorHAnsi" w:cstheme="minorHAnsi"/>
        </w:rPr>
        <w:t>There would also be strategic risks to deploying U.S. GBIRs anywhere in the Asia Pacific region</w:t>
      </w:r>
      <w:r w:rsidR="001B766B" w:rsidRPr="00F24190">
        <w:rPr>
          <w:rFonts w:asciiTheme="minorHAnsi" w:hAnsiTheme="minorHAnsi" w:cstheme="minorHAnsi"/>
          <w:sz w:val="16"/>
        </w:rPr>
        <w:t>. Specifically</w:t>
      </w:r>
      <w:r w:rsidR="001B766B" w:rsidRPr="00F24190">
        <w:rPr>
          <w:rStyle w:val="Emphasis"/>
          <w:rFonts w:asciiTheme="minorHAnsi" w:hAnsiTheme="minorHAnsi" w:cstheme="minorHAnsi"/>
        </w:rPr>
        <w:t xml:space="preserve">, GBIR deployments would introduce uncertain allied operational control dynamics and inadvertent </w:t>
      </w:r>
      <w:r w:rsidR="001B766B" w:rsidRPr="00F24190">
        <w:rPr>
          <w:rStyle w:val="Emphasis"/>
          <w:rFonts w:asciiTheme="minorHAnsi" w:hAnsiTheme="minorHAnsi" w:cstheme="minorHAnsi"/>
        </w:rPr>
        <w:lastRenderedPageBreak/>
        <w:t>escalation risks, and undermine arms race stability</w:t>
      </w:r>
      <w:r w:rsidR="001B766B" w:rsidRPr="00F24190">
        <w:rPr>
          <w:rFonts w:asciiTheme="minorHAnsi" w:hAnsiTheme="minorHAnsi" w:cstheme="minorHAnsi"/>
          <w:sz w:val="16"/>
        </w:rPr>
        <w:t>.</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 xml:space="preserve">First, in return for hosting U.S. GBIRs, </w:t>
      </w:r>
      <w:r w:rsidR="001B766B" w:rsidRPr="00F24190">
        <w:rPr>
          <w:rStyle w:val="StyleUnderline"/>
          <w:rFonts w:asciiTheme="minorHAnsi" w:hAnsiTheme="minorHAnsi" w:cstheme="minorHAnsi"/>
        </w:rPr>
        <w:t>allies might insist that they have a say in deciding to use these missiles</w:t>
      </w:r>
      <w:r w:rsidR="001B766B" w:rsidRPr="00F24190">
        <w:rPr>
          <w:rFonts w:asciiTheme="minorHAnsi" w:hAnsiTheme="minorHAnsi" w:cstheme="minorHAnsi"/>
          <w:sz w:val="16"/>
        </w:rPr>
        <w:t xml:space="preserve">. Referred to as a dual-key arrangement, the United States and the basing ally would need to both agree on missile employment decisions, like the U.S.-UK deal regarding Thor missiles based in England early in the Cold War. Under such an arrangement, </w:t>
      </w:r>
      <w:r w:rsidR="001B766B" w:rsidRPr="00F24190">
        <w:rPr>
          <w:rStyle w:val="StyleUnderline"/>
          <w:rFonts w:asciiTheme="minorHAnsi" w:hAnsiTheme="minorHAnsi" w:cstheme="minorHAnsi"/>
        </w:rPr>
        <w:t>the basing ally might stand down at the start of a U.S.-China conflict if not directly threatened</w:t>
      </w:r>
      <w:r w:rsidR="001B766B" w:rsidRPr="00F24190">
        <w:rPr>
          <w:rStyle w:val="Emphasis"/>
          <w:rFonts w:asciiTheme="minorHAnsi" w:hAnsiTheme="minorHAnsi" w:cstheme="minorHAnsi"/>
        </w:rPr>
        <w:t>, robbing the systems of deterrence value and operational utility</w:t>
      </w:r>
      <w:r w:rsidR="001B766B" w:rsidRPr="00F24190">
        <w:rPr>
          <w:rFonts w:asciiTheme="minorHAnsi" w:hAnsiTheme="minorHAnsi" w:cstheme="minorHAnsi"/>
          <w:sz w:val="16"/>
        </w:rPr>
        <w:t xml:space="preserve">. (Guam, as a U.S. territory, would be exempted from this concern.) China’s strong regional presence, ability to strike quickly, and vociferous condemnation of alliance activities—like the South Korean THAAD deployment—suggest that allies could face enormous and potentially effective pressure to block the United States from launching GBIRs against China. </w:t>
      </w:r>
      <w:r w:rsidR="001B766B" w:rsidRPr="00F24190">
        <w:rPr>
          <w:rStyle w:val="StyleUnderline"/>
          <w:rFonts w:asciiTheme="minorHAnsi" w:hAnsiTheme="minorHAnsi" w:cstheme="minorHAnsi"/>
        </w:rPr>
        <w:t>The Trump administration has not provided essential information regarding basing arrangements</w:t>
      </w:r>
      <w:r w:rsidR="001B766B" w:rsidRPr="00F24190">
        <w:rPr>
          <w:rFonts w:asciiTheme="minorHAnsi" w:hAnsiTheme="minorHAnsi" w:cstheme="minorHAnsi"/>
          <w:sz w:val="16"/>
        </w:rPr>
        <w:t xml:space="preserve"> during the public commentary </w:t>
      </w:r>
      <w:r w:rsidR="001B766B" w:rsidRPr="00F24190">
        <w:rPr>
          <w:rStyle w:val="StyleUnderline"/>
          <w:rFonts w:asciiTheme="minorHAnsi" w:hAnsiTheme="minorHAnsi" w:cstheme="minorHAnsi"/>
        </w:rPr>
        <w:t>on the INF Treaty,</w:t>
      </w:r>
      <w:r w:rsidR="001B766B" w:rsidRPr="00F24190">
        <w:rPr>
          <w:rFonts w:asciiTheme="minorHAnsi" w:hAnsiTheme="minorHAnsi" w:cstheme="minorHAnsi"/>
          <w:sz w:val="16"/>
        </w:rPr>
        <w:t xml:space="preserve"> and it is unclear whether allies will request dual-key arrangements.</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 xml:space="preserve">Second, </w:t>
      </w:r>
      <w:r w:rsidR="001B766B" w:rsidRPr="00F24190">
        <w:rPr>
          <w:rStyle w:val="StyleUnderline"/>
          <w:rFonts w:asciiTheme="minorHAnsi" w:hAnsiTheme="minorHAnsi" w:cstheme="minorHAnsi"/>
        </w:rPr>
        <w:t>the deployment of U.S. GBIRs will exacerbate China’s fear</w:t>
      </w:r>
      <w:r w:rsidR="001B766B" w:rsidRPr="00F24190">
        <w:rPr>
          <w:rFonts w:asciiTheme="minorHAnsi" w:hAnsiTheme="minorHAnsi" w:cstheme="minorHAnsi"/>
          <w:sz w:val="16"/>
        </w:rPr>
        <w:t xml:space="preserve"> of a preemptive strike against its nuclear-armed mobile missiles </w:t>
      </w:r>
      <w:r w:rsidR="001B766B" w:rsidRPr="00F24190">
        <w:rPr>
          <w:rStyle w:val="Emphasis"/>
          <w:rFonts w:asciiTheme="minorHAnsi" w:hAnsiTheme="minorHAnsi" w:cstheme="minorHAnsi"/>
        </w:rPr>
        <w:t>and may force a destabilizing shift in Chinese doctrine</w:t>
      </w:r>
      <w:r w:rsidR="001B766B" w:rsidRPr="00F24190">
        <w:rPr>
          <w:rFonts w:asciiTheme="minorHAnsi" w:hAnsiTheme="minorHAnsi" w:cstheme="minorHAnsi"/>
          <w:sz w:val="16"/>
        </w:rPr>
        <w:t xml:space="preserve">. U.S. </w:t>
      </w:r>
      <w:r w:rsidR="001B766B" w:rsidRPr="00F24190">
        <w:rPr>
          <w:rStyle w:val="StyleUnderline"/>
          <w:rFonts w:asciiTheme="minorHAnsi" w:hAnsiTheme="minorHAnsi" w:cstheme="minorHAnsi"/>
        </w:rPr>
        <w:t>GBIRs could increase pressure on the Chinese government to</w:t>
      </w:r>
      <w:r w:rsidR="001B766B" w:rsidRPr="00F24190">
        <w:rPr>
          <w:rFonts w:asciiTheme="minorHAnsi" w:hAnsiTheme="minorHAnsi" w:cstheme="minorHAnsi"/>
          <w:sz w:val="16"/>
        </w:rPr>
        <w:t xml:space="preserve"> </w:t>
      </w:r>
      <w:r w:rsidR="001B766B" w:rsidRPr="00F24190">
        <w:rPr>
          <w:rStyle w:val="Emphasis"/>
          <w:rFonts w:asciiTheme="minorHAnsi" w:hAnsiTheme="minorHAnsi" w:cstheme="minorHAnsi"/>
        </w:rPr>
        <w:t>abandon its no-first-use policy and create significant escalation pressures in a crisis</w:t>
      </w:r>
      <w:r w:rsidR="001B766B" w:rsidRPr="00F24190">
        <w:rPr>
          <w:rFonts w:asciiTheme="minorHAnsi" w:hAnsiTheme="minorHAnsi" w:cstheme="minorHAnsi"/>
          <w:sz w:val="16"/>
        </w:rPr>
        <w:t xml:space="preserve">. For example, GBIR </w:t>
      </w:r>
      <w:r w:rsidR="001B766B" w:rsidRPr="00F24190">
        <w:rPr>
          <w:rStyle w:val="StyleUnderline"/>
          <w:rFonts w:asciiTheme="minorHAnsi" w:hAnsiTheme="minorHAnsi" w:cstheme="minorHAnsi"/>
        </w:rPr>
        <w:t>deployments could lead China to mate nuclear warheads to delivery systems earlier in a crisis or conflict</w:t>
      </w:r>
      <w:r w:rsidR="001B766B" w:rsidRPr="00F24190">
        <w:rPr>
          <w:rFonts w:asciiTheme="minorHAnsi" w:hAnsiTheme="minorHAnsi" w:cstheme="minorHAnsi"/>
          <w:sz w:val="16"/>
        </w:rPr>
        <w:t xml:space="preserve">, </w:t>
      </w:r>
      <w:r w:rsidR="001B766B" w:rsidRPr="00F24190">
        <w:rPr>
          <w:rStyle w:val="Emphasis"/>
          <w:rFonts w:asciiTheme="minorHAnsi" w:hAnsiTheme="minorHAnsi" w:cstheme="minorHAnsi"/>
        </w:rPr>
        <w:t>which would increase the chances of accidental or inadvertent use in a conflict with the United States and its allies</w:t>
      </w:r>
      <w:r w:rsidR="001B766B" w:rsidRPr="00F24190">
        <w:rPr>
          <w:rFonts w:asciiTheme="minorHAnsi" w:hAnsiTheme="minorHAnsi" w:cstheme="minorHAnsi"/>
          <w:sz w:val="16"/>
        </w:rPr>
        <w:t xml:space="preserve">. Worse still, </w:t>
      </w:r>
      <w:r w:rsidR="001B766B" w:rsidRPr="00F24190">
        <w:rPr>
          <w:rStyle w:val="StyleUnderline"/>
          <w:rFonts w:asciiTheme="minorHAnsi" w:hAnsiTheme="minorHAnsi" w:cstheme="minorHAnsi"/>
        </w:rPr>
        <w:t>if China misidentified incoming GBIRs as nuclear-armed,</w:t>
      </w:r>
      <w:r w:rsidR="001B766B" w:rsidRPr="00F24190">
        <w:rPr>
          <w:rFonts w:asciiTheme="minorHAnsi" w:hAnsiTheme="minorHAnsi" w:cstheme="minorHAnsi"/>
          <w:sz w:val="16"/>
        </w:rPr>
        <w:t xml:space="preserve"> </w:t>
      </w:r>
      <w:r w:rsidR="001B766B" w:rsidRPr="00F24190">
        <w:rPr>
          <w:rStyle w:val="Emphasis"/>
          <w:rFonts w:asciiTheme="minorHAnsi" w:hAnsiTheme="minorHAnsi" w:cstheme="minorHAnsi"/>
        </w:rPr>
        <w:t>it might launch its own nuclear forces before the incoming missiles detonated</w:t>
      </w:r>
      <w:r w:rsidR="001B766B" w:rsidRPr="00F24190">
        <w:rPr>
          <w:rFonts w:asciiTheme="minorHAnsi" w:hAnsiTheme="minorHAnsi" w:cstheme="minorHAnsi"/>
          <w:sz w:val="16"/>
        </w:rPr>
        <w:t>—a competency that China is moving toward because of the perceived vulnerability of its ICBM force.</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Finally, U.S. planners must confront the question of how China might respond to U.S. GBIR deployments.</w:t>
      </w:r>
      <w:r w:rsidR="00966AF2" w:rsidRPr="00F24190">
        <w:rPr>
          <w:rFonts w:asciiTheme="minorHAnsi" w:hAnsiTheme="minorHAnsi" w:cstheme="minorHAnsi"/>
          <w:sz w:val="16"/>
        </w:rPr>
        <w:t xml:space="preserve"> </w:t>
      </w:r>
      <w:r w:rsidR="001B766B" w:rsidRPr="00F24190">
        <w:rPr>
          <w:rStyle w:val="StyleUnderline"/>
          <w:rFonts w:asciiTheme="minorHAnsi" w:hAnsiTheme="minorHAnsi" w:cstheme="minorHAnsi"/>
        </w:rPr>
        <w:t>China could respond asymmetrically by enhancing its ability to suppress U.S. command, control, communications, targeting, and intelligence capabilities with anti-space and cyber weapons</w:t>
      </w:r>
      <w:r w:rsidR="001B766B" w:rsidRPr="00F24190">
        <w:rPr>
          <w:rFonts w:asciiTheme="minorHAnsi" w:hAnsiTheme="minorHAnsi" w:cstheme="minorHAnsi"/>
          <w:sz w:val="16"/>
        </w:rPr>
        <w:t xml:space="preserve">. </w:t>
      </w:r>
      <w:r w:rsidR="001B766B" w:rsidRPr="00F24190">
        <w:rPr>
          <w:rStyle w:val="Emphasis"/>
          <w:rFonts w:asciiTheme="minorHAnsi" w:hAnsiTheme="minorHAnsi" w:cstheme="minorHAnsi"/>
        </w:rPr>
        <w:t>Beijing might also accelerate its pursuit of greater missile defense capabilities</w:t>
      </w:r>
      <w:r w:rsidR="001B766B" w:rsidRPr="00F24190">
        <w:rPr>
          <w:rFonts w:asciiTheme="minorHAnsi" w:hAnsiTheme="minorHAnsi" w:cstheme="minorHAnsi"/>
          <w:sz w:val="16"/>
        </w:rPr>
        <w:t xml:space="preserve"> as another means to undermine the advantage the United States seeks through GBIRs.</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Alternatively or additionally, China might respond more symmetrically. Beijing is better placed than Washington to engage in a GBIR arms race. China already has a numerical advantage along with design and production expertise, training and doctrine for operating mobile GBIRs, and suitable territory for basing. U.S. GBIR deployments to the Asia Pacific may result in China expanding its own intermediate-range missile force, creating an even more fraught A2/AD environment for U.S. and allied forces.</w:t>
      </w:r>
      <w:r w:rsidR="00966AF2" w:rsidRPr="00F24190">
        <w:rPr>
          <w:rFonts w:asciiTheme="minorHAnsi" w:hAnsiTheme="minorHAnsi" w:cstheme="minorHAnsi"/>
          <w:sz w:val="16"/>
        </w:rPr>
        <w:t xml:space="preserve"> </w:t>
      </w:r>
      <w:r w:rsidR="001B766B" w:rsidRPr="00F24190">
        <w:rPr>
          <w:rFonts w:asciiTheme="minorHAnsi" w:hAnsiTheme="minorHAnsi" w:cstheme="minorHAnsi"/>
          <w:sz w:val="16"/>
        </w:rPr>
        <w:t>Ultimately</w:t>
      </w:r>
      <w:r w:rsidR="001B766B" w:rsidRPr="00F24190">
        <w:rPr>
          <w:rStyle w:val="StyleUnderline"/>
          <w:rFonts w:asciiTheme="minorHAnsi" w:hAnsiTheme="minorHAnsi" w:cstheme="minorHAnsi"/>
        </w:rPr>
        <w:t>, the regional security environment will likely deteriorate quickly following the deployment of U.S. GBIRs</w:t>
      </w:r>
      <w:r w:rsidR="001B766B" w:rsidRPr="00F24190">
        <w:rPr>
          <w:rFonts w:asciiTheme="minorHAnsi" w:hAnsiTheme="minorHAnsi" w:cstheme="minorHAnsi"/>
          <w:sz w:val="16"/>
        </w:rPr>
        <w:t xml:space="preserve">. </w:t>
      </w:r>
      <w:r w:rsidR="001B766B" w:rsidRPr="00F24190">
        <w:rPr>
          <w:rStyle w:val="Emphasis"/>
          <w:rFonts w:asciiTheme="minorHAnsi" w:hAnsiTheme="minorHAnsi" w:cstheme="minorHAnsi"/>
        </w:rPr>
        <w:t>It would be prudent for U.S. officials to find other ways to maintain the United States’ competitive edge in managing the military threat posed by China</w:t>
      </w:r>
      <w:r w:rsidR="001B766B" w:rsidRPr="00F24190">
        <w:rPr>
          <w:rFonts w:asciiTheme="minorHAnsi" w:hAnsiTheme="minorHAnsi" w:cstheme="minorHAnsi"/>
          <w:sz w:val="16"/>
        </w:rPr>
        <w:t>.</w:t>
      </w:r>
    </w:p>
    <w:p w14:paraId="3E362E59" w14:textId="1381AE3A" w:rsidR="007C6625" w:rsidRPr="00F24190" w:rsidRDefault="007C6625" w:rsidP="007C6625">
      <w:pPr>
        <w:pStyle w:val="Heading4"/>
        <w:rPr>
          <w:rFonts w:asciiTheme="minorHAnsi" w:hAnsiTheme="minorHAnsi" w:cstheme="minorHAnsi"/>
        </w:rPr>
      </w:pPr>
      <w:r w:rsidRPr="00F24190">
        <w:rPr>
          <w:rFonts w:asciiTheme="minorHAnsi" w:hAnsiTheme="minorHAnsi" w:cstheme="minorHAnsi"/>
        </w:rPr>
        <w:t>INF withdrawal causes Russia to deploy missile launchers on the Russia-China border—</w:t>
      </w:r>
      <w:r w:rsidR="00EA10AC" w:rsidRPr="00F24190">
        <w:rPr>
          <w:rFonts w:asciiTheme="minorHAnsi" w:hAnsiTheme="minorHAnsi" w:cstheme="minorHAnsi"/>
        </w:rPr>
        <w:t>that escalates</w:t>
      </w:r>
    </w:p>
    <w:p w14:paraId="3F9CD157" w14:textId="77777777" w:rsidR="007C6625" w:rsidRPr="00F24190" w:rsidRDefault="007C6625" w:rsidP="007C6625">
      <w:pPr>
        <w:rPr>
          <w:rFonts w:asciiTheme="minorHAnsi" w:hAnsiTheme="minorHAnsi" w:cstheme="minorHAnsi"/>
        </w:rPr>
      </w:pPr>
      <w:r w:rsidRPr="00F24190">
        <w:rPr>
          <w:rStyle w:val="Style13ptBold"/>
          <w:rFonts w:asciiTheme="minorHAnsi" w:hAnsiTheme="minorHAnsi" w:cstheme="minorHAnsi"/>
        </w:rPr>
        <w:t>Gady 18</w:t>
      </w:r>
      <w:r w:rsidRPr="00F24190">
        <w:rPr>
          <w:rFonts w:asciiTheme="minorHAnsi" w:hAnsiTheme="minorHAnsi" w:cstheme="minorHAnsi"/>
        </w:rPr>
        <w:t xml:space="preserve"> - Franz-Stefan Gady is a Senior Editor with The Diplomat. He also is a Senior Fellow with the EastWest Institute. His analysis has been featured in The Financial Times and The Wallstreet Journal, and on Al Jazeera and PBS, among others. (Franz-Stefan, “INF Withdrawal: Bolton’s Tool to Shatter China-Russia Military Ties?”, The Diplomat, October 24, 2018, https://thediplomat.com/2018/10/inf-withdrawal-boltons-tool-to-shatter-china-russia-military-ties/)//st</w:t>
      </w:r>
    </w:p>
    <w:p w14:paraId="7E17DB9B" w14:textId="36E75A8D" w:rsidR="007C6625" w:rsidRPr="00F24190" w:rsidRDefault="007C6625" w:rsidP="007C6625">
      <w:pPr>
        <w:rPr>
          <w:rFonts w:asciiTheme="minorHAnsi" w:hAnsiTheme="minorHAnsi" w:cstheme="minorHAnsi"/>
          <w:sz w:val="14"/>
        </w:rPr>
      </w:pPr>
      <w:r w:rsidRPr="00F24190">
        <w:rPr>
          <w:rStyle w:val="StyleUnderline"/>
          <w:rFonts w:asciiTheme="minorHAnsi" w:hAnsiTheme="minorHAnsi" w:cstheme="minorHAnsi"/>
        </w:rPr>
        <w:t xml:space="preserve">With the recent announcement by U.S. National Security Advisor John Bolton that the United States is considering terminating Ronald Reagan’s landmark 1987 Intermediate-Range Nuclear Forces (INF) Treaty, much analysis has focused on the impact of that decision on U.S.-Russia and U.S.-China relations. Relatively little, however, has been said about how the INF treaty termination could impact Russia-China ties, especially in the military sphere. </w:t>
      </w:r>
      <w:r w:rsidRPr="00F24190">
        <w:rPr>
          <w:rFonts w:asciiTheme="minorHAnsi" w:hAnsiTheme="minorHAnsi" w:cstheme="minorHAnsi"/>
          <w:sz w:val="14"/>
        </w:rPr>
        <w:t xml:space="preserve">Indeed, there is reason to assume that one of John Bolton’s strategic calculi in his push for a unilateral U.S. treaty withdrawal is its possible detrimental impact on burgeoning China-Russia military relations. The rationale here is simple: </w:t>
      </w:r>
      <w:r w:rsidRPr="00F24190">
        <w:rPr>
          <w:rStyle w:val="StyleUnderline"/>
          <w:rFonts w:asciiTheme="minorHAnsi" w:hAnsiTheme="minorHAnsi" w:cstheme="minorHAnsi"/>
        </w:rPr>
        <w:t>Despite a recent uptick in military cooperation between the two countries as, for example, seen during the Vostok (Eastern) 2018 military exercise this September, Beijing and Moscow continue to eye one another with suspicion when it comes to the deployment of military assets in proximity to the Sino-Russian border</w:t>
      </w:r>
      <w:r w:rsidRPr="00F24190">
        <w:rPr>
          <w:rFonts w:asciiTheme="minorHAnsi" w:hAnsiTheme="minorHAnsi" w:cstheme="minorHAnsi"/>
          <w:sz w:val="14"/>
        </w:rPr>
        <w:t xml:space="preserve">. </w:t>
      </w:r>
      <w:r w:rsidRPr="00F24190">
        <w:rPr>
          <w:rStyle w:val="StyleUnderline"/>
          <w:rFonts w:asciiTheme="minorHAnsi" w:hAnsiTheme="minorHAnsi" w:cstheme="minorHAnsi"/>
        </w:rPr>
        <w:lastRenderedPageBreak/>
        <w:t xml:space="preserve">This </w:t>
      </w:r>
      <w:r w:rsidRPr="00F24190">
        <w:rPr>
          <w:rStyle w:val="Emphasis"/>
          <w:rFonts w:asciiTheme="minorHAnsi" w:hAnsiTheme="minorHAnsi" w:cstheme="minorHAnsi"/>
        </w:rPr>
        <w:t xml:space="preserve">mistrust in particular could </w:t>
      </w:r>
      <w:r w:rsidRPr="00F24190">
        <w:rPr>
          <w:rFonts w:asciiTheme="minorHAnsi" w:hAnsiTheme="minorHAnsi" w:cstheme="minorHAnsi"/>
          <w:sz w:val="14"/>
        </w:rPr>
        <w:t xml:space="preserve">potentially be </w:t>
      </w:r>
      <w:r w:rsidRPr="00F24190">
        <w:rPr>
          <w:rStyle w:val="Emphasis"/>
          <w:rFonts w:asciiTheme="minorHAnsi" w:hAnsiTheme="minorHAnsi" w:cstheme="minorHAnsi"/>
        </w:rPr>
        <w:t xml:space="preserve">amplified if one side were to suddenly deploy longer-range precision-strike capabilities near the border—a move that the Russian military has </w:t>
      </w:r>
      <w:r w:rsidRPr="00F24190">
        <w:rPr>
          <w:rFonts w:asciiTheme="minorHAnsi" w:hAnsiTheme="minorHAnsi" w:cstheme="minorHAnsi"/>
          <w:sz w:val="14"/>
        </w:rPr>
        <w:t>reportedly</w:t>
      </w:r>
      <w:r w:rsidRPr="00F24190">
        <w:rPr>
          <w:rStyle w:val="Emphasis"/>
          <w:rFonts w:asciiTheme="minorHAnsi" w:hAnsiTheme="minorHAnsi" w:cstheme="minorHAnsi"/>
        </w:rPr>
        <w:t xml:space="preserve"> time and again been contemplating to offset Chinese growing military strength in the region.</w:t>
      </w:r>
      <w:r w:rsidRPr="00F24190">
        <w:rPr>
          <w:rFonts w:asciiTheme="minorHAnsi" w:hAnsiTheme="minorHAnsi" w:cstheme="minorHAnsi"/>
          <w:sz w:val="14"/>
        </w:rPr>
        <w:t xml:space="preserve"> </w:t>
      </w:r>
      <w:r w:rsidRPr="00F24190">
        <w:rPr>
          <w:rStyle w:val="StyleUnderline"/>
          <w:rFonts w:asciiTheme="minorHAnsi" w:hAnsiTheme="minorHAnsi" w:cstheme="minorHAnsi"/>
        </w:rPr>
        <w:t>Indeed, Russia has repeatedly threatened to dump the INF treaty unless China is included in its provision given the latter’s large arsenal of conventional and nuclear-tipped land-based intermediate range cruise and ballistic missiles. Moscow feels at a distinct military disadvantage vis-à-vis Beijing in the Far East as a result of the arms control agreement given that intermediate-range systems make up about 95 percent of China’s missile force</w:t>
      </w:r>
      <w:r w:rsidRPr="00F24190">
        <w:rPr>
          <w:rFonts w:asciiTheme="minorHAnsi" w:hAnsiTheme="minorHAnsi" w:cstheme="minorHAnsi"/>
          <w:sz w:val="14"/>
        </w:rPr>
        <w:t xml:space="preserve">. To recap, the INF treaty bans an entire class of U.S. and Russian ground-launched ballistic and cruise missiles with ranges of 500 to 5,500 kilometers. As a result of the treaty, the Soviet Union and United States destroyed a total of 2,692 short-, medium-, and intermediate-range missiles by 1991. It is considered to be one of history’s most effective arms control agreements. However in 2014, the U.S. government began accusing Russia to be in violation of the treaty by testing an illegal ground-launched cruise missile, the Novator 9M729 cruise missile (NATO designation: SSC-8) rumored to have a range of around 2,000 kilometers. There has been speculation that this SSC-8 is the ground-based version of the 3M14T or 3M14K (NATO designation: SS-N-30A), the land-attack variant of the Kalibr supersonic anti-ship cruise missile, with an estimated range estimated of up to 2,500 kilometers. According to some reports, the SSC-8 can be fired from the road-mobile 9K720 Iskander-M (NATO reporting name SS-26 Stone) launcher. Consequently, should the SSC-8 be operationally deployed in larger numbers (according to some reports, the missile was already operationally deployed in 2017), it very easily could be attached to existing Iskander-M brigades. </w:t>
      </w:r>
      <w:r w:rsidRPr="00F24190">
        <w:rPr>
          <w:rStyle w:val="StyleUnderline"/>
          <w:rFonts w:asciiTheme="minorHAnsi" w:hAnsiTheme="minorHAnsi" w:cstheme="minorHAnsi"/>
        </w:rPr>
        <w:t>In fact, the publicly known deployments of the Russian Ground Force’s Iskander-M brigades perhaps best illustrates Russia’s ongoing concern over China’s military buildup in the region. The Russian military currently deploys four 9K720 Iskander-M missile brigades in Russia’s Eastern Military District (MD) bordering China, which is twice the number of brigades stationed in the other MDs</w:t>
      </w:r>
      <w:r w:rsidRPr="00F24190">
        <w:rPr>
          <w:rFonts w:asciiTheme="minorHAnsi" w:hAnsiTheme="minorHAnsi" w:cstheme="minorHAnsi"/>
          <w:sz w:val="14"/>
        </w:rPr>
        <w:t xml:space="preserve"> (Central, Southern, and Western). While this is partially due to the enormous geographical scope of the district</w:t>
      </w:r>
      <w:r w:rsidRPr="00F24190">
        <w:rPr>
          <w:rStyle w:val="StyleUnderline"/>
          <w:rFonts w:asciiTheme="minorHAnsi" w:hAnsiTheme="minorHAnsi" w:cstheme="minorHAnsi"/>
        </w:rPr>
        <w:t>, a closer look at the missile systems and their geographical disposition underline that their principle purpose is to strengthen Russia’s conventional and nuclear deterrence against China</w:t>
      </w:r>
      <w:r w:rsidRPr="00F24190">
        <w:rPr>
          <w:rFonts w:asciiTheme="minorHAnsi" w:hAnsiTheme="minorHAnsi" w:cstheme="minorHAnsi"/>
          <w:sz w:val="14"/>
        </w:rPr>
        <w:t>. As Guy Plopsky wrote in a 2016 analysis for The Diplomat: The two Iskander-M brigades in Russia’s Far East — the 107th and 20th — are based in the Jewish Autonomous Oblast and Primorsky Krai, respectively. Both of these regions border China. The latter region also encompasses Russia’s 17 km (10.5 mile) land border with North Korea, suggesting that the primary purpose of the two far eastern brigades is containing China and responding to contingencies on the Korean Peninsula. At the same time, the basing locations of the Eastern MD’s other two Iskander-M brigades likewise point to a focus on China; the 103rd Missile Brigade is stationed in Russia’s Republic of Buryatia, which borders Mongolia, while the newly formed 3rd Missile Brigade is based in Gorny (once known as Chita-46) in Zabaykalsky Krai — a region that borders China’s Inner Mongolia Province. Consequently, while the principal purpose of the SSC-8 would be to strike the U.S. ballistic missile shield components, as well as NATO air defense systems located in Europe, it nonetheless could serve an important role in Asia as part of Iskander-M units (the Iskander-M ballistic missile has an estimated range of 415-500 kilometers).</w:t>
      </w:r>
      <w:r w:rsidRPr="00F24190">
        <w:rPr>
          <w:rStyle w:val="StyleUnderline"/>
          <w:rFonts w:asciiTheme="minorHAnsi" w:hAnsiTheme="minorHAnsi" w:cstheme="minorHAnsi"/>
        </w:rPr>
        <w:t xml:space="preserve"> In other words, an upgraded ground-launched cruise missile (GLCM) with an operational range of 2,000 kilometers attached to Iskander-M brigades in Russia’s Far East </w:t>
      </w:r>
      <w:r w:rsidRPr="00F24190">
        <w:rPr>
          <w:rStyle w:val="Emphasis"/>
          <w:rFonts w:asciiTheme="minorHAnsi" w:hAnsiTheme="minorHAnsi" w:cstheme="minorHAnsi"/>
        </w:rPr>
        <w:t>would enhance Russia’s conventional and nuclear deterrence posture vis-à-vis China</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Expanded Russian military capabilities</w:t>
      </w:r>
      <w:r w:rsidRPr="00F24190">
        <w:rPr>
          <w:rStyle w:val="StyleUnderline"/>
          <w:rFonts w:asciiTheme="minorHAnsi" w:hAnsiTheme="minorHAnsi" w:cstheme="minorHAnsi"/>
        </w:rPr>
        <w:t xml:space="preserve">, especially in the area of conventional and long-range strikes, would be </w:t>
      </w:r>
      <w:r w:rsidRPr="00F24190">
        <w:rPr>
          <w:rStyle w:val="Emphasis"/>
          <w:rFonts w:asciiTheme="minorHAnsi" w:hAnsiTheme="minorHAnsi" w:cstheme="minorHAnsi"/>
        </w:rPr>
        <w:t>bound to make China uneasy</w:t>
      </w:r>
      <w:r w:rsidRPr="00F24190">
        <w:rPr>
          <w:rStyle w:val="StyleUnderline"/>
          <w:rFonts w:asciiTheme="minorHAnsi" w:hAnsiTheme="minorHAnsi" w:cstheme="minorHAnsi"/>
        </w:rPr>
        <w:t xml:space="preserve"> and </w:t>
      </w:r>
      <w:r w:rsidRPr="00F24190">
        <w:rPr>
          <w:rStyle w:val="Emphasis"/>
          <w:rFonts w:asciiTheme="minorHAnsi" w:hAnsiTheme="minorHAnsi" w:cstheme="minorHAnsi"/>
        </w:rPr>
        <w:t>in turn would force the People’s Liberation Army (PLA) to reposition some its intermediate-range missile units</w:t>
      </w:r>
      <w:r w:rsidRPr="00F24190">
        <w:rPr>
          <w:rStyle w:val="StyleUnderline"/>
          <w:rFonts w:asciiTheme="minorHAnsi" w:hAnsiTheme="minorHAnsi" w:cstheme="minorHAnsi"/>
        </w:rPr>
        <w:t xml:space="preserve"> away from where they could threaten military installations of the United States and its allies in Asia. </w:t>
      </w:r>
      <w:r w:rsidRPr="00F24190">
        <w:rPr>
          <w:rFonts w:asciiTheme="minorHAnsi" w:hAnsiTheme="minorHAnsi" w:cstheme="minorHAnsi"/>
          <w:sz w:val="14"/>
        </w:rPr>
        <w:t>This remilitarization of the Sino-Russian border</w:t>
      </w:r>
      <w:r w:rsidRPr="00F24190">
        <w:rPr>
          <w:rStyle w:val="StyleUnderline"/>
          <w:rFonts w:asciiTheme="minorHAnsi" w:hAnsiTheme="minorHAnsi" w:cstheme="minorHAnsi"/>
        </w:rPr>
        <w:t xml:space="preserve"> </w:t>
      </w:r>
      <w:r w:rsidRPr="00F24190">
        <w:rPr>
          <w:rFonts w:asciiTheme="minorHAnsi" w:hAnsiTheme="minorHAnsi" w:cstheme="minorHAnsi"/>
          <w:sz w:val="14"/>
        </w:rPr>
        <w:t>would be a clear win for Washington.</w:t>
      </w:r>
      <w:r w:rsidRPr="00F24190">
        <w:rPr>
          <w:rStyle w:val="StyleUnderline"/>
          <w:rFonts w:asciiTheme="minorHAnsi" w:hAnsiTheme="minorHAnsi" w:cstheme="minorHAnsi"/>
        </w:rPr>
        <w:t xml:space="preserve"> </w:t>
      </w:r>
      <w:r w:rsidRPr="00F24190">
        <w:rPr>
          <w:rFonts w:asciiTheme="minorHAnsi" w:hAnsiTheme="minorHAnsi" w:cstheme="minorHAnsi"/>
          <w:sz w:val="14"/>
        </w:rPr>
        <w:t xml:space="preserve">How likely is such an escalation spiral given the recent increase in Sino-Russian military cooperation? The answer to this question will depend on numerous factors including future steps by the U.S. (e.g., will the U.S. deploy GLCMs to Asia and Europe or station other additional long-range precision strike weapons systems in these regions) as well as political considerations by Chinese and Russian leaders. As Eugene K. Chow noted in 2017, we have to be cautious not to over-interpret future moves: “[T]he military buildup in the region is the legacy of Sino-Russo tensions, Cold War military strategy and a lack of funding to build new Russian military infrastructure.” </w:t>
      </w:r>
      <w:r w:rsidRPr="00F24190">
        <w:rPr>
          <w:rStyle w:val="StyleUnderline"/>
          <w:rFonts w:asciiTheme="minorHAnsi" w:hAnsiTheme="minorHAnsi" w:cstheme="minorHAnsi"/>
        </w:rPr>
        <w:t xml:space="preserve">It is important to reiterate that China and Russia have a comprehensive strategic partnership, but </w:t>
      </w:r>
      <w:r w:rsidRPr="00F24190">
        <w:rPr>
          <w:rStyle w:val="Emphasis"/>
          <w:rFonts w:asciiTheme="minorHAnsi" w:hAnsiTheme="minorHAnsi" w:cstheme="minorHAnsi"/>
        </w:rPr>
        <w:t>not a military alliance</w:t>
      </w:r>
      <w:r w:rsidRPr="00F24190">
        <w:rPr>
          <w:rStyle w:val="StyleUnderline"/>
          <w:rFonts w:asciiTheme="minorHAnsi" w:hAnsiTheme="minorHAnsi" w:cstheme="minorHAnsi"/>
        </w:rPr>
        <w:t>. Notably, both sides have also repeatedly stressed the non-alliance aspect of their military ties in the past</w:t>
      </w:r>
      <w:r w:rsidRPr="00F24190">
        <w:rPr>
          <w:rFonts w:asciiTheme="minorHAnsi" w:hAnsiTheme="minorHAnsi" w:cstheme="minorHAnsi"/>
          <w:sz w:val="14"/>
        </w:rPr>
        <w:t xml:space="preserve">. </w:t>
      </w:r>
      <w:r w:rsidRPr="00F24190">
        <w:rPr>
          <w:rStyle w:val="StyleUnderline"/>
          <w:rFonts w:asciiTheme="minorHAnsi" w:hAnsiTheme="minorHAnsi" w:cstheme="minorHAnsi"/>
        </w:rPr>
        <w:t>Part of the reason for this is the</w:t>
      </w:r>
      <w:r w:rsidRPr="00F24190">
        <w:rPr>
          <w:rFonts w:asciiTheme="minorHAnsi" w:hAnsiTheme="minorHAnsi" w:cstheme="minorHAnsi"/>
          <w:sz w:val="14"/>
        </w:rPr>
        <w:t xml:space="preserve"> continuing existence of </w:t>
      </w:r>
      <w:r w:rsidRPr="00F24190">
        <w:rPr>
          <w:rStyle w:val="StyleUnderline"/>
          <w:rFonts w:asciiTheme="minorHAnsi" w:hAnsiTheme="minorHAnsi" w:cstheme="minorHAnsi"/>
        </w:rPr>
        <w:t>mutual mistrust between the two neighboring countries</w:t>
      </w:r>
      <w:r w:rsidRPr="00F24190">
        <w:rPr>
          <w:rFonts w:asciiTheme="minorHAnsi" w:hAnsiTheme="minorHAnsi" w:cstheme="minorHAnsi"/>
          <w:sz w:val="14"/>
        </w:rPr>
        <w:t xml:space="preserve">. While it certainly was not John Bolton’s top consideration, </w:t>
      </w:r>
      <w:r w:rsidRPr="00F24190">
        <w:rPr>
          <w:rStyle w:val="Emphasis"/>
          <w:rFonts w:asciiTheme="minorHAnsi" w:hAnsiTheme="minorHAnsi" w:cstheme="minorHAnsi"/>
        </w:rPr>
        <w:t>one of the</w:t>
      </w:r>
      <w:r w:rsidRPr="00F24190">
        <w:rPr>
          <w:rFonts w:asciiTheme="minorHAnsi" w:hAnsiTheme="minorHAnsi" w:cstheme="minorHAnsi"/>
          <w:sz w:val="14"/>
        </w:rPr>
        <w:t xml:space="preserve"> intended or </w:t>
      </w:r>
      <w:r w:rsidRPr="00F24190">
        <w:rPr>
          <w:rStyle w:val="StyleUnderline"/>
          <w:rFonts w:asciiTheme="minorHAnsi" w:hAnsiTheme="minorHAnsi" w:cstheme="minorHAnsi"/>
        </w:rPr>
        <w:t xml:space="preserve">unintended consequences of his push to </w:t>
      </w:r>
      <w:r w:rsidRPr="00F24190">
        <w:rPr>
          <w:rStyle w:val="Emphasis"/>
          <w:rFonts w:asciiTheme="minorHAnsi" w:hAnsiTheme="minorHAnsi" w:cstheme="minorHAnsi"/>
        </w:rPr>
        <w:t>abandon the INF treaty could be an increase in Sino-Russian tensions</w:t>
      </w:r>
      <w:r w:rsidRPr="00F24190">
        <w:rPr>
          <w:rFonts w:asciiTheme="minorHAnsi" w:hAnsiTheme="minorHAnsi" w:cstheme="minorHAnsi"/>
          <w:sz w:val="14"/>
        </w:rPr>
        <w:t xml:space="preserve"> and a slowdown in deeper military cooperation.</w:t>
      </w:r>
    </w:p>
    <w:p w14:paraId="651B428F" w14:textId="2070BDF4" w:rsidR="00430B3B" w:rsidRPr="00F24190" w:rsidRDefault="00430B3B" w:rsidP="00430B3B">
      <w:pPr>
        <w:pStyle w:val="Heading4"/>
        <w:rPr>
          <w:rFonts w:asciiTheme="minorHAnsi" w:hAnsiTheme="minorHAnsi" w:cstheme="minorHAnsi"/>
        </w:rPr>
      </w:pPr>
      <w:r w:rsidRPr="00F24190">
        <w:rPr>
          <w:rFonts w:asciiTheme="minorHAnsi" w:hAnsiTheme="minorHAnsi" w:cstheme="minorHAnsi"/>
        </w:rPr>
        <w:t>Russia-China war would be existential and is possible despite seemingly close ties</w:t>
      </w:r>
    </w:p>
    <w:p w14:paraId="64899156" w14:textId="2CEEED88" w:rsidR="0074116D" w:rsidRPr="00F24190" w:rsidRDefault="00430B3B" w:rsidP="00430B3B">
      <w:pPr>
        <w:rPr>
          <w:rFonts w:asciiTheme="minorHAnsi" w:hAnsiTheme="minorHAnsi" w:cstheme="minorHAnsi"/>
        </w:rPr>
      </w:pPr>
      <w:r w:rsidRPr="00F24190">
        <w:rPr>
          <w:rStyle w:val="Style13ptBold"/>
          <w:rFonts w:asciiTheme="minorHAnsi" w:hAnsiTheme="minorHAnsi" w:cstheme="minorHAnsi"/>
        </w:rPr>
        <w:t>Jethwa 7/18</w:t>
      </w:r>
      <w:r w:rsidRPr="00F24190">
        <w:rPr>
          <w:rFonts w:asciiTheme="minorHAnsi" w:hAnsiTheme="minorHAnsi" w:cstheme="minorHAnsi"/>
        </w:rPr>
        <w:t xml:space="preserve"> - Pravin R. Jethwa is a consultant on defense and international security in London (“</w:t>
      </w:r>
      <w:r w:rsidR="00B13B41" w:rsidRPr="00F24190">
        <w:rPr>
          <w:rFonts w:asciiTheme="minorHAnsi" w:hAnsiTheme="minorHAnsi" w:cstheme="minorHAnsi"/>
        </w:rPr>
        <w:t>Expect a War Between Russia and China</w:t>
      </w:r>
      <w:r w:rsidRPr="00F24190">
        <w:rPr>
          <w:rFonts w:asciiTheme="minorHAnsi" w:hAnsiTheme="minorHAnsi" w:cstheme="minorHAnsi"/>
        </w:rPr>
        <w:t xml:space="preserve"> </w:t>
      </w:r>
      <w:r w:rsidR="00B13B41" w:rsidRPr="00F24190">
        <w:rPr>
          <w:rFonts w:asciiTheme="minorHAnsi" w:hAnsiTheme="minorHAnsi" w:cstheme="minorHAnsi"/>
        </w:rPr>
        <w:t>in the 2020s</w:t>
      </w:r>
      <w:r w:rsidRPr="00F24190">
        <w:rPr>
          <w:rFonts w:asciiTheme="minorHAnsi" w:hAnsiTheme="minorHAnsi" w:cstheme="minorHAnsi"/>
        </w:rPr>
        <w:t xml:space="preserve">” Begin-Sadat Center for Strategic Studies Center </w:t>
      </w:r>
      <w:r w:rsidRPr="00F24190">
        <w:rPr>
          <w:rFonts w:asciiTheme="minorHAnsi" w:hAnsiTheme="minorHAnsi" w:cstheme="minorHAnsi"/>
        </w:rPr>
        <w:lastRenderedPageBreak/>
        <w:t xml:space="preserve">Perspectives Paper No. 1,230, July 18, 2019 </w:t>
      </w:r>
      <w:hyperlink r:id="rId8" w:history="1">
        <w:r w:rsidRPr="00F24190">
          <w:rPr>
            <w:rStyle w:val="Hyperlink"/>
            <w:rFonts w:asciiTheme="minorHAnsi" w:hAnsiTheme="minorHAnsi" w:cstheme="minorHAnsi"/>
          </w:rPr>
          <w:t>https://besacenter.org/wp-content/uploads/2019/07/1230-Expect-a-Russia-China-War-in-the-2020s-Jethwa-final.pdf</w:t>
        </w:r>
      </w:hyperlink>
      <w:r w:rsidRPr="00F24190">
        <w:rPr>
          <w:rFonts w:asciiTheme="minorHAnsi" w:hAnsiTheme="minorHAnsi" w:cstheme="minorHAnsi"/>
        </w:rPr>
        <w:t>)</w:t>
      </w:r>
    </w:p>
    <w:p w14:paraId="40F36A83" w14:textId="081F1ED8" w:rsidR="00430B3B" w:rsidRPr="00F24190" w:rsidRDefault="00430B3B" w:rsidP="00430B3B">
      <w:pPr>
        <w:rPr>
          <w:rFonts w:asciiTheme="minorHAnsi" w:hAnsiTheme="minorHAnsi" w:cstheme="minorHAnsi"/>
          <w:sz w:val="16"/>
        </w:rPr>
      </w:pPr>
      <w:r w:rsidRPr="00F24190">
        <w:rPr>
          <w:rFonts w:asciiTheme="minorHAnsi" w:hAnsiTheme="minorHAnsi" w:cstheme="minorHAnsi"/>
          <w:sz w:val="16"/>
        </w:rPr>
        <w:t xml:space="preserve">EXECUTIVE SUMMARY: </w:t>
      </w:r>
      <w:r w:rsidRPr="00F24190">
        <w:rPr>
          <w:rStyle w:val="StyleUnderline"/>
          <w:rFonts w:asciiTheme="minorHAnsi" w:hAnsiTheme="minorHAnsi" w:cstheme="minorHAnsi"/>
        </w:rPr>
        <w:t>Notwithstanding the seeming friendship between Chinese president Xi Jinping and Russian president Vladimir Putin</w:t>
      </w:r>
      <w:r w:rsidRPr="00F24190">
        <w:rPr>
          <w:rFonts w:asciiTheme="minorHAnsi" w:hAnsiTheme="minorHAnsi" w:cstheme="minorHAnsi"/>
          <w:sz w:val="16"/>
        </w:rPr>
        <w:t>, and the growing congruence of both countries’ interests in undermining the US-led international order</w:t>
      </w:r>
      <w:r w:rsidRPr="00F24190">
        <w:rPr>
          <w:rStyle w:val="Emphasis"/>
          <w:rFonts w:asciiTheme="minorHAnsi" w:hAnsiTheme="minorHAnsi" w:cstheme="minorHAnsi"/>
        </w:rPr>
        <w:t>, relations between Russia and China remain at their core as brittle and prone to mutual suspicion and distrust as they have in the past</w:t>
      </w:r>
      <w:r w:rsidRPr="00F24190">
        <w:rPr>
          <w:rFonts w:asciiTheme="minorHAnsi" w:hAnsiTheme="minorHAnsi" w:cstheme="minorHAnsi"/>
          <w:sz w:val="16"/>
        </w:rPr>
        <w:t xml:space="preserve">. </w:t>
      </w:r>
      <w:r w:rsidRPr="00F24190">
        <w:rPr>
          <w:rStyle w:val="StyleUnderline"/>
          <w:rFonts w:asciiTheme="minorHAnsi" w:hAnsiTheme="minorHAnsi" w:cstheme="minorHAnsi"/>
        </w:rPr>
        <w:t>It is not unreasonable to expect that that underlying animosity will erupt into violence</w:t>
      </w:r>
      <w:r w:rsidRPr="00F24190">
        <w:rPr>
          <w:rFonts w:asciiTheme="minorHAnsi" w:hAnsiTheme="minorHAnsi" w:cstheme="minorHAnsi"/>
          <w:sz w:val="16"/>
        </w:rPr>
        <w:t xml:space="preserve"> </w:t>
      </w:r>
      <w:r w:rsidRPr="00F24190">
        <w:rPr>
          <w:rStyle w:val="Emphasis"/>
          <w:rFonts w:asciiTheme="minorHAnsi" w:hAnsiTheme="minorHAnsi" w:cstheme="minorHAnsi"/>
        </w:rPr>
        <w:t>in the relatively near future.</w:t>
      </w:r>
      <w:r w:rsidRPr="00F24190">
        <w:rPr>
          <w:rFonts w:asciiTheme="minorHAnsi" w:hAnsiTheme="minorHAnsi" w:cstheme="minorHAnsi"/>
          <w:sz w:val="16"/>
        </w:rPr>
        <w:t xml:space="preserve"> During his state visit to Russia earlier this month, President Xi Jinping of China effusively hailed President Vladimir Putin of Russia as his “best friend and colleague.” </w:t>
      </w:r>
      <w:r w:rsidRPr="00F24190">
        <w:rPr>
          <w:rStyle w:val="StyleUnderline"/>
          <w:rFonts w:asciiTheme="minorHAnsi" w:hAnsiTheme="minorHAnsi" w:cstheme="minorHAnsi"/>
        </w:rPr>
        <w:t>Putin,</w:t>
      </w:r>
      <w:r w:rsidRPr="00F24190">
        <w:rPr>
          <w:rFonts w:asciiTheme="minorHAnsi" w:hAnsiTheme="minorHAnsi" w:cstheme="minorHAnsi"/>
          <w:sz w:val="16"/>
        </w:rPr>
        <w:t xml:space="preserve"> not to be outdone, replied by affirming his personal respect for Xi, and </w:t>
      </w:r>
      <w:r w:rsidRPr="00F24190">
        <w:rPr>
          <w:rStyle w:val="StyleUnderline"/>
          <w:rFonts w:asciiTheme="minorHAnsi" w:hAnsiTheme="minorHAnsi" w:cstheme="minorHAnsi"/>
        </w:rPr>
        <w:t>suggested that Sino-Russian relations have progressed not only to an “unprecedentedly high level</w:t>
      </w:r>
      <w:r w:rsidRPr="00F24190">
        <w:rPr>
          <w:rFonts w:asciiTheme="minorHAnsi" w:hAnsiTheme="minorHAnsi" w:cstheme="minorHAnsi"/>
          <w:sz w:val="16"/>
        </w:rPr>
        <w:t xml:space="preserve">” in recent years, but are now increasingly </w:t>
      </w:r>
      <w:r w:rsidRPr="00F24190">
        <w:rPr>
          <w:rStyle w:val="StyleUnderline"/>
          <w:rFonts w:asciiTheme="minorHAnsi" w:hAnsiTheme="minorHAnsi" w:cstheme="minorHAnsi"/>
        </w:rPr>
        <w:t>based on a “truly comprehensive partnership and strategic interaction</w:t>
      </w:r>
      <w:r w:rsidRPr="00F24190">
        <w:rPr>
          <w:rFonts w:asciiTheme="minorHAnsi" w:hAnsiTheme="minorHAnsi" w:cstheme="minorHAnsi"/>
          <w:sz w:val="16"/>
        </w:rPr>
        <w:t xml:space="preserve">.” But whatever Putin means by “strategic interaction,” and despite the undeniable progress in Sino-Russian relations over the past decade, </w:t>
      </w:r>
      <w:r w:rsidRPr="00F24190">
        <w:rPr>
          <w:rStyle w:val="Emphasis"/>
          <w:rFonts w:asciiTheme="minorHAnsi" w:hAnsiTheme="minorHAnsi" w:cstheme="minorHAnsi"/>
        </w:rPr>
        <w:t>it is easy to fall into the trap of exaggerating what some fear is an emerging Sino-Russian “axis”</w:t>
      </w:r>
      <w:r w:rsidRPr="00F24190">
        <w:rPr>
          <w:rFonts w:asciiTheme="minorHAnsi" w:hAnsiTheme="minorHAnsi" w:cstheme="minorHAnsi"/>
          <w:sz w:val="16"/>
        </w:rPr>
        <w:t xml:space="preserve"> in world politics. Notwithstanding the Xi-Putin friendship and the growing congruence of both countries’ interests in undermining the US-led international order, relations between Russia and China remain at their core as brittle and prone to mutual suspicion and distrust as they have in the past. </w:t>
      </w:r>
      <w:r w:rsidRPr="00F24190">
        <w:rPr>
          <w:rStyle w:val="StyleUnderline"/>
          <w:rFonts w:asciiTheme="minorHAnsi" w:hAnsiTheme="minorHAnsi" w:cstheme="minorHAnsi"/>
        </w:rPr>
        <w:t>It is, after all, only 50 years since the two Eurasian giants nearly</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stumbled into a cataclysmic war </w:t>
      </w:r>
      <w:r w:rsidRPr="00F24190">
        <w:rPr>
          <w:rStyle w:val="StyleUnderline"/>
          <w:rFonts w:asciiTheme="minorHAnsi" w:hAnsiTheme="minorHAnsi" w:cstheme="minorHAnsi"/>
        </w:rPr>
        <w:t>following a series of unprovoked Chinese attacks on Soviet troops</w:t>
      </w:r>
      <w:r w:rsidRPr="00F24190">
        <w:rPr>
          <w:rFonts w:asciiTheme="minorHAnsi" w:hAnsiTheme="minorHAnsi" w:cstheme="minorHAnsi"/>
          <w:sz w:val="16"/>
        </w:rPr>
        <w:t xml:space="preserve"> garrisoned along the then-contested river boundaries in Russia’s Far East. Although Moscow stayed its hand from an all-out military assault on China, </w:t>
      </w:r>
      <w:r w:rsidRPr="00F24190">
        <w:rPr>
          <w:rStyle w:val="Emphasis"/>
          <w:rFonts w:asciiTheme="minorHAnsi" w:hAnsiTheme="minorHAnsi" w:cstheme="minorHAnsi"/>
        </w:rPr>
        <w:t>the border clashes of 1969 continue to rankle historical memories and military thinking in Russia to this day</w:t>
      </w:r>
      <w:r w:rsidRPr="00F24190">
        <w:rPr>
          <w:rFonts w:asciiTheme="minorHAnsi" w:hAnsiTheme="minorHAnsi" w:cstheme="minorHAnsi"/>
          <w:sz w:val="16"/>
        </w:rPr>
        <w:t xml:space="preserve">. </w:t>
      </w:r>
      <w:r w:rsidRPr="00F24190">
        <w:rPr>
          <w:rStyle w:val="StyleUnderline"/>
          <w:rFonts w:asciiTheme="minorHAnsi" w:hAnsiTheme="minorHAnsi" w:cstheme="minorHAnsi"/>
        </w:rPr>
        <w:t>Such territorial jostling</w:t>
      </w:r>
      <w:r w:rsidRPr="00F24190">
        <w:rPr>
          <w:rFonts w:asciiTheme="minorHAnsi" w:hAnsiTheme="minorHAnsi" w:cstheme="minorHAnsi"/>
          <w:sz w:val="16"/>
        </w:rPr>
        <w:t xml:space="preserve"> along the vast expanses of Eurasia has, in fact, </w:t>
      </w:r>
      <w:r w:rsidRPr="00F24190">
        <w:rPr>
          <w:rStyle w:val="StyleUnderline"/>
          <w:rFonts w:asciiTheme="minorHAnsi" w:hAnsiTheme="minorHAnsi" w:cstheme="minorHAnsi"/>
        </w:rPr>
        <w:t>defined Russo-Chinese relations historically, and will continue to do so in the future</w:t>
      </w:r>
      <w:r w:rsidRPr="00F24190">
        <w:rPr>
          <w:rFonts w:asciiTheme="minorHAnsi" w:hAnsiTheme="minorHAnsi" w:cstheme="minorHAnsi"/>
          <w:sz w:val="16"/>
        </w:rPr>
        <w:t xml:space="preserve">. And </w:t>
      </w:r>
      <w:r w:rsidRPr="00F24190">
        <w:rPr>
          <w:rStyle w:val="Emphasis"/>
          <w:rFonts w:asciiTheme="minorHAnsi" w:hAnsiTheme="minorHAnsi" w:cstheme="minorHAnsi"/>
        </w:rPr>
        <w:t>therein lies the existential rub, especially for Russia</w:t>
      </w:r>
      <w:r w:rsidRPr="00F24190">
        <w:rPr>
          <w:rFonts w:asciiTheme="minorHAnsi" w:hAnsiTheme="minorHAnsi" w:cstheme="minorHAnsi"/>
          <w:sz w:val="16"/>
        </w:rPr>
        <w:t xml:space="preserve">. From the perspective of a strategic planner in Moscow, </w:t>
      </w:r>
      <w:r w:rsidRPr="00F24190">
        <w:rPr>
          <w:rStyle w:val="StyleUnderline"/>
          <w:rFonts w:asciiTheme="minorHAnsi" w:hAnsiTheme="minorHAnsi" w:cstheme="minorHAnsi"/>
        </w:rPr>
        <w:t xml:space="preserve">China – which contains a billion-and-a-half people – not only dwarfs Mother Russia in population, national power, and economic might. </w:t>
      </w:r>
      <w:r w:rsidRPr="00F24190">
        <w:rPr>
          <w:rStyle w:val="Emphasis"/>
          <w:rFonts w:asciiTheme="minorHAnsi" w:hAnsiTheme="minorHAnsi" w:cstheme="minorHAnsi"/>
        </w:rPr>
        <w:t>It has also</w:t>
      </w:r>
      <w:r w:rsidRPr="00F24190">
        <w:rPr>
          <w:rFonts w:asciiTheme="minorHAnsi" w:hAnsiTheme="minorHAnsi" w:cstheme="minorHAnsi"/>
          <w:sz w:val="16"/>
        </w:rPr>
        <w:t xml:space="preserve"> – much more worryingly – </w:t>
      </w:r>
      <w:r w:rsidRPr="00F24190">
        <w:rPr>
          <w:rStyle w:val="Emphasis"/>
          <w:rFonts w:asciiTheme="minorHAnsi" w:hAnsiTheme="minorHAnsi" w:cstheme="minorHAnsi"/>
        </w:rPr>
        <w:t>become a near military equal, prone to intimidation and throwing its weight around</w:t>
      </w:r>
      <w:r w:rsidRPr="00F24190">
        <w:rPr>
          <w:rFonts w:asciiTheme="minorHAnsi" w:hAnsiTheme="minorHAnsi" w:cstheme="minorHAnsi"/>
          <w:sz w:val="16"/>
        </w:rPr>
        <w:t xml:space="preserve"> its periphery at will. Witness, for example, Beijing’s swift and brazen conquest of the South China Sea, the unrelenting probing into Vietnamese, Philippine, and Japanese maritime spaces, and to its west, the frequent incursions, stand-offs, and aggressive territorial claims against India. None of these acts of Chinese belligerence will have escaped the notice of Russian planners who, despite the paradox of Moscow’s shared strategic interests with Beijing to counter America’s power and influence in world affairs, are nonetheless bound to view China’s rapid and inexorable rise to the front rank of global powers with acute concern. But despite any apprehensions Moscow may quietly harbor, Russo-Chinese relations in the short term – over the next four or five years – are likely to remain largely in harmony. This is mainly because Putin’s carefully tended relationship with Xi enables him, among other things, to maintain the pretense of Russia as a great power, attract Chinese investment, and, more generally, project an image of himself as a world-class statesman. And Xi, though leading an immeasurably more powerful country than Russia except in terms of offensive nuclear firepower, tactfully grants Putin the appearance and status of an equal through elaborately choreographed summit meetings, the bestowing of high level state and friendship awards, and personal respect, in order to secure at least tacit deference by Moscow to the Sino-centric Eurasian geopolitical order currently being planned in Beijing. Yet beyond the apparent bonhomie and geopolitical dalliance between Xi and Putin, the historic and atavistic tensions deeply rooted between the Slavic and Han civilizations represented by Russia and China are bound to emerge again, probably in violent form, in the next decade. In fact, signs already abound of Russian nervousness as China relentlessly pushes its Silk Road initiatives, coercive economic practices, and diplomatic blandishments deep into the entire former Soviet space in Central Asia. </w:t>
      </w:r>
      <w:r w:rsidRPr="00F24190">
        <w:rPr>
          <w:rStyle w:val="StyleUnderline"/>
          <w:rFonts w:asciiTheme="minorHAnsi" w:hAnsiTheme="minorHAnsi" w:cstheme="minorHAnsi"/>
        </w:rPr>
        <w:t>Although the Chinese have so far refrained from asserting strategic-security rights in the geopolitical arc</w:t>
      </w:r>
      <w:r w:rsidRPr="00F24190">
        <w:rPr>
          <w:rFonts w:asciiTheme="minorHAnsi" w:hAnsiTheme="minorHAnsi" w:cstheme="minorHAnsi"/>
          <w:sz w:val="16"/>
        </w:rPr>
        <w:t xml:space="preserve"> along Russia’s southern periphery, </w:t>
      </w:r>
      <w:r w:rsidRPr="00F24190">
        <w:rPr>
          <w:rStyle w:val="Emphasis"/>
          <w:rFonts w:asciiTheme="minorHAnsi" w:hAnsiTheme="minorHAnsi" w:cstheme="minorHAnsi"/>
        </w:rPr>
        <w:t>it is only a matter of time before some hyper-nationalist general in Beijing does so</w:t>
      </w:r>
      <w:r w:rsidRPr="00F24190">
        <w:rPr>
          <w:rStyle w:val="StyleUnderline"/>
          <w:rFonts w:asciiTheme="minorHAnsi" w:hAnsiTheme="minorHAnsi" w:cstheme="minorHAnsi"/>
        </w:rPr>
        <w:t>. The Russians can be relied upon to react with unrestrained fury</w:t>
      </w:r>
      <w:r w:rsidRPr="00F24190">
        <w:rPr>
          <w:rFonts w:asciiTheme="minorHAnsi" w:hAnsiTheme="minorHAnsi" w:cstheme="minorHAnsi"/>
          <w:sz w:val="16"/>
        </w:rPr>
        <w:t xml:space="preserve">. But </w:t>
      </w:r>
      <w:r w:rsidRPr="00F24190">
        <w:rPr>
          <w:rStyle w:val="StyleUnderline"/>
          <w:rFonts w:asciiTheme="minorHAnsi" w:hAnsiTheme="minorHAnsi" w:cstheme="minorHAnsi"/>
        </w:rPr>
        <w:t>what will likely drive Russia to a defensive war with China</w:t>
      </w:r>
      <w:r w:rsidRPr="00F24190">
        <w:rPr>
          <w:rFonts w:asciiTheme="minorHAnsi" w:hAnsiTheme="minorHAnsi" w:cstheme="minorHAnsi"/>
          <w:sz w:val="16"/>
        </w:rPr>
        <w:t xml:space="preserve"> before the next decade </w:t>
      </w:r>
      <w:r w:rsidRPr="00F24190">
        <w:rPr>
          <w:rStyle w:val="Emphasis"/>
          <w:rFonts w:asciiTheme="minorHAnsi" w:hAnsiTheme="minorHAnsi" w:cstheme="minorHAnsi"/>
        </w:rPr>
        <w:t>is out is the growing probability of Chinese territorial encroachment into Russia’s sparsely populated far eastern region bordering the Pacific</w:t>
      </w:r>
      <w:r w:rsidRPr="00F24190">
        <w:rPr>
          <w:rFonts w:asciiTheme="minorHAnsi" w:hAnsiTheme="minorHAnsi" w:cstheme="minorHAnsi"/>
          <w:sz w:val="16"/>
        </w:rPr>
        <w:t xml:space="preserve">. The Russian territories north of the Amur and east of the Ussuri Rivers in eastern-Central Asia, which currently demarcate the agreed boundaries between the two countries, are historically and insistently claimed by China. Chinese military maps even show these areas as Chinese territories. These territorial claims, combined with the sheer population disparities – over 130 million people live in three Chinese provinces bordering Russia’s Far East, where the population is estimated at less than 8 million – and the need to secure long-term access to living space and natural resources almost preordains that Beijing will sooner or later demand revisions to what it calls “unequal” border treaties with Czarist Russia dating back to the mid-19th century. And although the Russians are equally bound to resist, it is not inconceivable that China at some point will demand access or land-lease rights to parts of Russia’s Far East, or, failing that, that the Chinese army will simply march across the border into Vladivostok, Russia’s only warm water access to the Pacific, to stamp China’s historic claim and rights to the region. It is not clear at this </w:t>
      </w:r>
      <w:r w:rsidRPr="00F24190">
        <w:rPr>
          <w:rFonts w:asciiTheme="minorHAnsi" w:hAnsiTheme="minorHAnsi" w:cstheme="minorHAnsi"/>
          <w:sz w:val="16"/>
        </w:rPr>
        <w:lastRenderedPageBreak/>
        <w:t xml:space="preserve">juncture how Russia and China can step back from a conflict in the coming decade. But </w:t>
      </w:r>
      <w:r w:rsidRPr="00F24190">
        <w:rPr>
          <w:rStyle w:val="StyleUnderline"/>
          <w:rFonts w:asciiTheme="minorHAnsi" w:hAnsiTheme="minorHAnsi" w:cstheme="minorHAnsi"/>
        </w:rPr>
        <w:t>as China appears unlikely to relinquish its expansive territorial claims against its neighbors</w:t>
      </w:r>
      <w:r w:rsidRPr="00F24190">
        <w:rPr>
          <w:rFonts w:asciiTheme="minorHAnsi" w:hAnsiTheme="minorHAnsi" w:cstheme="minorHAnsi"/>
          <w:sz w:val="16"/>
        </w:rPr>
        <w:t>, including Russia</w:t>
      </w:r>
      <w:r w:rsidRPr="00F24190">
        <w:rPr>
          <w:rStyle w:val="StyleUnderline"/>
          <w:rFonts w:asciiTheme="minorHAnsi" w:hAnsiTheme="minorHAnsi" w:cstheme="minorHAnsi"/>
        </w:rPr>
        <w:t>, the onus for deterring China from seizing Russian territories will fall upon Putin</w:t>
      </w:r>
      <w:r w:rsidRPr="00F24190">
        <w:rPr>
          <w:rFonts w:asciiTheme="minorHAnsi" w:hAnsiTheme="minorHAnsi" w:cstheme="minorHAnsi"/>
          <w:sz w:val="16"/>
        </w:rPr>
        <w:t xml:space="preserve"> or his successors in the 2020s. </w:t>
      </w:r>
      <w:r w:rsidRPr="00F24190">
        <w:rPr>
          <w:rStyle w:val="StyleUnderline"/>
          <w:rFonts w:asciiTheme="minorHAnsi" w:hAnsiTheme="minorHAnsi" w:cstheme="minorHAnsi"/>
        </w:rPr>
        <w:t>The question of whether China really can be deterred as its geostrategic ambitions grow across Eurasia remains to be seen</w:t>
      </w:r>
      <w:r w:rsidRPr="00F24190">
        <w:rPr>
          <w:rFonts w:asciiTheme="minorHAnsi" w:hAnsiTheme="minorHAnsi" w:cstheme="minorHAnsi"/>
          <w:sz w:val="16"/>
        </w:rPr>
        <w:t xml:space="preserve">. </w:t>
      </w:r>
      <w:r w:rsidRPr="00F24190">
        <w:rPr>
          <w:rStyle w:val="Emphasis"/>
          <w:rFonts w:asciiTheme="minorHAnsi" w:hAnsiTheme="minorHAnsi" w:cstheme="minorHAnsi"/>
        </w:rPr>
        <w:t>If the current Xi-Putin bromance fails to tamp down Chinese expansionism, expect a war between the two nuclear armed states in the 2020s</w:t>
      </w:r>
      <w:r w:rsidRPr="00F24190">
        <w:rPr>
          <w:rFonts w:asciiTheme="minorHAnsi" w:hAnsiTheme="minorHAnsi" w:cstheme="minorHAnsi"/>
          <w:sz w:val="16"/>
        </w:rPr>
        <w:t>.</w:t>
      </w:r>
    </w:p>
    <w:p w14:paraId="197EA795" w14:textId="77777777" w:rsidR="006D7134" w:rsidRPr="00F24190" w:rsidRDefault="006D7134" w:rsidP="006D7134">
      <w:pPr>
        <w:pStyle w:val="Heading4"/>
        <w:rPr>
          <w:rFonts w:asciiTheme="minorHAnsi" w:hAnsiTheme="minorHAnsi" w:cstheme="minorHAnsi"/>
        </w:rPr>
      </w:pPr>
      <w:r w:rsidRPr="00F24190">
        <w:rPr>
          <w:rFonts w:asciiTheme="minorHAnsi" w:hAnsiTheme="minorHAnsi" w:cstheme="minorHAnsi"/>
        </w:rPr>
        <w:t>And – The United States will respond to INF treaty noncompliance with development of their own strategic weapons – but there is still time to save the treaty</w:t>
      </w:r>
    </w:p>
    <w:p w14:paraId="2AEFB8FA" w14:textId="77777777" w:rsidR="006D7134" w:rsidRPr="00F24190" w:rsidRDefault="006D7134" w:rsidP="006D7134">
      <w:pPr>
        <w:rPr>
          <w:rStyle w:val="Emphasis"/>
          <w:rFonts w:asciiTheme="minorHAnsi" w:hAnsiTheme="minorHAnsi" w:cstheme="minorHAnsi"/>
          <w:b w:val="0"/>
          <w:iCs w:val="0"/>
          <w:u w:val="none"/>
        </w:rPr>
      </w:pPr>
      <w:r w:rsidRPr="00F24190">
        <w:rPr>
          <w:rStyle w:val="Style13ptBold"/>
          <w:rFonts w:asciiTheme="minorHAnsi" w:hAnsiTheme="minorHAnsi" w:cstheme="minorHAnsi"/>
        </w:rPr>
        <w:t>Seligman 19</w:t>
      </w:r>
      <w:r w:rsidRPr="00F24190">
        <w:rPr>
          <w:rStyle w:val="Emphasis"/>
          <w:rFonts w:asciiTheme="minorHAnsi" w:hAnsiTheme="minorHAnsi" w:cstheme="minorHAnsi"/>
          <w:b w:val="0"/>
          <w:iCs w:val="0"/>
          <w:u w:val="none"/>
        </w:rPr>
        <w:t xml:space="preserve"> - 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(“U.S. Begins Work on New Missiles as Trump Scraps Treaty With Russia Some worry the deployment of these weapons could spark a nonnuclear missile race.” Foreign Policy March 14, 2019 https://foreignpolicy.com/2019/03/14/u-s-begins-work-on-new-missiles-as-trump-scraps-treaty-with-russia/)</w:t>
      </w:r>
    </w:p>
    <w:p w14:paraId="4998167D" w14:textId="781179FA" w:rsidR="006D7134" w:rsidRPr="00F24190" w:rsidRDefault="006D7134" w:rsidP="006D7134">
      <w:pPr>
        <w:rPr>
          <w:rStyle w:val="StyleUnderline"/>
          <w:rFonts w:asciiTheme="minorHAnsi" w:hAnsiTheme="minorHAnsi" w:cstheme="minorHAnsi"/>
        </w:rPr>
      </w:pPr>
      <w:r w:rsidRPr="00F24190">
        <w:rPr>
          <w:rStyle w:val="Emphasis"/>
          <w:rFonts w:asciiTheme="minorHAnsi" w:hAnsiTheme="minorHAnsi" w:cstheme="minorHAnsi"/>
          <w:b w:val="0"/>
          <w:iCs w:val="0"/>
          <w:sz w:val="16"/>
          <w:u w:val="none"/>
        </w:rPr>
        <w:t xml:space="preserve">Russian Defense Ministry officials show off the Russia's 9M729 cruise missile at the military Patriot Park outside Moscow on Jan. 23. (Vasily Maximov/AFP/Getty Images) </w:t>
      </w:r>
      <w:r w:rsidRPr="00F24190">
        <w:rPr>
          <w:rStyle w:val="StyleUnderline"/>
          <w:rFonts w:asciiTheme="minorHAnsi" w:hAnsiTheme="minorHAnsi" w:cstheme="minorHAnsi"/>
        </w:rPr>
        <w:t>The U.S. military will begin building and testing new, previously banned missiles</w:t>
      </w:r>
      <w:r w:rsidRPr="00F24190">
        <w:rPr>
          <w:rStyle w:val="Emphasis"/>
          <w:rFonts w:asciiTheme="minorHAnsi" w:hAnsiTheme="minorHAnsi" w:cstheme="minorHAnsi"/>
          <w:b w:val="0"/>
          <w:iCs w:val="0"/>
          <w:sz w:val="16"/>
          <w:u w:val="none"/>
        </w:rPr>
        <w:t xml:space="preserve"> following the United States’s expected withdrawal from a Cold War arms control agreement with Russia, a move that some say could set the stage for a nonnuclear missile race in Europe, the Pacific, and beyond. </w:t>
      </w:r>
      <w:r w:rsidRPr="00F24190">
        <w:rPr>
          <w:rStyle w:val="StyleUnderline"/>
          <w:rFonts w:asciiTheme="minorHAnsi" w:hAnsiTheme="minorHAnsi" w:cstheme="minorHAnsi"/>
        </w:rPr>
        <w:t>The Pentagon plans to begin flight tests this year of two types of these missiles</w:t>
      </w:r>
      <w:r w:rsidRPr="00F24190">
        <w:rPr>
          <w:rStyle w:val="Emphasis"/>
          <w:rFonts w:asciiTheme="minorHAnsi" w:hAnsiTheme="minorHAnsi" w:cstheme="minorHAnsi"/>
          <w:b w:val="0"/>
          <w:iCs w:val="0"/>
          <w:sz w:val="16"/>
          <w:u w:val="none"/>
        </w:rPr>
        <w:t xml:space="preserve">, defense officials said March 13. </w:t>
      </w:r>
      <w:r w:rsidRPr="00F24190">
        <w:rPr>
          <w:rStyle w:val="StyleUnderline"/>
          <w:rFonts w:asciiTheme="minorHAnsi" w:hAnsiTheme="minorHAnsi" w:cstheme="minorHAnsi"/>
        </w:rPr>
        <w:t>One effort is a low-flying cruise missile with a potential range of about 600 miles;</w:t>
      </w:r>
      <w:r w:rsidRPr="00F24190">
        <w:rPr>
          <w:rStyle w:val="Emphasis"/>
          <w:rFonts w:asciiTheme="minorHAnsi" w:hAnsiTheme="minorHAnsi" w:cstheme="minorHAnsi"/>
          <w:b w:val="0"/>
          <w:iCs w:val="0"/>
          <w:sz w:val="16"/>
          <w:u w:val="none"/>
        </w:rPr>
        <w:t xml:space="preserve"> </w:t>
      </w:r>
      <w:r w:rsidRPr="00F24190">
        <w:rPr>
          <w:rStyle w:val="StyleUnderline"/>
          <w:rFonts w:asciiTheme="minorHAnsi" w:hAnsiTheme="minorHAnsi" w:cstheme="minorHAnsi"/>
        </w:rPr>
        <w:t>the other is a ballistic missile with a longer range of roughly 1,900 to 2,500 mile</w:t>
      </w:r>
      <w:r w:rsidRPr="00F24190">
        <w:rPr>
          <w:rStyle w:val="Emphasis"/>
          <w:rFonts w:asciiTheme="minorHAnsi" w:hAnsiTheme="minorHAnsi" w:cstheme="minorHAnsi"/>
          <w:b w:val="0"/>
          <w:iCs w:val="0"/>
          <w:sz w:val="16"/>
          <w:u w:val="none"/>
        </w:rPr>
        <w:t xml:space="preserve">s, said the officials, who spoke on condition of anonymity to a small group of reporters at the Pentagon. </w:t>
      </w:r>
      <w:r w:rsidRPr="00F24190">
        <w:rPr>
          <w:rStyle w:val="StyleUnderline"/>
          <w:rFonts w:asciiTheme="minorHAnsi" w:hAnsiTheme="minorHAnsi" w:cstheme="minorHAnsi"/>
        </w:rPr>
        <w:t>Pentagon officials declined to say what purpose the new missiles might serve.</w:t>
      </w:r>
      <w:r w:rsidRPr="00F24190">
        <w:rPr>
          <w:rStyle w:val="Emphasis"/>
          <w:rFonts w:asciiTheme="minorHAnsi" w:hAnsiTheme="minorHAnsi" w:cstheme="minorHAnsi"/>
          <w:b w:val="0"/>
          <w:iCs w:val="0"/>
          <w:sz w:val="16"/>
          <w:u w:val="none"/>
        </w:rPr>
        <w:t xml:space="preserve"> But they stressed that </w:t>
      </w:r>
      <w:r w:rsidRPr="00F24190">
        <w:rPr>
          <w:rStyle w:val="Emphasis"/>
          <w:rFonts w:asciiTheme="minorHAnsi" w:hAnsiTheme="minorHAnsi" w:cstheme="minorHAnsi"/>
        </w:rPr>
        <w:t>the work currently being done does not exclude the possibility that the Intermediate-Range Nuclear Forces (INF) Treaty,</w:t>
      </w:r>
      <w:r w:rsidRPr="00F24190">
        <w:rPr>
          <w:rStyle w:val="Emphasis"/>
          <w:rFonts w:asciiTheme="minorHAnsi" w:hAnsiTheme="minorHAnsi" w:cstheme="minorHAnsi"/>
          <w:b w:val="0"/>
          <w:iCs w:val="0"/>
          <w:sz w:val="16"/>
          <w:u w:val="none"/>
        </w:rPr>
        <w:t xml:space="preserve"> signed in 1987 by U.S. President Ronald Reagan and Soviet General Secretary Mikhail Gorbachev, </w:t>
      </w:r>
      <w:r w:rsidRPr="00F24190">
        <w:rPr>
          <w:rStyle w:val="Emphasis"/>
          <w:rFonts w:asciiTheme="minorHAnsi" w:hAnsiTheme="minorHAnsi" w:cstheme="minorHAnsi"/>
        </w:rPr>
        <w:t>could survive</w:t>
      </w:r>
      <w:r w:rsidRPr="00F24190">
        <w:rPr>
          <w:rStyle w:val="Emphasis"/>
          <w:rFonts w:asciiTheme="minorHAnsi" w:hAnsiTheme="minorHAnsi" w:cstheme="minorHAnsi"/>
          <w:b w:val="0"/>
          <w:iCs w:val="0"/>
          <w:sz w:val="16"/>
          <w:u w:val="none"/>
        </w:rPr>
        <w:t xml:space="preserve">. </w:t>
      </w:r>
      <w:r w:rsidRPr="00F24190">
        <w:rPr>
          <w:rStyle w:val="Emphasis"/>
          <w:rFonts w:asciiTheme="minorHAnsi" w:hAnsiTheme="minorHAnsi" w:cstheme="minorHAnsi"/>
        </w:rPr>
        <w:t xml:space="preserve">Both countries are expected to formally exit the treaty in August. </w:t>
      </w:r>
      <w:r w:rsidRPr="00F24190">
        <w:rPr>
          <w:rStyle w:val="StyleUnderline"/>
          <w:rFonts w:asciiTheme="minorHAnsi" w:hAnsiTheme="minorHAnsi" w:cstheme="minorHAnsi"/>
        </w:rPr>
        <w:t>“There’s advanced research that, if taken in one direction, could do one thing and if taken in another direction could do another</w:t>
      </w:r>
      <w:r w:rsidRPr="00F24190">
        <w:rPr>
          <w:rStyle w:val="Emphasis"/>
          <w:rFonts w:asciiTheme="minorHAnsi" w:hAnsiTheme="minorHAnsi" w:cstheme="minorHAnsi"/>
          <w:b w:val="0"/>
          <w:iCs w:val="0"/>
          <w:sz w:val="16"/>
          <w:u w:val="none"/>
        </w:rPr>
        <w:t>,” Pentagon Deputy Comptroller Elaine McCusker told reporters during a March 12 briefing on the department’s budget request for the fiscal year 2020. “</w:t>
      </w:r>
      <w:r w:rsidRPr="00F24190">
        <w:rPr>
          <w:rStyle w:val="StyleUnderline"/>
          <w:rFonts w:asciiTheme="minorHAnsi" w:hAnsiTheme="minorHAnsi" w:cstheme="minorHAnsi"/>
        </w:rPr>
        <w:t xml:space="preserve">Those are some of the decisions we have to make.” </w:t>
      </w:r>
      <w:r w:rsidRPr="00F24190">
        <w:rPr>
          <w:rStyle w:val="Emphasis"/>
          <w:rFonts w:asciiTheme="minorHAnsi" w:hAnsiTheme="minorHAnsi" w:cstheme="minorHAnsi"/>
          <w:b w:val="0"/>
          <w:iCs w:val="0"/>
          <w:sz w:val="16"/>
          <w:u w:val="none"/>
        </w:rPr>
        <w:t xml:space="preserve">In addition, the U.S. Army is already working on a separate missile with a range that, with a simple software update, could be adjusted to extend beyond the limitations of the arms deal. Although </w:t>
      </w:r>
      <w:r w:rsidRPr="00F24190">
        <w:rPr>
          <w:rStyle w:val="StyleUnderline"/>
          <w:rFonts w:asciiTheme="minorHAnsi" w:hAnsiTheme="minorHAnsi" w:cstheme="minorHAnsi"/>
        </w:rPr>
        <w:t>the original INF Treaty was designed to reduce the risk of a nuclear war</w:t>
      </w:r>
      <w:r w:rsidRPr="00F24190">
        <w:rPr>
          <w:rStyle w:val="Emphasis"/>
          <w:rFonts w:asciiTheme="minorHAnsi" w:hAnsiTheme="minorHAnsi" w:cstheme="minorHAnsi"/>
          <w:b w:val="0"/>
          <w:iCs w:val="0"/>
          <w:sz w:val="16"/>
          <w:u w:val="none"/>
        </w:rPr>
        <w:t xml:space="preserve">, it also covers ground-based conventional missiles, with ranges of 500 to 5,500 km (300 to 3,400 miles). Crucially, China, which has a large and growing arsenal of nonnuclear missiles in this range, is not party to the agreement. Though these weapons are in the early stages of development, </w:t>
      </w:r>
      <w:r w:rsidRPr="00F24190">
        <w:rPr>
          <w:rStyle w:val="Emphasis"/>
          <w:rFonts w:asciiTheme="minorHAnsi" w:hAnsiTheme="minorHAnsi" w:cstheme="minorHAnsi"/>
        </w:rPr>
        <w:t>arms control experts worry that their eventual deployment in Europe and elsewhere could be provocative</w:t>
      </w:r>
      <w:r w:rsidRPr="00F24190">
        <w:rPr>
          <w:rStyle w:val="Emphasis"/>
          <w:rFonts w:asciiTheme="minorHAnsi" w:hAnsiTheme="minorHAnsi" w:cstheme="minorHAnsi"/>
          <w:b w:val="0"/>
          <w:iCs w:val="0"/>
          <w:sz w:val="16"/>
          <w:u w:val="none"/>
        </w:rPr>
        <w:t>—and unnecessary. “</w:t>
      </w:r>
      <w:r w:rsidRPr="00F24190">
        <w:rPr>
          <w:rStyle w:val="Emphasis"/>
          <w:rFonts w:asciiTheme="minorHAnsi" w:hAnsiTheme="minorHAnsi" w:cstheme="minorHAnsi"/>
        </w:rPr>
        <w:t>Without the INF Treaty, the risks of a new missile race in Europe and beyond will grow</w:t>
      </w:r>
      <w:r w:rsidRPr="00F24190">
        <w:rPr>
          <w:rStyle w:val="Emphasis"/>
          <w:rFonts w:asciiTheme="minorHAnsi" w:hAnsiTheme="minorHAnsi" w:cstheme="minorHAnsi"/>
          <w:b w:val="0"/>
          <w:iCs w:val="0"/>
          <w:sz w:val="16"/>
          <w:u w:val="none"/>
        </w:rPr>
        <w:t xml:space="preserve">,” said Kingston Reif, director for disarmament and threat reduction policy at the Arms Control Association. He warned that the United States now has no “viable plan” to prevent Russia from pursuing additional capabilities beyond the current reported deployment of four battalions of the 9M729 missile, which the United States and its NATO allies say violates the agreement. Further, Reif said, </w:t>
      </w:r>
      <w:r w:rsidRPr="00F24190">
        <w:rPr>
          <w:rStyle w:val="StyleUnderline"/>
          <w:rFonts w:asciiTheme="minorHAnsi" w:hAnsiTheme="minorHAnsi" w:cstheme="minorHAnsi"/>
        </w:rPr>
        <w:t>there is “no military need” for the United States to develop a new missile</w:t>
      </w:r>
      <w:r w:rsidRPr="00F24190">
        <w:rPr>
          <w:rStyle w:val="Emphasis"/>
          <w:rFonts w:asciiTheme="minorHAnsi" w:hAnsiTheme="minorHAnsi" w:cstheme="minorHAnsi"/>
          <w:b w:val="0"/>
          <w:iCs w:val="0"/>
          <w:sz w:val="16"/>
          <w:u w:val="none"/>
        </w:rPr>
        <w:t xml:space="preserve"> for deployment in Europe, since </w:t>
      </w:r>
      <w:r w:rsidRPr="00F24190">
        <w:rPr>
          <w:rStyle w:val="StyleUnderline"/>
          <w:rFonts w:asciiTheme="minorHAnsi" w:hAnsiTheme="minorHAnsi" w:cstheme="minorHAnsi"/>
        </w:rPr>
        <w:t>the U.S. military can already deploy air- and sea-launched systems that can threaten the same Russian targets</w:t>
      </w:r>
      <w:r w:rsidRPr="00F24190">
        <w:rPr>
          <w:rStyle w:val="Emphasis"/>
          <w:rFonts w:asciiTheme="minorHAnsi" w:hAnsiTheme="minorHAnsi" w:cstheme="minorHAnsi"/>
          <w:b w:val="0"/>
          <w:iCs w:val="0"/>
          <w:sz w:val="16"/>
          <w:u w:val="none"/>
        </w:rPr>
        <w:t xml:space="preserve"> that new ground-launched missiles prohibited under the INF Treaty would. However, Thomas Karako, director of the Missile Defense Project at the Center for Strategic and International Studies, cautioned that it is “premature” to speculate about the impact of the new missiles until more is known about whether, where, and in what numbers they will be deployed—something that will need to be hashed out within the Trump administration and with U.S. allies. “I don’t really believe the existence or the idea of a land-based missile is inherently destabilizing,” Karako said. “I think it’s important to tamp down the rhetoric and the adjectives and the adverbs until we get to the other side of the treaty.” In response to Russia’s violations, the Pentagon began research and development of conventional, ground-launched missile concepts in late 2017, U.S. Department of Defense spokeswoman Lt. Col. Michelle Baldanza confirmed </w:t>
      </w:r>
      <w:r w:rsidRPr="00F24190">
        <w:rPr>
          <w:rStyle w:val="Emphasis"/>
          <w:rFonts w:asciiTheme="minorHAnsi" w:hAnsiTheme="minorHAnsi" w:cstheme="minorHAnsi"/>
          <w:b w:val="0"/>
          <w:iCs w:val="0"/>
          <w:sz w:val="16"/>
          <w:u w:val="none"/>
        </w:rPr>
        <w:lastRenderedPageBreak/>
        <w:t>March 11. Aviation Week first reported the news. Baldanza stressed that, because the United States has “scrupulously” complied with its INF Treaty obligations, these efforts are in early stages. But now that the United States has signaled it will be exiting the treaty, the Pentagon will begin fabrication of components of the missiles, Baldanza said. “</w:t>
      </w:r>
      <w:r w:rsidRPr="00F24190">
        <w:rPr>
          <w:rStyle w:val="Emphasis"/>
          <w:rFonts w:asciiTheme="minorHAnsi" w:hAnsiTheme="minorHAnsi" w:cstheme="minorHAnsi"/>
        </w:rPr>
        <w:t>This research and development is designed to be reversible, should Russia return to full and verifiable compliance</w:t>
      </w:r>
      <w:r w:rsidRPr="00F24190">
        <w:rPr>
          <w:rStyle w:val="Emphasis"/>
          <w:rFonts w:asciiTheme="minorHAnsi" w:hAnsiTheme="minorHAnsi" w:cstheme="minorHAnsi"/>
          <w:b w:val="0"/>
          <w:iCs w:val="0"/>
          <w:sz w:val="16"/>
          <w:u w:val="none"/>
        </w:rPr>
        <w:t xml:space="preserve">” </w:t>
      </w:r>
      <w:r w:rsidRPr="00F24190">
        <w:rPr>
          <w:rStyle w:val="StyleUnderline"/>
          <w:rFonts w:asciiTheme="minorHAnsi" w:hAnsiTheme="minorHAnsi" w:cstheme="minorHAnsi"/>
        </w:rPr>
        <w:t>before the United States officially withdraws</w:t>
      </w:r>
      <w:r w:rsidRPr="00F24190">
        <w:rPr>
          <w:rStyle w:val="Emphasis"/>
          <w:rFonts w:asciiTheme="minorHAnsi" w:hAnsiTheme="minorHAnsi" w:cstheme="minorHAnsi"/>
          <w:b w:val="0"/>
          <w:iCs w:val="0"/>
          <w:sz w:val="16"/>
          <w:u w:val="none"/>
        </w:rPr>
        <w:t xml:space="preserve"> in August, she stressed. McCusker and other Pentagon officials declined to answer questions about how much funding is in this year’s budget request for the new missiles. Last year’s ask, which Congress approved, included $48 million in research-and-development funding for the effort, said Reif. The new effort may now be funded through the Pentagon’s shadowy Strategic Capabilities Office, which can bypass the traditional acquisition process to field weapons more rapidly, Reif said. “This suggests </w:t>
      </w:r>
      <w:r w:rsidRPr="00F24190">
        <w:rPr>
          <w:rStyle w:val="Emphasis"/>
          <w:rFonts w:asciiTheme="minorHAnsi" w:hAnsiTheme="minorHAnsi" w:cstheme="minorHAnsi"/>
        </w:rPr>
        <w:t>the Pentagon could move more quickly than perhaps anticipated to produce and attempt to field a ground-launched intermediate-range system after the treaty officially dies</w:t>
      </w:r>
      <w:r w:rsidRPr="00F24190">
        <w:rPr>
          <w:rStyle w:val="Emphasis"/>
          <w:rFonts w:asciiTheme="minorHAnsi" w:hAnsiTheme="minorHAnsi" w:cstheme="minorHAnsi"/>
          <w:b w:val="0"/>
          <w:iCs w:val="0"/>
          <w:sz w:val="16"/>
          <w:u w:val="none"/>
        </w:rPr>
        <w:t xml:space="preserve"> in August,” Reif said. </w:t>
      </w:r>
      <w:r w:rsidRPr="00F24190">
        <w:rPr>
          <w:rStyle w:val="StyleUnderline"/>
          <w:rFonts w:asciiTheme="minorHAnsi" w:hAnsiTheme="minorHAnsi" w:cstheme="minorHAnsi"/>
        </w:rPr>
        <w:t>The military could choose to modify an existing system</w:t>
      </w:r>
      <w:r w:rsidRPr="00F24190">
        <w:rPr>
          <w:rStyle w:val="Emphasis"/>
          <w:rFonts w:asciiTheme="minorHAnsi" w:hAnsiTheme="minorHAnsi" w:cstheme="minorHAnsi"/>
          <w:b w:val="0"/>
          <w:iCs w:val="0"/>
          <w:sz w:val="16"/>
          <w:u w:val="none"/>
        </w:rPr>
        <w:t>, which would be the cheaper, faster option, or develop a new one, said Reif. In addition, the Army has begun developing a new, longer-range cannon, what it is calling the Precision Strike Missile, as a replacement for the legacy Army Tactical Missile System. The system as it is currently envisioned has a range of 499 kilometers (310 miles)—just under the limits of the INF Treaty. But if needed, the manufacturer could do a software update to extend the range of the system beyond those limitations, explained Army Under Secretary Ryan McCarthy on March 11. Funding for any new, intermediate-range missiles could be met with resistance from Congress. Already, some lawmakers have taken a stance against withdrawing from the INF Treaty. Sen. Jeff Merkley (D-Ore.) and 11 other Democrats introduced legislation in January that would prohibit procurement, testing, and fielding of a noncompliant missile until certain requirements have been met. A version was introduced in the House of Representatives in February. “</w:t>
      </w:r>
      <w:r w:rsidRPr="00F24190">
        <w:rPr>
          <w:rStyle w:val="StyleUnderline"/>
          <w:rFonts w:asciiTheme="minorHAnsi" w:hAnsiTheme="minorHAnsi" w:cstheme="minorHAnsi"/>
        </w:rPr>
        <w:t>The Trump administration is needlessly ignoring the concerns of our allies and partners on an issue that should unify NATO,</w:t>
      </w:r>
      <w:r w:rsidRPr="00F24190">
        <w:rPr>
          <w:rStyle w:val="Emphasis"/>
          <w:rFonts w:asciiTheme="minorHAnsi" w:hAnsiTheme="minorHAnsi" w:cstheme="minorHAnsi"/>
          <w:b w:val="0"/>
          <w:iCs w:val="0"/>
          <w:sz w:val="16"/>
          <w:u w:val="none"/>
        </w:rPr>
        <w:t xml:space="preserve"> not divide it,” said Rep. Adam Smith (D-Wash.), the Democratic chairman of the House Armed Services Committee. “</w:t>
      </w:r>
      <w:r w:rsidRPr="00F24190">
        <w:rPr>
          <w:rStyle w:val="StyleUnderline"/>
          <w:rFonts w:asciiTheme="minorHAnsi" w:hAnsiTheme="minorHAnsi" w:cstheme="minorHAnsi"/>
        </w:rPr>
        <w:t>By withdrawing from the INF Treaty instead of making an honest, good-faith effort to</w:t>
      </w:r>
      <w:r w:rsidRPr="00F24190">
        <w:rPr>
          <w:rStyle w:val="Emphasis"/>
          <w:rFonts w:asciiTheme="minorHAnsi" w:hAnsiTheme="minorHAnsi" w:cstheme="minorHAnsi"/>
          <w:b w:val="0"/>
          <w:iCs w:val="0"/>
          <w:sz w:val="16"/>
          <w:u w:val="none"/>
        </w:rPr>
        <w:t xml:space="preserve"> collectively punish Russia for its treaty violations and </w:t>
      </w:r>
      <w:r w:rsidRPr="00F24190">
        <w:rPr>
          <w:rStyle w:val="StyleUnderline"/>
          <w:rFonts w:asciiTheme="minorHAnsi" w:hAnsiTheme="minorHAnsi" w:cstheme="minorHAnsi"/>
        </w:rPr>
        <w:t>bring it back into compliance, we are playing into President Putin’s hands.”</w:t>
      </w:r>
    </w:p>
    <w:p w14:paraId="2B6549F2" w14:textId="77777777" w:rsidR="00430B3B" w:rsidRPr="00F24190" w:rsidRDefault="00430B3B" w:rsidP="00430B3B">
      <w:pPr>
        <w:pStyle w:val="Heading4"/>
        <w:rPr>
          <w:rFonts w:asciiTheme="minorHAnsi" w:hAnsiTheme="minorHAnsi" w:cstheme="minorHAnsi"/>
        </w:rPr>
      </w:pPr>
      <w:r w:rsidRPr="00F24190">
        <w:rPr>
          <w:rFonts w:asciiTheme="minorHAnsi" w:hAnsiTheme="minorHAnsi" w:cstheme="minorHAnsi"/>
        </w:rPr>
        <w:t>The US would escalate – a lack of checks and oversight means the US could act quickly to an accident or miscalculation</w:t>
      </w:r>
    </w:p>
    <w:p w14:paraId="67D29749" w14:textId="77777777" w:rsidR="00430B3B" w:rsidRPr="00F24190" w:rsidRDefault="00430B3B" w:rsidP="00430B3B">
      <w:pPr>
        <w:rPr>
          <w:rStyle w:val="Hyperlink"/>
          <w:rFonts w:asciiTheme="minorHAnsi" w:hAnsiTheme="minorHAnsi" w:cstheme="minorHAnsi"/>
        </w:rPr>
      </w:pPr>
      <w:r w:rsidRPr="00F24190">
        <w:rPr>
          <w:rStyle w:val="Style13ptBold"/>
          <w:rFonts w:asciiTheme="minorHAnsi" w:hAnsiTheme="minorHAnsi" w:cstheme="minorHAnsi"/>
        </w:rPr>
        <w:t>Blair 18</w:t>
      </w:r>
      <w:r w:rsidRPr="00F24190">
        <w:rPr>
          <w:rStyle w:val="Hyperlink"/>
          <w:rFonts w:asciiTheme="minorHAnsi" w:hAnsiTheme="minorHAnsi" w:cstheme="minorHAnsi"/>
        </w:rPr>
        <w:t xml:space="preserve"> - member of the Princeton University research faculty in the Program on Science and Global Security and co-founder of Global Zero (Bruce, “Strengthening Checks on Presidential Nuclear Launch Authority,” Arms Control Association, Jan/Feb 2018, </w:t>
      </w:r>
      <w:hyperlink r:id="rId9" w:history="1">
        <w:r w:rsidRPr="00F24190">
          <w:rPr>
            <w:rStyle w:val="Hyperlink"/>
            <w:rFonts w:asciiTheme="minorHAnsi" w:hAnsiTheme="minorHAnsi" w:cstheme="minorHAnsi"/>
          </w:rPr>
          <w:t>https://www.armscontrol.org/act/2018-01/features/strengthening-checks-presidential-nuclear-launch-authority</w:t>
        </w:r>
      </w:hyperlink>
      <w:r w:rsidRPr="00F24190">
        <w:rPr>
          <w:rStyle w:val="Hyperlink"/>
          <w:rFonts w:asciiTheme="minorHAnsi" w:hAnsiTheme="minorHAnsi" w:cstheme="minorHAnsi"/>
        </w:rPr>
        <w:t xml:space="preserve">, jwg) </w:t>
      </w:r>
    </w:p>
    <w:p w14:paraId="1502CB93" w14:textId="77777777" w:rsidR="00430B3B" w:rsidRPr="00F24190" w:rsidRDefault="00430B3B" w:rsidP="00430B3B">
      <w:pPr>
        <w:rPr>
          <w:rStyle w:val="StyleUnderline"/>
          <w:rFonts w:asciiTheme="minorHAnsi" w:hAnsiTheme="minorHAnsi" w:cstheme="minorHAnsi"/>
        </w:rPr>
      </w:pPr>
      <w:r w:rsidRPr="00F24190">
        <w:rPr>
          <w:rStyle w:val="Hyperlink"/>
          <w:rFonts w:asciiTheme="minorHAnsi" w:hAnsiTheme="minorHAnsi" w:cstheme="minorHAnsi"/>
          <w:sz w:val="16"/>
        </w:rPr>
        <w:t xml:space="preserve">The advisers may or may not join the conference in a timely way. </w:t>
      </w:r>
      <w:r w:rsidRPr="00F24190">
        <w:rPr>
          <w:rStyle w:val="StyleUnderline"/>
          <w:rFonts w:asciiTheme="minorHAnsi" w:hAnsiTheme="minorHAnsi" w:cstheme="minorHAnsi"/>
        </w:rPr>
        <w:t>If a brewing crisis suddenly escalates and catches them off guard, key advisers may fail to get on the call before a president decides the time to strike has arrived</w:t>
      </w:r>
      <w:r w:rsidRPr="00F24190">
        <w:rPr>
          <w:rStyle w:val="Hyperlink"/>
          <w:rFonts w:asciiTheme="minorHAnsi" w:hAnsiTheme="minorHAnsi" w:cstheme="minorHAnsi"/>
          <w:sz w:val="16"/>
        </w:rPr>
        <w:t xml:space="preserve">. During nuclear release exercises and real-world incidents involving North Korea and other nations over the past decade, missile launch preparations or actual firings posing a potential threat triggered emergency conferences, but </w:t>
      </w:r>
      <w:r w:rsidRPr="00F24190">
        <w:rPr>
          <w:rStyle w:val="StyleUnderline"/>
          <w:rFonts w:asciiTheme="minorHAnsi" w:hAnsiTheme="minorHAnsi" w:cstheme="minorHAnsi"/>
        </w:rPr>
        <w:t>notification often failed to reach key advisers in time.</w:t>
      </w:r>
      <w:r w:rsidRPr="00F24190">
        <w:rPr>
          <w:rStyle w:val="Hyperlink"/>
          <w:rFonts w:asciiTheme="minorHAnsi" w:hAnsiTheme="minorHAnsi" w:cstheme="minorHAnsi"/>
          <w:sz w:val="16"/>
        </w:rPr>
        <w:t xml:space="preserve"> Sometimes none of the advisers checked in, </w:t>
      </w:r>
      <w:r w:rsidRPr="00F24190">
        <w:rPr>
          <w:rStyle w:val="StyleUnderline"/>
          <w:rFonts w:asciiTheme="minorHAnsi" w:hAnsiTheme="minorHAnsi" w:cstheme="minorHAnsi"/>
        </w:rPr>
        <w:t>leaving the president and the head of Strategic Command</w:t>
      </w:r>
      <w:r w:rsidRPr="00F24190">
        <w:rPr>
          <w:rStyle w:val="Hyperlink"/>
          <w:rFonts w:asciiTheme="minorHAnsi" w:hAnsiTheme="minorHAnsi" w:cstheme="minorHAnsi"/>
          <w:sz w:val="16"/>
        </w:rPr>
        <w:t xml:space="preserve"> (StratCom), whose role is to brief the president on nuclear options and their consequences, </w:t>
      </w:r>
      <w:r w:rsidRPr="00F24190">
        <w:rPr>
          <w:rStyle w:val="StyleUnderline"/>
          <w:rFonts w:asciiTheme="minorHAnsi" w:hAnsiTheme="minorHAnsi" w:cstheme="minorHAnsi"/>
        </w:rPr>
        <w:t>alone in the hot seats</w:t>
      </w:r>
      <w:r w:rsidRPr="00F24190">
        <w:rPr>
          <w:rStyle w:val="Hyperlink"/>
          <w:rFonts w:asciiTheme="minorHAnsi" w:hAnsiTheme="minorHAnsi" w:cstheme="minorHAnsi"/>
          <w:sz w:val="16"/>
        </w:rPr>
        <w:t xml:space="preserve">.5 </w:t>
      </w:r>
      <w:r w:rsidRPr="00F24190">
        <w:rPr>
          <w:rStyle w:val="StyleUnderline"/>
          <w:rFonts w:asciiTheme="minorHAnsi" w:hAnsiTheme="minorHAnsi" w:cstheme="minorHAnsi"/>
        </w:rPr>
        <w:t xml:space="preserve">After this briefing, the president may seek advice from </w:t>
      </w:r>
      <w:r w:rsidRPr="00F24190">
        <w:rPr>
          <w:rStyle w:val="Emphasis"/>
          <w:rFonts w:asciiTheme="minorHAnsi" w:hAnsiTheme="minorHAnsi" w:cstheme="minorHAnsi"/>
        </w:rPr>
        <w:t>any, all, or none of the advisers</w:t>
      </w:r>
      <w:r w:rsidRPr="00F24190">
        <w:rPr>
          <w:rStyle w:val="StyleUnderline"/>
          <w:rFonts w:asciiTheme="minorHAnsi" w:hAnsiTheme="minorHAnsi" w:cstheme="minorHAnsi"/>
        </w:rPr>
        <w:t xml:space="preserve"> in the room or on the telephone before rendering a decision, which likely but not necessarily involves choosing a preprogrammed option</w:t>
      </w:r>
      <w:r w:rsidRPr="00F24190">
        <w:rPr>
          <w:rStyle w:val="Hyperlink"/>
          <w:rFonts w:asciiTheme="minorHAnsi" w:hAnsiTheme="minorHAnsi" w:cstheme="minorHAnsi"/>
          <w:sz w:val="16"/>
        </w:rPr>
        <w:t xml:space="preserve">.6 Formally, he does not need any approval or consent, although StratCom or others on the call could attempt to dissuade the president if his thinking or final decision veer into the realm of the obviously misguided or illegal.7 </w:t>
      </w:r>
      <w:r w:rsidRPr="00F24190">
        <w:rPr>
          <w:rStyle w:val="StyleUnderline"/>
          <w:rFonts w:asciiTheme="minorHAnsi" w:hAnsiTheme="minorHAnsi" w:cstheme="minorHAnsi"/>
        </w:rPr>
        <w:t>Even the defense secretary has no particular role other than offering advice if asked</w:t>
      </w:r>
      <w:r w:rsidRPr="00F24190">
        <w:rPr>
          <w:rStyle w:val="Hyperlink"/>
          <w:rFonts w:asciiTheme="minorHAnsi" w:hAnsiTheme="minorHAnsi" w:cstheme="minorHAnsi"/>
          <w:sz w:val="16"/>
        </w:rPr>
        <w:t xml:space="preserve">. Contrary to widespread belief, </w:t>
      </w:r>
      <w:r w:rsidRPr="00F24190">
        <w:rPr>
          <w:rStyle w:val="StyleUnderline"/>
          <w:rFonts w:asciiTheme="minorHAnsi" w:hAnsiTheme="minorHAnsi" w:cstheme="minorHAnsi"/>
        </w:rPr>
        <w:t>he does not confirm the order or otherwise bless it in any way</w:t>
      </w:r>
      <w:r w:rsidRPr="00F24190">
        <w:rPr>
          <w:rStyle w:val="Hyperlink"/>
          <w:rFonts w:asciiTheme="minorHAnsi" w:hAnsiTheme="minorHAnsi" w:cstheme="minorHAnsi"/>
          <w:sz w:val="16"/>
        </w:rPr>
        <w:t xml:space="preserve">. But this is their last chance to change the president’s mind before a formal launch order is prepared by the Pentagon, disseminated, and inexorably implemented. Listening in on the exchange is the Pentagon war room, a kind of boutique service dedicated to executing the orders of the president and the defense secretary.8 Following the drift of the conversation, this entity would start preparing a launch order. When the president finally declares his choice of option, it would challenge the president to authenticate using a special code known as the “biscuit,” or Gold Code. This would take a few seconds. If the codes match properly, it would quickly format and transmit a launch order over multiple communications channels directly to the submarine, bomber, and underground launch crews. This would take a couple of minutes. Shorter than the length of a “tweet,” the order would specify the war plan, the time to begin the strike, an unlock code needed by the firing crews to release their weapons, and a Sealed Authentication Code that must match the codes in the firing crews’ safe. If the codes match, the crews assume the order originated with the president, even though </w:t>
      </w:r>
      <w:r w:rsidRPr="00F24190">
        <w:rPr>
          <w:rStyle w:val="Hyperlink"/>
          <w:rFonts w:asciiTheme="minorHAnsi" w:hAnsiTheme="minorHAnsi" w:cstheme="minorHAnsi"/>
          <w:sz w:val="16"/>
        </w:rPr>
        <w:lastRenderedPageBreak/>
        <w:t xml:space="preserve">all the codes in the launch order are held exclusively by the Pentagon war room and alternate command centers such as StratCom itself. The underground Minuteman crews could complete their launch checklist in a little more than a minute. Today, </w:t>
      </w:r>
      <w:r w:rsidRPr="00F24190">
        <w:rPr>
          <w:rStyle w:val="StyleUnderline"/>
          <w:rFonts w:asciiTheme="minorHAnsi" w:hAnsiTheme="minorHAnsi" w:cstheme="minorHAnsi"/>
        </w:rPr>
        <w:t xml:space="preserve">as many as </w:t>
      </w:r>
      <w:r w:rsidRPr="00F24190">
        <w:rPr>
          <w:rStyle w:val="Emphasis"/>
          <w:rFonts w:asciiTheme="minorHAnsi" w:hAnsiTheme="minorHAnsi" w:cstheme="minorHAnsi"/>
        </w:rPr>
        <w:t>400 missiles</w:t>
      </w:r>
      <w:r w:rsidRPr="00F24190">
        <w:rPr>
          <w:rStyle w:val="StyleUnderline"/>
          <w:rFonts w:asciiTheme="minorHAnsi" w:hAnsiTheme="minorHAnsi" w:cstheme="minorHAnsi"/>
        </w:rPr>
        <w:t xml:space="preserve"> could be launched from their underground silos in </w:t>
      </w:r>
      <w:r w:rsidRPr="00F24190">
        <w:rPr>
          <w:rStyle w:val="Emphasis"/>
          <w:rFonts w:asciiTheme="minorHAnsi" w:hAnsiTheme="minorHAnsi" w:cstheme="minorHAnsi"/>
        </w:rPr>
        <w:t>less than five minutes</w:t>
      </w:r>
      <w:r w:rsidRPr="00F24190">
        <w:rPr>
          <w:rStyle w:val="StyleUnderline"/>
          <w:rFonts w:asciiTheme="minorHAnsi" w:hAnsiTheme="minorHAnsi" w:cstheme="minorHAnsi"/>
        </w:rPr>
        <w:t xml:space="preserve"> after the president gave the order</w:t>
      </w:r>
      <w:r w:rsidRPr="00F24190">
        <w:rPr>
          <w:rStyle w:val="Hyperlink"/>
          <w:rFonts w:asciiTheme="minorHAnsi" w:hAnsiTheme="minorHAnsi" w:cstheme="minorHAnsi"/>
          <w:sz w:val="16"/>
        </w:rPr>
        <w:t xml:space="preserve">.9 Submarines and bombers would be the primary attackers in a scenario involving North Korea. With two boats typically on launch-ready patrol in the Pacific Ocean, the sub force would be capable of quickly firing about 200 warheads roughly 15 minutes after the president gave the order.10 If the order came without a prior raising of alert readiness, however, the boats would surface to confirm its validity. Bombers on full alert with bombs and cruise missiles loaded,11 as they would be in times of heightened tension, would need eight hours or so to fly from their U.S. bases to near the border of their target countries, where they would fire cruise missiles at inland targets or proceed to fly into enemy airspace to drop gravity bombs. They could deliver upward of 500 weapons. Protocol for Second-Strike Scenarios </w:t>
      </w:r>
      <w:r w:rsidRPr="00F24190">
        <w:rPr>
          <w:rStyle w:val="StyleUnderline"/>
          <w:rFonts w:asciiTheme="minorHAnsi" w:hAnsiTheme="minorHAnsi" w:cstheme="minorHAnsi"/>
        </w:rPr>
        <w:t xml:space="preserve">A decision to strike back in retaliation theoretically could be drawn out for days and weeks, but the </w:t>
      </w:r>
      <w:r w:rsidRPr="00F24190">
        <w:rPr>
          <w:rStyle w:val="Emphasis"/>
          <w:rFonts w:asciiTheme="minorHAnsi" w:hAnsiTheme="minorHAnsi" w:cstheme="minorHAnsi"/>
        </w:rPr>
        <w:t>protocol is designed to yield one in minutes</w:t>
      </w:r>
      <w:r w:rsidRPr="00F24190">
        <w:rPr>
          <w:rStyle w:val="Hyperlink"/>
          <w:rFonts w:asciiTheme="minorHAnsi" w:hAnsiTheme="minorHAnsi" w:cstheme="minorHAnsi"/>
          <w:sz w:val="16"/>
        </w:rPr>
        <w:t xml:space="preserve">. </w:t>
      </w:r>
      <w:r w:rsidRPr="00F24190">
        <w:rPr>
          <w:rStyle w:val="StyleUnderline"/>
          <w:rFonts w:asciiTheme="minorHAnsi" w:hAnsiTheme="minorHAnsi" w:cstheme="minorHAnsi"/>
        </w:rPr>
        <w:t>The basic procedures are the same for first and second use of nuclear weapons, but the timelines shrink in the latter case</w:t>
      </w:r>
      <w:r w:rsidRPr="00F24190">
        <w:rPr>
          <w:rStyle w:val="Hyperlink"/>
          <w:rFonts w:asciiTheme="minorHAnsi" w:hAnsiTheme="minorHAnsi" w:cstheme="minorHAnsi"/>
          <w:sz w:val="16"/>
        </w:rPr>
        <w:t xml:space="preserve">. Reactions from the bottom to the top of the chain of command to an apparent attack are driven by checklists and virtually preordained. The action could be described as a rote enactment of a prepared script with very high expectations in all quarters that a nuclear response would be authorized immediately. U.S. Navy Admiral Cecil Haney (right), then-U.S. Strategic Command commander, and other officers monitor from Offutt Air Force Base, Neb., a Minuteman III missile test launch at Vandenberg Air Force Base, Calif., May 20, 2015. Presidents from Dwight Eisenhower through Ronald Reagan pre-delegated nuclear release authority extensively to military commanders. Recognizing that could compromise civilian control, such delegation was rolled back at the end of the Cold War. (USSTRATCOM courtesy photo)U.S. Navy Admiral Cecil Haney (right), then-U.S. Strategic Command commander, and other officers monitor from Offutt Air Force Base, Neb., a Minuteman III missile test launch at Vandenberg Air Force Base, Calif., May 20, 2015. Presidents from Dwight Eisenhower through Ronald Reagan pre-delegated nuclear release authority extensively to military commanders. Recognizing that could compromise civilian control, such delegation was rolled back at the end of the Cold War. (USSTRATCOM courtesy photo)Historically, </w:t>
      </w:r>
      <w:r w:rsidRPr="00F24190">
        <w:rPr>
          <w:rStyle w:val="Emphasis"/>
          <w:rFonts w:asciiTheme="minorHAnsi" w:hAnsiTheme="minorHAnsi" w:cstheme="minorHAnsi"/>
        </w:rPr>
        <w:t>the notion of riding out an attack has been operationally anathema to the military</w:t>
      </w:r>
      <w:r w:rsidRPr="00F24190">
        <w:rPr>
          <w:rStyle w:val="Hyperlink"/>
          <w:rFonts w:asciiTheme="minorHAnsi" w:hAnsiTheme="minorHAnsi" w:cstheme="minorHAnsi"/>
          <w:sz w:val="16"/>
        </w:rPr>
        <w:t>. As General Lee Butler, a former head of the strategic forces, stated, “</w:t>
      </w:r>
      <w:r w:rsidRPr="00F24190">
        <w:rPr>
          <w:rStyle w:val="StyleUnderline"/>
          <w:rFonts w:asciiTheme="minorHAnsi" w:hAnsiTheme="minorHAnsi" w:cstheme="minorHAnsi"/>
        </w:rPr>
        <w:t xml:space="preserve">Our policy was premised on being able to accept the first wave of attacks…. Yet </w:t>
      </w:r>
      <w:r w:rsidRPr="00F24190">
        <w:rPr>
          <w:rStyle w:val="Emphasis"/>
          <w:rFonts w:asciiTheme="minorHAnsi" w:hAnsiTheme="minorHAnsi" w:cstheme="minorHAnsi"/>
        </w:rPr>
        <w:t>at the operational level it was never accepted</w:t>
      </w:r>
      <w:r w:rsidRPr="00F24190">
        <w:rPr>
          <w:rStyle w:val="StyleUnderline"/>
          <w:rFonts w:asciiTheme="minorHAnsi" w:hAnsiTheme="minorHAnsi" w:cstheme="minorHAnsi"/>
        </w:rPr>
        <w:t xml:space="preserve">…. They built a construct that </w:t>
      </w:r>
      <w:r w:rsidRPr="00F24190">
        <w:rPr>
          <w:rStyle w:val="Emphasis"/>
          <w:rFonts w:asciiTheme="minorHAnsi" w:hAnsiTheme="minorHAnsi" w:cstheme="minorHAnsi"/>
        </w:rPr>
        <w:t>powerfully biased the president’s decision process toward launch before the arrival of the first enemy warhead</w:t>
      </w:r>
      <w:r w:rsidRPr="00F24190">
        <w:rPr>
          <w:rStyle w:val="StyleUnderline"/>
          <w:rFonts w:asciiTheme="minorHAnsi" w:hAnsiTheme="minorHAnsi" w:cstheme="minorHAnsi"/>
        </w:rPr>
        <w:t xml:space="preserve">…a move in practice to a system structured to </w:t>
      </w:r>
      <w:r w:rsidRPr="00F24190">
        <w:rPr>
          <w:rStyle w:val="Emphasis"/>
          <w:rFonts w:asciiTheme="minorHAnsi" w:hAnsiTheme="minorHAnsi" w:cstheme="minorHAnsi"/>
        </w:rPr>
        <w:t>drive the president invariably toward a decision to launch under attack</w:t>
      </w:r>
      <w:r w:rsidRPr="00F24190">
        <w:rPr>
          <w:rStyle w:val="Hyperlink"/>
          <w:rFonts w:asciiTheme="minorHAnsi" w:hAnsiTheme="minorHAnsi" w:cstheme="minorHAnsi"/>
          <w:sz w:val="16"/>
        </w:rPr>
        <w:t xml:space="preserve">.”12 </w:t>
      </w:r>
      <w:r w:rsidRPr="00F24190">
        <w:rPr>
          <w:rStyle w:val="StyleUnderline"/>
          <w:rFonts w:asciiTheme="minorHAnsi" w:hAnsiTheme="minorHAnsi" w:cstheme="minorHAnsi"/>
        </w:rPr>
        <w:t xml:space="preserve">This is called “jamming” the president, or </w:t>
      </w:r>
      <w:r w:rsidRPr="00F24190">
        <w:rPr>
          <w:rStyle w:val="Emphasis"/>
          <w:rFonts w:asciiTheme="minorHAnsi" w:hAnsiTheme="minorHAnsi" w:cstheme="minorHAnsi"/>
        </w:rPr>
        <w:t>pressuring him to quickly authorize retaliation while under apparent or confirmed attack</w:t>
      </w:r>
      <w:r w:rsidRPr="00F24190">
        <w:rPr>
          <w:rStyle w:val="Hyperlink"/>
          <w:rFonts w:asciiTheme="minorHAnsi" w:hAnsiTheme="minorHAnsi" w:cstheme="minorHAnsi"/>
          <w:sz w:val="16"/>
        </w:rPr>
        <w:t xml:space="preserve">.13 </w:t>
      </w:r>
      <w:r w:rsidRPr="00F24190">
        <w:rPr>
          <w:rStyle w:val="StyleUnderline"/>
          <w:rFonts w:asciiTheme="minorHAnsi" w:hAnsiTheme="minorHAnsi" w:cstheme="minorHAnsi"/>
        </w:rPr>
        <w:t xml:space="preserve">Jamming is still </w:t>
      </w:r>
      <w:r w:rsidRPr="00F24190">
        <w:rPr>
          <w:rStyle w:val="Emphasis"/>
          <w:rFonts w:asciiTheme="minorHAnsi" w:hAnsiTheme="minorHAnsi" w:cstheme="minorHAnsi"/>
        </w:rPr>
        <w:t>the norm in current nuclear operations</w:t>
      </w:r>
      <w:r w:rsidRPr="00F24190">
        <w:rPr>
          <w:rStyle w:val="Hyperlink"/>
          <w:rFonts w:asciiTheme="minorHAnsi" w:hAnsiTheme="minorHAnsi" w:cstheme="minorHAnsi"/>
          <w:sz w:val="16"/>
        </w:rPr>
        <w:t xml:space="preserve">. Although President Barack Obama directed the Pentagon to reduce our reliance on launch on warning and find ways to increase warning and decision time, </w:t>
      </w:r>
      <w:r w:rsidRPr="00F24190">
        <w:rPr>
          <w:rStyle w:val="StyleUnderline"/>
          <w:rFonts w:asciiTheme="minorHAnsi" w:hAnsiTheme="minorHAnsi" w:cstheme="minorHAnsi"/>
        </w:rPr>
        <w:t xml:space="preserve">nuclear exercises still feature this high-pressure tactic. In some high-threat situations, the StratCom commander’s briefing of the president may be compressed to as little as 30 seconds, and then the </w:t>
      </w:r>
      <w:r w:rsidRPr="00F24190">
        <w:rPr>
          <w:rStyle w:val="Emphasis"/>
          <w:rFonts w:asciiTheme="minorHAnsi" w:hAnsiTheme="minorHAnsi" w:cstheme="minorHAnsi"/>
        </w:rPr>
        <w:t xml:space="preserve">president may be pressed to “deliberate and decide” in six minutes or less. </w:t>
      </w:r>
      <w:r w:rsidRPr="00F24190">
        <w:rPr>
          <w:rStyle w:val="StyleUnderline"/>
          <w:rFonts w:asciiTheme="minorHAnsi" w:hAnsiTheme="minorHAnsi" w:cstheme="minorHAnsi"/>
        </w:rPr>
        <w:t xml:space="preserve">The persistent </w:t>
      </w:r>
      <w:r w:rsidRPr="00F24190">
        <w:rPr>
          <w:rStyle w:val="Emphasis"/>
          <w:rFonts w:asciiTheme="minorHAnsi" w:hAnsiTheme="minorHAnsi" w:cstheme="minorHAnsi"/>
        </w:rPr>
        <w:t>vulnerability of the nuclear command system</w:t>
      </w:r>
      <w:r w:rsidRPr="00F24190">
        <w:rPr>
          <w:rStyle w:val="StyleUnderline"/>
          <w:rFonts w:asciiTheme="minorHAnsi" w:hAnsiTheme="minorHAnsi" w:cstheme="minorHAnsi"/>
        </w:rPr>
        <w:t xml:space="preserve"> and hundreds of U.S. missiles </w:t>
      </w:r>
      <w:r w:rsidRPr="00F24190">
        <w:rPr>
          <w:rStyle w:val="Emphasis"/>
          <w:rFonts w:asciiTheme="minorHAnsi" w:hAnsiTheme="minorHAnsi" w:cstheme="minorHAnsi"/>
        </w:rPr>
        <w:t>requires extremely fast reaction</w:t>
      </w:r>
      <w:r w:rsidRPr="00F24190">
        <w:rPr>
          <w:rStyle w:val="StyleUnderline"/>
          <w:rFonts w:asciiTheme="minorHAnsi" w:hAnsiTheme="minorHAnsi" w:cstheme="minorHAnsi"/>
        </w:rPr>
        <w:t xml:space="preserve"> at all levels. In truth, everyone gets jammed. The </w:t>
      </w:r>
      <w:r w:rsidRPr="00F24190">
        <w:rPr>
          <w:rStyle w:val="Emphasis"/>
          <w:rFonts w:asciiTheme="minorHAnsi" w:hAnsiTheme="minorHAnsi" w:cstheme="minorHAnsi"/>
        </w:rPr>
        <w:t>risk of mistaken launch on false warning remains significant</w:t>
      </w:r>
      <w:r w:rsidRPr="00F24190">
        <w:rPr>
          <w:rStyle w:val="StyleUnderline"/>
          <w:rFonts w:asciiTheme="minorHAnsi" w:hAnsiTheme="minorHAnsi" w:cstheme="minorHAnsi"/>
        </w:rPr>
        <w:t xml:space="preserve"> even today, 25 years after the end of the Cold War. It also </w:t>
      </w:r>
      <w:r w:rsidRPr="00F24190">
        <w:rPr>
          <w:rStyle w:val="Emphasis"/>
          <w:rFonts w:asciiTheme="minorHAnsi" w:hAnsiTheme="minorHAnsi" w:cstheme="minorHAnsi"/>
        </w:rPr>
        <w:t xml:space="preserve">creates pressure to pre-empt an imminent attack. </w:t>
      </w:r>
      <w:r w:rsidRPr="00F24190">
        <w:rPr>
          <w:rStyle w:val="Hyperlink"/>
          <w:rFonts w:asciiTheme="minorHAnsi" w:hAnsiTheme="minorHAnsi" w:cstheme="minorHAnsi"/>
          <w:sz w:val="16"/>
        </w:rPr>
        <w:t xml:space="preserve">To relieve the jamming pressure today, the protocol must start earlier and under conditions of greater uncertainty about the degree of threat posed by missile launch preparations or actual firings. During the Cold War, even the really close calls did not rise to the level of presidential notification.14 Today, </w:t>
      </w:r>
      <w:r w:rsidRPr="00F24190">
        <w:rPr>
          <w:rStyle w:val="StyleUnderline"/>
          <w:rFonts w:asciiTheme="minorHAnsi" w:hAnsiTheme="minorHAnsi" w:cstheme="minorHAnsi"/>
        </w:rPr>
        <w:t>there are more missile launches than ever to track, and assessing whether they pose a threat has become more difficult.</w:t>
      </w:r>
      <w:r w:rsidRPr="00F24190">
        <w:rPr>
          <w:rStyle w:val="Hyperlink"/>
          <w:rFonts w:asciiTheme="minorHAnsi" w:hAnsiTheme="minorHAnsi" w:cstheme="minorHAnsi"/>
          <w:sz w:val="16"/>
        </w:rPr>
        <w:t xml:space="preserve">15 </w:t>
      </w:r>
      <w:r w:rsidRPr="00F24190">
        <w:rPr>
          <w:rStyle w:val="StyleUnderline"/>
          <w:rFonts w:asciiTheme="minorHAnsi" w:hAnsiTheme="minorHAnsi" w:cstheme="minorHAnsi"/>
        </w:rPr>
        <w:t xml:space="preserve">Ironically this surge, which has happened over the past decade or so, has </w:t>
      </w:r>
      <w:r w:rsidRPr="00F24190">
        <w:rPr>
          <w:rStyle w:val="Emphasis"/>
          <w:rFonts w:asciiTheme="minorHAnsi" w:hAnsiTheme="minorHAnsi" w:cstheme="minorHAnsi"/>
        </w:rPr>
        <w:t>spawned great unpredictability</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complicated assessment</w:t>
      </w:r>
      <w:r w:rsidRPr="00F24190">
        <w:rPr>
          <w:rStyle w:val="StyleUnderline"/>
          <w:rFonts w:asciiTheme="minorHAnsi" w:hAnsiTheme="minorHAnsi" w:cstheme="minorHAnsi"/>
        </w:rPr>
        <w:t xml:space="preserve">, and led on multiple occasions to </w:t>
      </w:r>
      <w:r w:rsidRPr="00F24190">
        <w:rPr>
          <w:rStyle w:val="Emphasis"/>
          <w:rFonts w:asciiTheme="minorHAnsi" w:hAnsiTheme="minorHAnsi" w:cstheme="minorHAnsi"/>
        </w:rPr>
        <w:t>presidents being notified of an ambiguous imminent threat in progress</w:t>
      </w:r>
      <w:r w:rsidRPr="00F24190">
        <w:rPr>
          <w:rStyle w:val="StyleUnderline"/>
          <w:rFonts w:asciiTheme="minorHAnsi" w:hAnsiTheme="minorHAnsi" w:cstheme="minorHAnsi"/>
        </w:rPr>
        <w:t>.16</w:t>
      </w:r>
    </w:p>
    <w:p w14:paraId="263F36C4" w14:textId="77777777" w:rsidR="00DB73F3" w:rsidRPr="00F24190" w:rsidRDefault="00DB73F3" w:rsidP="00DB73F3">
      <w:pPr>
        <w:pStyle w:val="Heading4"/>
        <w:rPr>
          <w:rFonts w:asciiTheme="minorHAnsi" w:hAnsiTheme="minorHAnsi" w:cstheme="minorHAnsi"/>
        </w:rPr>
      </w:pPr>
      <w:r w:rsidRPr="00F24190">
        <w:rPr>
          <w:rFonts w:asciiTheme="minorHAnsi" w:hAnsiTheme="minorHAnsi" w:cstheme="minorHAnsi"/>
        </w:rPr>
        <w:t>Ballistic missile defense systems designed for action in Europe are failing now – they wouldn’t offer protection in a conflict</w:t>
      </w:r>
    </w:p>
    <w:p w14:paraId="6224C6B5" w14:textId="77777777" w:rsidR="00DB73F3" w:rsidRPr="00F24190" w:rsidRDefault="00DB73F3" w:rsidP="00DB73F3">
      <w:pPr>
        <w:rPr>
          <w:rFonts w:asciiTheme="minorHAnsi" w:hAnsiTheme="minorHAnsi" w:cstheme="minorHAnsi"/>
        </w:rPr>
      </w:pPr>
      <w:r w:rsidRPr="00F24190">
        <w:rPr>
          <w:rStyle w:val="Style13ptBold"/>
          <w:rFonts w:asciiTheme="minorHAnsi" w:hAnsiTheme="minorHAnsi" w:cstheme="minorHAnsi"/>
        </w:rPr>
        <w:t>Larter 18</w:t>
      </w:r>
      <w:r w:rsidRPr="00F24190">
        <w:rPr>
          <w:rFonts w:asciiTheme="minorHAnsi" w:hAnsiTheme="minorHAnsi" w:cstheme="minorHAnsi"/>
        </w:rPr>
        <w:t xml:space="preserve"> - David B Larter is a Naval Warfare Reporter, Defense News Navy vet. (“Reality check: Failures happen, even in missile defense testing” Defense News February 1, 2018 </w:t>
      </w:r>
      <w:r w:rsidRPr="00F24190">
        <w:rPr>
          <w:rFonts w:asciiTheme="minorHAnsi" w:hAnsiTheme="minorHAnsi" w:cstheme="minorHAnsi"/>
        </w:rPr>
        <w:lastRenderedPageBreak/>
        <w:t>https://www.defensenews.com/naval/2018/02/01/reality-check-failures-happen-even-in-missile-defense-testing/)</w:t>
      </w:r>
    </w:p>
    <w:p w14:paraId="37E7EEDD" w14:textId="77777777" w:rsidR="00DB73F3" w:rsidRPr="00F24190" w:rsidRDefault="00DB73F3" w:rsidP="00DB73F3">
      <w:pPr>
        <w:rPr>
          <w:rFonts w:asciiTheme="minorHAnsi" w:hAnsiTheme="minorHAnsi" w:cstheme="minorHAnsi"/>
          <w:sz w:val="16"/>
        </w:rPr>
      </w:pPr>
      <w:r w:rsidRPr="00F24190">
        <w:rPr>
          <w:rFonts w:asciiTheme="minorHAnsi" w:hAnsiTheme="minorHAnsi" w:cstheme="minorHAnsi"/>
          <w:sz w:val="16"/>
        </w:rPr>
        <w:t>WASHINGTON — The U</w:t>
      </w:r>
      <w:r w:rsidRPr="00F24190">
        <w:rPr>
          <w:rStyle w:val="StyleUnderline"/>
          <w:rFonts w:asciiTheme="minorHAnsi" w:hAnsiTheme="minorHAnsi" w:cstheme="minorHAnsi"/>
        </w:rPr>
        <w:t>.S. Navy and the Missile Defense Agency are investigating what caused a failed intermediate-range ballistic missile target intercept over Hawaii</w:t>
      </w:r>
      <w:r w:rsidRPr="00F24190">
        <w:rPr>
          <w:rFonts w:asciiTheme="minorHAnsi" w:hAnsiTheme="minorHAnsi" w:cstheme="minorHAnsi"/>
          <w:sz w:val="16"/>
        </w:rPr>
        <w:t xml:space="preserve">. But </w:t>
      </w:r>
      <w:r w:rsidRPr="00F24190">
        <w:rPr>
          <w:rStyle w:val="Emphasis"/>
          <w:rFonts w:asciiTheme="minorHAnsi" w:hAnsiTheme="minorHAnsi" w:cstheme="minorHAnsi"/>
        </w:rPr>
        <w:t>despite the failure, experts say that in the long run the SM-3 IIA has no choice but to succeed</w:t>
      </w:r>
      <w:r w:rsidRPr="00F24190">
        <w:rPr>
          <w:rFonts w:asciiTheme="minorHAnsi" w:hAnsiTheme="minorHAnsi" w:cstheme="minorHAnsi"/>
          <w:sz w:val="16"/>
        </w:rPr>
        <w:t xml:space="preserve">. The January 31 test involved both the Aegis Ashore system, eventually destined for Japan, and the Army’s AN/TPY-2 radar providing target data for the missile, meaning that </w:t>
      </w:r>
      <w:r w:rsidRPr="00F24190">
        <w:rPr>
          <w:rStyle w:val="Emphasis"/>
          <w:rFonts w:asciiTheme="minorHAnsi" w:hAnsiTheme="minorHAnsi" w:cstheme="minorHAnsi"/>
        </w:rPr>
        <w:t>any number of factors including the missile could have led to the failure.</w:t>
      </w:r>
      <w:r w:rsidRPr="00F24190">
        <w:rPr>
          <w:rFonts w:asciiTheme="minorHAnsi" w:hAnsiTheme="minorHAnsi" w:cstheme="minorHAnsi"/>
          <w:sz w:val="16"/>
        </w:rPr>
        <w:t xml:space="preserve"> </w:t>
      </w:r>
      <w:r w:rsidRPr="00F24190">
        <w:rPr>
          <w:rStyle w:val="StyleUnderline"/>
          <w:rFonts w:asciiTheme="minorHAnsi" w:hAnsiTheme="minorHAnsi" w:cstheme="minorHAnsi"/>
        </w:rPr>
        <w:t>The test involved a hand off to Aegis from AN/TPY-2, adding layers of complexity to the already daunting prospect of hitting a hypersonic target in space with another missile.</w:t>
      </w:r>
      <w:r w:rsidRPr="00F24190">
        <w:rPr>
          <w:rFonts w:asciiTheme="minorHAnsi" w:hAnsiTheme="minorHAnsi" w:cstheme="minorHAnsi"/>
          <w:sz w:val="16"/>
        </w:rPr>
        <w:t xml:space="preserve"> In a news conference Feb. 1, Dana White, the Pentagon’s top spokesperson, offered limited details on the launch. “</w:t>
      </w:r>
      <w:r w:rsidRPr="00F24190">
        <w:rPr>
          <w:rStyle w:val="StyleUnderline"/>
          <w:rFonts w:asciiTheme="minorHAnsi" w:hAnsiTheme="minorHAnsi" w:cstheme="minorHAnsi"/>
        </w:rPr>
        <w:t>We can confirm [the test], and it did not meet our objectives</w:t>
      </w:r>
      <w:r w:rsidRPr="00F24190">
        <w:rPr>
          <w:rFonts w:asciiTheme="minorHAnsi" w:hAnsiTheme="minorHAnsi" w:cstheme="minorHAnsi"/>
          <w:sz w:val="16"/>
        </w:rPr>
        <w:t xml:space="preserve">,” White said. “But we learn something all the time from these tests and we learned something from this one. And we’ll continue to improve our capabilities.” </w:t>
      </w:r>
      <w:r w:rsidRPr="00F24190">
        <w:rPr>
          <w:rStyle w:val="StyleUnderline"/>
          <w:rFonts w:asciiTheme="minorHAnsi" w:hAnsiTheme="minorHAnsi" w:cstheme="minorHAnsi"/>
        </w:rPr>
        <w:t>When it comes to the Navy’s options for shooting down short- and intermediate-range missiles, SM-3 IIA is the only show in town</w:t>
      </w:r>
      <w:r w:rsidRPr="00F24190">
        <w:rPr>
          <w:rFonts w:asciiTheme="minorHAnsi" w:hAnsiTheme="minorHAnsi" w:cstheme="minorHAnsi"/>
          <w:sz w:val="16"/>
        </w:rPr>
        <w:t xml:space="preserve">. With the rising threat of North Korean missiles, there is no choice but to learn from the test and move on, experts say. “Missed intercepts are part of what’s going to happen in missile defense testing,” said Rebeccah Heinrichs, a senior fellow at the Hudson Institute who specializes in missile defense issues. “We’ve gotten so afraid to fail, and when you are afraid to fail in these missile defense tests, it can really impact the whole program.” The whole lens through which people view these tests should move away from success and failure rates and focus more on continued improvement, she said. “Every time we miss and adapt we have a more capable system across the board,” Heinrichs said. </w:t>
      </w:r>
      <w:r w:rsidRPr="00F24190">
        <w:rPr>
          <w:rStyle w:val="StyleUnderline"/>
          <w:rFonts w:asciiTheme="minorHAnsi" w:hAnsiTheme="minorHAnsi" w:cstheme="minorHAnsi"/>
        </w:rPr>
        <w:t>The SM-3 IIA is being jointly developed with Japan</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and is destined to be a mainstay of both the U.S. Aegis Ashore stations in Romania and Poland </w:t>
      </w:r>
      <w:r w:rsidRPr="00F24190">
        <w:rPr>
          <w:rFonts w:asciiTheme="minorHAnsi" w:hAnsiTheme="minorHAnsi" w:cstheme="minorHAnsi"/>
          <w:sz w:val="16"/>
        </w:rPr>
        <w:t xml:space="preserve">and the future Aegis Ashore stations in Japan. News broke in December that Japan’s lawmakers had voted to purchase the system from the U.S. </w:t>
      </w:r>
      <w:r w:rsidRPr="00F24190">
        <w:rPr>
          <w:rStyle w:val="StyleUnderline"/>
          <w:rFonts w:asciiTheme="minorHAnsi" w:hAnsiTheme="minorHAnsi" w:cstheme="minorHAnsi"/>
        </w:rPr>
        <w:t>The failed test was the third flight test against an intermediate-range ballistic missile</w:t>
      </w:r>
      <w:r w:rsidRPr="00F24190">
        <w:rPr>
          <w:rFonts w:asciiTheme="minorHAnsi" w:hAnsiTheme="minorHAnsi" w:cstheme="minorHAnsi"/>
          <w:sz w:val="16"/>
        </w:rPr>
        <w:t xml:space="preserve">. The first test was successful. </w:t>
      </w:r>
      <w:r w:rsidRPr="00F24190">
        <w:rPr>
          <w:rStyle w:val="StyleUnderline"/>
          <w:rFonts w:asciiTheme="minorHAnsi" w:hAnsiTheme="minorHAnsi" w:cstheme="minorHAnsi"/>
        </w:rPr>
        <w:t>A test in June became a wash after a sailor accidentally triggered the missile’s self-destruct feature by misidentifying it as a friendly target. The third test appears to be a failure</w:t>
      </w:r>
      <w:r w:rsidRPr="00F24190">
        <w:rPr>
          <w:rFonts w:asciiTheme="minorHAnsi" w:hAnsiTheme="minorHAnsi" w:cstheme="minorHAnsi"/>
          <w:sz w:val="16"/>
        </w:rPr>
        <w:t>. If all goes according to plan</w:t>
      </w:r>
      <w:r w:rsidRPr="00F24190">
        <w:rPr>
          <w:rStyle w:val="Emphasis"/>
          <w:rFonts w:asciiTheme="minorHAnsi" w:hAnsiTheme="minorHAnsi" w:cstheme="minorHAnsi"/>
        </w:rPr>
        <w:t>, the missile is slated to start being fielded this year</w:t>
      </w:r>
      <w:r w:rsidRPr="00F24190">
        <w:rPr>
          <w:rFonts w:asciiTheme="minorHAnsi" w:hAnsiTheme="minorHAnsi" w:cstheme="minorHAnsi"/>
          <w:sz w:val="16"/>
        </w:rPr>
        <w:t xml:space="preserve">. Failures </w:t>
      </w:r>
      <w:r w:rsidRPr="00F24190">
        <w:rPr>
          <w:rStyle w:val="StyleUnderline"/>
          <w:rFonts w:asciiTheme="minorHAnsi" w:hAnsiTheme="minorHAnsi" w:cstheme="minorHAnsi"/>
        </w:rPr>
        <w:t>The Wednesday launch was an “engage on remote,”</w:t>
      </w:r>
      <w:r w:rsidRPr="00F24190">
        <w:rPr>
          <w:rFonts w:asciiTheme="minorHAnsi" w:hAnsiTheme="minorHAnsi" w:cstheme="minorHAnsi"/>
          <w:sz w:val="16"/>
        </w:rPr>
        <w:t xml:space="preserve"> </w:t>
      </w:r>
      <w:r w:rsidRPr="00F24190">
        <w:rPr>
          <w:rStyle w:val="StyleUnderline"/>
          <w:rFonts w:asciiTheme="minorHAnsi" w:hAnsiTheme="minorHAnsi" w:cstheme="minorHAnsi"/>
        </w:rPr>
        <w:t>which is a complicated shot that requires the Army’s AN/TPY-2 to hand off highly accurate data to the Navy’s Aegis Ashore system so it can kill the incoming missile</w:t>
      </w:r>
      <w:r w:rsidRPr="00F24190">
        <w:rPr>
          <w:rFonts w:asciiTheme="minorHAnsi" w:hAnsiTheme="minorHAnsi" w:cstheme="minorHAnsi"/>
          <w:sz w:val="16"/>
        </w:rPr>
        <w:t xml:space="preserve">. </w:t>
      </w:r>
      <w:r w:rsidRPr="00F24190">
        <w:rPr>
          <w:rStyle w:val="Emphasis"/>
          <w:rFonts w:asciiTheme="minorHAnsi" w:hAnsiTheme="minorHAnsi" w:cstheme="minorHAnsi"/>
        </w:rPr>
        <w:t>That technology</w:t>
      </w:r>
      <w:r w:rsidRPr="00F24190">
        <w:rPr>
          <w:rFonts w:asciiTheme="minorHAnsi" w:hAnsiTheme="minorHAnsi" w:cstheme="minorHAnsi"/>
          <w:sz w:val="16"/>
        </w:rPr>
        <w:t xml:space="preserve"> has been years in the making and </w:t>
      </w:r>
      <w:r w:rsidRPr="00F24190">
        <w:rPr>
          <w:rStyle w:val="Emphasis"/>
          <w:rFonts w:asciiTheme="minorHAnsi" w:hAnsiTheme="minorHAnsi" w:cstheme="minorHAnsi"/>
        </w:rPr>
        <w:t>will forge ahead despite occasional setbacks</w:t>
      </w:r>
      <w:r w:rsidRPr="00F24190">
        <w:rPr>
          <w:rFonts w:asciiTheme="minorHAnsi" w:hAnsiTheme="minorHAnsi" w:cstheme="minorHAnsi"/>
          <w:sz w:val="16"/>
        </w:rPr>
        <w:t>, set Tom Karako, a missile defense expert with the Center for Strategic and International Studies. “The IIA represents block development of a long-running effort to be fielded for the defense of multiple nations,” Karako said. “</w:t>
      </w:r>
      <w:r w:rsidRPr="00F24190">
        <w:rPr>
          <w:rStyle w:val="StyleUnderline"/>
          <w:rFonts w:asciiTheme="minorHAnsi" w:hAnsiTheme="minorHAnsi" w:cstheme="minorHAnsi"/>
        </w:rPr>
        <w:t>The requirement for a faster Aegis interceptor isn’t going anywhere</w:t>
      </w:r>
      <w:r w:rsidRPr="00F24190">
        <w:rPr>
          <w:rFonts w:asciiTheme="minorHAnsi" w:hAnsiTheme="minorHAnsi" w:cstheme="minorHAnsi"/>
          <w:sz w:val="16"/>
        </w:rPr>
        <w:t xml:space="preserve">, nor is the demand for cooperative engagement capability underlying launch- and engage-on-remote.” Just what impact the failed test has on the Navy’s ballistic missile defense efforts will depend on exactly what caused the failure. But it’s probably not an insurmountable issue, said retired Rear Adm. Archer Macy, the former head of the Joint Integrated Air and Missile Defense Organization. </w:t>
      </w:r>
      <w:r w:rsidRPr="00F24190">
        <w:rPr>
          <w:rStyle w:val="Emphasis"/>
          <w:rFonts w:asciiTheme="minorHAnsi" w:hAnsiTheme="minorHAnsi" w:cstheme="minorHAnsi"/>
        </w:rPr>
        <w:t>“It’s unlikely</w:t>
      </w:r>
      <w:r w:rsidRPr="00F24190">
        <w:rPr>
          <w:rFonts w:asciiTheme="minorHAnsi" w:hAnsiTheme="minorHAnsi" w:cstheme="minorHAnsi"/>
          <w:sz w:val="16"/>
        </w:rPr>
        <w:t xml:space="preserve"> </w:t>
      </w:r>
      <w:r w:rsidRPr="00F24190">
        <w:rPr>
          <w:rStyle w:val="StyleUnderline"/>
          <w:rFonts w:asciiTheme="minorHAnsi" w:hAnsiTheme="minorHAnsi" w:cstheme="minorHAnsi"/>
        </w:rPr>
        <w:t>that there is there is some fundamental problem of physics involved here</w:t>
      </w:r>
      <w:r w:rsidRPr="00F24190">
        <w:rPr>
          <w:rFonts w:asciiTheme="minorHAnsi" w:hAnsiTheme="minorHAnsi" w:cstheme="minorHAnsi"/>
          <w:sz w:val="16"/>
        </w:rPr>
        <w:t>,” Macy said. Hiccups in the testing program are to be expected, Macy said, adding that people shouldn’t lose sight of the fact that hitting a missile with a missile in space is complicated. “</w:t>
      </w:r>
      <w:r w:rsidRPr="00F24190">
        <w:rPr>
          <w:rStyle w:val="Emphasis"/>
          <w:rFonts w:asciiTheme="minorHAnsi" w:hAnsiTheme="minorHAnsi" w:cstheme="minorHAnsi"/>
        </w:rPr>
        <w:t>Does it look good? No,”</w:t>
      </w:r>
      <w:r w:rsidRPr="00F24190">
        <w:rPr>
          <w:rFonts w:asciiTheme="minorHAnsi" w:hAnsiTheme="minorHAnsi" w:cstheme="minorHAnsi"/>
          <w:sz w:val="16"/>
        </w:rPr>
        <w:t xml:space="preserve"> Macy said. “Two out of the three launches of IIA have not gone as planned. But you do this stuff to find out and learn what you can. In the end this is rocket science. “</w:t>
      </w:r>
    </w:p>
    <w:p w14:paraId="3BDCF210" w14:textId="48FE6EA6" w:rsidR="00DB73F3" w:rsidRPr="00F24190" w:rsidRDefault="00F7582E" w:rsidP="00F7582E">
      <w:pPr>
        <w:pStyle w:val="Heading1"/>
        <w:rPr>
          <w:rFonts w:asciiTheme="minorHAnsi" w:hAnsiTheme="minorHAnsi" w:cstheme="minorHAnsi"/>
        </w:rPr>
      </w:pPr>
      <w:r w:rsidRPr="00F24190">
        <w:rPr>
          <w:rFonts w:asciiTheme="minorHAnsi" w:hAnsiTheme="minorHAnsi" w:cstheme="minorHAnsi"/>
        </w:rPr>
        <w:lastRenderedPageBreak/>
        <w:t>Extensions</w:t>
      </w:r>
    </w:p>
    <w:p w14:paraId="4CC5C369" w14:textId="0E1DD521" w:rsidR="00382BE3" w:rsidRPr="00F24190" w:rsidRDefault="00382BE3" w:rsidP="00382BE3">
      <w:pPr>
        <w:pStyle w:val="Heading2"/>
        <w:rPr>
          <w:rFonts w:asciiTheme="minorHAnsi" w:hAnsiTheme="minorHAnsi" w:cstheme="minorHAnsi"/>
        </w:rPr>
      </w:pPr>
      <w:r w:rsidRPr="00F24190">
        <w:rPr>
          <w:rFonts w:asciiTheme="minorHAnsi" w:hAnsiTheme="minorHAnsi" w:cstheme="minorHAnsi"/>
        </w:rPr>
        <w:lastRenderedPageBreak/>
        <w:t>Advantage</w:t>
      </w:r>
    </w:p>
    <w:p w14:paraId="6FFBC62D" w14:textId="323625A4" w:rsidR="00497FB4" w:rsidRPr="00F24190" w:rsidRDefault="00497FB4" w:rsidP="00497FB4">
      <w:pPr>
        <w:pStyle w:val="Heading3"/>
        <w:rPr>
          <w:rFonts w:asciiTheme="minorHAnsi" w:hAnsiTheme="minorHAnsi" w:cstheme="minorHAnsi"/>
        </w:rPr>
      </w:pPr>
      <w:r w:rsidRPr="00F24190">
        <w:rPr>
          <w:rFonts w:asciiTheme="minorHAnsi" w:hAnsiTheme="minorHAnsi" w:cstheme="minorHAnsi"/>
        </w:rPr>
        <w:lastRenderedPageBreak/>
        <w:t>2AC – BMD</w:t>
      </w:r>
      <w:r w:rsidR="00382BE3" w:rsidRPr="00F24190">
        <w:rPr>
          <w:rFonts w:asciiTheme="minorHAnsi" w:hAnsiTheme="minorHAnsi" w:cstheme="minorHAnsi"/>
        </w:rPr>
        <w:t xml:space="preserve"> Causes Arms Race</w:t>
      </w:r>
    </w:p>
    <w:p w14:paraId="16F241F3" w14:textId="77777777" w:rsidR="00382BE3" w:rsidRPr="00F24190" w:rsidRDefault="00382BE3" w:rsidP="00382BE3">
      <w:pPr>
        <w:pStyle w:val="Heading4"/>
        <w:rPr>
          <w:rFonts w:asciiTheme="minorHAnsi" w:hAnsiTheme="minorHAnsi" w:cstheme="minorHAnsi"/>
        </w:rPr>
      </w:pPr>
      <w:r w:rsidRPr="00F24190">
        <w:rPr>
          <w:rFonts w:asciiTheme="minorHAnsi" w:hAnsiTheme="minorHAnsi" w:cstheme="minorHAnsi"/>
        </w:rPr>
        <w:t>And continued pursuit of successful missile defense leads to an arms race – Russia specifically will escalate in response to continued US pursuit</w:t>
      </w:r>
    </w:p>
    <w:p w14:paraId="66D8D0DB" w14:textId="77777777" w:rsidR="00382BE3" w:rsidRPr="00F24190" w:rsidRDefault="00382BE3" w:rsidP="00382BE3">
      <w:pPr>
        <w:rPr>
          <w:rFonts w:asciiTheme="minorHAnsi" w:hAnsiTheme="minorHAnsi" w:cstheme="minorHAnsi"/>
        </w:rPr>
      </w:pPr>
      <w:r w:rsidRPr="00F24190">
        <w:rPr>
          <w:rStyle w:val="Style13ptBold"/>
          <w:rFonts w:asciiTheme="minorHAnsi" w:hAnsiTheme="minorHAnsi" w:cstheme="minorHAnsi"/>
        </w:rPr>
        <w:t>Toucas 17</w:t>
      </w:r>
      <w:r w:rsidRPr="00F24190">
        <w:rPr>
          <w:rFonts w:asciiTheme="minorHAnsi" w:hAnsiTheme="minorHAnsi" w:cstheme="minorHAnsi"/>
        </w:rPr>
        <w:t xml:space="preserve"> - Boris Toucas is a visiting fellow with the Europe Program at the Center for Strategic and International Studies, expressing personal views. Previously, he served in the nuclear nonproliferation and disarmament office at the French Ministry of Foreign Affairs from 2013 to 2016 and was responsible for nuclear deterrence and ballistic missile defense as a member of the negotiating team during the NATO summit in Warsaw. (“Ballistic Missile Defense: Proceed With Caution” November 2017 https://www.armscontrol.org/act/2017-11/features/ballistic-missile-defense-proceed-caution#endnotebio)</w:t>
      </w:r>
    </w:p>
    <w:p w14:paraId="7CF33456" w14:textId="21DD30D6" w:rsidR="00F146EB" w:rsidRPr="00F24190" w:rsidRDefault="00382BE3" w:rsidP="00382BE3">
      <w:pPr>
        <w:rPr>
          <w:rFonts w:asciiTheme="minorHAnsi" w:hAnsiTheme="minorHAnsi" w:cstheme="minorHAnsi"/>
          <w:sz w:val="16"/>
        </w:rPr>
      </w:pPr>
      <w:r w:rsidRPr="00F24190">
        <w:rPr>
          <w:rStyle w:val="StyleUnderline"/>
          <w:rFonts w:asciiTheme="minorHAnsi" w:hAnsiTheme="minorHAnsi" w:cstheme="minorHAnsi"/>
        </w:rPr>
        <w:t>The ballistic missile defense review underway by the Trump administration may end years of shifting approaches</w:t>
      </w:r>
      <w:r w:rsidRPr="00F24190">
        <w:rPr>
          <w:rFonts w:asciiTheme="minorHAnsi" w:hAnsiTheme="minorHAnsi" w:cstheme="minorHAnsi"/>
          <w:sz w:val="16"/>
        </w:rPr>
        <w:t xml:space="preserve"> and decisively strengthen programs that have experienced ups and downs since the 1990s. </w:t>
      </w:r>
      <w:r w:rsidRPr="00F24190">
        <w:rPr>
          <w:rStyle w:val="StyleUnderline"/>
          <w:rFonts w:asciiTheme="minorHAnsi" w:hAnsiTheme="minorHAnsi" w:cstheme="minorHAnsi"/>
        </w:rPr>
        <w:t>Incrementally, missile defenses</w:t>
      </w:r>
      <w:r w:rsidRPr="00F24190">
        <w:rPr>
          <w:rFonts w:asciiTheme="minorHAnsi" w:hAnsiTheme="minorHAnsi" w:cstheme="minorHAnsi"/>
          <w:sz w:val="16"/>
        </w:rPr>
        <w:t xml:space="preserve">, </w:t>
      </w:r>
      <w:r w:rsidRPr="00F24190">
        <w:rPr>
          <w:rStyle w:val="Emphasis"/>
          <w:rFonts w:asciiTheme="minorHAnsi" w:hAnsiTheme="minorHAnsi" w:cstheme="minorHAnsi"/>
        </w:rPr>
        <w:t>despite current technical limitations</w:t>
      </w:r>
      <w:r w:rsidRPr="00F24190">
        <w:rPr>
          <w:rFonts w:asciiTheme="minorHAnsi" w:hAnsiTheme="minorHAnsi" w:cstheme="minorHAnsi"/>
          <w:sz w:val="16"/>
        </w:rPr>
        <w:t xml:space="preserve">, </w:t>
      </w:r>
      <w:r w:rsidRPr="00F24190">
        <w:rPr>
          <w:rStyle w:val="StyleUnderline"/>
          <w:rFonts w:asciiTheme="minorHAnsi" w:hAnsiTheme="minorHAnsi" w:cstheme="minorHAnsi"/>
        </w:rPr>
        <w:t>haves acquired a genuine operational dimension for military planners</w:t>
      </w:r>
      <w:r w:rsidRPr="00F24190">
        <w:rPr>
          <w:rFonts w:asciiTheme="minorHAnsi" w:hAnsiTheme="minorHAnsi" w:cstheme="minorHAnsi"/>
          <w:sz w:val="16"/>
        </w:rPr>
        <w:t xml:space="preserve"> and political leaders. </w:t>
      </w:r>
      <w:r w:rsidRPr="00F24190">
        <w:rPr>
          <w:rStyle w:val="StyleUnderline"/>
          <w:rFonts w:asciiTheme="minorHAnsi" w:hAnsiTheme="minorHAnsi" w:cstheme="minorHAnsi"/>
        </w:rPr>
        <w:t>Going forward</w:t>
      </w:r>
      <w:r w:rsidRPr="00F24190">
        <w:rPr>
          <w:rFonts w:asciiTheme="minorHAnsi" w:hAnsiTheme="minorHAnsi" w:cstheme="minorHAnsi"/>
          <w:sz w:val="16"/>
        </w:rPr>
        <w:t xml:space="preserve">, </w:t>
      </w:r>
      <w:r w:rsidRPr="00F24190">
        <w:rPr>
          <w:rStyle w:val="StyleUnderline"/>
          <w:rFonts w:asciiTheme="minorHAnsi" w:hAnsiTheme="minorHAnsi" w:cstheme="minorHAnsi"/>
        </w:rPr>
        <w:t>technological advances and business interests will make increased spending on such programs appealing</w:t>
      </w:r>
      <w:r w:rsidRPr="00F24190">
        <w:rPr>
          <w:rFonts w:asciiTheme="minorHAnsi" w:hAnsiTheme="minorHAnsi" w:cstheme="minorHAnsi"/>
          <w:sz w:val="16"/>
        </w:rPr>
        <w:t xml:space="preserve">, accelerating the development of systems designed to counter advanced offensive arsenals. The missile defense revolution may be taking shape slowly, but it is almost inevitable. </w:t>
      </w:r>
      <w:r w:rsidRPr="00F24190">
        <w:rPr>
          <w:rStyle w:val="StyleUnderline"/>
          <w:rFonts w:asciiTheme="minorHAnsi" w:hAnsiTheme="minorHAnsi" w:cstheme="minorHAnsi"/>
        </w:rPr>
        <w:t>The aim is to enhance the overall security of the United States</w:t>
      </w:r>
      <w:r w:rsidRPr="00F24190">
        <w:rPr>
          <w:rFonts w:asciiTheme="minorHAnsi" w:hAnsiTheme="minorHAnsi" w:cstheme="minorHAnsi"/>
          <w:sz w:val="16"/>
        </w:rPr>
        <w:t xml:space="preserve"> and its allies </w:t>
      </w:r>
      <w:r w:rsidRPr="00F24190">
        <w:rPr>
          <w:rStyle w:val="StyleUnderline"/>
          <w:rFonts w:asciiTheme="minorHAnsi" w:hAnsiTheme="minorHAnsi" w:cstheme="minorHAnsi"/>
        </w:rPr>
        <w:t>in a world of increasing ballistic missile threats</w:t>
      </w:r>
      <w:r w:rsidRPr="00F24190">
        <w:rPr>
          <w:rFonts w:asciiTheme="minorHAnsi" w:hAnsiTheme="minorHAnsi" w:cstheme="minorHAnsi"/>
          <w:sz w:val="16"/>
        </w:rPr>
        <w:t xml:space="preserve">. Yet, </w:t>
      </w:r>
      <w:r w:rsidRPr="00F24190">
        <w:rPr>
          <w:rStyle w:val="StyleUnderline"/>
          <w:rFonts w:asciiTheme="minorHAnsi" w:hAnsiTheme="minorHAnsi" w:cstheme="minorHAnsi"/>
        </w:rPr>
        <w:t>that appealing goal may be jeopardized if the process is</w:t>
      </w:r>
      <w:r w:rsidRPr="00F24190">
        <w:rPr>
          <w:rFonts w:asciiTheme="minorHAnsi" w:hAnsiTheme="minorHAnsi" w:cstheme="minorHAnsi"/>
          <w:sz w:val="16"/>
        </w:rPr>
        <w:t xml:space="preserve"> driven primarily by technological advances and business interests and </w:t>
      </w:r>
      <w:r w:rsidRPr="00F24190">
        <w:rPr>
          <w:rStyle w:val="StyleUnderline"/>
          <w:rFonts w:asciiTheme="minorHAnsi" w:hAnsiTheme="minorHAnsi" w:cstheme="minorHAnsi"/>
        </w:rPr>
        <w:t>without adequate political vision</w:t>
      </w:r>
      <w:r w:rsidRPr="00F24190">
        <w:rPr>
          <w:rFonts w:asciiTheme="minorHAnsi" w:hAnsiTheme="minorHAnsi" w:cstheme="minorHAnsi"/>
          <w:sz w:val="16"/>
        </w:rPr>
        <w:t xml:space="preserve"> and consideration of the implications for strategic stability. Absent such safeguards, </w:t>
      </w:r>
      <w:r w:rsidRPr="00F24190">
        <w:rPr>
          <w:rStyle w:val="Emphasis"/>
          <w:rFonts w:asciiTheme="minorHAnsi" w:hAnsiTheme="minorHAnsi" w:cstheme="minorHAnsi"/>
        </w:rPr>
        <w:t>this evolution may lead to increased strategic instability</w:t>
      </w:r>
      <w:r w:rsidRPr="00F24190">
        <w:rPr>
          <w:rFonts w:asciiTheme="minorHAnsi" w:hAnsiTheme="minorHAnsi" w:cstheme="minorHAnsi"/>
          <w:sz w:val="16"/>
        </w:rPr>
        <w:t xml:space="preserve"> as other countries seek to counter U.S. developments. Alternatively, ensuring meaningful political oversight in the United States and encouraging other countries to join in regulatory efforts would guarantee that the overall security contribution remains positive. </w:t>
      </w:r>
      <w:r w:rsidRPr="00F24190">
        <w:rPr>
          <w:rStyle w:val="StyleUnderline"/>
          <w:rFonts w:asciiTheme="minorHAnsi" w:hAnsiTheme="minorHAnsi" w:cstheme="minorHAnsi"/>
        </w:rPr>
        <w:t>After the end of the Cold War, U.S. missile defense</w:t>
      </w:r>
      <w:r w:rsidRPr="00F24190">
        <w:rPr>
          <w:rFonts w:asciiTheme="minorHAnsi" w:hAnsiTheme="minorHAnsi" w:cstheme="minorHAnsi"/>
          <w:sz w:val="16"/>
        </w:rPr>
        <w:t xml:space="preserve">, once a divisive topic, </w:t>
      </w:r>
      <w:r w:rsidRPr="00F24190">
        <w:rPr>
          <w:rStyle w:val="StyleUnderline"/>
          <w:rFonts w:asciiTheme="minorHAnsi" w:hAnsiTheme="minorHAnsi" w:cstheme="minorHAnsi"/>
        </w:rPr>
        <w:t>gained bipartisan support.</w:t>
      </w:r>
      <w:r w:rsidRPr="00F24190">
        <w:rPr>
          <w:rFonts w:asciiTheme="minorHAnsi" w:hAnsiTheme="minorHAnsi" w:cstheme="minorHAnsi"/>
          <w:sz w:val="16"/>
        </w:rPr>
        <w:t>1 Although Iraqi and North Korean missile capabilities spurred the development of new defensive systems, the combination of incremental technological progress and Russia’s momentary loss of diplomatic clout created the necessary political momentum</w:t>
      </w:r>
      <w:r w:rsidRPr="00F24190">
        <w:rPr>
          <w:rStyle w:val="StyleUnderline"/>
          <w:rFonts w:asciiTheme="minorHAnsi" w:hAnsiTheme="minorHAnsi" w:cstheme="minorHAnsi"/>
        </w:rPr>
        <w:t>. In 1997</w:t>
      </w:r>
      <w:r w:rsidRPr="00F24190">
        <w:rPr>
          <w:rFonts w:asciiTheme="minorHAnsi" w:hAnsiTheme="minorHAnsi" w:cstheme="minorHAnsi"/>
          <w:sz w:val="16"/>
        </w:rPr>
        <w:t xml:space="preserve"> in talks with the United States, </w:t>
      </w:r>
      <w:r w:rsidRPr="00F24190">
        <w:rPr>
          <w:rStyle w:val="StyleUnderline"/>
          <w:rFonts w:asciiTheme="minorHAnsi" w:hAnsiTheme="minorHAnsi" w:cstheme="minorHAnsi"/>
        </w:rPr>
        <w:t>Russia agreed under pressure to the deployment of theater missile defenses</w:t>
      </w:r>
      <w:r w:rsidRPr="00F24190">
        <w:rPr>
          <w:rFonts w:asciiTheme="minorHAnsi" w:hAnsiTheme="minorHAnsi" w:cstheme="minorHAnsi"/>
          <w:sz w:val="16"/>
        </w:rPr>
        <w:t xml:space="preserve"> on the condition that they were not to be used against the other side. </w:t>
      </w:r>
      <w:r w:rsidRPr="00F24190">
        <w:rPr>
          <w:rStyle w:val="StyleUnderline"/>
          <w:rFonts w:asciiTheme="minorHAnsi" w:hAnsiTheme="minorHAnsi" w:cstheme="minorHAnsi"/>
        </w:rPr>
        <w:t>Russia expected to preserve the core of the</w:t>
      </w:r>
      <w:r w:rsidRPr="00F24190">
        <w:rPr>
          <w:rFonts w:asciiTheme="minorHAnsi" w:hAnsiTheme="minorHAnsi" w:cstheme="minorHAnsi"/>
          <w:sz w:val="16"/>
        </w:rPr>
        <w:t xml:space="preserve"> Anti-Ballistic Missile (</w:t>
      </w:r>
      <w:r w:rsidRPr="00F24190">
        <w:rPr>
          <w:rStyle w:val="StyleUnderline"/>
          <w:rFonts w:asciiTheme="minorHAnsi" w:hAnsiTheme="minorHAnsi" w:cstheme="minorHAnsi"/>
        </w:rPr>
        <w:t>ABM) Treaty in return, but the United States withdrew from that treaty in 2002</w:t>
      </w:r>
      <w:r w:rsidRPr="00F24190">
        <w:rPr>
          <w:rFonts w:asciiTheme="minorHAnsi" w:hAnsiTheme="minorHAnsi" w:cstheme="minorHAnsi"/>
          <w:sz w:val="16"/>
        </w:rPr>
        <w:t xml:space="preserve"> to complete development of a new generation of systems aimed at intercepting intercontinental ballistic missiles (ICBMs). The 1999 National Missile Defense Act called for the United States to deploy “an effective national missile defense system capable of defending the territory of the United States against limited ballistic missile attack.” At that time, the stated level of ambition was modest, emphasizing technical improvements to theater missile defenses over advancing territorial systems. </w:t>
      </w:r>
      <w:r w:rsidRPr="00F24190">
        <w:rPr>
          <w:rStyle w:val="StyleUnderline"/>
          <w:rFonts w:asciiTheme="minorHAnsi" w:hAnsiTheme="minorHAnsi" w:cstheme="minorHAnsi"/>
        </w:rPr>
        <w:t>Progress was achieved on the theater systems</w:t>
      </w:r>
      <w:r w:rsidRPr="00F24190">
        <w:rPr>
          <w:rFonts w:asciiTheme="minorHAnsi" w:hAnsiTheme="minorHAnsi" w:cstheme="minorHAnsi"/>
          <w:sz w:val="16"/>
        </w:rPr>
        <w:t xml:space="preserve"> </w:t>
      </w:r>
      <w:r w:rsidRPr="00F24190">
        <w:rPr>
          <w:rStyle w:val="Emphasis"/>
          <w:rFonts w:asciiTheme="minorHAnsi" w:hAnsiTheme="minorHAnsi" w:cstheme="minorHAnsi"/>
        </w:rPr>
        <w:t>while technical success was more elusive for new systems directed against key strategic threats,</w:t>
      </w:r>
      <w:r w:rsidRPr="00F24190">
        <w:rPr>
          <w:rFonts w:asciiTheme="minorHAnsi" w:hAnsiTheme="minorHAnsi" w:cstheme="minorHAnsi"/>
          <w:sz w:val="16"/>
        </w:rPr>
        <w:t xml:space="preserve"> </w:t>
      </w:r>
      <w:r w:rsidRPr="00F24190">
        <w:rPr>
          <w:rStyle w:val="StyleUnderline"/>
          <w:rFonts w:asciiTheme="minorHAnsi" w:hAnsiTheme="minorHAnsi" w:cstheme="minorHAnsi"/>
        </w:rPr>
        <w:t>such as the emerging long-range missile capabilities of Iran and North Korea.</w:t>
      </w:r>
      <w:r w:rsidRPr="00F24190">
        <w:rPr>
          <w:rFonts w:asciiTheme="minorHAnsi" w:hAnsiTheme="minorHAnsi" w:cstheme="minorHAnsi"/>
          <w:sz w:val="16"/>
        </w:rPr>
        <w:t xml:space="preserve"> Still, President George W. </w:t>
      </w:r>
      <w:r w:rsidRPr="00F24190">
        <w:rPr>
          <w:rStyle w:val="StyleUnderline"/>
          <w:rFonts w:asciiTheme="minorHAnsi" w:hAnsiTheme="minorHAnsi" w:cstheme="minorHAnsi"/>
        </w:rPr>
        <w:t>Bush’s declared goal in 2002 to deploy a homeland missile defense “within two years</w:t>
      </w:r>
      <w:r w:rsidRPr="00F24190">
        <w:rPr>
          <w:rFonts w:asciiTheme="minorHAnsi" w:hAnsiTheme="minorHAnsi" w:cstheme="minorHAnsi"/>
          <w:sz w:val="16"/>
        </w:rPr>
        <w:t xml:space="preserve">” </w:t>
      </w:r>
      <w:r w:rsidRPr="00F24190">
        <w:rPr>
          <w:rStyle w:val="Emphasis"/>
          <w:rFonts w:asciiTheme="minorHAnsi" w:hAnsiTheme="minorHAnsi" w:cstheme="minorHAnsi"/>
        </w:rPr>
        <w:t>did not reflect the actual performance of available technology</w:t>
      </w:r>
      <w:r w:rsidRPr="00F24190">
        <w:rPr>
          <w:rFonts w:asciiTheme="minorHAnsi" w:hAnsiTheme="minorHAnsi" w:cstheme="minorHAnsi"/>
          <w:sz w:val="16"/>
        </w:rPr>
        <w:t xml:space="preserve">, such as the Ground-Based Midcourse Defense (GMD) system. </w:t>
      </w:r>
      <w:r w:rsidRPr="00F24190">
        <w:rPr>
          <w:rStyle w:val="StyleUnderline"/>
          <w:rFonts w:asciiTheme="minorHAnsi" w:hAnsiTheme="minorHAnsi" w:cstheme="minorHAnsi"/>
        </w:rPr>
        <w:t>That system, which was fielded with untested prototype kill vehicles that suffered malfunctions, is an illustration of the dissonance between political and technological timelines</w:t>
      </w:r>
      <w:r w:rsidRPr="00F24190">
        <w:rPr>
          <w:rFonts w:asciiTheme="minorHAnsi" w:hAnsiTheme="minorHAnsi" w:cstheme="minorHAnsi"/>
          <w:sz w:val="16"/>
        </w:rPr>
        <w:t xml:space="preserve">. As of 2017, the GMD program has cost roughly $40 billion, and the Department of Defense assesses that the reliability and availability of the ground-based interceptor missiles remain low. </w:t>
      </w:r>
      <w:r w:rsidRPr="00F24190">
        <w:rPr>
          <w:rStyle w:val="StyleUnderline"/>
          <w:rFonts w:asciiTheme="minorHAnsi" w:hAnsiTheme="minorHAnsi" w:cstheme="minorHAnsi"/>
        </w:rPr>
        <w:t>The official narrative on missile defense programs is a subtle mix between the call for staying ahead</w:t>
      </w:r>
      <w:r w:rsidRPr="00F24190">
        <w:rPr>
          <w:rFonts w:asciiTheme="minorHAnsi" w:hAnsiTheme="minorHAnsi" w:cstheme="minorHAnsi"/>
          <w:sz w:val="16"/>
        </w:rPr>
        <w:t xml:space="preserve"> of the threat by attempting to capitalize on continuous technological progress, </w:t>
      </w:r>
      <w:r w:rsidRPr="00F24190">
        <w:rPr>
          <w:rStyle w:val="StyleUnderline"/>
          <w:rFonts w:asciiTheme="minorHAnsi" w:hAnsiTheme="minorHAnsi" w:cstheme="minorHAnsi"/>
        </w:rPr>
        <w:t>the permanent need to secure funding</w:t>
      </w:r>
      <w:r w:rsidRPr="00F24190">
        <w:rPr>
          <w:rFonts w:asciiTheme="minorHAnsi" w:hAnsiTheme="minorHAnsi" w:cstheme="minorHAnsi"/>
          <w:sz w:val="16"/>
        </w:rPr>
        <w:t xml:space="preserve">, </w:t>
      </w:r>
      <w:r w:rsidRPr="00F24190">
        <w:rPr>
          <w:rStyle w:val="StyleUnderline"/>
          <w:rFonts w:asciiTheme="minorHAnsi" w:hAnsiTheme="minorHAnsi" w:cstheme="minorHAnsi"/>
        </w:rPr>
        <w:t>and an acknowledgment of the limited effectiveness</w:t>
      </w:r>
      <w:r w:rsidRPr="00F24190">
        <w:rPr>
          <w:rFonts w:asciiTheme="minorHAnsi" w:hAnsiTheme="minorHAnsi" w:cstheme="minorHAnsi"/>
          <w:sz w:val="16"/>
        </w:rPr>
        <w:t xml:space="preserve"> of fielded systems. As a result, the U.S. posture may seem to fluctuate greatly over short periods of time, sometimes sowing confusion among allies. </w:t>
      </w:r>
      <w:r w:rsidRPr="00F24190">
        <w:rPr>
          <w:rStyle w:val="StyleUnderline"/>
          <w:rFonts w:asciiTheme="minorHAnsi" w:hAnsiTheme="minorHAnsi" w:cstheme="minorHAnsi"/>
        </w:rPr>
        <w:t>In Europe</w:t>
      </w:r>
      <w:r w:rsidRPr="00F24190">
        <w:rPr>
          <w:rFonts w:asciiTheme="minorHAnsi" w:hAnsiTheme="minorHAnsi" w:cstheme="minorHAnsi"/>
          <w:sz w:val="16"/>
        </w:rPr>
        <w:t xml:space="preserve">, for example, </w:t>
      </w:r>
      <w:r w:rsidRPr="00F24190">
        <w:rPr>
          <w:rStyle w:val="StyleUnderline"/>
          <w:rFonts w:asciiTheme="minorHAnsi" w:hAnsiTheme="minorHAnsi" w:cstheme="minorHAnsi"/>
        </w:rPr>
        <w:t>U.S. missile defense projects were first aimed at protecting the United States against a future Iranian ICBM threat</w:t>
      </w:r>
      <w:r w:rsidRPr="00F24190">
        <w:rPr>
          <w:rFonts w:asciiTheme="minorHAnsi" w:hAnsiTheme="minorHAnsi" w:cstheme="minorHAnsi"/>
          <w:sz w:val="16"/>
        </w:rPr>
        <w:t xml:space="preserve">. </w:t>
      </w:r>
      <w:r w:rsidRPr="00F24190">
        <w:rPr>
          <w:rStyle w:val="StyleUnderline"/>
          <w:rFonts w:asciiTheme="minorHAnsi" w:hAnsiTheme="minorHAnsi" w:cstheme="minorHAnsi"/>
        </w:rPr>
        <w:t>That shifted to the European Phased Adaptive Approach</w:t>
      </w:r>
      <w:r w:rsidRPr="00F24190">
        <w:rPr>
          <w:rFonts w:asciiTheme="minorHAnsi" w:hAnsiTheme="minorHAnsi" w:cstheme="minorHAnsi"/>
          <w:sz w:val="16"/>
        </w:rPr>
        <w:t xml:space="preserve">, as the Obama administration’s missile defense policy in Europe is formally known, </w:t>
      </w:r>
      <w:r w:rsidRPr="00F24190">
        <w:rPr>
          <w:rStyle w:val="StyleUnderline"/>
          <w:rFonts w:asciiTheme="minorHAnsi" w:hAnsiTheme="minorHAnsi" w:cstheme="minorHAnsi"/>
        </w:rPr>
        <w:t xml:space="preserve">to </w:t>
      </w:r>
      <w:r w:rsidRPr="00F24190">
        <w:rPr>
          <w:rStyle w:val="StyleUnderline"/>
          <w:rFonts w:asciiTheme="minorHAnsi" w:hAnsiTheme="minorHAnsi" w:cstheme="minorHAnsi"/>
        </w:rPr>
        <w:lastRenderedPageBreak/>
        <w:t>defend NATO’s European territory against a salvo of Iranian shorter-range missiles</w:t>
      </w:r>
      <w:r w:rsidRPr="00F24190">
        <w:rPr>
          <w:rFonts w:asciiTheme="minorHAnsi" w:hAnsiTheme="minorHAnsi" w:cstheme="minorHAnsi"/>
          <w:sz w:val="16"/>
        </w:rPr>
        <w:t xml:space="preserve">. Yet </w:t>
      </w:r>
      <w:r w:rsidRPr="00F24190">
        <w:rPr>
          <w:rStyle w:val="Emphasis"/>
          <w:rFonts w:asciiTheme="minorHAnsi" w:hAnsiTheme="minorHAnsi" w:cstheme="minorHAnsi"/>
        </w:rPr>
        <w:t>for several European countries</w:t>
      </w:r>
      <w:r w:rsidRPr="00F24190">
        <w:rPr>
          <w:rFonts w:asciiTheme="minorHAnsi" w:hAnsiTheme="minorHAnsi" w:cstheme="minorHAnsi"/>
          <w:sz w:val="16"/>
        </w:rPr>
        <w:t xml:space="preserve">, </w:t>
      </w:r>
      <w:r w:rsidRPr="00F24190">
        <w:rPr>
          <w:rStyle w:val="Emphasis"/>
          <w:rFonts w:asciiTheme="minorHAnsi" w:hAnsiTheme="minorHAnsi" w:cstheme="minorHAnsi"/>
        </w:rPr>
        <w:t>the phased adaptive approach was primarily relevant</w:t>
      </w:r>
      <w:r w:rsidRPr="00F24190">
        <w:rPr>
          <w:rFonts w:asciiTheme="minorHAnsi" w:hAnsiTheme="minorHAnsi" w:cstheme="minorHAnsi"/>
          <w:sz w:val="16"/>
        </w:rPr>
        <w:t xml:space="preserve"> as a symbol of U.S. political assurances </w:t>
      </w:r>
      <w:r w:rsidRPr="00F24190">
        <w:rPr>
          <w:rStyle w:val="Emphasis"/>
          <w:rFonts w:asciiTheme="minorHAnsi" w:hAnsiTheme="minorHAnsi" w:cstheme="minorHAnsi"/>
        </w:rPr>
        <w:t>against Russia</w:t>
      </w:r>
      <w:r w:rsidRPr="00F24190">
        <w:rPr>
          <w:rStyle w:val="StyleUnderline"/>
          <w:rFonts w:asciiTheme="minorHAnsi" w:hAnsiTheme="minorHAnsi" w:cstheme="minorHAnsi"/>
        </w:rPr>
        <w:t>, an issue unrelated to the ballistic threat it was meant to tackle</w:t>
      </w:r>
      <w:r w:rsidRPr="00F24190">
        <w:rPr>
          <w:rFonts w:asciiTheme="minorHAnsi" w:hAnsiTheme="minorHAnsi" w:cstheme="minorHAnsi"/>
          <w:sz w:val="16"/>
        </w:rPr>
        <w:t>.2 Although the United States clarified that Russia was not a target, t</w:t>
      </w:r>
      <w:r w:rsidRPr="00F24190">
        <w:rPr>
          <w:rStyle w:val="StyleUnderline"/>
          <w:rFonts w:asciiTheme="minorHAnsi" w:hAnsiTheme="minorHAnsi" w:cstheme="minorHAnsi"/>
        </w:rPr>
        <w:t>he uncertainty surrounding the final shape of the system fueled a debate about whether it posed a potential threat to Russia’s strategic capabilities</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a situation that Moscow used as a pretext to justify its own military buildup in Europe. </w:t>
      </w:r>
      <w:r w:rsidRPr="00F24190">
        <w:rPr>
          <w:rFonts w:asciiTheme="minorHAnsi" w:hAnsiTheme="minorHAnsi" w:cstheme="minorHAnsi"/>
          <w:sz w:val="16"/>
        </w:rPr>
        <w:t xml:space="preserve">Tech Breakthrough </w:t>
      </w:r>
      <w:r w:rsidRPr="00F24190">
        <w:rPr>
          <w:rStyle w:val="StyleUnderline"/>
          <w:rFonts w:asciiTheme="minorHAnsi" w:hAnsiTheme="minorHAnsi" w:cstheme="minorHAnsi"/>
        </w:rPr>
        <w:t>Recent developments will add more uncertainty regarding U.S. intentions</w:t>
      </w:r>
      <w:r w:rsidRPr="00F24190">
        <w:rPr>
          <w:rFonts w:asciiTheme="minorHAnsi" w:hAnsiTheme="minorHAnsi" w:cstheme="minorHAnsi"/>
          <w:sz w:val="16"/>
        </w:rPr>
        <w:t xml:space="preserve">. </w:t>
      </w:r>
      <w:r w:rsidRPr="00F24190">
        <w:rPr>
          <w:rStyle w:val="StyleUnderline"/>
          <w:rFonts w:asciiTheme="minorHAnsi" w:hAnsiTheme="minorHAnsi" w:cstheme="minorHAnsi"/>
        </w:rPr>
        <w:t>The 2017 National Defense Authorization Act</w:t>
      </w:r>
      <w:r w:rsidRPr="00F24190">
        <w:rPr>
          <w:rFonts w:asciiTheme="minorHAnsi" w:hAnsiTheme="minorHAnsi" w:cstheme="minorHAnsi"/>
          <w:sz w:val="16"/>
        </w:rPr>
        <w:t xml:space="preserve">, although enhancing the “stabilizing benefits” of missile defense, </w:t>
      </w:r>
      <w:r w:rsidRPr="00F24190">
        <w:rPr>
          <w:rStyle w:val="StyleUnderline"/>
          <w:rFonts w:asciiTheme="minorHAnsi" w:hAnsiTheme="minorHAnsi" w:cstheme="minorHAnsi"/>
        </w:rPr>
        <w:t>calls for the establishment of a “robust layered missile defense system</w:t>
      </w:r>
      <w:r w:rsidRPr="00F24190">
        <w:rPr>
          <w:rFonts w:asciiTheme="minorHAnsi" w:hAnsiTheme="minorHAnsi" w:cstheme="minorHAnsi"/>
          <w:sz w:val="16"/>
        </w:rPr>
        <w:t xml:space="preserve">” capable of defending against the “increasingly complex” missile threat. Sen. John McCain (R-Ariz.) in February 2017 proposed the development of new types of defenses while other lawmakers urged increasing the number of GMD interceptors and initiating a space-based missile defense program. Analysts argue that the vocabulary used in the authorization act is in line with previous documents, the absence of the term “limited” paves the way for more ambitious objectives. </w:t>
      </w:r>
      <w:r w:rsidRPr="00F24190">
        <w:rPr>
          <w:rStyle w:val="Emphasis"/>
          <w:rFonts w:asciiTheme="minorHAnsi" w:hAnsiTheme="minorHAnsi" w:cstheme="minorHAnsi"/>
        </w:rPr>
        <w:t>The new ballistic missile defense review likely will echo this call for more action</w:t>
      </w:r>
      <w:r w:rsidRPr="00F24190">
        <w:rPr>
          <w:rFonts w:asciiTheme="minorHAnsi" w:hAnsiTheme="minorHAnsi" w:cstheme="minorHAnsi"/>
          <w:sz w:val="16"/>
        </w:rPr>
        <w:t xml:space="preserve">. Further progress is necessary before ballistic missile defense can be considered a strategic game-changer from the perspective of the defender. Yet, </w:t>
      </w:r>
      <w:r w:rsidRPr="00F24190">
        <w:rPr>
          <w:rStyle w:val="StyleUnderline"/>
          <w:rFonts w:asciiTheme="minorHAnsi" w:hAnsiTheme="minorHAnsi" w:cstheme="minorHAnsi"/>
        </w:rPr>
        <w:t xml:space="preserve">predictions of such technological breakthroughs are credible with certain caveats, suggesting the potential for limited protection against Russian </w:t>
      </w:r>
      <w:r w:rsidRPr="00F24190">
        <w:rPr>
          <w:rFonts w:asciiTheme="minorHAnsi" w:hAnsiTheme="minorHAnsi" w:cstheme="minorHAnsi"/>
          <w:sz w:val="16"/>
        </w:rPr>
        <w:t xml:space="preserve">and Chinese </w:t>
      </w:r>
      <w:r w:rsidRPr="00F24190">
        <w:rPr>
          <w:rStyle w:val="StyleUnderline"/>
          <w:rFonts w:asciiTheme="minorHAnsi" w:hAnsiTheme="minorHAnsi" w:cstheme="minorHAnsi"/>
        </w:rPr>
        <w:t xml:space="preserve">missiles. </w:t>
      </w:r>
      <w:r w:rsidRPr="00F24190">
        <w:rPr>
          <w:rFonts w:asciiTheme="minorHAnsi" w:hAnsiTheme="minorHAnsi" w:cstheme="minorHAnsi"/>
          <w:sz w:val="16"/>
        </w:rPr>
        <w:t>As the latest North Korean launches of the ICBM-range Hwasong-14 missile demonstrate, the spread of offensive capabilities in third countries will trigger a legitimate debate on the need for more advanced defenses. Approximately 30 countries possess ballistic missiles, and more countries in the Middle East and Asia will acquire them. In the meantime</w:t>
      </w:r>
      <w:r w:rsidRPr="00F24190">
        <w:rPr>
          <w:rStyle w:val="StyleUnderline"/>
          <w:rFonts w:asciiTheme="minorHAnsi" w:hAnsiTheme="minorHAnsi" w:cstheme="minorHAnsi"/>
        </w:rPr>
        <w:t>, progress on specific systems, such as</w:t>
      </w:r>
      <w:r w:rsidRPr="00F24190">
        <w:rPr>
          <w:rFonts w:asciiTheme="minorHAnsi" w:hAnsiTheme="minorHAnsi" w:cstheme="minorHAnsi"/>
          <w:sz w:val="16"/>
        </w:rPr>
        <w:t xml:space="preserve"> the Terminal High Altitude Area Defense (</w:t>
      </w:r>
      <w:r w:rsidRPr="00F24190">
        <w:rPr>
          <w:rStyle w:val="StyleUnderline"/>
          <w:rFonts w:asciiTheme="minorHAnsi" w:hAnsiTheme="minorHAnsi" w:cstheme="minorHAnsi"/>
        </w:rPr>
        <w:t>THAAD)</w:t>
      </w:r>
      <w:r w:rsidRPr="00F24190">
        <w:rPr>
          <w:rFonts w:asciiTheme="minorHAnsi" w:hAnsiTheme="minorHAnsi" w:cstheme="minorHAnsi"/>
          <w:sz w:val="16"/>
        </w:rPr>
        <w:t xml:space="preserve"> system, </w:t>
      </w:r>
      <w:r w:rsidRPr="00F24190">
        <w:rPr>
          <w:rStyle w:val="StyleUnderline"/>
          <w:rFonts w:asciiTheme="minorHAnsi" w:hAnsiTheme="minorHAnsi" w:cstheme="minorHAnsi"/>
        </w:rPr>
        <w:t>create the reassuring impression</w:t>
      </w:r>
      <w:r w:rsidRPr="00F24190">
        <w:rPr>
          <w:rFonts w:asciiTheme="minorHAnsi" w:hAnsiTheme="minorHAnsi" w:cstheme="minorHAnsi"/>
          <w:sz w:val="16"/>
        </w:rPr>
        <w:t xml:space="preserve"> among the public </w:t>
      </w:r>
      <w:r w:rsidRPr="00F24190">
        <w:rPr>
          <w:rStyle w:val="StyleUnderline"/>
          <w:rFonts w:asciiTheme="minorHAnsi" w:hAnsiTheme="minorHAnsi" w:cstheme="minorHAnsi"/>
        </w:rPr>
        <w:t>that missile defense may nullify the risk of an attack</w:t>
      </w:r>
      <w:r w:rsidRPr="00F24190">
        <w:rPr>
          <w:rFonts w:asciiTheme="minorHAnsi" w:hAnsiTheme="minorHAnsi" w:cstheme="minorHAnsi"/>
          <w:sz w:val="16"/>
        </w:rPr>
        <w:t xml:space="preserve">. It provides a long-awaited political justification for the $123 billion invested by the Missile Defense Agency in the missile defense sector since 2002 and even opens the perspective of a return on investment through exports. In fact, as the perceived threat grows, the United States holds a quasi-monopoly position on a potential $23 billion global market.3 </w:t>
      </w:r>
      <w:r w:rsidRPr="00F24190">
        <w:rPr>
          <w:rStyle w:val="StyleUnderline"/>
          <w:rFonts w:asciiTheme="minorHAnsi" w:hAnsiTheme="minorHAnsi" w:cstheme="minorHAnsi"/>
        </w:rPr>
        <w:t>These factors seem to call for a more ambitious missile defense policy</w:t>
      </w:r>
      <w:r w:rsidRPr="00F24190">
        <w:rPr>
          <w:rFonts w:asciiTheme="minorHAnsi" w:hAnsiTheme="minorHAnsi" w:cstheme="minorHAnsi"/>
          <w:sz w:val="16"/>
        </w:rPr>
        <w:t xml:space="preserve"> that would involve interception capabilities against advanced systems and would seek to offset its costs through a more aggressive export policy. </w:t>
      </w:r>
      <w:r w:rsidRPr="00F24190">
        <w:rPr>
          <w:rStyle w:val="Emphasis"/>
          <w:rFonts w:asciiTheme="minorHAnsi" w:hAnsiTheme="minorHAnsi" w:cstheme="minorHAnsi"/>
        </w:rPr>
        <w:t>Such a policy, of course, comes at a price</w:t>
      </w:r>
      <w:r w:rsidRPr="00F24190">
        <w:rPr>
          <w:rFonts w:asciiTheme="minorHAnsi" w:hAnsiTheme="minorHAnsi" w:cstheme="minorHAnsi"/>
          <w:sz w:val="16"/>
        </w:rPr>
        <w:t xml:space="preserve">. </w:t>
      </w:r>
      <w:r w:rsidRPr="00F24190">
        <w:rPr>
          <w:rStyle w:val="StyleUnderline"/>
          <w:rFonts w:asciiTheme="minorHAnsi" w:hAnsiTheme="minorHAnsi" w:cstheme="minorHAnsi"/>
        </w:rPr>
        <w:t>The creation of a global missile defense</w:t>
      </w:r>
      <w:r w:rsidRPr="00F24190">
        <w:rPr>
          <w:rFonts w:asciiTheme="minorHAnsi" w:hAnsiTheme="minorHAnsi" w:cstheme="minorHAnsi"/>
          <w:sz w:val="16"/>
        </w:rPr>
        <w:t xml:space="preserve"> network implies agreements with hosts for forward-based sensors and interceptors, which </w:t>
      </w:r>
      <w:r w:rsidRPr="00F24190">
        <w:rPr>
          <w:rStyle w:val="StyleUnderline"/>
          <w:rFonts w:asciiTheme="minorHAnsi" w:hAnsiTheme="minorHAnsi" w:cstheme="minorHAnsi"/>
        </w:rPr>
        <w:t>generates new liabilities</w:t>
      </w:r>
      <w:r w:rsidRPr="00F24190">
        <w:rPr>
          <w:rFonts w:asciiTheme="minorHAnsi" w:hAnsiTheme="minorHAnsi" w:cstheme="minorHAnsi"/>
          <w:sz w:val="16"/>
        </w:rPr>
        <w:t xml:space="preserve"> and commitments toward third states on the periphery of the traditional U.S. areas of influence. </w:t>
      </w:r>
      <w:r w:rsidRPr="00F24190">
        <w:rPr>
          <w:rStyle w:val="StyleUnderline"/>
          <w:rFonts w:asciiTheme="minorHAnsi" w:hAnsiTheme="minorHAnsi" w:cstheme="minorHAnsi"/>
        </w:rPr>
        <w:t>It raises the issue of defending new critical assets, especially radars, located on allied territories, which are more vulnerable to preventive destruction</w:t>
      </w:r>
      <w:r w:rsidRPr="00F24190">
        <w:rPr>
          <w:rFonts w:asciiTheme="minorHAnsi" w:hAnsiTheme="minorHAnsi" w:cstheme="minorHAnsi"/>
          <w:sz w:val="16"/>
        </w:rPr>
        <w:t xml:space="preserve">. For example, </w:t>
      </w:r>
      <w:r w:rsidRPr="00F24190">
        <w:rPr>
          <w:rStyle w:val="Emphasis"/>
          <w:rFonts w:asciiTheme="minorHAnsi" w:hAnsiTheme="minorHAnsi" w:cstheme="minorHAnsi"/>
        </w:rPr>
        <w:t>Russia threatened to destro</w:t>
      </w:r>
      <w:r w:rsidRPr="00F24190">
        <w:rPr>
          <w:rFonts w:asciiTheme="minorHAnsi" w:hAnsiTheme="minorHAnsi" w:cstheme="minorHAnsi"/>
          <w:sz w:val="16"/>
        </w:rPr>
        <w:t xml:space="preserve">y fixed </w:t>
      </w:r>
      <w:r w:rsidRPr="00F24190">
        <w:rPr>
          <w:rStyle w:val="Emphasis"/>
          <w:rFonts w:asciiTheme="minorHAnsi" w:hAnsiTheme="minorHAnsi" w:cstheme="minorHAnsi"/>
        </w:rPr>
        <w:t>ballistic missile defense assets</w:t>
      </w:r>
      <w:r w:rsidRPr="00F24190">
        <w:rPr>
          <w:rFonts w:asciiTheme="minorHAnsi" w:hAnsiTheme="minorHAnsi" w:cstheme="minorHAnsi"/>
          <w:sz w:val="16"/>
        </w:rPr>
        <w:t xml:space="preserve"> assigned to NATO </w:t>
      </w:r>
      <w:r w:rsidRPr="00F24190">
        <w:rPr>
          <w:rStyle w:val="Emphasis"/>
          <w:rFonts w:asciiTheme="minorHAnsi" w:hAnsiTheme="minorHAnsi" w:cstheme="minorHAnsi"/>
        </w:rPr>
        <w:t>in Poland, Romania, and Turkey</w:t>
      </w:r>
      <w:r w:rsidRPr="00F24190">
        <w:rPr>
          <w:rFonts w:asciiTheme="minorHAnsi" w:hAnsiTheme="minorHAnsi" w:cstheme="minorHAnsi"/>
          <w:sz w:val="16"/>
        </w:rPr>
        <w:t xml:space="preserve">. In a crisis, it is not clear that all hosting states would accept responsibility for systems they do not supervise, such as in South Korea, or when the bilateral relationship is tense, as with Turkey. Eventually, </w:t>
      </w:r>
      <w:r w:rsidRPr="00F24190">
        <w:rPr>
          <w:rStyle w:val="StyleUnderline"/>
          <w:rFonts w:asciiTheme="minorHAnsi" w:hAnsiTheme="minorHAnsi" w:cstheme="minorHAnsi"/>
        </w:rPr>
        <w:t>such a global network could reduce the U.S. political margin of maneuverability in a conflict instead of improving it.</w:t>
      </w:r>
      <w:r w:rsidRPr="00F24190">
        <w:rPr>
          <w:rFonts w:asciiTheme="minorHAnsi" w:hAnsiTheme="minorHAnsi" w:cstheme="minorHAnsi"/>
          <w:sz w:val="16"/>
        </w:rPr>
        <w:t xml:space="preserve"> The economic factor also may drive missile defense programs in a direction inconsistent with U.S. long-term strategic interests. First, the export-driven approach, which favors off-the-shelf acquisitions, has a mixed impact on the resilience of U.S. allies. </w:t>
      </w:r>
      <w:r w:rsidRPr="00F24190">
        <w:rPr>
          <w:rStyle w:val="StyleUnderline"/>
          <w:rFonts w:asciiTheme="minorHAnsi" w:hAnsiTheme="minorHAnsi" w:cstheme="minorHAnsi"/>
        </w:rPr>
        <w:t>For limited defense budgets</w:t>
      </w:r>
      <w:r w:rsidRPr="00F24190">
        <w:rPr>
          <w:rFonts w:asciiTheme="minorHAnsi" w:hAnsiTheme="minorHAnsi" w:cstheme="minorHAnsi"/>
          <w:sz w:val="16"/>
        </w:rPr>
        <w:t xml:space="preserve">, </w:t>
      </w:r>
      <w:r w:rsidRPr="00F24190">
        <w:rPr>
          <w:rStyle w:val="Emphasis"/>
          <w:rFonts w:asciiTheme="minorHAnsi" w:hAnsiTheme="minorHAnsi" w:cstheme="minorHAnsi"/>
        </w:rPr>
        <w:t>the acquisition of costly missile defense systems</w:t>
      </w:r>
      <w:r w:rsidRPr="00F24190">
        <w:rPr>
          <w:rFonts w:asciiTheme="minorHAnsi" w:hAnsiTheme="minorHAnsi" w:cstheme="minorHAnsi"/>
          <w:sz w:val="16"/>
        </w:rPr>
        <w:t xml:space="preserve"> </w:t>
      </w:r>
      <w:r w:rsidRPr="00F24190">
        <w:rPr>
          <w:rStyle w:val="StyleUnderline"/>
          <w:rFonts w:asciiTheme="minorHAnsi" w:hAnsiTheme="minorHAnsi" w:cstheme="minorHAnsi"/>
        </w:rPr>
        <w:t>may come at the expense of more cost-efficient reforms in other sectors</w:t>
      </w:r>
      <w:r w:rsidRPr="00F24190">
        <w:rPr>
          <w:rFonts w:asciiTheme="minorHAnsi" w:hAnsiTheme="minorHAnsi" w:cstheme="minorHAnsi"/>
          <w:sz w:val="16"/>
        </w:rPr>
        <w:t xml:space="preserve"> </w:t>
      </w:r>
      <w:r w:rsidRPr="00F24190">
        <w:rPr>
          <w:rStyle w:val="Emphasis"/>
          <w:rFonts w:asciiTheme="minorHAnsi" w:hAnsiTheme="minorHAnsi" w:cstheme="minorHAnsi"/>
        </w:rPr>
        <w:t>and put an end to the development of indigenous capabilities, as has been the case in Europe</w:t>
      </w:r>
      <w:r w:rsidRPr="00F24190">
        <w:rPr>
          <w:rFonts w:asciiTheme="minorHAnsi" w:hAnsiTheme="minorHAnsi" w:cstheme="minorHAnsi"/>
          <w:sz w:val="16"/>
        </w:rPr>
        <w:t xml:space="preserve">. </w:t>
      </w:r>
      <w:r w:rsidRPr="00F24190">
        <w:rPr>
          <w:rStyle w:val="StyleUnderline"/>
          <w:rFonts w:asciiTheme="minorHAnsi" w:hAnsiTheme="minorHAnsi" w:cstheme="minorHAnsi"/>
        </w:rPr>
        <w:t>It also will</w:t>
      </w:r>
      <w:r w:rsidRPr="00F24190">
        <w:rPr>
          <w:rFonts w:asciiTheme="minorHAnsi" w:hAnsiTheme="minorHAnsi" w:cstheme="minorHAnsi"/>
          <w:sz w:val="16"/>
        </w:rPr>
        <w:t xml:space="preserve"> diffuse sensitive technologies among a much broader range of business partners while </w:t>
      </w:r>
      <w:r w:rsidRPr="00F24190">
        <w:rPr>
          <w:rStyle w:val="Emphasis"/>
          <w:rFonts w:asciiTheme="minorHAnsi" w:hAnsiTheme="minorHAnsi" w:cstheme="minorHAnsi"/>
        </w:rPr>
        <w:t>prompting adversaries of these countries to invest even more in offensive capabilities</w:t>
      </w:r>
      <w:r w:rsidRPr="00F24190">
        <w:rPr>
          <w:rFonts w:asciiTheme="minorHAnsi" w:hAnsiTheme="minorHAnsi" w:cstheme="minorHAnsi"/>
          <w:sz w:val="16"/>
        </w:rPr>
        <w:t xml:space="preserve"> so as to overwhelm their defenses. </w:t>
      </w:r>
      <w:r w:rsidRPr="00F24190">
        <w:rPr>
          <w:rStyle w:val="Emphasis"/>
          <w:rFonts w:asciiTheme="minorHAnsi" w:hAnsiTheme="minorHAnsi" w:cstheme="minorHAnsi"/>
        </w:rPr>
        <w:t>As a result, the missile threat could grow rather than diminish,</w:t>
      </w:r>
      <w:r w:rsidRPr="00F24190">
        <w:rPr>
          <w:rFonts w:asciiTheme="minorHAnsi" w:hAnsiTheme="minorHAnsi" w:cstheme="minorHAnsi"/>
          <w:sz w:val="16"/>
        </w:rPr>
        <w:t xml:space="preserve"> but proponents argue that more effective and numerous defensive systems could compensate for this. Impact on Stability In the longer run, </w:t>
      </w:r>
      <w:r w:rsidRPr="00F24190">
        <w:rPr>
          <w:rStyle w:val="Emphasis"/>
          <w:rFonts w:asciiTheme="minorHAnsi" w:hAnsiTheme="minorHAnsi" w:cstheme="minorHAnsi"/>
        </w:rPr>
        <w:t>a policy to develop interception capabilities against advanced systems could have an impact on strategic stability and crisis stability</w:t>
      </w:r>
      <w:r w:rsidRPr="00F24190">
        <w:rPr>
          <w:rFonts w:asciiTheme="minorHAnsi" w:hAnsiTheme="minorHAnsi" w:cstheme="minorHAnsi"/>
          <w:sz w:val="16"/>
        </w:rPr>
        <w:t xml:space="preserve">. Concerns expressed by China and Russia that U.S. missile defenses already undermine strategic stability are far-fetched. Their views are mostly unrelated to current deployment but nurtured by an insecure view of the future, including extreme interpretation of projections that in 2030 the United States could possess 350 to 550 missiles4 on Aegis ships with enhanced detection and interception capacities. In theory, missile defenses coupled with continued investment in conventional long-range, precision-strike capabilities could help disable significant portions of an adversary’s arsenal during a first strike while complicating retaliation, with the consequence of increasing the risk of escalation to early use of nuclear weapons. Russian Foreign Minister Sergey Lavrov’s 2008 statement that “it is most likely that in the foreseeable future we will hear of hundreds and even thousands of interceptor missiles in various parts of the world, including Europe,”5 indicates that such concerns, although exaggerated, are real. This is a reminder that, on the international stage, mutual confidence matters as </w:t>
      </w:r>
      <w:r w:rsidRPr="00F24190">
        <w:rPr>
          <w:rFonts w:asciiTheme="minorHAnsi" w:hAnsiTheme="minorHAnsi" w:cstheme="minorHAnsi"/>
          <w:sz w:val="16"/>
        </w:rPr>
        <w:lastRenderedPageBreak/>
        <w:t xml:space="preserve">much as observable facts. A U.S. breakthrough might ideally create an important rift between the major rival powers and aspiring competitors. It could complicate the efforts of potential adversaries to keep U.S. territory or forces under the threat of a missile strike. Regional powers, such as Iran and North Korea, would not give up their programs because they consider ballistic missile capabilities a political guarantee against regime change. However, they would be forced to devote far more of their limited resources to countering missile defenses with decoys or increased maneuverability while less advanced proliferators may abandon ballistic missile ambitions to focus instead on cheaper, asymmetric strategies. Such tactical achievements, even if limited and temporary, will be used in the United States to dismiss any restraint on missile defenses as counterproductive. Yet, </w:t>
      </w:r>
      <w:r w:rsidRPr="00F24190">
        <w:rPr>
          <w:rStyle w:val="Emphasis"/>
          <w:rFonts w:asciiTheme="minorHAnsi" w:hAnsiTheme="minorHAnsi" w:cstheme="minorHAnsi"/>
        </w:rPr>
        <w:t>efforts to obtain a capability to reliably shoot down advanced ballistic missiles would almost certainly trigger a renewed arms race with the greatest powers</w:t>
      </w:r>
      <w:r w:rsidRPr="00F24190">
        <w:rPr>
          <w:rFonts w:asciiTheme="minorHAnsi" w:hAnsiTheme="minorHAnsi" w:cstheme="minorHAnsi"/>
          <w:sz w:val="16"/>
        </w:rPr>
        <w:t xml:space="preserve">. It </w:t>
      </w:r>
      <w:r w:rsidRPr="00F24190">
        <w:rPr>
          <w:rStyle w:val="Emphasis"/>
          <w:rFonts w:asciiTheme="minorHAnsi" w:hAnsiTheme="minorHAnsi" w:cstheme="minorHAnsi"/>
        </w:rPr>
        <w:t>would not only increase the risks of a misunderstanding, but also justify a surge in modernized nuclear stockpiles and delivery systems, harming prospects for nuclear disarmament</w:t>
      </w:r>
      <w:r w:rsidRPr="00F24190">
        <w:rPr>
          <w:rFonts w:asciiTheme="minorHAnsi" w:hAnsiTheme="minorHAnsi" w:cstheme="minorHAnsi"/>
          <w:sz w:val="16"/>
        </w:rPr>
        <w:t xml:space="preserve">. </w:t>
      </w:r>
      <w:r w:rsidRPr="00F24190">
        <w:rPr>
          <w:rStyle w:val="StyleUnderline"/>
          <w:rFonts w:asciiTheme="minorHAnsi" w:hAnsiTheme="minorHAnsi" w:cstheme="minorHAnsi"/>
        </w:rPr>
        <w:t>Potential adversaries would use</w:t>
      </w:r>
      <w:r w:rsidRPr="00F24190">
        <w:rPr>
          <w:rFonts w:asciiTheme="minorHAnsi" w:hAnsiTheme="minorHAnsi" w:cstheme="minorHAnsi"/>
          <w:sz w:val="16"/>
        </w:rPr>
        <w:t xml:space="preserve"> an ambitious </w:t>
      </w:r>
      <w:r w:rsidRPr="00F24190">
        <w:rPr>
          <w:rStyle w:val="StyleUnderline"/>
          <w:rFonts w:asciiTheme="minorHAnsi" w:hAnsiTheme="minorHAnsi" w:cstheme="minorHAnsi"/>
        </w:rPr>
        <w:t xml:space="preserve">U.S. missile defense policy as a pretext to infringe on existing multilateral regimes if they believe that such accords will eventually become obsolete anyway due to technologically driven developments. </w:t>
      </w:r>
      <w:r w:rsidRPr="00F24190">
        <w:rPr>
          <w:rFonts w:asciiTheme="minorHAnsi" w:hAnsiTheme="minorHAnsi" w:cstheme="minorHAnsi"/>
          <w:sz w:val="16"/>
        </w:rPr>
        <w:t xml:space="preserve">For instance, this could be used by Russia to justify formal withdrawal from the Intermediate-Range Nuclear Forces Treaty and deployment of more short-range ballistic missiles in Kaliningrad. For the same reasons, </w:t>
      </w:r>
      <w:r w:rsidRPr="00F24190">
        <w:rPr>
          <w:rStyle w:val="Emphasis"/>
          <w:rFonts w:asciiTheme="minorHAnsi" w:hAnsiTheme="minorHAnsi" w:cstheme="minorHAnsi"/>
        </w:rPr>
        <w:t>an increased level of ambition for missile defense programs would harm the prospects for U.S.-Russian talks on strategic stability</w:t>
      </w:r>
      <w:r w:rsidRPr="00F24190">
        <w:rPr>
          <w:rFonts w:asciiTheme="minorHAnsi" w:hAnsiTheme="minorHAnsi" w:cstheme="minorHAnsi"/>
          <w:sz w:val="16"/>
        </w:rPr>
        <w:t>. Instead, a competition on missile defense systems accompanied by a diversification of offensive arsenals would encourage new, therefore unstable weapons concepts and doctrines, fueling the risk of misunderstanding</w:t>
      </w:r>
      <w:r w:rsidRPr="00F24190">
        <w:rPr>
          <w:rStyle w:val="StyleUnderline"/>
          <w:rFonts w:asciiTheme="minorHAnsi" w:hAnsiTheme="minorHAnsi" w:cstheme="minorHAnsi"/>
        </w:rPr>
        <w:t xml:space="preserve">. Russia’s delivery of the advanced S-300 air defense systems to Iran and Russian efforts to field S-400 area defense capabilities against air and missile threats have spread alarm within NATO, worried that anti-access/area denial </w:t>
      </w:r>
      <w:r w:rsidRPr="00F24190">
        <w:rPr>
          <w:rStyle w:val="Emphasis"/>
          <w:rFonts w:asciiTheme="minorHAnsi" w:hAnsiTheme="minorHAnsi" w:cstheme="minorHAnsi"/>
        </w:rPr>
        <w:t>capabilities might give Russia tactical superiority</w:t>
      </w:r>
      <w:r w:rsidRPr="00F24190">
        <w:rPr>
          <w:rStyle w:val="StyleUnderline"/>
          <w:rFonts w:asciiTheme="minorHAnsi" w:hAnsiTheme="minorHAnsi" w:cstheme="minorHAnsi"/>
        </w:rPr>
        <w:t xml:space="preserve"> in disputed areas</w:t>
      </w:r>
      <w:r w:rsidRPr="00F24190">
        <w:rPr>
          <w:rFonts w:asciiTheme="minorHAnsi" w:hAnsiTheme="minorHAnsi" w:cstheme="minorHAnsi"/>
          <w:sz w:val="16"/>
        </w:rPr>
        <w:t xml:space="preserve">, such as the Baltic Sea, Black Sea, and Syria. Notably, these concerns have been high in peacetime, a period during which Russia never activated them against NATO assets. This suggests that </w:t>
      </w:r>
      <w:r w:rsidRPr="00F24190">
        <w:rPr>
          <w:rStyle w:val="Emphasis"/>
          <w:rFonts w:asciiTheme="minorHAnsi" w:hAnsiTheme="minorHAnsi" w:cstheme="minorHAnsi"/>
        </w:rPr>
        <w:t>any U.S. sense that relying more on missile defenses will lead to increased stability and security could vanish as China and Russia also invest in this sector and start implementing similar strategies</w:t>
      </w:r>
      <w:r w:rsidRPr="00F24190">
        <w:rPr>
          <w:rFonts w:asciiTheme="minorHAnsi" w:hAnsiTheme="minorHAnsi" w:cstheme="minorHAnsi"/>
          <w:sz w:val="16"/>
        </w:rPr>
        <w:t xml:space="preserve">. Missile Defense Policy </w:t>
      </w:r>
      <w:r w:rsidRPr="00F24190">
        <w:rPr>
          <w:rStyle w:val="StyleUnderline"/>
          <w:rFonts w:asciiTheme="minorHAnsi" w:hAnsiTheme="minorHAnsi" w:cstheme="minorHAnsi"/>
        </w:rPr>
        <w:t>For two decades, the United States chose to reinforce and expand missile defenses as new needs arise while ensuring the modernization of nuclear arsenals to maintain the credibility of nuclear deterrence</w:t>
      </w:r>
      <w:r w:rsidRPr="00F24190">
        <w:rPr>
          <w:rFonts w:asciiTheme="minorHAnsi" w:hAnsiTheme="minorHAnsi" w:cstheme="minorHAnsi"/>
          <w:sz w:val="16"/>
        </w:rPr>
        <w:t>. As missile defenses gain the power to shape the strategic environment, it is worth examining policy options for the United States and its allies.</w:t>
      </w:r>
    </w:p>
    <w:p w14:paraId="2303C290" w14:textId="30844141" w:rsidR="00382BE3" w:rsidRPr="00F24190" w:rsidRDefault="00382BE3" w:rsidP="00382BE3">
      <w:pPr>
        <w:pStyle w:val="Heading3"/>
        <w:rPr>
          <w:rFonts w:asciiTheme="minorHAnsi" w:hAnsiTheme="minorHAnsi" w:cstheme="minorHAnsi"/>
        </w:rPr>
      </w:pPr>
      <w:r w:rsidRPr="00F24190">
        <w:rPr>
          <w:rFonts w:asciiTheme="minorHAnsi" w:hAnsiTheme="minorHAnsi" w:cstheme="minorHAnsi"/>
        </w:rPr>
        <w:lastRenderedPageBreak/>
        <w:t>2AC – BMD Breaks Down Deterrence – General</w:t>
      </w:r>
    </w:p>
    <w:p w14:paraId="28EE90E7" w14:textId="6AC9D758" w:rsidR="00497FB4" w:rsidRPr="00F24190" w:rsidRDefault="00497FB4" w:rsidP="00497FB4">
      <w:pPr>
        <w:pStyle w:val="Heading4"/>
        <w:rPr>
          <w:rFonts w:asciiTheme="minorHAnsi" w:hAnsiTheme="minorHAnsi" w:cstheme="minorHAnsi"/>
        </w:rPr>
      </w:pPr>
      <w:r w:rsidRPr="00F24190">
        <w:rPr>
          <w:rFonts w:asciiTheme="minorHAnsi" w:hAnsiTheme="minorHAnsi" w:cstheme="minorHAnsi"/>
        </w:rPr>
        <w:t>US missile defense systems are a lie that destabilizes the global order – we should shift our focus to diplomacy to reduce the nuclear threat</w:t>
      </w:r>
    </w:p>
    <w:p w14:paraId="6339BEC4" w14:textId="77777777" w:rsidR="00497FB4" w:rsidRPr="00F24190" w:rsidRDefault="00497FB4" w:rsidP="00497FB4">
      <w:pPr>
        <w:rPr>
          <w:rFonts w:asciiTheme="minorHAnsi" w:hAnsiTheme="minorHAnsi" w:cstheme="minorHAnsi"/>
        </w:rPr>
      </w:pPr>
      <w:r w:rsidRPr="00F24190">
        <w:rPr>
          <w:rStyle w:val="Style13ptBold"/>
          <w:rFonts w:asciiTheme="minorHAnsi" w:hAnsiTheme="minorHAnsi" w:cstheme="minorHAnsi"/>
        </w:rPr>
        <w:t>Lewis 18</w:t>
      </w:r>
      <w:r w:rsidRPr="00F24190">
        <w:rPr>
          <w:rFonts w:asciiTheme="minorHAnsi" w:hAnsiTheme="minorHAnsi" w:cstheme="minorHAnsi"/>
        </w:rPr>
        <w:t xml:space="preserve"> - Jeffrey Lewis is director of the East Asia Nonproliferation Program for the James Martin Center for Nonproliferation Studies at the Middlebury Institute of International Studies at Monterey. (“The evidence is in: the missile defense system that the United States and its allies rely on is a lemon. Foreign Policy March 28, 2018 https://foreignpolicy.com/2018/03/28/patriot-missiles-are-made-in-america-and-fail-everywhere/)</w:t>
      </w:r>
    </w:p>
    <w:p w14:paraId="39583EAB" w14:textId="77777777" w:rsidR="00497FB4" w:rsidRPr="00F24190" w:rsidRDefault="00497FB4" w:rsidP="00497FB4">
      <w:pPr>
        <w:rPr>
          <w:rStyle w:val="Emphasis"/>
          <w:rFonts w:asciiTheme="minorHAnsi" w:hAnsiTheme="minorHAnsi" w:cstheme="minorHAnsi"/>
        </w:rPr>
      </w:pPr>
      <w:r w:rsidRPr="00F24190">
        <w:rPr>
          <w:rStyle w:val="StyleUnderline"/>
          <w:rFonts w:asciiTheme="minorHAnsi" w:hAnsiTheme="minorHAnsi" w:cstheme="minorHAnsi"/>
        </w:rPr>
        <w:t>On March 25, Houthi forces in Yemen fired seven missiles at Riyadh</w:t>
      </w:r>
      <w:r w:rsidRPr="00F24190">
        <w:rPr>
          <w:rFonts w:asciiTheme="minorHAnsi" w:hAnsiTheme="minorHAnsi" w:cstheme="minorHAnsi"/>
          <w:sz w:val="16"/>
        </w:rPr>
        <w:t xml:space="preserve">. </w:t>
      </w:r>
      <w:r w:rsidRPr="00F24190">
        <w:rPr>
          <w:rStyle w:val="StyleUnderline"/>
          <w:rFonts w:asciiTheme="minorHAnsi" w:hAnsiTheme="minorHAnsi" w:cstheme="minorHAnsi"/>
        </w:rPr>
        <w:t>Saudi Arabia confirmed the launches and asserted that it successfully intercepted all seven</w:t>
      </w:r>
      <w:r w:rsidRPr="00F24190">
        <w:rPr>
          <w:rFonts w:asciiTheme="minorHAnsi" w:hAnsiTheme="minorHAnsi" w:cstheme="minorHAnsi"/>
          <w:sz w:val="16"/>
        </w:rPr>
        <w:t xml:space="preserve">. </w:t>
      </w:r>
      <w:r w:rsidRPr="00F24190">
        <w:rPr>
          <w:rStyle w:val="Emphasis"/>
          <w:rFonts w:asciiTheme="minorHAnsi" w:hAnsiTheme="minorHAnsi" w:cstheme="minorHAnsi"/>
        </w:rPr>
        <w:t>This wasn’t true.</w:t>
      </w:r>
      <w:r w:rsidRPr="00F24190">
        <w:rPr>
          <w:rFonts w:asciiTheme="minorHAnsi" w:hAnsiTheme="minorHAnsi" w:cstheme="minorHAnsi"/>
          <w:sz w:val="16"/>
        </w:rPr>
        <w:t xml:space="preserve"> It’s not just that falling debris in Riyadh killed at least one person and sent two more to the hospital. </w:t>
      </w:r>
      <w:r w:rsidRPr="00F24190">
        <w:rPr>
          <w:rStyle w:val="Emphasis"/>
          <w:rFonts w:asciiTheme="minorHAnsi" w:hAnsiTheme="minorHAnsi" w:cstheme="minorHAnsi"/>
        </w:rPr>
        <w:t>There’s no evidence that Saudi Arabia intercepted any missiles at all</w:t>
      </w:r>
      <w:r w:rsidRPr="00F24190">
        <w:rPr>
          <w:rFonts w:asciiTheme="minorHAnsi" w:hAnsiTheme="minorHAnsi" w:cstheme="minorHAnsi"/>
          <w:sz w:val="16"/>
        </w:rPr>
        <w:t xml:space="preserve">. And that raises uncomfortable questions not just about the Saudis, but about the United States, which seems to have sold them — and its own public — a lemon of a missile defense system. </w:t>
      </w:r>
      <w:r w:rsidRPr="00F24190">
        <w:rPr>
          <w:rStyle w:val="StyleUnderline"/>
          <w:rFonts w:asciiTheme="minorHAnsi" w:hAnsiTheme="minorHAnsi" w:cstheme="minorHAnsi"/>
        </w:rPr>
        <w:t xml:space="preserve">Social media </w:t>
      </w:r>
      <w:r w:rsidRPr="00F24190">
        <w:rPr>
          <w:rStyle w:val="Emphasis"/>
          <w:rFonts w:asciiTheme="minorHAnsi" w:hAnsiTheme="minorHAnsi" w:cstheme="minorHAnsi"/>
        </w:rPr>
        <w:t>images do appear to show</w:t>
      </w:r>
      <w:r w:rsidRPr="00F24190">
        <w:rPr>
          <w:rStyle w:val="StyleUnderline"/>
          <w:rFonts w:asciiTheme="minorHAnsi" w:hAnsiTheme="minorHAnsi" w:cstheme="minorHAnsi"/>
        </w:rPr>
        <w:t xml:space="preserve"> that Saudi </w:t>
      </w:r>
      <w:r w:rsidRPr="00F24190">
        <w:rPr>
          <w:rStyle w:val="Emphasis"/>
          <w:rFonts w:asciiTheme="minorHAnsi" w:hAnsiTheme="minorHAnsi" w:cstheme="minorHAnsi"/>
        </w:rPr>
        <w:t>Patriot batteries firing interceptors</w:t>
      </w:r>
      <w:r w:rsidRPr="00F24190">
        <w:rPr>
          <w:rFonts w:asciiTheme="minorHAnsi" w:hAnsiTheme="minorHAnsi" w:cstheme="minorHAnsi"/>
          <w:sz w:val="16"/>
        </w:rPr>
        <w:t xml:space="preserve">. But </w:t>
      </w:r>
      <w:r w:rsidRPr="00F24190">
        <w:rPr>
          <w:rStyle w:val="Emphasis"/>
          <w:rFonts w:asciiTheme="minorHAnsi" w:hAnsiTheme="minorHAnsi" w:cstheme="minorHAnsi"/>
        </w:rPr>
        <w:t>what these videos show are not successes</w:t>
      </w:r>
      <w:r w:rsidRPr="00F24190">
        <w:rPr>
          <w:rFonts w:asciiTheme="minorHAnsi" w:hAnsiTheme="minorHAnsi" w:cstheme="minorHAnsi"/>
          <w:sz w:val="16"/>
        </w:rPr>
        <w:t xml:space="preserve">. </w:t>
      </w:r>
      <w:r w:rsidRPr="00F24190">
        <w:rPr>
          <w:rStyle w:val="StyleUnderline"/>
          <w:rFonts w:asciiTheme="minorHAnsi" w:hAnsiTheme="minorHAnsi" w:cstheme="minorHAnsi"/>
        </w:rPr>
        <w:t>One interceptor explodes catastrophically just after launch, while another makes a U-turn in midair and then comes screaming back at Riyadh</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where it explodes on the ground. </w:t>
      </w:r>
      <w:r w:rsidRPr="00F24190">
        <w:rPr>
          <w:rFonts w:asciiTheme="minorHAnsi" w:hAnsiTheme="minorHAnsi" w:cstheme="minorHAnsi"/>
          <w:sz w:val="16"/>
        </w:rPr>
        <w:t xml:space="preserve">It is possible, of course, that one of the other interceptors did the job, but I’m doubtful. That is because my colleagues at </w:t>
      </w:r>
      <w:r w:rsidRPr="00F24190">
        <w:rPr>
          <w:rStyle w:val="StyleUnderline"/>
          <w:rFonts w:asciiTheme="minorHAnsi" w:hAnsiTheme="minorHAnsi" w:cstheme="minorHAnsi"/>
        </w:rPr>
        <w:t>the Middlebury Institute of International Studies</w:t>
      </w:r>
      <w:r w:rsidRPr="00F24190">
        <w:rPr>
          <w:rFonts w:asciiTheme="minorHAnsi" w:hAnsiTheme="minorHAnsi" w:cstheme="minorHAnsi"/>
          <w:sz w:val="16"/>
        </w:rPr>
        <w:t xml:space="preserve"> and I </w:t>
      </w:r>
      <w:r w:rsidRPr="00F24190">
        <w:rPr>
          <w:rStyle w:val="StyleUnderline"/>
          <w:rFonts w:asciiTheme="minorHAnsi" w:hAnsiTheme="minorHAnsi" w:cstheme="minorHAnsi"/>
        </w:rPr>
        <w:t>closely examined two different missile attacks on Saudi Arabia from November and December 2017</w:t>
      </w:r>
      <w:r w:rsidRPr="00F24190">
        <w:rPr>
          <w:rFonts w:asciiTheme="minorHAnsi" w:hAnsiTheme="minorHAnsi" w:cstheme="minorHAnsi"/>
          <w:sz w:val="16"/>
        </w:rPr>
        <w:t xml:space="preserve">. </w:t>
      </w:r>
      <w:r w:rsidRPr="00F24190">
        <w:rPr>
          <w:rStyle w:val="Emphasis"/>
          <w:rFonts w:asciiTheme="minorHAnsi" w:hAnsiTheme="minorHAnsi" w:cstheme="minorHAnsi"/>
        </w:rPr>
        <w:t>In both cases, we found that it is very unlikely the missiles were shot down</w:t>
      </w:r>
      <w:r w:rsidRPr="00F24190">
        <w:rPr>
          <w:rFonts w:asciiTheme="minorHAnsi" w:hAnsiTheme="minorHAnsi" w:cstheme="minorHAnsi"/>
          <w:sz w:val="16"/>
        </w:rPr>
        <w:t xml:space="preserve">, despite officials’ statements to the contrary. </w:t>
      </w:r>
      <w:r w:rsidRPr="00F24190">
        <w:rPr>
          <w:rStyle w:val="StyleUnderline"/>
          <w:rFonts w:asciiTheme="minorHAnsi" w:hAnsiTheme="minorHAnsi" w:cstheme="minorHAnsi"/>
        </w:rPr>
        <w:t>Our approach was simple: We mapped where the debris, including the missile airframe and warhead, fell and where the interceptors were located</w:t>
      </w:r>
      <w:r w:rsidRPr="00F24190">
        <w:rPr>
          <w:rFonts w:asciiTheme="minorHAnsi" w:hAnsiTheme="minorHAnsi" w:cstheme="minorHAnsi"/>
          <w:sz w:val="16"/>
        </w:rPr>
        <w:t>. In both cases</w:t>
      </w:r>
      <w:r w:rsidRPr="00F24190">
        <w:rPr>
          <w:rStyle w:val="Emphasis"/>
          <w:rFonts w:asciiTheme="minorHAnsi" w:hAnsiTheme="minorHAnsi" w:cstheme="minorHAnsi"/>
        </w:rPr>
        <w:t>, a clear pattern emerged. The missile itself falls in Riyadh, while the warhead separates and flies over the defense and lands near its target.</w:t>
      </w:r>
      <w:r w:rsidRPr="00F24190">
        <w:rPr>
          <w:rFonts w:asciiTheme="minorHAnsi" w:hAnsiTheme="minorHAnsi" w:cstheme="minorHAnsi"/>
          <w:sz w:val="16"/>
        </w:rPr>
        <w:t xml:space="preserve"> One warhead fell within a few hundred meters of Terminal 5 at Riyadh’s King Khalid International Airport. The second warhead, fired a few weeks later, nearly demolished a Honda dealership. In both cases, it was clear to us that, despite official Saudi claims, neither missile was shot down. I am not even sure that Saudi Arabia even tried to intercept the first missile in November. The point is t</w:t>
      </w:r>
      <w:r w:rsidRPr="00F24190">
        <w:rPr>
          <w:rStyle w:val="Emphasis"/>
          <w:rFonts w:asciiTheme="minorHAnsi" w:hAnsiTheme="minorHAnsi" w:cstheme="minorHAnsi"/>
        </w:rPr>
        <w:t>here is no evidence that Saudi Arabia has intercepted any Houthi missiles during the Yemen conflict.</w:t>
      </w:r>
      <w:r w:rsidRPr="00F24190">
        <w:rPr>
          <w:rFonts w:asciiTheme="minorHAnsi" w:hAnsiTheme="minorHAnsi" w:cstheme="minorHAnsi"/>
          <w:sz w:val="16"/>
        </w:rPr>
        <w:t xml:space="preserve"> And that raises a disquieting thought: Is there any reason to think the Patriot system even works? In fairness, the system deployed in Saudi Arabia — the Patriot Advanced Capability-2 or PAC-2 — is not well designed to intercept the Burkan-2 missiles that the Houthis are firing at Riyadh. The Burkan-2 flies around 600 miles and appears to have a warhead that separates from the missile itself. But I am deeply skeptical that Patriot has ever intercepted a long-range ballistic missile in combat — at the least, I have yet to see convincing unclassified evidence of a successful Patriot intercept. During the 1991 Gulf War, the public was led to believe the that the Patriot had near-perfect performance, intercepting 45 of 47 Scud missiles. The U.S. Army later revised that estimate down to about 50 percent — and even then, it expressed “higher” confidence in only about one-quarter of the cases. A pesky Congressional Research Service employee noted that if the Army had correctly applied its own assessment methodology consistently, the number would be far lower. (Reportedly that number was one — as in one lousy Scud missile downed.) According to a House Committee on Government Operations investigation, there was not enough evidence to conclude that there had been any intercepts. “There is little evidence to prove that the Patriot hit more than a few Scud missiles launched by Iraq during the Gulf War,” a summary of the investigations concluded dryly, “and there are some doubts about even these engagements.” This report — which called on the Pentagon to declassify more information about the performance of the Patriot and request an independent evaluation of the program — never saw the light of day. A fierce lobbying campaign by the Army and Raytheon spiked it, save for a summary. Against that background, you can imagine that I was pretty skeptical of the Pentagon’s claims that the Patriot shot down Iraqi ballistic missiles in 2003 — claims that have generally been accepted uncritically. And when I heard that missile defenses were protecting Riyadh, I wanted to see for myself — and, unfortunately, I wasn’t surprised by what I found. </w:t>
      </w:r>
      <w:r w:rsidRPr="00F24190">
        <w:rPr>
          <w:rStyle w:val="Emphasis"/>
          <w:rFonts w:asciiTheme="minorHAnsi" w:hAnsiTheme="minorHAnsi" w:cstheme="minorHAnsi"/>
        </w:rPr>
        <w:t>But if the Patriot system</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doesn’t work</w:t>
      </w:r>
      <w:r w:rsidRPr="00F24190">
        <w:rPr>
          <w:rStyle w:val="StyleUnderline"/>
          <w:rFonts w:asciiTheme="minorHAnsi" w:hAnsiTheme="minorHAnsi" w:cstheme="minorHAnsi"/>
        </w:rPr>
        <w:t xml:space="preserve">, why would the United States or the Saudi government claim otherwise? </w:t>
      </w:r>
      <w:r w:rsidRPr="00F24190">
        <w:rPr>
          <w:rFonts w:asciiTheme="minorHAnsi" w:hAnsiTheme="minorHAnsi" w:cstheme="minorHAnsi"/>
          <w:sz w:val="16"/>
        </w:rPr>
        <w:t xml:space="preserve">At some level, we should be sympathetic. </w:t>
      </w:r>
      <w:r w:rsidRPr="00F24190">
        <w:rPr>
          <w:rStyle w:val="Emphasis"/>
          <w:rFonts w:asciiTheme="minorHAnsi" w:hAnsiTheme="minorHAnsi" w:cstheme="minorHAnsi"/>
        </w:rPr>
        <w:t>The basic function of a government is to provide security for its citizens</w:t>
      </w:r>
      <w:r w:rsidRPr="00F24190">
        <w:rPr>
          <w:rFonts w:asciiTheme="minorHAnsi" w:hAnsiTheme="minorHAnsi" w:cstheme="minorHAnsi"/>
          <w:sz w:val="16"/>
        </w:rPr>
        <w:t xml:space="preserve">. </w:t>
      </w:r>
      <w:r w:rsidRPr="00F24190">
        <w:rPr>
          <w:rStyle w:val="StyleUnderline"/>
          <w:rFonts w:asciiTheme="minorHAnsi" w:hAnsiTheme="minorHAnsi" w:cstheme="minorHAnsi"/>
        </w:rPr>
        <w:t>There is enormous pressure on the Saudi government to show that it is taking steps to defend its citizens.</w:t>
      </w:r>
      <w:r w:rsidRPr="00F24190">
        <w:rPr>
          <w:rFonts w:asciiTheme="minorHAnsi" w:hAnsiTheme="minorHAnsi" w:cstheme="minorHAnsi"/>
          <w:sz w:val="16"/>
        </w:rPr>
        <w:t xml:space="preserve"> By asserting successful intercepts — assertions that are uncritically spread in headlines — the Saudi government is able to present itself as fulfilling its obligations to protect its population. And, like in 1991, the perception that a defense is working helps keep a lid on regional tensions. Just as false claims about missile defenses helped keep Israel from retaliating against Iraq during the 1991 Gulf War, perhaps the fable that Riyadh is defended makes it easier to ignore the fact that Iranian proxies are firing Iranian missiles </w:t>
      </w:r>
      <w:r w:rsidRPr="00F24190">
        <w:rPr>
          <w:rFonts w:asciiTheme="minorHAnsi" w:hAnsiTheme="minorHAnsi" w:cstheme="minorHAnsi"/>
          <w:sz w:val="16"/>
        </w:rPr>
        <w:lastRenderedPageBreak/>
        <w:t xml:space="preserve">into Saudi Arabia’s capital. But my colleagues and I are independent analysts, not government functionaries. </w:t>
      </w:r>
      <w:r w:rsidRPr="00F24190">
        <w:rPr>
          <w:rStyle w:val="Emphasis"/>
          <w:rFonts w:asciiTheme="minorHAnsi" w:hAnsiTheme="minorHAnsi" w:cstheme="minorHAnsi"/>
        </w:rPr>
        <w:t>Our obligation is to the truth — and in this case, the truth seems to be that these systems are not working</w:t>
      </w:r>
      <w:r w:rsidRPr="00F24190">
        <w:rPr>
          <w:rFonts w:asciiTheme="minorHAnsi" w:hAnsiTheme="minorHAnsi" w:cstheme="minorHAnsi"/>
          <w:sz w:val="16"/>
        </w:rPr>
        <w:t xml:space="preserve">. </w:t>
      </w:r>
      <w:r w:rsidRPr="00F24190">
        <w:rPr>
          <w:rStyle w:val="StyleUnderline"/>
          <w:rFonts w:asciiTheme="minorHAnsi" w:hAnsiTheme="minorHAnsi" w:cstheme="minorHAnsi"/>
        </w:rPr>
        <w:t>The danger here is that leaders in Saudi Arabia and the United States will come to believe their own nonsense.</w:t>
      </w:r>
      <w:r w:rsidRPr="00F24190">
        <w:rPr>
          <w:rFonts w:asciiTheme="minorHAnsi" w:hAnsiTheme="minorHAnsi" w:cstheme="minorHAnsi"/>
          <w:sz w:val="16"/>
        </w:rPr>
        <w:t xml:space="preserve"> Consider this: </w:t>
      </w:r>
      <w:r w:rsidRPr="00F24190">
        <w:rPr>
          <w:rStyle w:val="StyleUnderline"/>
          <w:rFonts w:asciiTheme="minorHAnsi" w:hAnsiTheme="minorHAnsi" w:cstheme="minorHAnsi"/>
        </w:rPr>
        <w:t>Despite that the fact that anonymous U.S. officials have confirmed that there was no successful intercept in November 2017,</w:t>
      </w:r>
      <w:r w:rsidRPr="00F24190">
        <w:rPr>
          <w:rFonts w:asciiTheme="minorHAnsi" w:hAnsiTheme="minorHAnsi" w:cstheme="minorHAnsi"/>
          <w:sz w:val="16"/>
        </w:rPr>
        <w:t xml:space="preserve"> President Donald </w:t>
      </w:r>
      <w:r w:rsidRPr="00F24190">
        <w:rPr>
          <w:rStyle w:val="StyleUnderline"/>
          <w:rFonts w:asciiTheme="minorHAnsi" w:hAnsiTheme="minorHAnsi" w:cstheme="minorHAnsi"/>
        </w:rPr>
        <w:t>Trump had a very different impression: “</w:t>
      </w:r>
      <w:r w:rsidRPr="00F24190">
        <w:rPr>
          <w:rStyle w:val="Emphasis"/>
          <w:rFonts w:asciiTheme="minorHAnsi" w:hAnsiTheme="minorHAnsi" w:cstheme="minorHAnsi"/>
        </w:rPr>
        <w:t>Our system knocked the missile out of the air,”</w:t>
      </w:r>
      <w:r w:rsidRPr="00F24190">
        <w:rPr>
          <w:rFonts w:asciiTheme="minorHAnsi" w:hAnsiTheme="minorHAnsi" w:cstheme="minorHAnsi"/>
          <w:sz w:val="16"/>
        </w:rPr>
        <w:t xml:space="preserve"> Trump told reporters the following day. “</w:t>
      </w:r>
      <w:r w:rsidRPr="00F24190">
        <w:rPr>
          <w:rStyle w:val="Emphasis"/>
          <w:rFonts w:asciiTheme="minorHAnsi" w:hAnsiTheme="minorHAnsi" w:cstheme="minorHAnsi"/>
        </w:rPr>
        <w:t xml:space="preserve">That’s how good we are. Nobody makes what we make, and now we’re selling it all over the world.” </w:t>
      </w:r>
      <w:r w:rsidRPr="00F24190">
        <w:rPr>
          <w:rFonts w:asciiTheme="minorHAnsi" w:hAnsiTheme="minorHAnsi" w:cstheme="minorHAnsi"/>
          <w:sz w:val="16"/>
        </w:rPr>
        <w:t>This is a theme Trump has returned to again and again. When asked about the threat from North Korea’s nuclear-armed missiles, Trump said, “</w:t>
      </w:r>
      <w:r w:rsidRPr="00F24190">
        <w:rPr>
          <w:rStyle w:val="StyleUnderline"/>
          <w:rFonts w:asciiTheme="minorHAnsi" w:hAnsiTheme="minorHAnsi" w:cstheme="minorHAnsi"/>
        </w:rPr>
        <w:t>We have missiles that can knock out a missile in the air 97 percent of the time, and if you send two of them, it’s going to get knocked down</w:t>
      </w:r>
      <w:r w:rsidRPr="00F24190">
        <w:rPr>
          <w:rFonts w:asciiTheme="minorHAnsi" w:hAnsiTheme="minorHAnsi" w:cstheme="minorHAnsi"/>
          <w:sz w:val="16"/>
        </w:rPr>
        <w:t xml:space="preserve">.” Trump has repeatedly given every indication that he believes missile defenses will protect the United States. </w:t>
      </w:r>
      <w:r w:rsidRPr="00F24190">
        <w:rPr>
          <w:rStyle w:val="Emphasis"/>
          <w:rFonts w:asciiTheme="minorHAnsi" w:hAnsiTheme="minorHAnsi" w:cstheme="minorHAnsi"/>
        </w:rPr>
        <w:t>That’s dangerous,</w:t>
      </w:r>
      <w:r w:rsidRPr="00F24190">
        <w:rPr>
          <w:rFonts w:asciiTheme="minorHAnsi" w:hAnsiTheme="minorHAnsi" w:cstheme="minorHAnsi"/>
          <w:sz w:val="16"/>
        </w:rPr>
        <w:t xml:space="preserve"> </w:t>
      </w:r>
      <w:r w:rsidRPr="00F24190">
        <w:rPr>
          <w:rStyle w:val="StyleUnderline"/>
          <w:rFonts w:asciiTheme="minorHAnsi" w:hAnsiTheme="minorHAnsi" w:cstheme="minorHAnsi"/>
        </w:rPr>
        <w:t>particularly at a moment when the Trump administration seems poised to collapse the nuclear deal with Iran and send Tehran down the same path that North Korea followed</w:t>
      </w:r>
      <w:r w:rsidRPr="00F24190">
        <w:rPr>
          <w:rFonts w:asciiTheme="minorHAnsi" w:hAnsiTheme="minorHAnsi" w:cstheme="minorHAnsi"/>
          <w:sz w:val="16"/>
        </w:rPr>
        <w:t xml:space="preserve"> to a nuclear capability that can strike U.S. partners in the region and ultimately the United States itself. And so </w:t>
      </w:r>
      <w:r w:rsidRPr="00F24190">
        <w:rPr>
          <w:rStyle w:val="Emphasis"/>
          <w:rFonts w:asciiTheme="minorHAnsi" w:hAnsiTheme="minorHAnsi" w:cstheme="minorHAnsi"/>
        </w:rPr>
        <w:t>we need to tell the truth: Missile defense systems do not represent a solution to the challenge posed by growing missile capabilities or an escape from vulnerability in the nuclear age.</w:t>
      </w:r>
      <w:r w:rsidRPr="00F24190">
        <w:rPr>
          <w:rFonts w:asciiTheme="minorHAnsi" w:hAnsiTheme="minorHAnsi" w:cstheme="minorHAnsi"/>
          <w:sz w:val="16"/>
        </w:rPr>
        <w:t xml:space="preserve"> </w:t>
      </w:r>
      <w:r w:rsidRPr="00F24190">
        <w:rPr>
          <w:rStyle w:val="StyleUnderline"/>
          <w:rFonts w:asciiTheme="minorHAnsi" w:hAnsiTheme="minorHAnsi" w:cstheme="minorHAnsi"/>
        </w:rPr>
        <w:t>There is no magic wand that can “knock down” all the missiles aimed at the United States</w:t>
      </w:r>
      <w:r w:rsidRPr="00F24190">
        <w:rPr>
          <w:rFonts w:asciiTheme="minorHAnsi" w:hAnsiTheme="minorHAnsi" w:cstheme="minorHAnsi"/>
          <w:sz w:val="16"/>
        </w:rPr>
        <w:t xml:space="preserve"> or its allies. </w:t>
      </w:r>
      <w:r w:rsidRPr="00F24190">
        <w:rPr>
          <w:rStyle w:val="Emphasis"/>
          <w:rFonts w:asciiTheme="minorHAnsi" w:hAnsiTheme="minorHAnsi" w:cstheme="minorHAnsi"/>
        </w:rPr>
        <w:t>The only solution is to persuade countries not to build these weapons in the first place. If we fail, defenses won’t save us.</w:t>
      </w:r>
    </w:p>
    <w:p w14:paraId="0C5A00D8" w14:textId="20CDC734" w:rsidR="00382BE3" w:rsidRPr="00F24190" w:rsidRDefault="00382BE3" w:rsidP="00497FB4">
      <w:pPr>
        <w:pStyle w:val="Heading3"/>
        <w:rPr>
          <w:rFonts w:asciiTheme="minorHAnsi" w:hAnsiTheme="minorHAnsi" w:cstheme="minorHAnsi"/>
        </w:rPr>
      </w:pPr>
      <w:r w:rsidRPr="00F24190">
        <w:rPr>
          <w:rFonts w:asciiTheme="minorHAnsi" w:hAnsiTheme="minorHAnsi" w:cstheme="minorHAnsi"/>
        </w:rPr>
        <w:lastRenderedPageBreak/>
        <w:t>2AC – BMD Breaks Down Deterrence – Russia</w:t>
      </w:r>
    </w:p>
    <w:p w14:paraId="05686F54" w14:textId="77777777" w:rsidR="00382BE3" w:rsidRPr="00F24190" w:rsidRDefault="00382BE3" w:rsidP="00382BE3">
      <w:pPr>
        <w:pStyle w:val="Heading4"/>
        <w:rPr>
          <w:rFonts w:asciiTheme="minorHAnsi" w:hAnsiTheme="minorHAnsi" w:cstheme="minorHAnsi"/>
        </w:rPr>
      </w:pPr>
      <w:r w:rsidRPr="00F24190">
        <w:rPr>
          <w:rFonts w:asciiTheme="minorHAnsi" w:hAnsiTheme="minorHAnsi" w:cstheme="minorHAnsi"/>
        </w:rPr>
        <w:t>BMD specifically undermines MAD – making war more likely</w:t>
      </w:r>
    </w:p>
    <w:p w14:paraId="1283A636" w14:textId="77777777" w:rsidR="00382BE3" w:rsidRPr="00F24190" w:rsidRDefault="00382BE3" w:rsidP="00382BE3">
      <w:pPr>
        <w:rPr>
          <w:rFonts w:asciiTheme="minorHAnsi" w:hAnsiTheme="minorHAnsi" w:cstheme="minorHAnsi"/>
        </w:rPr>
      </w:pPr>
      <w:r w:rsidRPr="00F24190">
        <w:rPr>
          <w:rStyle w:val="Style13ptBold"/>
          <w:rFonts w:asciiTheme="minorHAnsi" w:hAnsiTheme="minorHAnsi" w:cstheme="minorHAnsi"/>
        </w:rPr>
        <w:t>Dunn 19</w:t>
      </w:r>
      <w:r w:rsidRPr="00F24190">
        <w:rPr>
          <w:rFonts w:asciiTheme="minorHAnsi" w:hAnsiTheme="minorHAnsi" w:cstheme="minorHAnsi"/>
        </w:rPr>
        <w:t xml:space="preserve"> – Brian Dunn is a data analyst at Argus Information and Advisory Services, and is enrolled in the International Affairs M.A. program at City College of New York. (“A Technological Path Out of the Missile-Defense Security Dilemma” Defense One MARCH 19, 2019 https://www.defenseone.com/ideas/2019/03/technological-path-out-missile-defense-security-dilemma/155641/)</w:t>
      </w:r>
    </w:p>
    <w:p w14:paraId="5F8C1E09" w14:textId="77777777" w:rsidR="00382BE3" w:rsidRPr="00F24190" w:rsidRDefault="00382BE3" w:rsidP="00382BE3">
      <w:pPr>
        <w:rPr>
          <w:rStyle w:val="StyleUnderline"/>
          <w:rFonts w:asciiTheme="minorHAnsi" w:hAnsiTheme="minorHAnsi" w:cstheme="minorHAnsi"/>
        </w:rPr>
      </w:pPr>
      <w:r w:rsidRPr="00F24190">
        <w:rPr>
          <w:rFonts w:asciiTheme="minorHAnsi" w:hAnsiTheme="minorHAnsi" w:cstheme="minorHAnsi"/>
          <w:sz w:val="16"/>
        </w:rPr>
        <w:t xml:space="preserve">It is a curious feature of nuclear strategy that </w:t>
      </w:r>
      <w:r w:rsidRPr="00F24190">
        <w:rPr>
          <w:rStyle w:val="StyleUnderline"/>
          <w:rFonts w:asciiTheme="minorHAnsi" w:hAnsiTheme="minorHAnsi" w:cstheme="minorHAnsi"/>
        </w:rPr>
        <w:t>anti-missile systems that deter rogue states</w:t>
      </w:r>
      <w:r w:rsidRPr="00F24190">
        <w:rPr>
          <w:rFonts w:asciiTheme="minorHAnsi" w:hAnsiTheme="minorHAnsi" w:cstheme="minorHAnsi"/>
          <w:sz w:val="16"/>
        </w:rPr>
        <w:t xml:space="preserve"> </w:t>
      </w:r>
      <w:r w:rsidRPr="00F24190">
        <w:rPr>
          <w:rStyle w:val="Emphasis"/>
          <w:rFonts w:asciiTheme="minorHAnsi" w:hAnsiTheme="minorHAnsi" w:cstheme="minorHAnsi"/>
        </w:rPr>
        <w:t>also destabilize relations among major powers</w:t>
      </w:r>
      <w:r w:rsidRPr="00F24190">
        <w:rPr>
          <w:rFonts w:asciiTheme="minorHAnsi" w:hAnsiTheme="minorHAnsi" w:cstheme="minorHAnsi"/>
          <w:sz w:val="16"/>
        </w:rPr>
        <w:t xml:space="preserve">. But new technology, combined with intensive diplomacy, may offer a way out of this trap. Let’s start with reviewing how ABM systems are destabilizing. </w:t>
      </w:r>
      <w:r w:rsidRPr="00F24190">
        <w:rPr>
          <w:rStyle w:val="StyleUnderline"/>
          <w:rFonts w:asciiTheme="minorHAnsi" w:hAnsiTheme="minorHAnsi" w:cstheme="minorHAnsi"/>
        </w:rPr>
        <w:t>An ideal mutually-assured-destruction scenario</w:t>
      </w:r>
      <w:r w:rsidRPr="00F24190">
        <w:rPr>
          <w:rFonts w:asciiTheme="minorHAnsi" w:hAnsiTheme="minorHAnsi" w:cstheme="minorHAnsi"/>
          <w:sz w:val="16"/>
        </w:rPr>
        <w:t xml:space="preserve"> — forgive the absurdity — </w:t>
      </w:r>
      <w:r w:rsidRPr="00F24190">
        <w:rPr>
          <w:rStyle w:val="StyleUnderline"/>
          <w:rFonts w:asciiTheme="minorHAnsi" w:hAnsiTheme="minorHAnsi" w:cstheme="minorHAnsi"/>
        </w:rPr>
        <w:t>confers no advantages to the nation that shoots first</w:t>
      </w:r>
      <w:r w:rsidRPr="00F24190">
        <w:rPr>
          <w:rFonts w:asciiTheme="minorHAnsi" w:hAnsiTheme="minorHAnsi" w:cstheme="minorHAnsi"/>
          <w:sz w:val="16"/>
        </w:rPr>
        <w:t xml:space="preserve">. Sure, </w:t>
      </w:r>
      <w:r w:rsidRPr="00F24190">
        <w:rPr>
          <w:rStyle w:val="StyleUnderline"/>
          <w:rFonts w:asciiTheme="minorHAnsi" w:hAnsiTheme="minorHAnsi" w:cstheme="minorHAnsi"/>
        </w:rPr>
        <w:t>a first strike might knock out a good number of nuclear installations</w:t>
      </w:r>
      <w:r w:rsidRPr="00F24190">
        <w:rPr>
          <w:rFonts w:asciiTheme="minorHAnsi" w:hAnsiTheme="minorHAnsi" w:cstheme="minorHAnsi"/>
          <w:sz w:val="16"/>
        </w:rPr>
        <w:t xml:space="preserve">, </w:t>
      </w:r>
      <w:r w:rsidRPr="00F24190">
        <w:rPr>
          <w:rStyle w:val="Emphasis"/>
          <w:rFonts w:asciiTheme="minorHAnsi" w:hAnsiTheme="minorHAnsi" w:cstheme="minorHAnsi"/>
        </w:rPr>
        <w:t>but the remaining arsenal would still be more than capable of delivering annihilation</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This means decision-making under pressure is relatively straightforward: </w:t>
      </w:r>
      <w:r w:rsidRPr="00F24190">
        <w:rPr>
          <w:rStyle w:val="Emphasis"/>
          <w:rFonts w:asciiTheme="minorHAnsi" w:hAnsiTheme="minorHAnsi" w:cstheme="minorHAnsi"/>
        </w:rPr>
        <w:t>don’t fire nuclear weapons first</w:t>
      </w:r>
      <w:r w:rsidRPr="00F24190">
        <w:rPr>
          <w:rFonts w:asciiTheme="minorHAnsi" w:hAnsiTheme="minorHAnsi" w:cstheme="minorHAnsi"/>
          <w:sz w:val="16"/>
        </w:rPr>
        <w:t xml:space="preserve">. No matter how suspicious you are of your enemy, restraint always offers a chance for survival. A first strike guarantees your own destruction. However, </w:t>
      </w:r>
      <w:r w:rsidRPr="00F24190">
        <w:rPr>
          <w:rStyle w:val="StyleUnderline"/>
          <w:rFonts w:asciiTheme="minorHAnsi" w:hAnsiTheme="minorHAnsi" w:cstheme="minorHAnsi"/>
        </w:rPr>
        <w:t>when you throw ABM systems into the mix</w:t>
      </w:r>
      <w:r w:rsidRPr="00F24190">
        <w:rPr>
          <w:rFonts w:asciiTheme="minorHAnsi" w:hAnsiTheme="minorHAnsi" w:cstheme="minorHAnsi"/>
          <w:sz w:val="16"/>
        </w:rPr>
        <w:t xml:space="preserve">, </w:t>
      </w:r>
      <w:r w:rsidRPr="00F24190">
        <w:rPr>
          <w:rStyle w:val="Emphasis"/>
          <w:rFonts w:asciiTheme="minorHAnsi" w:hAnsiTheme="minorHAnsi" w:cstheme="minorHAnsi"/>
        </w:rPr>
        <w:t>the situation grows considerably murkier</w:t>
      </w:r>
      <w:r w:rsidRPr="00F24190">
        <w:rPr>
          <w:rFonts w:asciiTheme="minorHAnsi" w:hAnsiTheme="minorHAnsi" w:cstheme="minorHAnsi"/>
          <w:sz w:val="16"/>
        </w:rPr>
        <w:t xml:space="preserve">. </w:t>
      </w:r>
      <w:r w:rsidRPr="00F24190">
        <w:rPr>
          <w:rStyle w:val="StyleUnderline"/>
          <w:rFonts w:asciiTheme="minorHAnsi" w:hAnsiTheme="minorHAnsi" w:cstheme="minorHAnsi"/>
        </w:rPr>
        <w:t>With sufficient defenses, a nation might just be able to stop</w:t>
      </w:r>
      <w:r w:rsidRPr="00F24190">
        <w:rPr>
          <w:rFonts w:asciiTheme="minorHAnsi" w:hAnsiTheme="minorHAnsi" w:cstheme="minorHAnsi"/>
          <w:sz w:val="16"/>
        </w:rPr>
        <w:t xml:space="preserve"> (or at least blunt) </w:t>
      </w:r>
      <w:r w:rsidRPr="00F24190">
        <w:rPr>
          <w:rStyle w:val="StyleUnderline"/>
          <w:rFonts w:asciiTheme="minorHAnsi" w:hAnsiTheme="minorHAnsi" w:cstheme="minorHAnsi"/>
        </w:rPr>
        <w:t>a weakened second strike.</w:t>
      </w:r>
      <w:r w:rsidRPr="00F24190">
        <w:rPr>
          <w:rFonts w:asciiTheme="minorHAnsi" w:hAnsiTheme="minorHAnsi" w:cstheme="minorHAnsi"/>
          <w:sz w:val="16"/>
        </w:rPr>
        <w:t xml:space="preserve"> </w:t>
      </w:r>
      <w:r w:rsidRPr="00F24190">
        <w:rPr>
          <w:rStyle w:val="Emphasis"/>
          <w:rFonts w:asciiTheme="minorHAnsi" w:hAnsiTheme="minorHAnsi" w:cstheme="minorHAnsi"/>
        </w:rPr>
        <w:t>This changes the calculus completely.</w:t>
      </w:r>
      <w:r w:rsidRPr="00F24190">
        <w:rPr>
          <w:rFonts w:asciiTheme="minorHAnsi" w:hAnsiTheme="minorHAnsi" w:cstheme="minorHAnsi"/>
          <w:sz w:val="16"/>
        </w:rPr>
        <w:t xml:space="preserve"> If confronted with a possible enemy strike</w:t>
      </w:r>
      <w:r w:rsidRPr="00F24190">
        <w:rPr>
          <w:rStyle w:val="Emphasis"/>
          <w:rFonts w:asciiTheme="minorHAnsi" w:hAnsiTheme="minorHAnsi" w:cstheme="minorHAnsi"/>
        </w:rPr>
        <w:t>, leaders may feel they have no choice but to fire pre-emptively and take their chances at defending against a second strike:</w:t>
      </w:r>
      <w:r w:rsidRPr="00F24190">
        <w:rPr>
          <w:rFonts w:asciiTheme="minorHAnsi" w:hAnsiTheme="minorHAnsi" w:cstheme="minorHAnsi"/>
          <w:sz w:val="16"/>
        </w:rPr>
        <w:t xml:space="preserve"> “Nuclear war should be avoided, but if you’re going to have one it’s best to shoot first.” This logic led Nixon and Brezhnev to sign the 1972 Anti-Ballistic Missile Treaty, limiting the number of anti-ICBM missiles to a paltry 100 each. Three decades later, George W. Bush withdrew from the agreement, citing the (then-potential) threat from North Korea and (still-only-potentially) Iran. If Pyongyang could develop long-range missiles, then it could invade South Korea while threatening a nuclear strike on the U.S. mainland. Would the United States risk Los Angeles or San Francisco to come to Seoul’s aid? Bush argued that ABMs were needed to protect the United States and allies alike. But </w:t>
      </w:r>
      <w:r w:rsidRPr="00F24190">
        <w:rPr>
          <w:rStyle w:val="StyleUnderline"/>
          <w:rFonts w:asciiTheme="minorHAnsi" w:hAnsiTheme="minorHAnsi" w:cstheme="minorHAnsi"/>
        </w:rPr>
        <w:t>as these systems deployed</w:t>
      </w:r>
      <w:r w:rsidRPr="00F24190">
        <w:rPr>
          <w:rFonts w:asciiTheme="minorHAnsi" w:hAnsiTheme="minorHAnsi" w:cstheme="minorHAnsi"/>
          <w:sz w:val="16"/>
        </w:rPr>
        <w:t xml:space="preserve"> — THAAD to South Korea, Aegis Ashore to Europe, Ground Based Midcourse Defense to Alaska and California, and the Navy’s Aegis Ballistic Missile Defense on the world’s oceans — </w:t>
      </w:r>
      <w:r w:rsidRPr="00F24190">
        <w:rPr>
          <w:rStyle w:val="StyleUnderline"/>
          <w:rFonts w:asciiTheme="minorHAnsi" w:hAnsiTheme="minorHAnsi" w:cstheme="minorHAnsi"/>
        </w:rPr>
        <w:t>China and Russia grew increasingly alarmed</w:t>
      </w:r>
      <w:r w:rsidRPr="00F24190">
        <w:rPr>
          <w:rFonts w:asciiTheme="minorHAnsi" w:hAnsiTheme="minorHAnsi" w:cstheme="minorHAnsi"/>
          <w:sz w:val="16"/>
        </w:rPr>
        <w:t xml:space="preserve">. </w:t>
      </w:r>
      <w:r w:rsidRPr="00F24190">
        <w:rPr>
          <w:rStyle w:val="StyleUnderline"/>
          <w:rFonts w:asciiTheme="minorHAnsi" w:hAnsiTheme="minorHAnsi" w:cstheme="minorHAnsi"/>
        </w:rPr>
        <w:t>These systems may be primarily aimed at North Korea and Iran</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but with enough improvement, they might eventually be used to stop (or blunt) a superpower’s second strike. </w:t>
      </w:r>
      <w:r w:rsidRPr="00F24190">
        <w:rPr>
          <w:rStyle w:val="Emphasis"/>
          <w:rFonts w:asciiTheme="minorHAnsi" w:hAnsiTheme="minorHAnsi" w:cstheme="minorHAnsi"/>
        </w:rPr>
        <w:t>Russia’s concerns can be seen in its recent proliferation efforts</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It has recently announced new hypersonic missiles </w:t>
      </w:r>
      <w:r w:rsidRPr="00F24190">
        <w:rPr>
          <w:rFonts w:asciiTheme="minorHAnsi" w:hAnsiTheme="minorHAnsi" w:cstheme="minorHAnsi"/>
          <w:sz w:val="16"/>
        </w:rPr>
        <w:t xml:space="preserve">that can theoretically penetrate any missile defenses and deployed 9M729 missiles on land, </w:t>
      </w:r>
      <w:r w:rsidRPr="00F24190">
        <w:rPr>
          <w:rStyle w:val="StyleUnderline"/>
          <w:rFonts w:asciiTheme="minorHAnsi" w:hAnsiTheme="minorHAnsi" w:cstheme="minorHAnsi"/>
        </w:rPr>
        <w:t>violating the INF treaty</w:t>
      </w:r>
      <w:r w:rsidRPr="00F24190">
        <w:rPr>
          <w:rFonts w:asciiTheme="minorHAnsi" w:hAnsiTheme="minorHAnsi" w:cstheme="minorHAnsi"/>
          <w:sz w:val="16"/>
        </w:rPr>
        <w:t xml:space="preserve">. China will likely also look to bolster its arsenal if it sees its nuclear forces as increasingly ineffective against U.S. missile defense schemes. So, </w:t>
      </w:r>
      <w:r w:rsidRPr="00F24190">
        <w:rPr>
          <w:rStyle w:val="StyleUnderline"/>
          <w:rFonts w:asciiTheme="minorHAnsi" w:hAnsiTheme="minorHAnsi" w:cstheme="minorHAnsi"/>
        </w:rPr>
        <w:t>by seeking to protect itself against smaller, hostile states</w:t>
      </w:r>
      <w:r w:rsidRPr="00F24190">
        <w:rPr>
          <w:rFonts w:asciiTheme="minorHAnsi" w:hAnsiTheme="minorHAnsi" w:cstheme="minorHAnsi"/>
          <w:sz w:val="16"/>
        </w:rPr>
        <w:t xml:space="preserve">, </w:t>
      </w:r>
      <w:r w:rsidRPr="00F24190">
        <w:rPr>
          <w:rStyle w:val="Emphasis"/>
          <w:rFonts w:asciiTheme="minorHAnsi" w:hAnsiTheme="minorHAnsi" w:cstheme="minorHAnsi"/>
        </w:rPr>
        <w:t>the United States is igniting an arms race among the more powerful nuclear states</w:t>
      </w:r>
      <w:r w:rsidRPr="00F24190">
        <w:rPr>
          <w:rFonts w:asciiTheme="minorHAnsi" w:hAnsiTheme="minorHAnsi" w:cstheme="minorHAnsi"/>
          <w:sz w:val="16"/>
        </w:rPr>
        <w:t xml:space="preserve">. Or is there another way? </w:t>
      </w:r>
      <w:r w:rsidRPr="00F24190">
        <w:rPr>
          <w:rStyle w:val="StyleUnderline"/>
          <w:rFonts w:asciiTheme="minorHAnsi" w:hAnsiTheme="minorHAnsi" w:cstheme="minorHAnsi"/>
        </w:rPr>
        <w:t>Today’s missile defenses target incoming weapons in their midcourse or terminal phases</w:t>
      </w:r>
      <w:r w:rsidRPr="00F24190">
        <w:rPr>
          <w:rFonts w:asciiTheme="minorHAnsi" w:hAnsiTheme="minorHAnsi" w:cstheme="minorHAnsi"/>
          <w:sz w:val="16"/>
        </w:rPr>
        <w:t>, thanks largely to technical challenges that have ruled out interception during the boost phase. T</w:t>
      </w:r>
      <w:r w:rsidRPr="00F24190">
        <w:rPr>
          <w:rStyle w:val="StyleUnderline"/>
          <w:rFonts w:asciiTheme="minorHAnsi" w:hAnsiTheme="minorHAnsi" w:cstheme="minorHAnsi"/>
        </w:rPr>
        <w:t xml:space="preserve">his phase only lasts a short time, so the interceptors must be positioned close to the launch area and ready to fire instantly. </w:t>
      </w:r>
    </w:p>
    <w:p w14:paraId="4DB0743F" w14:textId="4C3A3C03" w:rsidR="00382BE3" w:rsidRPr="00625C5B" w:rsidRDefault="00625C5B" w:rsidP="00625C5B">
      <w:pPr>
        <w:pStyle w:val="Heading3"/>
      </w:pPr>
      <w:r w:rsidRPr="00625C5B">
        <w:lastRenderedPageBreak/>
        <w:t>1AR – BMD Breaks Down Deterrence – Russia</w:t>
      </w:r>
    </w:p>
    <w:p w14:paraId="017B33D6" w14:textId="7452B376" w:rsidR="002D44F1" w:rsidRPr="002D44F1" w:rsidRDefault="002D44F1" w:rsidP="002D44F1">
      <w:pPr>
        <w:pStyle w:val="Heading4"/>
      </w:pPr>
      <w:r w:rsidRPr="002D44F1">
        <w:t>Russian concerns over missile defense upgrades fuel distrust – that leads to deterrence breakdown</w:t>
      </w:r>
    </w:p>
    <w:p w14:paraId="1F797434" w14:textId="6792B01D" w:rsidR="00625C5B" w:rsidRPr="002D44F1" w:rsidRDefault="002D44F1" w:rsidP="002D44F1">
      <w:r w:rsidRPr="002D44F1">
        <w:rPr>
          <w:rStyle w:val="Style13ptBold"/>
        </w:rPr>
        <w:t>Anichkina et al 17</w:t>
      </w:r>
      <w:r>
        <w:t xml:space="preserve"> - </w:t>
      </w:r>
      <w:r w:rsidRPr="002D44F1">
        <w:t>Tatiana Anichkina is a research fellow at the Center for International Security at the Primakov National Research Institute of World Economy and International Relations of the Russian Academy of Sciences;</w:t>
      </w:r>
      <w:r>
        <w:t xml:space="preserve"> </w:t>
      </w:r>
      <w:r w:rsidRPr="002D44F1">
        <w:t xml:space="preserve">Anna Péczeli is a Stanton nuclear security junior faculty fellow at Stanford University’s Center for International Security and Cooperation; Nickolas Roth is a research associate at the Belfer Center’s Project on Managing the Atom where his research focuses on nuclear nonproliferation, nuclear security, and the nuclear policy-making process. </w:t>
      </w:r>
      <w:r w:rsidR="00625C5B" w:rsidRPr="002D44F1">
        <w:t>(“The future of US–Russian nuclear deterrence and arms control”</w:t>
      </w:r>
      <w:r w:rsidRPr="002D44F1">
        <w:t xml:space="preserve"> </w:t>
      </w:r>
      <w:r w:rsidR="00625C5B" w:rsidRPr="002D44F1">
        <w:t>Bulletin of the Atomic Scientists</w:t>
      </w:r>
      <w:r w:rsidRPr="002D44F1">
        <w:t xml:space="preserve"> </w:t>
      </w:r>
      <w:r w:rsidR="00625C5B" w:rsidRPr="002D44F1">
        <w:t>Volume 73, 2017 - Issue 4: After midnight Pages 271-278 Published online: 19 Jun 2017</w:t>
      </w:r>
      <w:r w:rsidRPr="002D44F1">
        <w:t xml:space="preserve"> </w:t>
      </w:r>
      <w:r w:rsidR="00625C5B" w:rsidRPr="002D44F1">
        <w:t>https://www-tandfonline-com.proxy.lib.umich.edu/doi/full/10.1080/00963402.2017.1338046</w:t>
      </w:r>
      <w:r w:rsidRPr="002D44F1">
        <w:t>)</w:t>
      </w:r>
    </w:p>
    <w:p w14:paraId="279F9D27" w14:textId="6ED94002" w:rsidR="00625C5B" w:rsidRPr="00625C5B" w:rsidRDefault="00625C5B" w:rsidP="00382BE3">
      <w:pPr>
        <w:rPr>
          <w:rFonts w:asciiTheme="minorHAnsi" w:hAnsiTheme="minorHAnsi" w:cstheme="minorHAnsi"/>
          <w:sz w:val="16"/>
        </w:rPr>
      </w:pPr>
      <w:r w:rsidRPr="00625C5B">
        <w:rPr>
          <w:rFonts w:asciiTheme="minorHAnsi" w:hAnsiTheme="minorHAnsi" w:cstheme="minorHAnsi"/>
          <w:sz w:val="16"/>
        </w:rPr>
        <w:t xml:space="preserve">Ballistic missile defense </w:t>
      </w:r>
      <w:r w:rsidRPr="00625C5B">
        <w:rPr>
          <w:rStyle w:val="StyleUnderline"/>
        </w:rPr>
        <w:t>The United States currently deploys an integrated, layered architecture of ballistic missile defense</w:t>
      </w:r>
      <w:r w:rsidRPr="00625C5B">
        <w:rPr>
          <w:rFonts w:asciiTheme="minorHAnsi" w:hAnsiTheme="minorHAnsi" w:cstheme="minorHAnsi"/>
          <w:sz w:val="16"/>
        </w:rPr>
        <w:t xml:space="preserve">, which includes national components and regional systems </w:t>
      </w:r>
      <w:r w:rsidRPr="00625C5B">
        <w:rPr>
          <w:rStyle w:val="StyleUnderline"/>
        </w:rPr>
        <w:t>such as the European Phased Adaptive Approach</w:t>
      </w:r>
      <w:r w:rsidRPr="00625C5B">
        <w:rPr>
          <w:rFonts w:asciiTheme="minorHAnsi" w:hAnsiTheme="minorHAnsi" w:cstheme="minorHAnsi"/>
          <w:sz w:val="16"/>
        </w:rPr>
        <w:t xml:space="preserve"> – </w:t>
      </w:r>
      <w:r w:rsidRPr="00625C5B">
        <w:rPr>
          <w:rStyle w:val="StyleUnderline"/>
        </w:rPr>
        <w:t>a ballistic missile defense system against short- and intermediate-range missiles</w:t>
      </w:r>
      <w:r w:rsidRPr="00625C5B">
        <w:rPr>
          <w:rFonts w:asciiTheme="minorHAnsi" w:hAnsiTheme="minorHAnsi" w:cstheme="minorHAnsi"/>
          <w:sz w:val="16"/>
        </w:rPr>
        <w:t xml:space="preserve"> that is based on the Aegis technology and is being deployed in Europe between 2011 and 2018. </w:t>
      </w:r>
      <w:r w:rsidRPr="00625C5B">
        <w:rPr>
          <w:rStyle w:val="StyleUnderline"/>
        </w:rPr>
        <w:t>The system’s promoters say that it is designed to provide full coverage and protection for all NATO European populations</w:t>
      </w:r>
      <w:r w:rsidRPr="00625C5B">
        <w:rPr>
          <w:rFonts w:asciiTheme="minorHAnsi" w:hAnsiTheme="minorHAnsi" w:cstheme="minorHAnsi"/>
          <w:sz w:val="16"/>
        </w:rPr>
        <w:t xml:space="preserve">, territory, and forces against the increasing threats posed by the proliferation of ballistic missiles. As it is deployed against short- and intermediate-range missiles from third parties, </w:t>
      </w:r>
      <w:r w:rsidRPr="00625C5B">
        <w:rPr>
          <w:rStyle w:val="StyleUnderline"/>
        </w:rPr>
        <w:t>its proponents claim that it does not upset the strategic balance between the United States and Russia</w:t>
      </w:r>
      <w:r w:rsidRPr="00625C5B">
        <w:rPr>
          <w:rFonts w:asciiTheme="minorHAnsi" w:hAnsiTheme="minorHAnsi" w:cstheme="minorHAnsi"/>
          <w:sz w:val="16"/>
        </w:rPr>
        <w:t xml:space="preserve"> – </w:t>
      </w:r>
      <w:r w:rsidRPr="00625C5B">
        <w:rPr>
          <w:rStyle w:val="Emphasis"/>
        </w:rPr>
        <w:t>an argument which Russia does not find acceptable</w:t>
      </w:r>
      <w:r w:rsidRPr="00625C5B">
        <w:rPr>
          <w:rFonts w:asciiTheme="minorHAnsi" w:hAnsiTheme="minorHAnsi" w:cstheme="minorHAnsi"/>
          <w:sz w:val="16"/>
        </w:rPr>
        <w:t xml:space="preserve">. In its current form, a ballistic missile defense structure such as this would not be able to degrade Russia’s strategic nuclear deterrence (Dvorkin 2016a Dvorkin, V. 2016) but </w:t>
      </w:r>
      <w:r w:rsidRPr="00625C5B">
        <w:rPr>
          <w:rStyle w:val="StyleUnderline"/>
        </w:rPr>
        <w:t>Moscow remains concerned about the future of the US missile defense program</w:t>
      </w:r>
      <w:r w:rsidRPr="00625C5B">
        <w:rPr>
          <w:rFonts w:asciiTheme="minorHAnsi" w:hAnsiTheme="minorHAnsi" w:cstheme="minorHAnsi"/>
          <w:sz w:val="16"/>
        </w:rPr>
        <w:t xml:space="preserve"> for two main reasons. First, </w:t>
      </w:r>
      <w:r w:rsidRPr="00625C5B">
        <w:rPr>
          <w:rStyle w:val="StyleUnderline"/>
        </w:rPr>
        <w:t>America’s ballistic missile defense system is inherently open-ended</w:t>
      </w:r>
      <w:r w:rsidRPr="00625C5B">
        <w:rPr>
          <w:rFonts w:asciiTheme="minorHAnsi" w:hAnsiTheme="minorHAnsi" w:cstheme="minorHAnsi"/>
          <w:sz w:val="16"/>
        </w:rPr>
        <w:t xml:space="preserve">, </w:t>
      </w:r>
      <w:r w:rsidRPr="00625C5B">
        <w:rPr>
          <w:rStyle w:val="Emphasis"/>
        </w:rPr>
        <w:t>because Washington is not willing to formally accept any binding limits on this technology.</w:t>
      </w:r>
      <w:r w:rsidRPr="00625C5B">
        <w:rPr>
          <w:rFonts w:asciiTheme="minorHAnsi" w:hAnsiTheme="minorHAnsi" w:cstheme="minorHAnsi"/>
          <w:sz w:val="16"/>
        </w:rPr>
        <w:t xml:space="preserve"> Russia fears that </w:t>
      </w:r>
      <w:r w:rsidRPr="00625C5B">
        <w:rPr>
          <w:rStyle w:val="StyleUnderline"/>
        </w:rPr>
        <w:t>regional systems like the European Phased Adaptive Approach could be upgraded,</w:t>
      </w:r>
      <w:r w:rsidRPr="00625C5B">
        <w:rPr>
          <w:rFonts w:asciiTheme="minorHAnsi" w:hAnsiTheme="minorHAnsi" w:cstheme="minorHAnsi"/>
          <w:sz w:val="16"/>
        </w:rPr>
        <w:t xml:space="preserve"> or that the United States could decide to deploy space-based ballistic missile defense assets. Besides, Washington is also reluctant to support the joint Chinese–Russian initiative on an international treaty to ban the deployment of weapons in space. Second, </w:t>
      </w:r>
      <w:r w:rsidRPr="00625C5B">
        <w:rPr>
          <w:rStyle w:val="StyleUnderline"/>
        </w:rPr>
        <w:t>Moscow believes that the ballistic missile defense potential of the United States cannot be considered in isolation from its strategic offensive forces</w:t>
      </w:r>
      <w:r w:rsidRPr="00625C5B">
        <w:rPr>
          <w:rFonts w:asciiTheme="minorHAnsi" w:hAnsiTheme="minorHAnsi" w:cstheme="minorHAnsi"/>
          <w:sz w:val="16"/>
        </w:rPr>
        <w:t xml:space="preserve">, </w:t>
      </w:r>
      <w:r w:rsidRPr="00625C5B">
        <w:rPr>
          <w:rStyle w:val="Emphasis"/>
        </w:rPr>
        <w:t>which include the nuclear triad</w:t>
      </w:r>
      <w:r w:rsidRPr="00625C5B">
        <w:rPr>
          <w:rFonts w:asciiTheme="minorHAnsi" w:hAnsiTheme="minorHAnsi" w:cstheme="minorHAnsi"/>
          <w:sz w:val="16"/>
        </w:rPr>
        <w:t xml:space="preserve"> and conventional prompt global strike capabilities (an effort to develop a system </w:t>
      </w:r>
      <w:r w:rsidRPr="00625C5B">
        <w:rPr>
          <w:rStyle w:val="Emphasis"/>
        </w:rPr>
        <w:t>that can deliver precision-guided conventional weapons anywhere in the world within one hour</w:t>
      </w:r>
      <w:r w:rsidRPr="00625C5B">
        <w:rPr>
          <w:rFonts w:asciiTheme="minorHAnsi" w:hAnsiTheme="minorHAnsi" w:cstheme="minorHAnsi"/>
          <w:sz w:val="16"/>
        </w:rPr>
        <w:t xml:space="preserve">). </w:t>
      </w:r>
      <w:r w:rsidRPr="00625C5B">
        <w:rPr>
          <w:rStyle w:val="StyleUnderline"/>
        </w:rPr>
        <w:t>Even though the capabilities of the latter still occupy a relatively narrow niche, this technology might continue</w:t>
      </w:r>
      <w:r w:rsidRPr="00625C5B">
        <w:rPr>
          <w:rFonts w:asciiTheme="minorHAnsi" w:hAnsiTheme="minorHAnsi" w:cstheme="minorHAnsi"/>
          <w:sz w:val="16"/>
        </w:rPr>
        <w:t xml:space="preserve"> </w:t>
      </w:r>
      <w:r w:rsidRPr="00625C5B">
        <w:rPr>
          <w:rStyle w:val="Emphasis"/>
        </w:rPr>
        <w:t>to grow in quality and quantity in the future</w:t>
      </w:r>
      <w:r w:rsidRPr="00625C5B">
        <w:rPr>
          <w:rFonts w:asciiTheme="minorHAnsi" w:hAnsiTheme="minorHAnsi" w:cstheme="minorHAnsi"/>
          <w:sz w:val="16"/>
        </w:rPr>
        <w:t xml:space="preserve">. Together with </w:t>
      </w:r>
      <w:r w:rsidRPr="00625C5B">
        <w:rPr>
          <w:rStyle w:val="Emphasis"/>
        </w:rPr>
        <w:t>the unrestricted buildup of US ballistic missile defense systems</w:t>
      </w:r>
      <w:r w:rsidRPr="00625C5B">
        <w:rPr>
          <w:rFonts w:asciiTheme="minorHAnsi" w:hAnsiTheme="minorHAnsi" w:cstheme="minorHAnsi"/>
          <w:sz w:val="16"/>
        </w:rPr>
        <w:t xml:space="preserve">, conventional prompt global strike </w:t>
      </w:r>
      <w:r w:rsidRPr="00625C5B">
        <w:rPr>
          <w:rStyle w:val="Emphasis"/>
        </w:rPr>
        <w:t>could lead to a dangerously destabilizing imbalance between the United States and Russia</w:t>
      </w:r>
      <w:r w:rsidRPr="00625C5B">
        <w:rPr>
          <w:rFonts w:asciiTheme="minorHAnsi" w:hAnsiTheme="minorHAnsi" w:cstheme="minorHAnsi"/>
          <w:sz w:val="16"/>
        </w:rPr>
        <w:t>.</w:t>
      </w:r>
    </w:p>
    <w:p w14:paraId="0968FB51" w14:textId="35795FB9" w:rsidR="00497FB4" w:rsidRPr="00F24190" w:rsidRDefault="00497FB4" w:rsidP="00497FB4">
      <w:pPr>
        <w:pStyle w:val="Heading3"/>
        <w:rPr>
          <w:rFonts w:asciiTheme="minorHAnsi" w:hAnsiTheme="minorHAnsi" w:cstheme="minorHAnsi"/>
        </w:rPr>
      </w:pPr>
      <w:r w:rsidRPr="00F24190">
        <w:rPr>
          <w:rFonts w:asciiTheme="minorHAnsi" w:hAnsiTheme="minorHAnsi" w:cstheme="minorHAnsi"/>
        </w:rPr>
        <w:lastRenderedPageBreak/>
        <w:t>2AC – BMD Fails</w:t>
      </w:r>
      <w:r w:rsidR="00382BE3" w:rsidRPr="00F24190">
        <w:rPr>
          <w:rFonts w:asciiTheme="minorHAnsi" w:hAnsiTheme="minorHAnsi" w:cstheme="minorHAnsi"/>
        </w:rPr>
        <w:t xml:space="preserve"> – General</w:t>
      </w:r>
    </w:p>
    <w:p w14:paraId="1B7E1A0F" w14:textId="77777777" w:rsidR="00497FB4" w:rsidRPr="00F24190" w:rsidRDefault="00497FB4" w:rsidP="00497FB4">
      <w:pPr>
        <w:pStyle w:val="Heading4"/>
        <w:rPr>
          <w:rFonts w:asciiTheme="minorHAnsi" w:hAnsiTheme="minorHAnsi" w:cstheme="minorHAnsi"/>
        </w:rPr>
      </w:pPr>
      <w:r w:rsidRPr="00F24190">
        <w:rPr>
          <w:rFonts w:asciiTheme="minorHAnsi" w:hAnsiTheme="minorHAnsi" w:cstheme="minorHAnsi"/>
        </w:rPr>
        <w:t>BMD doesn’t work – failures could occur for a lot of reasons</w:t>
      </w:r>
    </w:p>
    <w:p w14:paraId="4FBA7DCD" w14:textId="77777777" w:rsidR="00497FB4" w:rsidRPr="00F24190" w:rsidRDefault="00497FB4" w:rsidP="00497FB4">
      <w:pPr>
        <w:rPr>
          <w:rFonts w:asciiTheme="minorHAnsi" w:hAnsiTheme="minorHAnsi" w:cstheme="minorHAnsi"/>
        </w:rPr>
      </w:pPr>
      <w:r w:rsidRPr="00F24190">
        <w:rPr>
          <w:rStyle w:val="Style13ptBold"/>
          <w:rFonts w:asciiTheme="minorHAnsi" w:hAnsiTheme="minorHAnsi" w:cstheme="minorHAnsi"/>
        </w:rPr>
        <w:t>Larter 18</w:t>
      </w:r>
      <w:r w:rsidRPr="00F24190">
        <w:rPr>
          <w:rFonts w:asciiTheme="minorHAnsi" w:hAnsiTheme="minorHAnsi" w:cstheme="minorHAnsi"/>
        </w:rPr>
        <w:t xml:space="preserve"> - David B Larter is a Naval Warfare Reporter, Defense News Navy vet. (“Another US Navy ballistic missile intercept reportedly fails in Hawaii” Defense News January 31, 2018 https://www.defensenews.com/breaking-news/2018/01/31/second-navy-sm-3-block-iia-ballistic-missile-intercept-hawaii-report/)</w:t>
      </w:r>
    </w:p>
    <w:p w14:paraId="4078FED5" w14:textId="77777777" w:rsidR="00497FB4" w:rsidRPr="00F24190" w:rsidRDefault="00497FB4" w:rsidP="00497FB4">
      <w:pPr>
        <w:rPr>
          <w:rFonts w:asciiTheme="minorHAnsi" w:hAnsiTheme="minorHAnsi" w:cstheme="minorHAnsi"/>
          <w:sz w:val="16"/>
        </w:rPr>
      </w:pPr>
      <w:r w:rsidRPr="00F24190">
        <w:rPr>
          <w:rFonts w:asciiTheme="minorHAnsi" w:hAnsiTheme="minorHAnsi" w:cstheme="minorHAnsi"/>
          <w:sz w:val="16"/>
        </w:rPr>
        <w:t xml:space="preserve">WASHINGTON — </w:t>
      </w:r>
      <w:r w:rsidRPr="00F24190">
        <w:rPr>
          <w:rStyle w:val="StyleUnderline"/>
          <w:rFonts w:asciiTheme="minorHAnsi" w:hAnsiTheme="minorHAnsi" w:cstheme="minorHAnsi"/>
        </w:rPr>
        <w:t>A test shoot of the SM-3 Block IIA fired from an Aegis Ashore</w:t>
      </w:r>
      <w:r w:rsidRPr="00F24190">
        <w:rPr>
          <w:rFonts w:asciiTheme="minorHAnsi" w:hAnsiTheme="minorHAnsi" w:cstheme="minorHAnsi"/>
          <w:sz w:val="16"/>
        </w:rPr>
        <w:t xml:space="preserve"> test site in Hawaii </w:t>
      </w:r>
      <w:r w:rsidRPr="00F24190">
        <w:rPr>
          <w:rStyle w:val="StyleUnderline"/>
          <w:rFonts w:asciiTheme="minorHAnsi" w:hAnsiTheme="minorHAnsi" w:cstheme="minorHAnsi"/>
        </w:rPr>
        <w:t>failed Wednesday</w:t>
      </w:r>
      <w:r w:rsidRPr="00F24190">
        <w:rPr>
          <w:rFonts w:asciiTheme="minorHAnsi" w:hAnsiTheme="minorHAnsi" w:cstheme="minorHAnsi"/>
          <w:sz w:val="16"/>
        </w:rPr>
        <w:t>, CNN has reported</w:t>
      </w:r>
      <w:r w:rsidRPr="00F24190">
        <w:rPr>
          <w:rStyle w:val="Emphasis"/>
          <w:rFonts w:asciiTheme="minorHAnsi" w:hAnsiTheme="minorHAnsi" w:cstheme="minorHAnsi"/>
        </w:rPr>
        <w:t>. The missile is designed to intercept ballistic missiles</w:t>
      </w:r>
      <w:r w:rsidRPr="00F24190">
        <w:rPr>
          <w:rFonts w:asciiTheme="minorHAnsi" w:hAnsiTheme="minorHAnsi" w:cstheme="minorHAnsi"/>
          <w:sz w:val="16"/>
        </w:rPr>
        <w:t xml:space="preserve">. If confirmed, it </w:t>
      </w:r>
      <w:r w:rsidRPr="00F24190">
        <w:rPr>
          <w:rStyle w:val="StyleUnderline"/>
          <w:rFonts w:asciiTheme="minorHAnsi" w:hAnsiTheme="minorHAnsi" w:cstheme="minorHAnsi"/>
        </w:rPr>
        <w:t>would mark the second unsuccessful test of the Raytheon missile in the past year</w:t>
      </w:r>
      <w:r w:rsidRPr="00F24190">
        <w:rPr>
          <w:rFonts w:asciiTheme="minorHAnsi" w:hAnsiTheme="minorHAnsi" w:cstheme="minorHAnsi"/>
          <w:sz w:val="16"/>
        </w:rPr>
        <w:t xml:space="preserve">. </w:t>
      </w:r>
      <w:r w:rsidRPr="00F24190">
        <w:rPr>
          <w:rStyle w:val="Emphasis"/>
          <w:rFonts w:asciiTheme="minorHAnsi" w:hAnsiTheme="minorHAnsi" w:cstheme="minorHAnsi"/>
        </w:rPr>
        <w:t>It also deals a setback to U.S. missile defense efforts</w:t>
      </w:r>
      <w:r w:rsidRPr="00F24190">
        <w:rPr>
          <w:rFonts w:asciiTheme="minorHAnsi" w:hAnsiTheme="minorHAnsi" w:cstheme="minorHAnsi"/>
          <w:sz w:val="16"/>
        </w:rPr>
        <w:t xml:space="preserve"> as North Korea makes seemingly daily progress on it goal of striking the U.S. mainland with nuclear-armed missiles. When reached for comment, U.S. Missile Defense Agency spokesman Mark Wright declined to comment on the outcome of the test. “The Missile Defense Agency and U.S. Navy sailors manning the Aegis Ashore Missile Defense Test Complex (AAMDTC) conducted a live-fire missile flight test using a Standard-Missile (SM)-3 Block IIA missile launched from the Pacific Missile Range Facility, Kauai, Hawaii, Wednesday morning,” Wright said. CNN was first to report the failed test. Will Ripley </w:t>
      </w:r>
      <w:r w:rsidRPr="00F24190">
        <w:rPr>
          <w:rFonts w:ascii="Segoe UI Emoji" w:hAnsi="Segoe UI Emoji" w:cs="Segoe UI Emoji"/>
          <w:sz w:val="16"/>
        </w:rPr>
        <w:t>✔</w:t>
      </w:r>
      <w:r w:rsidRPr="00F24190">
        <w:rPr>
          <w:rFonts w:asciiTheme="minorHAnsi" w:hAnsiTheme="minorHAnsi" w:cstheme="minorHAnsi"/>
          <w:sz w:val="16"/>
        </w:rPr>
        <w:t xml:space="preserve"> @willripleyCNN Officials: </w:t>
      </w:r>
      <w:r w:rsidRPr="00F24190">
        <w:rPr>
          <w:rStyle w:val="StyleUnderline"/>
          <w:rFonts w:asciiTheme="minorHAnsi" w:hAnsiTheme="minorHAnsi" w:cstheme="minorHAnsi"/>
        </w:rPr>
        <w:t>US missile defense test failed in Hawaii early Weds. Pentagon not publicly acknowledging key ballistic missile defense test failure</w:t>
      </w:r>
      <w:r w:rsidRPr="00F24190">
        <w:rPr>
          <w:rFonts w:asciiTheme="minorHAnsi" w:hAnsiTheme="minorHAnsi" w:cstheme="minorHAnsi"/>
          <w:sz w:val="16"/>
        </w:rPr>
        <w:t xml:space="preserve"> &amp; officials tell @barbarastarrcnn there is a decision to not talk about it, in part because of sensitivities surrounding North Korea. 325 11:23 AM - Jan 31, 2018 · Jongno-gu, Republic of Korea Twitter Ads info and privacy 455 people are talking about this </w:t>
      </w:r>
      <w:r w:rsidRPr="00F24190">
        <w:rPr>
          <w:rStyle w:val="Emphasis"/>
          <w:rFonts w:asciiTheme="minorHAnsi" w:hAnsiTheme="minorHAnsi" w:cstheme="minorHAnsi"/>
        </w:rPr>
        <w:t>Its important to note that a number of factors apart from the missile could be to blame for the failed test</w:t>
      </w:r>
      <w:r w:rsidRPr="00F24190">
        <w:rPr>
          <w:rFonts w:asciiTheme="minorHAnsi" w:hAnsiTheme="minorHAnsi" w:cstheme="minorHAnsi"/>
          <w:sz w:val="16"/>
        </w:rPr>
        <w:t xml:space="preserve">. </w:t>
      </w:r>
      <w:r w:rsidRPr="00F24190">
        <w:rPr>
          <w:rStyle w:val="StyleUnderline"/>
          <w:rFonts w:asciiTheme="minorHAnsi" w:hAnsiTheme="minorHAnsi" w:cstheme="minorHAnsi"/>
        </w:rPr>
        <w:t>The targeting and fire control radars, or the Navy’s AEGIS system could also have caused the failed test</w:t>
      </w:r>
      <w:r w:rsidRPr="00F24190">
        <w:rPr>
          <w:rFonts w:asciiTheme="minorHAnsi" w:hAnsiTheme="minorHAnsi" w:cstheme="minorHAnsi"/>
          <w:sz w:val="16"/>
        </w:rPr>
        <w:t xml:space="preserve">. </w:t>
      </w:r>
      <w:r w:rsidRPr="00F24190">
        <w:rPr>
          <w:rStyle w:val="Emphasis"/>
          <w:rFonts w:asciiTheme="minorHAnsi" w:hAnsiTheme="minorHAnsi" w:cstheme="minorHAnsi"/>
        </w:rPr>
        <w:t>An SM-3 Block IIA test in June failed after a sailor on the destroyer John Paul Jones mistakenly triggered the missile’s self-destruct mechanism.</w:t>
      </w:r>
      <w:r w:rsidRPr="00F24190">
        <w:rPr>
          <w:rFonts w:asciiTheme="minorHAnsi" w:hAnsiTheme="minorHAnsi" w:cstheme="minorHAnsi"/>
          <w:sz w:val="16"/>
        </w:rPr>
        <w:t xml:space="preserve"> The missile successfully intercepted a ballistic missile target last February in a test launch. The missile is being developed by Raytheon and is a joint project between the U.S. and Japan, designed to counter rising missile threats from North Korea and elsewhere.</w:t>
      </w:r>
    </w:p>
    <w:p w14:paraId="7CD517A7" w14:textId="78C72C29" w:rsidR="00497FB4" w:rsidRPr="00F24190" w:rsidRDefault="00497FB4" w:rsidP="00497FB4">
      <w:pPr>
        <w:pStyle w:val="Heading3"/>
        <w:rPr>
          <w:rFonts w:asciiTheme="minorHAnsi" w:hAnsiTheme="minorHAnsi" w:cstheme="minorHAnsi"/>
        </w:rPr>
      </w:pPr>
      <w:r w:rsidRPr="00F24190">
        <w:rPr>
          <w:rFonts w:asciiTheme="minorHAnsi" w:hAnsiTheme="minorHAnsi" w:cstheme="minorHAnsi"/>
        </w:rPr>
        <w:lastRenderedPageBreak/>
        <w:t>1AR – BMD Fails</w:t>
      </w:r>
      <w:r w:rsidR="00382BE3" w:rsidRPr="00F24190">
        <w:rPr>
          <w:rFonts w:asciiTheme="minorHAnsi" w:hAnsiTheme="minorHAnsi" w:cstheme="minorHAnsi"/>
        </w:rPr>
        <w:t xml:space="preserve"> – General</w:t>
      </w:r>
    </w:p>
    <w:p w14:paraId="15F95F8D" w14:textId="77777777" w:rsidR="00497FB4" w:rsidRPr="00F24190" w:rsidRDefault="00497FB4" w:rsidP="00497FB4">
      <w:pPr>
        <w:pStyle w:val="Heading4"/>
        <w:rPr>
          <w:rFonts w:asciiTheme="minorHAnsi" w:hAnsiTheme="minorHAnsi" w:cstheme="minorHAnsi"/>
        </w:rPr>
      </w:pPr>
      <w:r w:rsidRPr="00F24190">
        <w:rPr>
          <w:rFonts w:asciiTheme="minorHAnsi" w:hAnsiTheme="minorHAnsi" w:cstheme="minorHAnsi"/>
        </w:rPr>
        <w:t>US BMD systems are not effective and deployment has been pushed back further.</w:t>
      </w:r>
    </w:p>
    <w:p w14:paraId="1AD35DB2" w14:textId="77777777" w:rsidR="00497FB4" w:rsidRPr="00F24190" w:rsidRDefault="00497FB4" w:rsidP="00497FB4">
      <w:pPr>
        <w:rPr>
          <w:rFonts w:asciiTheme="minorHAnsi" w:hAnsiTheme="minorHAnsi" w:cstheme="minorHAnsi"/>
        </w:rPr>
      </w:pPr>
      <w:r w:rsidRPr="00F24190">
        <w:rPr>
          <w:rStyle w:val="Style13ptBold"/>
          <w:rFonts w:asciiTheme="minorHAnsi" w:hAnsiTheme="minorHAnsi" w:cstheme="minorHAnsi"/>
        </w:rPr>
        <w:t>Hwee Rhak 18</w:t>
      </w:r>
      <w:r w:rsidRPr="00F24190">
        <w:rPr>
          <w:rFonts w:asciiTheme="minorHAnsi" w:hAnsiTheme="minorHAnsi" w:cstheme="minorHAnsi"/>
        </w:rPr>
        <w:t xml:space="preserve"> -- Professor and former Dean of Graduate School of Politics and Leadership, Kookmin University(“The Ballistic Missile Defense Construction Strategies of South Korea and Japan: Self-reliance versus Cooperation with the US”, JOURNAL OF INTERNATIONAL AND AREA STUDIES, 11/2/18,http://s-space.snu.ac.kr/bitstream/10371/145228/1/05_Hwee-Rhak-Park_The-Ballistic-Missile-Defense-Construction-f-South-Korea-and-Japan_Self-Reliance-versus-Cooperation-with-the-US.pdf)//cm</w:t>
      </w:r>
    </w:p>
    <w:p w14:paraId="39BE355B" w14:textId="77777777" w:rsidR="00497FB4" w:rsidRPr="00F24190" w:rsidRDefault="00497FB4" w:rsidP="00497FB4">
      <w:pPr>
        <w:rPr>
          <w:rFonts w:asciiTheme="minorHAnsi" w:hAnsiTheme="minorHAnsi" w:cstheme="minorHAnsi"/>
          <w:sz w:val="14"/>
        </w:rPr>
      </w:pPr>
      <w:r w:rsidRPr="00F24190">
        <w:rPr>
          <w:rFonts w:asciiTheme="minorHAnsi" w:hAnsiTheme="minorHAnsi" w:cstheme="minorHAnsi"/>
          <w:sz w:val="14"/>
          <w:szCs w:val="36"/>
        </w:rPr>
        <w:t xml:space="preserve">The </w:t>
      </w:r>
      <w:r w:rsidRPr="00F24190">
        <w:rPr>
          <w:rStyle w:val="StyleUnderline"/>
          <w:rFonts w:asciiTheme="minorHAnsi" w:hAnsiTheme="minorHAnsi" w:cstheme="minorHAnsi"/>
        </w:rPr>
        <w:t xml:space="preserve">US has been trying to have a BMD capability in order to defend its homeland from a “limited” ballistic missile attack possibly </w:t>
      </w:r>
      <w:r w:rsidRPr="00F24190">
        <w:rPr>
          <w:rFonts w:asciiTheme="minorHAnsi" w:hAnsiTheme="minorHAnsi" w:cstheme="minorHAnsi"/>
          <w:sz w:val="14"/>
          <w:szCs w:val="36"/>
        </w:rPr>
        <w:t xml:space="preserve">by North Korea or Iran (Department of Defense, 2010: 11), </w:t>
      </w:r>
      <w:r w:rsidRPr="00F24190">
        <w:rPr>
          <w:rStyle w:val="StyleUnderline"/>
          <w:rFonts w:asciiTheme="minorHAnsi" w:hAnsiTheme="minorHAnsi" w:cstheme="minorHAnsi"/>
        </w:rPr>
        <w:t>because it is almost impossible to intercept hundreds of Russian and Chinese nuclear Intercontinental Ballistic Missiles (ICBMs</w:t>
      </w:r>
      <w:r w:rsidRPr="00F24190">
        <w:rPr>
          <w:rFonts w:asciiTheme="minorHAnsi" w:hAnsiTheme="minorHAnsi" w:cstheme="minorHAnsi"/>
          <w:sz w:val="14"/>
          <w:szCs w:val="36"/>
        </w:rPr>
        <w:t xml:space="preserve">). From an American perspective, </w:t>
      </w:r>
      <w:r w:rsidRPr="00F24190">
        <w:rPr>
          <w:rStyle w:val="StyleUnderline"/>
          <w:rFonts w:asciiTheme="minorHAnsi" w:hAnsiTheme="minorHAnsi" w:cstheme="minorHAnsi"/>
        </w:rPr>
        <w:t xml:space="preserve">the main point of having a BMD was to intercept a few incoming ICBMs </w:t>
      </w:r>
      <w:r w:rsidRPr="00F24190">
        <w:rPr>
          <w:rFonts w:asciiTheme="minorHAnsi" w:hAnsiTheme="minorHAnsi" w:cstheme="minorHAnsi"/>
          <w:sz w:val="14"/>
          <w:szCs w:val="36"/>
        </w:rPr>
        <w:t xml:space="preserve">in the midcourse of their flight before reaching the US homeland. </w:t>
      </w:r>
      <w:r w:rsidRPr="00F24190">
        <w:rPr>
          <w:rStyle w:val="StyleUnderline"/>
          <w:rFonts w:asciiTheme="minorHAnsi" w:hAnsiTheme="minorHAnsi" w:cstheme="minorHAnsi"/>
        </w:rPr>
        <w:t>Thus, the US developed</w:t>
      </w:r>
      <w:r w:rsidRPr="00F24190">
        <w:rPr>
          <w:rFonts w:asciiTheme="minorHAnsi" w:hAnsiTheme="minorHAnsi" w:cstheme="minorHAnsi"/>
          <w:sz w:val="14"/>
          <w:szCs w:val="36"/>
        </w:rPr>
        <w:t xml:space="preserve"> Ground-based Midcourse Defense (GMD) systems, deployed the developed systems quickly and improved the quality of the systems continuously after its deployment. The US has </w:t>
      </w:r>
      <w:r w:rsidRPr="00F24190">
        <w:rPr>
          <w:rStyle w:val="StyleUnderline"/>
          <w:rFonts w:asciiTheme="minorHAnsi" w:hAnsiTheme="minorHAnsi" w:cstheme="minorHAnsi"/>
        </w:rPr>
        <w:t>4 Ground-based Interceptors (GBIs</w:t>
      </w:r>
      <w:r w:rsidRPr="00F24190">
        <w:rPr>
          <w:rFonts w:asciiTheme="minorHAnsi" w:hAnsiTheme="minorHAnsi" w:cstheme="minorHAnsi"/>
          <w:sz w:val="14"/>
          <w:szCs w:val="36"/>
        </w:rPr>
        <w:t xml:space="preserve">) at Vandenberg Air Force Base, California and 40 GBIs at Ft. Greely, Alaska now (MDA, 2018). </w:t>
      </w:r>
      <w:r w:rsidRPr="00F24190">
        <w:rPr>
          <w:rStyle w:val="StyleUnderline"/>
          <w:rFonts w:asciiTheme="minorHAnsi" w:hAnsiTheme="minorHAnsi" w:cstheme="minorHAnsi"/>
        </w:rPr>
        <w:t>There has been arguments on the effectiveness of GBIs, since their introduction</w:t>
      </w:r>
      <w:r w:rsidRPr="00F24190">
        <w:rPr>
          <w:rFonts w:asciiTheme="minorHAnsi" w:hAnsiTheme="minorHAnsi" w:cstheme="minorHAnsi"/>
          <w:sz w:val="14"/>
        </w:rPr>
        <w:t xml:space="preserve">. The </w:t>
      </w:r>
      <w:r w:rsidRPr="00F24190">
        <w:rPr>
          <w:rStyle w:val="StyleUnderline"/>
          <w:rFonts w:asciiTheme="minorHAnsi" w:hAnsiTheme="minorHAnsi" w:cstheme="minorHAnsi"/>
        </w:rPr>
        <w:t>critics argued that it was vulnerable to a wide range of simple countermeasures by the enemy, test programs did not reflect the real-world situation</w:t>
      </w:r>
      <w:r w:rsidRPr="00F24190">
        <w:rPr>
          <w:rFonts w:asciiTheme="minorHAnsi" w:hAnsiTheme="minorHAnsi" w:cstheme="minorHAnsi"/>
          <w:sz w:val="14"/>
        </w:rPr>
        <w:t xml:space="preserve"> (Lewis, 2017). Actually, </w:t>
      </w:r>
      <w:r w:rsidRPr="00F24190">
        <w:rPr>
          <w:rStyle w:val="StyleUnderline"/>
          <w:rFonts w:asciiTheme="minorHAnsi" w:hAnsiTheme="minorHAnsi" w:cstheme="minorHAnsi"/>
        </w:rPr>
        <w:t>Russia demonstrated its hyper-sonic speed attack missiles</w:t>
      </w:r>
      <w:r w:rsidRPr="00F24190">
        <w:rPr>
          <w:rFonts w:asciiTheme="minorHAnsi" w:hAnsiTheme="minorHAnsi" w:cstheme="minorHAnsi"/>
          <w:sz w:val="14"/>
        </w:rPr>
        <w:t xml:space="preserve"> such as Kinzal in March and August 2018. The Kinzal missile succeeded to flight faster than ten times of the speed of sound and exceeded the level to be intercepted by existing US GBIs (TASS, August 7, 2018). </w:t>
      </w:r>
      <w:r w:rsidRPr="00F24190">
        <w:rPr>
          <w:rStyle w:val="StyleUnderline"/>
          <w:rFonts w:asciiTheme="minorHAnsi" w:hAnsiTheme="minorHAnsi" w:cstheme="minorHAnsi"/>
        </w:rPr>
        <w:t>Therefore, the US had to start to replace current GBI kill vehicles with redesigned ones</w:t>
      </w:r>
      <w:r w:rsidRPr="00F24190">
        <w:rPr>
          <w:rFonts w:asciiTheme="minorHAnsi" w:hAnsiTheme="minorHAnsi" w:cstheme="minorHAnsi"/>
          <w:sz w:val="14"/>
        </w:rPr>
        <w:t xml:space="preserve">, which could be more easily producible, cheaper and more reliable. </w:t>
      </w:r>
      <w:r w:rsidRPr="00F24190">
        <w:rPr>
          <w:rStyle w:val="StyleUnderline"/>
          <w:rFonts w:asciiTheme="minorHAnsi" w:hAnsiTheme="minorHAnsi" w:cstheme="minorHAnsi"/>
        </w:rPr>
        <w:t>The new kill vehicle</w:t>
      </w:r>
      <w:r w:rsidRPr="00F24190">
        <w:rPr>
          <w:rFonts w:asciiTheme="minorHAnsi" w:hAnsiTheme="minorHAnsi" w:cstheme="minorHAnsi"/>
          <w:sz w:val="14"/>
        </w:rPr>
        <w:t xml:space="preserve"> </w:t>
      </w:r>
      <w:r w:rsidRPr="00F24190">
        <w:rPr>
          <w:rStyle w:val="Emphasis"/>
          <w:rFonts w:asciiTheme="minorHAnsi" w:hAnsiTheme="minorHAnsi" w:cstheme="minorHAnsi"/>
        </w:rPr>
        <w:t>will likely commence</w:t>
      </w:r>
      <w:r w:rsidRPr="00F24190">
        <w:rPr>
          <w:rFonts w:asciiTheme="minorHAnsi" w:hAnsiTheme="minorHAnsi" w:cstheme="minorHAnsi"/>
          <w:sz w:val="14"/>
        </w:rPr>
        <w:t xml:space="preserve"> flight-testing in 2019, with an intercept test in 2020 and </w:t>
      </w:r>
      <w:r w:rsidRPr="00F24190">
        <w:rPr>
          <w:rStyle w:val="StyleUnderline"/>
          <w:rFonts w:asciiTheme="minorHAnsi" w:hAnsiTheme="minorHAnsi" w:cstheme="minorHAnsi"/>
        </w:rPr>
        <w:t>an initial deployment in late 2021 or perhaps 2022</w:t>
      </w:r>
      <w:r w:rsidRPr="00F24190">
        <w:rPr>
          <w:rFonts w:asciiTheme="minorHAnsi" w:hAnsiTheme="minorHAnsi" w:cstheme="minorHAnsi"/>
          <w:sz w:val="14"/>
        </w:rPr>
        <w:t xml:space="preserve"> (Williams, 2018). </w:t>
      </w:r>
      <w:r w:rsidRPr="00F24190">
        <w:rPr>
          <w:rStyle w:val="StyleUnderline"/>
          <w:rFonts w:asciiTheme="minorHAnsi" w:hAnsiTheme="minorHAnsi" w:cstheme="minorHAnsi"/>
        </w:rPr>
        <w:t>As a result, another arms race between spears (attacking missiles) and shields (defending interceptors) has been intensified</w:t>
      </w:r>
      <w:r w:rsidRPr="00F24190">
        <w:rPr>
          <w:rFonts w:asciiTheme="minorHAnsi" w:hAnsiTheme="minorHAnsi" w:cstheme="minorHAnsi"/>
          <w:sz w:val="14"/>
        </w:rPr>
        <w:t xml:space="preserve">. The main purpose of the US BMD for its homeland is to protect its people and territory from a possible nuclear missile attack, but it becomes as much a necessary measure to protect its allies as to protect its people. The BMD is essential for the “escalation dominance” against any adversary, which attacks the US ally. In other words, the US should be able to protect its people from an adversary’s nuclear attack to itself, if it wants to retaliate for an attack to its ally with its full force (Frühling, 2016: 84). In this sense, the US BMD for its homeland is closely connected to the US global strategy and alliance policies </w:t>
      </w:r>
    </w:p>
    <w:p w14:paraId="5111A6AB" w14:textId="55A3F59F" w:rsidR="00497FB4" w:rsidRPr="00F24190" w:rsidRDefault="00497FB4" w:rsidP="00497FB4">
      <w:pPr>
        <w:pStyle w:val="Heading3"/>
        <w:rPr>
          <w:rFonts w:asciiTheme="minorHAnsi" w:hAnsiTheme="minorHAnsi" w:cstheme="minorHAnsi"/>
        </w:rPr>
      </w:pPr>
      <w:r w:rsidRPr="00F24190">
        <w:rPr>
          <w:rFonts w:asciiTheme="minorHAnsi" w:hAnsiTheme="minorHAnsi" w:cstheme="minorHAnsi"/>
        </w:rPr>
        <w:lastRenderedPageBreak/>
        <w:t xml:space="preserve">1AR – </w:t>
      </w:r>
      <w:r w:rsidR="00382BE3" w:rsidRPr="00F24190">
        <w:rPr>
          <w:rFonts w:asciiTheme="minorHAnsi" w:hAnsiTheme="minorHAnsi" w:cstheme="minorHAnsi"/>
        </w:rPr>
        <w:t xml:space="preserve">BMD Fails – </w:t>
      </w:r>
      <w:r w:rsidRPr="00F24190">
        <w:rPr>
          <w:rFonts w:asciiTheme="minorHAnsi" w:hAnsiTheme="minorHAnsi" w:cstheme="minorHAnsi"/>
        </w:rPr>
        <w:t>Aegis Ashore</w:t>
      </w:r>
    </w:p>
    <w:p w14:paraId="2D33DA52" w14:textId="77777777" w:rsidR="00497FB4" w:rsidRPr="00F24190" w:rsidRDefault="00497FB4" w:rsidP="00497FB4">
      <w:pPr>
        <w:pStyle w:val="Heading4"/>
        <w:rPr>
          <w:rFonts w:asciiTheme="minorHAnsi" w:hAnsiTheme="minorHAnsi" w:cstheme="minorHAnsi"/>
        </w:rPr>
      </w:pPr>
      <w:r w:rsidRPr="00F24190">
        <w:rPr>
          <w:rFonts w:asciiTheme="minorHAnsi" w:hAnsiTheme="minorHAnsi" w:cstheme="minorHAnsi"/>
        </w:rPr>
        <w:t>Tech doesn’t work – only 80% effective – can’t solve an all out strike</w:t>
      </w:r>
    </w:p>
    <w:p w14:paraId="394B3A5B" w14:textId="77777777" w:rsidR="00497FB4" w:rsidRPr="00F24190" w:rsidRDefault="00497FB4" w:rsidP="00497FB4">
      <w:pPr>
        <w:rPr>
          <w:rFonts w:asciiTheme="minorHAnsi" w:hAnsiTheme="minorHAnsi" w:cstheme="minorHAnsi"/>
        </w:rPr>
      </w:pPr>
      <w:r w:rsidRPr="00F24190">
        <w:rPr>
          <w:rStyle w:val="Style13ptBold"/>
          <w:rFonts w:asciiTheme="minorHAnsi" w:hAnsiTheme="minorHAnsi" w:cstheme="minorHAnsi"/>
        </w:rPr>
        <w:t>O’Rourke 19</w:t>
      </w:r>
      <w:r w:rsidRPr="00F24190">
        <w:rPr>
          <w:rFonts w:asciiTheme="minorHAnsi" w:hAnsiTheme="minorHAnsi" w:cstheme="minorHAnsi"/>
        </w:rPr>
        <w:t xml:space="preserve"> – Ronald O'Rourke Specialist in Naval Affairs (“Navy Aegis Ballistic Missile Defense (BMD) Program: Background and Issues for Congress” Congressional Research Service June 19, 2019 https://fas.org/sgp/crs/weapons/RL33745.pdf)</w:t>
      </w:r>
    </w:p>
    <w:p w14:paraId="160A823D" w14:textId="77777777" w:rsidR="00497FB4" w:rsidRPr="00F24190" w:rsidRDefault="00497FB4" w:rsidP="00497FB4">
      <w:pPr>
        <w:rPr>
          <w:rFonts w:asciiTheme="minorHAnsi" w:hAnsiTheme="minorHAnsi" w:cstheme="minorHAnsi"/>
          <w:sz w:val="16"/>
        </w:rPr>
      </w:pPr>
      <w:r w:rsidRPr="00F24190">
        <w:rPr>
          <w:rStyle w:val="StyleUnderline"/>
          <w:rFonts w:asciiTheme="minorHAnsi" w:hAnsiTheme="minorHAnsi" w:cstheme="minorHAnsi"/>
        </w:rPr>
        <w:t>Table A-1 presents a summary of Aegis BMD flight tests since January 2002</w:t>
      </w:r>
      <w:r w:rsidRPr="00F24190">
        <w:rPr>
          <w:rFonts w:asciiTheme="minorHAnsi" w:hAnsiTheme="minorHAnsi" w:cstheme="minorHAnsi"/>
          <w:sz w:val="16"/>
        </w:rPr>
        <w:t>. As shown in the table, since January 2002</w:t>
      </w:r>
      <w:r w:rsidRPr="00F24190">
        <w:rPr>
          <w:rStyle w:val="Emphasis"/>
          <w:rFonts w:asciiTheme="minorHAnsi" w:hAnsiTheme="minorHAnsi" w:cstheme="minorHAnsi"/>
        </w:rPr>
        <w:t>, the Aegis BMD system has achieved 33 successful exo-atmospheric intercepts in 42 attempts using the SM-3 missile</w:t>
      </w:r>
      <w:r w:rsidRPr="00F24190">
        <w:rPr>
          <w:rFonts w:asciiTheme="minorHAnsi" w:hAnsiTheme="minorHAnsi" w:cstheme="minorHAnsi"/>
          <w:sz w:val="16"/>
        </w:rPr>
        <w:t xml:space="preserve"> (including 4 successful intercepts in 5 attempts by Japanese Aegis ships, and 2 successful intercepts in 3 attempts attempt using the Aegis Ashore system), </w:t>
      </w:r>
      <w:r w:rsidRPr="00F24190">
        <w:rPr>
          <w:rStyle w:val="StyleUnderline"/>
          <w:rFonts w:asciiTheme="minorHAnsi" w:hAnsiTheme="minorHAnsi" w:cstheme="minorHAnsi"/>
        </w:rPr>
        <w:t xml:space="preserve">and 7 successful endo-atmospheric intercepts in 7 attempts </w:t>
      </w:r>
      <w:r w:rsidRPr="00F24190">
        <w:rPr>
          <w:rFonts w:asciiTheme="minorHAnsi" w:hAnsiTheme="minorHAnsi" w:cstheme="minorHAnsi"/>
          <w:sz w:val="16"/>
        </w:rPr>
        <w:t xml:space="preserve">using the SM-2 Block IV and SM-6 missiles, making </w:t>
      </w:r>
      <w:r w:rsidRPr="00F24190">
        <w:rPr>
          <w:rStyle w:val="Emphasis"/>
          <w:rFonts w:asciiTheme="minorHAnsi" w:hAnsiTheme="minorHAnsi" w:cstheme="minorHAnsi"/>
        </w:rPr>
        <w:t>for a combined total of 40 successful intercepts in 49 attempts</w:t>
      </w:r>
      <w:r w:rsidRPr="00F24190">
        <w:rPr>
          <w:rFonts w:asciiTheme="minorHAnsi" w:hAnsiTheme="minorHAnsi" w:cstheme="minorHAnsi"/>
          <w:sz w:val="16"/>
        </w:rPr>
        <w:t>. In addition, on February 20, 2008, a BMD-capable Aegis cruiser operating northwest of Hawaii used a modified version of the Aegis BMD system with the SM-3 missile to shoot down an inoperable U.S. surveillance satellite that was in a deteriorating orbit. Including this intercept in the count increases the totals to 34 successful exo-atmospheric intercepts in 43 attempts using the SM-3 missile, and 41 successful exo- and endo-atmospheric intercepts in 50 attempts using SM3, SM-2 Block IV, and SM-6 missiles.</w:t>
      </w:r>
    </w:p>
    <w:p w14:paraId="2C331516" w14:textId="288649D2" w:rsidR="00497FB4" w:rsidRPr="00F24190" w:rsidRDefault="00497FB4" w:rsidP="00497FB4">
      <w:pPr>
        <w:pStyle w:val="Heading3"/>
        <w:rPr>
          <w:rFonts w:asciiTheme="minorHAnsi" w:hAnsiTheme="minorHAnsi" w:cstheme="minorHAnsi"/>
        </w:rPr>
      </w:pPr>
      <w:r w:rsidRPr="00F24190">
        <w:rPr>
          <w:rFonts w:asciiTheme="minorHAnsi" w:hAnsiTheme="minorHAnsi" w:cstheme="minorHAnsi"/>
        </w:rPr>
        <w:lastRenderedPageBreak/>
        <w:t xml:space="preserve">1AR – </w:t>
      </w:r>
      <w:r w:rsidR="00382BE3" w:rsidRPr="00F24190">
        <w:rPr>
          <w:rFonts w:asciiTheme="minorHAnsi" w:hAnsiTheme="minorHAnsi" w:cstheme="minorHAnsi"/>
        </w:rPr>
        <w:t xml:space="preserve">BMD Fails – </w:t>
      </w:r>
      <w:r w:rsidRPr="00F24190">
        <w:rPr>
          <w:rFonts w:asciiTheme="minorHAnsi" w:hAnsiTheme="minorHAnsi" w:cstheme="minorHAnsi"/>
        </w:rPr>
        <w:t>Poland</w:t>
      </w:r>
    </w:p>
    <w:p w14:paraId="3EBCA5F0" w14:textId="77777777" w:rsidR="00497FB4" w:rsidRPr="00F24190" w:rsidRDefault="00497FB4" w:rsidP="00497FB4">
      <w:pPr>
        <w:pStyle w:val="Heading4"/>
        <w:rPr>
          <w:rFonts w:asciiTheme="minorHAnsi" w:hAnsiTheme="minorHAnsi" w:cstheme="minorHAnsi"/>
        </w:rPr>
      </w:pPr>
      <w:r w:rsidRPr="00F24190">
        <w:rPr>
          <w:rFonts w:asciiTheme="minorHAnsi" w:hAnsiTheme="minorHAnsi" w:cstheme="minorHAnsi"/>
        </w:rPr>
        <w:t>The Aegis Ashore project has suffered delays until 2020</w:t>
      </w:r>
    </w:p>
    <w:p w14:paraId="6636C3D3" w14:textId="77777777" w:rsidR="00497FB4" w:rsidRPr="00F24190" w:rsidRDefault="00497FB4" w:rsidP="00497FB4">
      <w:pPr>
        <w:rPr>
          <w:rFonts w:asciiTheme="minorHAnsi" w:hAnsiTheme="minorHAnsi" w:cstheme="minorHAnsi"/>
        </w:rPr>
      </w:pPr>
      <w:r w:rsidRPr="00F24190">
        <w:rPr>
          <w:rStyle w:val="Style13ptBold"/>
          <w:rFonts w:asciiTheme="minorHAnsi" w:hAnsiTheme="minorHAnsi" w:cstheme="minorHAnsi"/>
        </w:rPr>
        <w:t xml:space="preserve">Judson 18 –  </w:t>
      </w:r>
      <w:r w:rsidRPr="00F24190">
        <w:rPr>
          <w:rFonts w:asciiTheme="minorHAnsi" w:hAnsiTheme="minorHAnsi" w:cstheme="minorHAnsi"/>
        </w:rPr>
        <w:t xml:space="preserve">Jen Judson is the land warfare reporter for Defense News. She has covered defense in the Washington area for eight years. She was previously a reporter at Politico Pro Defense and Inside Defense ( “Construction issues still plague Polish Aegis Ashore site”, Defense News, 9/14/18, </w:t>
      </w:r>
      <w:hyperlink r:id="rId10" w:history="1">
        <w:r w:rsidRPr="00F24190">
          <w:rPr>
            <w:rStyle w:val="Hyperlink"/>
            <w:rFonts w:asciiTheme="minorHAnsi" w:hAnsiTheme="minorHAnsi" w:cstheme="minorHAnsi"/>
          </w:rPr>
          <w:t>https://www.defensenews.com/land/2018/08/14/construction-issues-still-plague-polish-aegis-ashore-site/</w:t>
        </w:r>
      </w:hyperlink>
      <w:r w:rsidRPr="00F24190">
        <w:rPr>
          <w:rFonts w:asciiTheme="minorHAnsi" w:hAnsiTheme="minorHAnsi" w:cstheme="minorHAnsi"/>
        </w:rPr>
        <w:t>)//cm</w:t>
      </w:r>
    </w:p>
    <w:p w14:paraId="5E03551C" w14:textId="77777777" w:rsidR="00497FB4" w:rsidRPr="00F24190" w:rsidRDefault="00497FB4" w:rsidP="00497FB4">
      <w:pPr>
        <w:rPr>
          <w:rFonts w:asciiTheme="minorHAnsi" w:hAnsiTheme="minorHAnsi" w:cstheme="minorHAnsi"/>
          <w:sz w:val="28"/>
          <w:szCs w:val="36"/>
        </w:rPr>
      </w:pPr>
      <w:r w:rsidRPr="00F24190">
        <w:rPr>
          <w:rStyle w:val="StyleUnderline"/>
          <w:rFonts w:asciiTheme="minorHAnsi" w:hAnsiTheme="minorHAnsi" w:cstheme="minorHAnsi"/>
        </w:rPr>
        <w:t>Construction issues that have plagued the Polish Aegis Ashore missile defense site remain unresolved</w:t>
      </w:r>
      <w:r w:rsidRPr="00F24190">
        <w:rPr>
          <w:rFonts w:asciiTheme="minorHAnsi" w:hAnsiTheme="minorHAnsi" w:cstheme="minorHAnsi"/>
          <w:sz w:val="16"/>
        </w:rPr>
        <w:t xml:space="preserve">, but the U.S. Missile Defense Agency continues to work toward a resolution, according to the MDA director. Earlier this year, </w:t>
      </w:r>
      <w:r w:rsidRPr="00F24190">
        <w:rPr>
          <w:rStyle w:val="StyleUnderline"/>
          <w:rFonts w:asciiTheme="minorHAnsi" w:hAnsiTheme="minorHAnsi" w:cstheme="minorHAnsi"/>
        </w:rPr>
        <w:t>Gen. Samuel Greaves testified</w:t>
      </w:r>
      <w:r w:rsidRPr="00F24190">
        <w:rPr>
          <w:rFonts w:asciiTheme="minorHAnsi" w:hAnsiTheme="minorHAnsi" w:cstheme="minorHAnsi"/>
          <w:sz w:val="16"/>
        </w:rPr>
        <w:t xml:space="preserve"> during several congressional hearings </w:t>
      </w:r>
      <w:r w:rsidRPr="00F24190">
        <w:rPr>
          <w:rStyle w:val="StyleUnderline"/>
          <w:rFonts w:asciiTheme="minorHAnsi" w:hAnsiTheme="minorHAnsi" w:cstheme="minorHAnsi"/>
        </w:rPr>
        <w:t>that the Aegis Ashore site in Poland</w:t>
      </w:r>
      <w:r w:rsidRPr="00F24190">
        <w:rPr>
          <w:rFonts w:asciiTheme="minorHAnsi" w:hAnsiTheme="minorHAnsi" w:cstheme="minorHAnsi"/>
          <w:sz w:val="16"/>
        </w:rPr>
        <w:t xml:space="preserve"> would not reach its initial operational capability in 2018, but instead </w:t>
      </w:r>
      <w:r w:rsidRPr="00F24190">
        <w:rPr>
          <w:rStyle w:val="StyleUnderline"/>
          <w:rFonts w:asciiTheme="minorHAnsi" w:hAnsiTheme="minorHAnsi" w:cstheme="minorHAnsi"/>
        </w:rPr>
        <w:t>was delayed until calendar year 2020</w:t>
      </w:r>
      <w:r w:rsidRPr="00F24190">
        <w:rPr>
          <w:rFonts w:asciiTheme="minorHAnsi" w:hAnsiTheme="minorHAnsi" w:cstheme="minorHAnsi"/>
          <w:sz w:val="16"/>
        </w:rPr>
        <w:t xml:space="preserve">. </w:t>
      </w:r>
      <w:r w:rsidRPr="00F24190">
        <w:rPr>
          <w:rStyle w:val="StyleUnderline"/>
          <w:rFonts w:asciiTheme="minorHAnsi" w:hAnsiTheme="minorHAnsi" w:cstheme="minorHAnsi"/>
        </w:rPr>
        <w:t>He attributed the delay to the contractor in Poland hired to build the site, but also pointed at poor weather on location</w:t>
      </w:r>
      <w:r w:rsidRPr="00F24190">
        <w:rPr>
          <w:rFonts w:asciiTheme="minorHAnsi" w:hAnsiTheme="minorHAnsi" w:cstheme="minorHAnsi"/>
          <w:sz w:val="16"/>
        </w:rPr>
        <w:t xml:space="preserve">. Manpower and other resources were also slow to ramp up, according to Greaves. “The current construction contractor has been directed to take action to address the construction delays,” Greaves told Defense News in an emailed statement. The contractor “remains </w:t>
      </w:r>
      <w:r w:rsidRPr="00F24190">
        <w:rPr>
          <w:rStyle w:val="StyleUnderline"/>
          <w:rFonts w:asciiTheme="minorHAnsi" w:hAnsiTheme="minorHAnsi" w:cstheme="minorHAnsi"/>
        </w:rPr>
        <w:t>committed to the project but has failed to meet contractually required schedule milestones for multiple reasons, including</w:t>
      </w:r>
      <w:r w:rsidRPr="00F24190">
        <w:rPr>
          <w:rFonts w:asciiTheme="minorHAnsi" w:hAnsiTheme="minorHAnsi" w:cstheme="minorHAnsi"/>
          <w:sz w:val="16"/>
        </w:rPr>
        <w:t xml:space="preserve"> </w:t>
      </w:r>
      <w:r w:rsidRPr="00F24190">
        <w:rPr>
          <w:rStyle w:val="StyleUnderline"/>
          <w:rFonts w:asciiTheme="minorHAnsi" w:hAnsiTheme="minorHAnsi" w:cstheme="minorHAnsi"/>
        </w:rPr>
        <w:t>insufficient on-site management and tradecraft personnel</w:t>
      </w:r>
      <w:r w:rsidRPr="00F24190">
        <w:rPr>
          <w:rFonts w:asciiTheme="minorHAnsi" w:hAnsiTheme="minorHAnsi" w:cstheme="minorHAnsi"/>
          <w:sz w:val="16"/>
        </w:rPr>
        <w:t xml:space="preserve">,” Greaves said. While some improvements have been observed, “senior Department of Defense leadership, the MDA and the U.S. Army Corps of Engineers are engaging corporate leadership to improve contractor performance,” he added. The Pentagon is still trying to pursue “all means available to address the contractor’s performance challenges and mitigate as best possible the impacts of construction delays on the overall effort to deliver Aegis Ashore Poland,” Greaves said. The delays will not impact the cost to the U.S. to build the missile defense radar site, as the project was awarded with “significant incentives” to meet the original completion date and “significant costs” if the original schedule is not met, according to Greaves. The director added that while </w:t>
      </w:r>
      <w:r w:rsidRPr="00F24190">
        <w:rPr>
          <w:rStyle w:val="StyleUnderline"/>
          <w:rFonts w:asciiTheme="minorHAnsi" w:hAnsiTheme="minorHAnsi" w:cstheme="minorHAnsi"/>
        </w:rPr>
        <w:t>the construction phase has suffered</w:t>
      </w:r>
      <w:r w:rsidRPr="00F24190">
        <w:rPr>
          <w:rFonts w:asciiTheme="minorHAnsi" w:hAnsiTheme="minorHAnsi" w:cstheme="minorHAnsi"/>
          <w:sz w:val="16"/>
        </w:rPr>
        <w:t>, all other aspects of the project, such as the maturity of Aegis Ashore radar software, is on track. Aegis equipment is also on site and ready to go once construction has reached the stage for installation. The EPAA is designed to defend against threats from Iran and includes Aegis radar-capable ships based out of Rota, Spain, an AN/TPY-2 radar in Turkey, and another Aegis Ashore site in Romania that are both operational. The TPY-2 radar was stood up in Turkey in 2011 and the Romanian Aegis Ashore site in 2016.</w:t>
      </w:r>
    </w:p>
    <w:p w14:paraId="40E4FCBF" w14:textId="77777777" w:rsidR="00497FB4" w:rsidRPr="00F24190" w:rsidRDefault="00497FB4" w:rsidP="00497FB4">
      <w:pPr>
        <w:pStyle w:val="Heading4"/>
        <w:rPr>
          <w:rFonts w:asciiTheme="minorHAnsi" w:hAnsiTheme="minorHAnsi" w:cstheme="minorHAnsi"/>
        </w:rPr>
      </w:pPr>
      <w:r w:rsidRPr="00F24190">
        <w:rPr>
          <w:rFonts w:asciiTheme="minorHAnsi" w:hAnsiTheme="minorHAnsi" w:cstheme="minorHAnsi"/>
        </w:rPr>
        <w:t>Aegis Ashore construction in Poland has been delayed due to several complications</w:t>
      </w:r>
    </w:p>
    <w:p w14:paraId="2BC1029B" w14:textId="77777777" w:rsidR="00497FB4" w:rsidRPr="00F24190" w:rsidRDefault="00497FB4" w:rsidP="00497FB4">
      <w:pPr>
        <w:rPr>
          <w:rStyle w:val="Style13ptBold"/>
          <w:rFonts w:asciiTheme="minorHAnsi" w:hAnsiTheme="minorHAnsi" w:cstheme="minorHAnsi"/>
        </w:rPr>
      </w:pPr>
      <w:r w:rsidRPr="00F24190">
        <w:rPr>
          <w:rStyle w:val="Style13ptBold"/>
          <w:rFonts w:asciiTheme="minorHAnsi" w:hAnsiTheme="minorHAnsi" w:cstheme="minorHAnsi"/>
        </w:rPr>
        <w:t>Peck 2019—</w:t>
      </w:r>
      <w:r w:rsidRPr="00F24190">
        <w:rPr>
          <w:rFonts w:asciiTheme="minorHAnsi" w:hAnsiTheme="minorHAnsi" w:cstheme="minorHAnsi"/>
        </w:rPr>
        <w:t xml:space="preserve">Michael Peck is a contributing writer for the National Interest(“Europe is Getting An American Anti-Missile System That Might Not Work”, The National Interest, 7/5/19, </w:t>
      </w:r>
      <w:hyperlink r:id="rId11" w:history="1">
        <w:r w:rsidRPr="00F24190">
          <w:rPr>
            <w:rStyle w:val="Hyperlink"/>
            <w:rFonts w:asciiTheme="minorHAnsi" w:hAnsiTheme="minorHAnsi" w:cstheme="minorHAnsi"/>
          </w:rPr>
          <w:t>https://nationalinterest.org/blog/buzz/europe-getting-american-anti-missile-system-might-not-work-65421</w:t>
        </w:r>
      </w:hyperlink>
      <w:r w:rsidRPr="00F24190">
        <w:rPr>
          <w:rFonts w:asciiTheme="minorHAnsi" w:hAnsiTheme="minorHAnsi" w:cstheme="minorHAnsi"/>
        </w:rPr>
        <w:t>)//cm</w:t>
      </w:r>
    </w:p>
    <w:p w14:paraId="268DB845" w14:textId="77777777" w:rsidR="00497FB4" w:rsidRPr="00F24190" w:rsidRDefault="00497FB4" w:rsidP="00497FB4">
      <w:pPr>
        <w:rPr>
          <w:rFonts w:asciiTheme="minorHAnsi" w:hAnsiTheme="minorHAnsi" w:cstheme="minorHAnsi"/>
          <w:sz w:val="16"/>
          <w:szCs w:val="36"/>
        </w:rPr>
      </w:pPr>
      <w:r w:rsidRPr="00F24190">
        <w:rPr>
          <w:rStyle w:val="StyleUnderline"/>
          <w:rFonts w:asciiTheme="minorHAnsi" w:hAnsiTheme="minorHAnsi" w:cstheme="minorHAnsi"/>
        </w:rPr>
        <w:t>America’s missile defense umbrella is supposed to protect Europe from</w:t>
      </w:r>
      <w:r w:rsidRPr="00F24190">
        <w:rPr>
          <w:rFonts w:asciiTheme="minorHAnsi" w:hAnsiTheme="minorHAnsi" w:cstheme="minorHAnsi"/>
          <w:sz w:val="16"/>
          <w:szCs w:val="36"/>
        </w:rPr>
        <w:t xml:space="preserve"> Iranian (and perhaps </w:t>
      </w:r>
      <w:r w:rsidRPr="00F24190">
        <w:rPr>
          <w:rStyle w:val="StyleUnderline"/>
          <w:rFonts w:asciiTheme="minorHAnsi" w:hAnsiTheme="minorHAnsi" w:cstheme="minorHAnsi"/>
        </w:rPr>
        <w:t>Russian</w:t>
      </w:r>
      <w:r w:rsidRPr="00F24190">
        <w:rPr>
          <w:rFonts w:asciiTheme="minorHAnsi" w:hAnsiTheme="minorHAnsi" w:cstheme="minorHAnsi"/>
          <w:sz w:val="16"/>
          <w:szCs w:val="36"/>
        </w:rPr>
        <w:t xml:space="preserve">) </w:t>
      </w:r>
      <w:r w:rsidRPr="00F24190">
        <w:rPr>
          <w:rStyle w:val="StyleUnderline"/>
          <w:rFonts w:asciiTheme="minorHAnsi" w:hAnsiTheme="minorHAnsi" w:cstheme="minorHAnsi"/>
        </w:rPr>
        <w:t>ballistic missiles</w:t>
      </w:r>
      <w:r w:rsidRPr="00F24190">
        <w:rPr>
          <w:rFonts w:asciiTheme="minorHAnsi" w:hAnsiTheme="minorHAnsi" w:cstheme="minorHAnsi"/>
          <w:sz w:val="16"/>
          <w:szCs w:val="36"/>
        </w:rPr>
        <w:t xml:space="preserve">. </w:t>
      </w:r>
      <w:r w:rsidRPr="00F24190">
        <w:rPr>
          <w:rStyle w:val="StyleUnderline"/>
          <w:rFonts w:asciiTheme="minorHAnsi" w:hAnsiTheme="minorHAnsi" w:cstheme="minorHAnsi"/>
        </w:rPr>
        <w:t>But vital tests haven’t been performed, and there are delays in building missile defense sites in Poland</w:t>
      </w:r>
      <w:r w:rsidRPr="00F24190">
        <w:rPr>
          <w:rFonts w:asciiTheme="minorHAnsi" w:hAnsiTheme="minorHAnsi" w:cstheme="minorHAnsi"/>
          <w:sz w:val="16"/>
          <w:szCs w:val="36"/>
        </w:rPr>
        <w:t xml:space="preserve">. </w:t>
      </w:r>
      <w:r w:rsidRPr="00F24190">
        <w:rPr>
          <w:rStyle w:val="StyleUnderline"/>
          <w:rFonts w:asciiTheme="minorHAnsi" w:hAnsiTheme="minorHAnsi" w:cstheme="minorHAnsi"/>
        </w:rPr>
        <w:t xml:space="preserve">All of which means that the anti-missile shield over Europe may be leaky. </w:t>
      </w:r>
      <w:r w:rsidRPr="00F24190">
        <w:rPr>
          <w:rFonts w:asciiTheme="minorHAnsi" w:hAnsiTheme="minorHAnsi" w:cstheme="minorHAnsi"/>
          <w:sz w:val="16"/>
          <w:szCs w:val="36"/>
        </w:rPr>
        <w:t xml:space="preserve">The </w:t>
      </w:r>
      <w:r w:rsidRPr="00F24190">
        <w:rPr>
          <w:rStyle w:val="StyleUnderline"/>
          <w:rFonts w:asciiTheme="minorHAnsi" w:hAnsiTheme="minorHAnsi" w:cstheme="minorHAnsi"/>
        </w:rPr>
        <w:t>U.S. Missile Defense Agency has conducted only seven out of eleven planned tests in 2018</w:t>
      </w:r>
      <w:r w:rsidRPr="00F24190">
        <w:rPr>
          <w:rFonts w:asciiTheme="minorHAnsi" w:hAnsiTheme="minorHAnsi" w:cstheme="minorHAnsi"/>
          <w:sz w:val="16"/>
          <w:szCs w:val="36"/>
        </w:rPr>
        <w:t xml:space="preserve">, or just 64 percent, according to a Government Accountability Office study. At the same time, problems with contractors have delayed construction of an anti-missile system in Poland by eighteen months. Begun by the Obama administration, the U.S. missile defense effort in Europe—the European Phased Adaptive Approach—has three parts. Phase I, completed in 2012, comprises a missile defense radar in Turkey and command center in Germany, supporting U.S. Navy ships equipped with the naval version of the Aegis missile defense system. Phase II was completed in 2016, when an Aegis Ashore site in Romania became operational. The delay has been in phase III, in which an Aegis Ashore site in Poland was supposed to be ready. The Aegis Ashore sites in Romania and Poland are land-based versions of the naval Aegis, each consisting of a powerful SPY-1 radar and twenty-four SM-3 interceptor rockets. </w:t>
      </w:r>
      <w:r w:rsidRPr="00F24190">
        <w:rPr>
          <w:rStyle w:val="StyleUnderline"/>
          <w:rFonts w:asciiTheme="minorHAnsi" w:hAnsiTheme="minorHAnsi" w:cstheme="minorHAnsi"/>
        </w:rPr>
        <w:t>Aegis Ashore is aimed at stopping short-, medium- and intermediate-range ballistic missiles</w:t>
      </w:r>
      <w:r w:rsidRPr="00F24190">
        <w:rPr>
          <w:rFonts w:asciiTheme="minorHAnsi" w:hAnsiTheme="minorHAnsi" w:cstheme="minorHAnsi"/>
          <w:sz w:val="16"/>
          <w:szCs w:val="36"/>
        </w:rPr>
        <w:t xml:space="preserve">. Iran has built an arsenal of ballistic missiles, including intermediate-range ballistic missiles (IRBMs) that could—in theory—be armed with nuclear warheads if Iran develops them. Ironically, </w:t>
      </w:r>
      <w:r w:rsidRPr="00F24190">
        <w:rPr>
          <w:rStyle w:val="StyleUnderline"/>
          <w:rFonts w:asciiTheme="minorHAnsi" w:hAnsiTheme="minorHAnsi" w:cstheme="minorHAnsi"/>
        </w:rPr>
        <w:t>GAO sees the delay in building the Polish Aegis Ashore site as an unexpected godsend that gives Aegis time to work out the bugs.</w:t>
      </w:r>
      <w:r w:rsidRPr="00F24190">
        <w:rPr>
          <w:rFonts w:asciiTheme="minorHAnsi" w:hAnsiTheme="minorHAnsi" w:cstheme="minorHAnsi"/>
          <w:sz w:val="16"/>
          <w:szCs w:val="36"/>
        </w:rPr>
        <w:t xml:space="preserve"> “Testing for EPAA Phase 3 against planned threats has been substantially reduced and other vital testing has been deferred until after delivery,” auditors pointed out. “MDA officials consider </w:t>
      </w:r>
      <w:r w:rsidRPr="00F24190">
        <w:rPr>
          <w:rFonts w:asciiTheme="minorHAnsi" w:hAnsiTheme="minorHAnsi" w:cstheme="minorHAnsi"/>
          <w:sz w:val="16"/>
          <w:szCs w:val="36"/>
        </w:rPr>
        <w:lastRenderedPageBreak/>
        <w:t xml:space="preserve">EPAA testing for Phase 3 delivery complete. However, DOD guidance and acquisition best practices stress the importance of testing to understand the extent of capabilities and how to deploy them. </w:t>
      </w:r>
      <w:r w:rsidRPr="00F24190">
        <w:rPr>
          <w:rStyle w:val="StyleUnderline"/>
          <w:rFonts w:asciiTheme="minorHAnsi" w:hAnsiTheme="minorHAnsi" w:cstheme="minorHAnsi"/>
        </w:rPr>
        <w:t xml:space="preserve">The eighteen-month delay to EPAA Phase 3 provides MDA an opportunity to conduct additional testing and collect more performance data. This testing could provide the warfighter with more information and confidence in the system's ability to protect our allies against expected ballistic missile threats.” </w:t>
      </w:r>
      <w:r w:rsidRPr="00F24190">
        <w:rPr>
          <w:rFonts w:asciiTheme="minorHAnsi" w:hAnsiTheme="minorHAnsi" w:cstheme="minorHAnsi"/>
          <w:sz w:val="16"/>
          <w:szCs w:val="36"/>
        </w:rPr>
        <w:t>In fact, delaying EPAA Phase 3 would give European missile defense a breather to solve a major problem that has bedeviled missile defense since the 1960s: how to stop multiple missiles and warheads without the system being overwhelmed. MDA’s original plan “included five IRBM intercepts across three tests, including tests to assess capability against small raids requiring simultaneous intercepts of multiple missiles—a likely tactic in a real-world attack—prior to delivery of EPAA Phase 3,” GAO noted. However, “the current plan reduces the number of intercept tests against an IRBM and does not include a flight test against a raid until after EPAA Phase 3 capability is declared.” Less testing means less data to ensure that European missile defense works as planned. “EPAA Phase 3 intends to provide a robust defense against IRBM and raids of multiple targets, but tests to demonstrate that capability have been reduced from five to one with the test against the raid scenario is not occurring before the capability is delivered,” GAO concluded. “Our prior work has shown that proceeding with limited test data can result in late, and costly, discovery of performance problems. More thorough assessment of the capabilities and limitations of the system could mitigate that risk by building a more solid base of knowledge.”</w:t>
      </w:r>
    </w:p>
    <w:p w14:paraId="25E2FF3E" w14:textId="77777777" w:rsidR="00497FB4" w:rsidRPr="00F24190" w:rsidRDefault="00497FB4" w:rsidP="00497FB4">
      <w:pPr>
        <w:rPr>
          <w:rFonts w:asciiTheme="minorHAnsi" w:hAnsiTheme="minorHAnsi" w:cstheme="minorHAnsi"/>
        </w:rPr>
      </w:pPr>
    </w:p>
    <w:p w14:paraId="27CED626" w14:textId="77777777" w:rsidR="000C5FBF" w:rsidRPr="00F24190" w:rsidRDefault="000C5FBF" w:rsidP="000C5FBF">
      <w:pPr>
        <w:pStyle w:val="Heading3"/>
        <w:rPr>
          <w:rFonts w:asciiTheme="minorHAnsi" w:hAnsiTheme="minorHAnsi" w:cstheme="minorHAnsi"/>
        </w:rPr>
      </w:pPr>
      <w:r w:rsidRPr="00F24190">
        <w:rPr>
          <w:rFonts w:asciiTheme="minorHAnsi" w:hAnsiTheme="minorHAnsi" w:cstheme="minorHAnsi"/>
        </w:rPr>
        <w:t>2AC – BMD Key – Arms Race</w:t>
      </w:r>
    </w:p>
    <w:p w14:paraId="44FA42FA" w14:textId="77777777" w:rsidR="000C5FBF" w:rsidRPr="00F24190" w:rsidRDefault="000C5FBF" w:rsidP="000C5FBF">
      <w:pPr>
        <w:pStyle w:val="Heading4"/>
        <w:rPr>
          <w:rFonts w:asciiTheme="minorHAnsi" w:hAnsiTheme="minorHAnsi" w:cstheme="minorHAnsi"/>
        </w:rPr>
      </w:pPr>
      <w:r w:rsidRPr="00F24190">
        <w:rPr>
          <w:rFonts w:asciiTheme="minorHAnsi" w:hAnsiTheme="minorHAnsi" w:cstheme="minorHAnsi"/>
        </w:rPr>
        <w:t xml:space="preserve">Missile defense is historically the litmus test for US-Russian arms control – Putin has cited missile defense as the impetus for denying arms control negotiations  </w:t>
      </w:r>
    </w:p>
    <w:p w14:paraId="4FE83C1F" w14:textId="77777777" w:rsidR="000C5FBF" w:rsidRPr="00F24190" w:rsidRDefault="000C5FBF" w:rsidP="000C5FBF">
      <w:pPr>
        <w:rPr>
          <w:rFonts w:asciiTheme="minorHAnsi" w:hAnsiTheme="minorHAnsi" w:cstheme="minorHAnsi"/>
        </w:rPr>
      </w:pPr>
      <w:r w:rsidRPr="00F24190">
        <w:rPr>
          <w:rStyle w:val="Style13ptBold"/>
          <w:rFonts w:asciiTheme="minorHAnsi" w:hAnsiTheme="minorHAnsi" w:cstheme="minorHAnsi"/>
        </w:rPr>
        <w:t>Rumer 18</w:t>
      </w:r>
      <w:r w:rsidRPr="00F24190">
        <w:rPr>
          <w:rFonts w:asciiTheme="minorHAnsi" w:hAnsiTheme="minorHAnsi" w:cstheme="minorHAnsi"/>
        </w:rPr>
        <w:t xml:space="preserve"> – Eugene Rumer is a senior fellow and the director of Carnegie’s Russia and Eurasia Program. Prior to joining Carnegie, Rumer was the national intelligence officer for Russia and Eurasia at the U.S. National Intelligence Council from 2010 to 2014. Earlier, he held research appointments at the National Defense University, the International Institute for Strategic Studies, and the RAND Corporation. He has also served on the National Security Council staff and at the State Department, taught at Georgetown University and the George Washington University, and published widely. (“A Farewell to Arms . . . Control” Carnegie Endowment April 17, 2018 https://carnegieendowment.org/2018/04/17/farewell-to-arms-.-.-.-control-pub-76088)</w:t>
      </w:r>
    </w:p>
    <w:p w14:paraId="1B576028" w14:textId="0210B1C8" w:rsidR="000C5FBF" w:rsidRPr="00F24190" w:rsidRDefault="000C5FBF" w:rsidP="000C5FBF">
      <w:pPr>
        <w:rPr>
          <w:rFonts w:asciiTheme="minorHAnsi" w:hAnsiTheme="minorHAnsi" w:cstheme="minorHAnsi"/>
          <w:sz w:val="16"/>
        </w:rPr>
      </w:pPr>
      <w:r w:rsidRPr="00F24190">
        <w:rPr>
          <w:rStyle w:val="StyleUnderline"/>
          <w:rFonts w:asciiTheme="minorHAnsi" w:hAnsiTheme="minorHAnsi" w:cstheme="minorHAnsi"/>
        </w:rPr>
        <w:t>The arms control process came to a halt in the early 1980s</w:t>
      </w:r>
      <w:r w:rsidRPr="00F24190">
        <w:rPr>
          <w:rFonts w:asciiTheme="minorHAnsi" w:hAnsiTheme="minorHAnsi" w:cstheme="minorHAnsi"/>
          <w:sz w:val="16"/>
        </w:rPr>
        <w:t xml:space="preserve">. </w:t>
      </w:r>
      <w:r w:rsidRPr="00F24190">
        <w:rPr>
          <w:rStyle w:val="StyleUnderline"/>
          <w:rFonts w:asciiTheme="minorHAnsi" w:hAnsiTheme="minorHAnsi" w:cstheme="minorHAnsi"/>
        </w:rPr>
        <w:t>The Soviet decision to deploy</w:t>
      </w:r>
      <w:r w:rsidRPr="00F24190">
        <w:rPr>
          <w:rFonts w:asciiTheme="minorHAnsi" w:hAnsiTheme="minorHAnsi" w:cstheme="minorHAnsi"/>
          <w:sz w:val="16"/>
        </w:rPr>
        <w:t xml:space="preserve"> SS-20 intermediate-range ballistic missiles (</w:t>
      </w:r>
      <w:r w:rsidRPr="00F24190">
        <w:rPr>
          <w:rStyle w:val="StyleUnderline"/>
          <w:rFonts w:asciiTheme="minorHAnsi" w:hAnsiTheme="minorHAnsi" w:cstheme="minorHAnsi"/>
        </w:rPr>
        <w:t>IRBMs)</w:t>
      </w:r>
      <w:r w:rsidRPr="00F24190">
        <w:rPr>
          <w:rFonts w:asciiTheme="minorHAnsi" w:hAnsiTheme="minorHAnsi" w:cstheme="minorHAnsi"/>
          <w:sz w:val="16"/>
        </w:rPr>
        <w:t xml:space="preserve"> </w:t>
      </w:r>
      <w:r w:rsidRPr="00F24190">
        <w:rPr>
          <w:rStyle w:val="StyleUnderline"/>
          <w:rFonts w:asciiTheme="minorHAnsi" w:hAnsiTheme="minorHAnsi" w:cstheme="minorHAnsi"/>
        </w:rPr>
        <w:t>and the decision by NATO allies to counter</w:t>
      </w:r>
      <w:r w:rsidRPr="00F24190">
        <w:rPr>
          <w:rFonts w:asciiTheme="minorHAnsi" w:hAnsiTheme="minorHAnsi" w:cstheme="minorHAnsi"/>
          <w:sz w:val="16"/>
        </w:rPr>
        <w:t xml:space="preserve"> with Pershing II ballistic missiles and ground-launched cruise missiles </w:t>
      </w:r>
      <w:r w:rsidRPr="00F24190">
        <w:rPr>
          <w:rStyle w:val="StyleUnderline"/>
          <w:rFonts w:asciiTheme="minorHAnsi" w:hAnsiTheme="minorHAnsi" w:cstheme="minorHAnsi"/>
        </w:rPr>
        <w:t>triggered the worst crisis in East-West relations since the Cuban Missile Crisis</w:t>
      </w:r>
      <w:r w:rsidRPr="00F24190">
        <w:rPr>
          <w:rFonts w:asciiTheme="minorHAnsi" w:hAnsiTheme="minorHAnsi" w:cstheme="minorHAnsi"/>
          <w:sz w:val="16"/>
        </w:rPr>
        <w:t xml:space="preserve">. The United States and the Soviet Union began negotiating in 1981 about reducing intermediate-range and shorter-range missiles, but talks collapsed when the Soviet delegation walked out. They did not resume until 1985, along with talks about reducing strategic systems and preventing an arms race in space. </w:t>
      </w:r>
      <w:r w:rsidRPr="00F24190">
        <w:rPr>
          <w:rStyle w:val="StyleUnderline"/>
          <w:rFonts w:asciiTheme="minorHAnsi" w:hAnsiTheme="minorHAnsi" w:cstheme="minorHAnsi"/>
        </w:rPr>
        <w:t>Not only did the talks about new agreements break down in the early 1980s, but the existing arms control framework appeared threatened when, in 1983, then president Ronald Reagan</w:t>
      </w:r>
      <w:r w:rsidRPr="00F24190">
        <w:rPr>
          <w:rFonts w:asciiTheme="minorHAnsi" w:hAnsiTheme="minorHAnsi" w:cstheme="minorHAnsi"/>
          <w:sz w:val="16"/>
        </w:rPr>
        <w:t xml:space="preserve"> </w:t>
      </w:r>
      <w:r w:rsidRPr="00F24190">
        <w:rPr>
          <w:rStyle w:val="Emphasis"/>
          <w:rFonts w:asciiTheme="minorHAnsi" w:hAnsiTheme="minorHAnsi" w:cstheme="minorHAnsi"/>
        </w:rPr>
        <w:t>announced U.S. plans to develop a nationwide ballistic missile defense system</w:t>
      </w:r>
      <w:r w:rsidRPr="00F24190">
        <w:rPr>
          <w:rFonts w:asciiTheme="minorHAnsi" w:hAnsiTheme="minorHAnsi" w:cstheme="minorHAnsi"/>
          <w:sz w:val="16"/>
        </w:rPr>
        <w:t xml:space="preserve">—the Strategic Defense Initiative (SDI)—popularly dubbed “Star Wars.” </w:t>
      </w:r>
      <w:r w:rsidRPr="00F24190">
        <w:rPr>
          <w:rStyle w:val="StyleUnderline"/>
          <w:rFonts w:asciiTheme="minorHAnsi" w:hAnsiTheme="minorHAnsi" w:cstheme="minorHAnsi"/>
        </w:rPr>
        <w:t>The purpose of such a program—</w:t>
      </w:r>
      <w:r w:rsidRPr="00F24190">
        <w:rPr>
          <w:rStyle w:val="Emphasis"/>
          <w:rFonts w:asciiTheme="minorHAnsi" w:hAnsiTheme="minorHAnsi" w:cstheme="minorHAnsi"/>
        </w:rPr>
        <w:t>to “eliminate the threat posed by strategic nuclear missiles</w:t>
      </w:r>
      <w:r w:rsidRPr="00F24190">
        <w:rPr>
          <w:rFonts w:asciiTheme="minorHAnsi" w:hAnsiTheme="minorHAnsi" w:cstheme="minorHAnsi"/>
          <w:sz w:val="16"/>
        </w:rPr>
        <w:t>”—</w:t>
      </w:r>
      <w:r w:rsidRPr="00F24190">
        <w:rPr>
          <w:rStyle w:val="StyleUnderline"/>
          <w:rFonts w:asciiTheme="minorHAnsi" w:hAnsiTheme="minorHAnsi" w:cstheme="minorHAnsi"/>
        </w:rPr>
        <w:t>would be in direct contradiction of the ABM Treaty and, if built, it would violate it</w:t>
      </w:r>
      <w:r w:rsidRPr="00F24190">
        <w:rPr>
          <w:rStyle w:val="Emphasis"/>
          <w:rFonts w:asciiTheme="minorHAnsi" w:hAnsiTheme="minorHAnsi" w:cstheme="minorHAnsi"/>
        </w:rPr>
        <w:t>. The proposal also rejected the logic of MAD and held out the possibility—or at least Washington’s intent—to redefine the strategic relationship between the Soviet Union and the United States and make it rely not on the threat of MAD, but on the promise of missile defense.</w:t>
      </w:r>
      <w:r w:rsidRPr="00F24190">
        <w:rPr>
          <w:rFonts w:asciiTheme="minorHAnsi" w:hAnsiTheme="minorHAnsi" w:cstheme="minorHAnsi"/>
          <w:sz w:val="16"/>
        </w:rPr>
        <w:t xml:space="preserve"> </w:t>
      </w:r>
      <w:r w:rsidRPr="00F24190">
        <w:rPr>
          <w:rStyle w:val="StyleUnderline"/>
          <w:rFonts w:asciiTheme="minorHAnsi" w:hAnsiTheme="minorHAnsi" w:cstheme="minorHAnsi"/>
        </w:rPr>
        <w:t>This,</w:t>
      </w:r>
      <w:r w:rsidRPr="00F24190">
        <w:rPr>
          <w:rFonts w:asciiTheme="minorHAnsi" w:hAnsiTheme="minorHAnsi" w:cstheme="minorHAnsi"/>
          <w:sz w:val="16"/>
        </w:rPr>
        <w:t xml:space="preserve"> in the eyes of the Soviet leaders, </w:t>
      </w:r>
      <w:r w:rsidRPr="00F24190">
        <w:rPr>
          <w:rStyle w:val="StyleUnderline"/>
          <w:rFonts w:asciiTheme="minorHAnsi" w:hAnsiTheme="minorHAnsi" w:cstheme="minorHAnsi"/>
        </w:rPr>
        <w:t>opened a new chapter in the arms race that threatened to disrupt the established strategic balance by introducing superior U.S. technology.</w:t>
      </w:r>
      <w:r w:rsidRPr="00F24190">
        <w:rPr>
          <w:rFonts w:asciiTheme="minorHAnsi" w:hAnsiTheme="minorHAnsi" w:cstheme="minorHAnsi"/>
          <w:sz w:val="16"/>
        </w:rPr>
        <w:t xml:space="preserve"> Despite Reagan’s assurance about sharing the missile defense technology with the Soviet Union, Soviet leaders weren’t convinced and viewed this move as yet another affirmation of hostile U.S. intentions. TIMES, THEY ARE CHANGING By 1985, the deteriorating relationship between Washington and Moscow prompted the two superpowers to return to the negotiating table with arms control serving as a surrogate for the bilateral relationship. However, those talks really took off following the rise of a new and reform-minded leader, Mikhail Gorbachev, in the Soviet Union and the prospect of a new détente. That was the milestone event that paved the way for a new era in arms control. A major step toward the resumption of U.S.-Soviet arms control was the summit meeting between Gorbachev and Reagan in October 1986 in Reykjavik, Iceland. The two leaders went so far in their talks as to discuss the possibility of abolishing nuclear weapons altogether. Even though they failed to accomplish that lofty goal,4 the meeting paved the way for the 1987 INF Treaty, which was a milestone in its own right—an agreement not just to limit but to abolish an entire class of missiles. The winding down of the Cold War led to more arms control breakthroughs. In 1990, the United States and the Soviet Union and their respective NATO and Warsaw Pact allies signed the CFE Treaty, which reduced conventional arsenals across Europe and thus the prospects of offensive military operations on the continent that had been the scene of a tense military standoff for over four decades. In 1991, the Strategic Arms Reduction Treaty (START) was signed, committing the United States and the Soviet Union to cutting back their strategic arsenals. It was followed by the START II agreement, which imposed further limits on U.S. and now Russian arsenals. START II, however, fell prey to a combination of domestic politics in Russia and the United States, as well as evolving strategic priorities in both countries after the end of the Cold War. Although signed by Russian president Boris Yeltsin, the treaty ran into opposition from his domestic political adversaries in the Russian Duma, and its ratification stalled. Meanwhile, the relationship between Moscow and Washington gradually deteriorated as a result of Russian opposition to NATO enlargement and U.S.-led military campaigns in the Balkans. The treaty was ratified by the U.S. Senate in 1996, but the political momentum for arms control was slowing.5 Attitudes in the United States toward Russia were hardening: its sputtering reforms, its war in Chechnya, its opposition to NATO enlargement, and its vocal support for the regime of Slobodan Milošević in Serbia translated into a strong and widespread critique of then U.S. president Bill Clinton’s Russia policy. One of the most pronounced themes in this critique was the charge that the Clinton administration was acting on the basis of misguided strategic priorities, including its commitment to preserve the obsolete arms control structure with Russia</w:t>
      </w:r>
      <w:r w:rsidRPr="00F24190">
        <w:rPr>
          <w:rStyle w:val="StyleUnderline"/>
          <w:rFonts w:asciiTheme="minorHAnsi" w:hAnsiTheme="minorHAnsi" w:cstheme="minorHAnsi"/>
        </w:rPr>
        <w:t>. Condoleezza Rice,</w:t>
      </w:r>
      <w:r w:rsidRPr="00F24190">
        <w:rPr>
          <w:rFonts w:asciiTheme="minorHAnsi" w:hAnsiTheme="minorHAnsi" w:cstheme="minorHAnsi"/>
          <w:sz w:val="16"/>
        </w:rPr>
        <w:t xml:space="preserve"> then one of the leading Republican voices on foreign policy</w:t>
      </w:r>
      <w:r w:rsidRPr="00F24190">
        <w:rPr>
          <w:rStyle w:val="StyleUnderline"/>
          <w:rFonts w:asciiTheme="minorHAnsi" w:hAnsiTheme="minorHAnsi" w:cstheme="minorHAnsi"/>
        </w:rPr>
        <w:t>, wrote about the ABM Treaty in Foreign Affairs during the 2000 presidential campaign that</w:t>
      </w:r>
      <w:r w:rsidRPr="00F24190">
        <w:rPr>
          <w:rFonts w:asciiTheme="minorHAnsi" w:hAnsiTheme="minorHAnsi" w:cstheme="minorHAnsi"/>
          <w:sz w:val="16"/>
        </w:rPr>
        <w:t xml:space="preserve"> “</w:t>
      </w:r>
      <w:r w:rsidRPr="00F24190">
        <w:rPr>
          <w:rStyle w:val="Emphasis"/>
          <w:rFonts w:asciiTheme="minorHAnsi" w:hAnsiTheme="minorHAnsi" w:cstheme="minorHAnsi"/>
        </w:rPr>
        <w:t>the Russian deterrent is more than adequate against the U.S. nuclear arsenal, and vice versa</w:t>
      </w:r>
      <w:r w:rsidRPr="00F24190">
        <w:rPr>
          <w:rFonts w:asciiTheme="minorHAnsi" w:hAnsiTheme="minorHAnsi" w:cstheme="minorHAnsi"/>
          <w:sz w:val="16"/>
        </w:rPr>
        <w:t xml:space="preserve">. But </w:t>
      </w:r>
      <w:r w:rsidRPr="00F24190">
        <w:rPr>
          <w:rStyle w:val="StyleUnderline"/>
          <w:rFonts w:asciiTheme="minorHAnsi" w:hAnsiTheme="minorHAnsi" w:cstheme="minorHAnsi"/>
        </w:rPr>
        <w:t>that fact need no longer be enshrined in a treaty</w:t>
      </w:r>
      <w:r w:rsidRPr="00F24190">
        <w:rPr>
          <w:rFonts w:asciiTheme="minorHAnsi" w:hAnsiTheme="minorHAnsi" w:cstheme="minorHAnsi"/>
          <w:sz w:val="16"/>
        </w:rPr>
        <w:t xml:space="preserve"> that is almost 30 years old and is a relic of a profoundly adversarial relationship between the United States and the Soviet Union.” </w:t>
      </w:r>
      <w:r w:rsidRPr="00F24190">
        <w:rPr>
          <w:rStyle w:val="StyleUnderline"/>
          <w:rFonts w:asciiTheme="minorHAnsi" w:hAnsiTheme="minorHAnsi" w:cstheme="minorHAnsi"/>
        </w:rPr>
        <w:t>The real threats the United States faced, Rice noted, had far less to do with Russia</w:t>
      </w:r>
      <w:r w:rsidRPr="00F24190">
        <w:rPr>
          <w:rFonts w:asciiTheme="minorHAnsi" w:hAnsiTheme="minorHAnsi" w:cstheme="minorHAnsi"/>
          <w:sz w:val="16"/>
        </w:rPr>
        <w:t xml:space="preserve"> </w:t>
      </w:r>
      <w:r w:rsidRPr="00F24190">
        <w:rPr>
          <w:rStyle w:val="StyleUnderline"/>
          <w:rFonts w:asciiTheme="minorHAnsi" w:hAnsiTheme="minorHAnsi" w:cstheme="minorHAnsi"/>
        </w:rPr>
        <w:t>than with nuclear proliferators—Iraq and North Korea</w:t>
      </w:r>
      <w:r w:rsidRPr="00F24190">
        <w:rPr>
          <w:rFonts w:asciiTheme="minorHAnsi" w:hAnsiTheme="minorHAnsi" w:cstheme="minorHAnsi"/>
          <w:sz w:val="16"/>
        </w:rPr>
        <w:t xml:space="preserve">. </w:t>
      </w:r>
      <w:r w:rsidRPr="00F24190">
        <w:rPr>
          <w:rStyle w:val="Emphasis"/>
          <w:rFonts w:asciiTheme="minorHAnsi" w:hAnsiTheme="minorHAnsi" w:cstheme="minorHAnsi"/>
        </w:rPr>
        <w:t>The real imperative was to develop ballistic missile defenses against them</w:t>
      </w:r>
      <w:r w:rsidRPr="00F24190">
        <w:rPr>
          <w:rFonts w:asciiTheme="minorHAnsi" w:hAnsiTheme="minorHAnsi" w:cstheme="minorHAnsi"/>
          <w:sz w:val="16"/>
        </w:rPr>
        <w:t xml:space="preserve">, </w:t>
      </w:r>
      <w:r w:rsidRPr="00F24190">
        <w:rPr>
          <w:rStyle w:val="StyleUnderline"/>
          <w:rFonts w:asciiTheme="minorHAnsi" w:hAnsiTheme="minorHAnsi" w:cstheme="minorHAnsi"/>
        </w:rPr>
        <w:t>prohibited at the time by the ABM Treaty, which therefore had to go.</w:t>
      </w:r>
      <w:r w:rsidRPr="00F24190">
        <w:rPr>
          <w:rFonts w:asciiTheme="minorHAnsi" w:hAnsiTheme="minorHAnsi" w:cstheme="minorHAnsi"/>
          <w:sz w:val="16"/>
        </w:rPr>
        <w:t xml:space="preserve"> This theme was reflected—implicitly—in the Clinton administration’s unsuccessful efforts to clarify certain aspects of the ABM Treaty in order enable the United States to develop defenses against new threats. For the Kremlin, then in the throes of successive political and economic crises, the importance of strategic arms control with the United States was also changing. The specter of a nuclear confrontation with the United States had receded. The United States was funding Russian programs to dismantle and secure parts of the Soviet nuclear arsenal. For the country’s political leadership, the major challenge was to get out of the crisis spiral and to maintain U.S. support for the financial lifeline provided by the international community. </w:t>
      </w:r>
      <w:r w:rsidRPr="00F24190">
        <w:rPr>
          <w:rStyle w:val="StyleUnderline"/>
          <w:rFonts w:asciiTheme="minorHAnsi" w:hAnsiTheme="minorHAnsi" w:cstheme="minorHAnsi"/>
        </w:rPr>
        <w:t>The challenge for Russia was not to limit, let alone reduce, its strategic arsenal but</w:t>
      </w:r>
      <w:r w:rsidRPr="00F24190">
        <w:rPr>
          <w:rFonts w:asciiTheme="minorHAnsi" w:hAnsiTheme="minorHAnsi" w:cstheme="minorHAnsi"/>
          <w:sz w:val="16"/>
        </w:rPr>
        <w:t xml:space="preserve"> to maintain the existing force. For the Russian military, </w:t>
      </w:r>
      <w:r w:rsidRPr="00F24190">
        <w:rPr>
          <w:rStyle w:val="StyleUnderline"/>
          <w:rFonts w:asciiTheme="minorHAnsi" w:hAnsiTheme="minorHAnsi" w:cstheme="minorHAnsi"/>
        </w:rPr>
        <w:t xml:space="preserve">U.S. emphasis on </w:t>
      </w:r>
      <w:r w:rsidRPr="00F24190">
        <w:rPr>
          <w:rStyle w:val="Emphasis"/>
          <w:rFonts w:asciiTheme="minorHAnsi" w:hAnsiTheme="minorHAnsi" w:cstheme="minorHAnsi"/>
        </w:rPr>
        <w:t>renegotiating the ABM Treaty raised the possibility of a future in which the United States would gain undisputed strategic superiority</w:t>
      </w:r>
      <w:r w:rsidRPr="00F24190">
        <w:rPr>
          <w:rStyle w:val="StyleUnderline"/>
          <w:rFonts w:asciiTheme="minorHAnsi" w:hAnsiTheme="minorHAnsi" w:cstheme="minorHAnsi"/>
        </w:rPr>
        <w:t xml:space="preserve"> due to its superior defensive</w:t>
      </w:r>
      <w:r w:rsidRPr="00F24190">
        <w:rPr>
          <w:rFonts w:asciiTheme="minorHAnsi" w:hAnsiTheme="minorHAnsi" w:cstheme="minorHAnsi"/>
          <w:sz w:val="16"/>
        </w:rPr>
        <w:t xml:space="preserve"> and offensive </w:t>
      </w:r>
      <w:r w:rsidRPr="00F24190">
        <w:rPr>
          <w:rStyle w:val="StyleUnderline"/>
          <w:rFonts w:asciiTheme="minorHAnsi" w:hAnsiTheme="minorHAnsi" w:cstheme="minorHAnsi"/>
        </w:rPr>
        <w:t>systems that Russia was then struggling to maintain</w:t>
      </w:r>
      <w:r w:rsidRPr="00F24190">
        <w:rPr>
          <w:rFonts w:asciiTheme="minorHAnsi" w:hAnsiTheme="minorHAnsi" w:cstheme="minorHAnsi"/>
          <w:sz w:val="16"/>
        </w:rPr>
        <w:t xml:space="preserve">. That left START II ratification in the Russian Duma hostage to the U.S. commitment to leave the ABM Treaty intact. TOWARD U.S.-RUSSIAN STRATEGIC DECOUPLING </w:t>
      </w:r>
      <w:r w:rsidRPr="00F24190">
        <w:rPr>
          <w:rStyle w:val="StyleUnderline"/>
          <w:rFonts w:asciiTheme="minorHAnsi" w:hAnsiTheme="minorHAnsi" w:cstheme="minorHAnsi"/>
        </w:rPr>
        <w:t>The election of president George W. Bush and the arrival of a Republican administration in Washington was a catalytic event that altered the dynamics of U.S.-Russian arms control</w:t>
      </w:r>
      <w:r w:rsidRPr="00F24190">
        <w:rPr>
          <w:rFonts w:asciiTheme="minorHAnsi" w:hAnsiTheme="minorHAnsi" w:cstheme="minorHAnsi"/>
          <w:sz w:val="16"/>
        </w:rPr>
        <w:t xml:space="preserve">. The new administration’s frustration with the constraints imposed on U.S. strategic policy by Cold War–era agreements manifested itself in the radical step of unilaterally withdrawing from the ABM Treaty on the grounds of its obsolescence. Moreover, </w:t>
      </w:r>
      <w:r w:rsidRPr="00F24190">
        <w:rPr>
          <w:rStyle w:val="StyleUnderline"/>
          <w:rFonts w:asciiTheme="minorHAnsi" w:hAnsiTheme="minorHAnsi" w:cstheme="minorHAnsi"/>
        </w:rPr>
        <w:t>the Bush administration maintained</w:t>
      </w:r>
      <w:r w:rsidRPr="00F24190">
        <w:rPr>
          <w:rFonts w:asciiTheme="minorHAnsi" w:hAnsiTheme="minorHAnsi" w:cstheme="minorHAnsi"/>
          <w:sz w:val="16"/>
        </w:rPr>
        <w:t xml:space="preserve">, in the conditions where the United States and Russia were no longer adversaries in an arms race, the rationale for bilateral arms control did not exist. By this logic, </w:t>
      </w:r>
      <w:r w:rsidRPr="00F24190">
        <w:rPr>
          <w:rStyle w:val="StyleUnderline"/>
          <w:rFonts w:asciiTheme="minorHAnsi" w:hAnsiTheme="minorHAnsi" w:cstheme="minorHAnsi"/>
        </w:rPr>
        <w:t xml:space="preserve">the two countries should be free to develop and structure their forces without arms-control-imposed constraints </w:t>
      </w:r>
      <w:r w:rsidRPr="00F24190">
        <w:rPr>
          <w:rFonts w:asciiTheme="minorHAnsi" w:hAnsiTheme="minorHAnsi" w:cstheme="minorHAnsi"/>
          <w:sz w:val="16"/>
        </w:rPr>
        <w:t xml:space="preserve">and concerns about the other side </w:t>
      </w:r>
      <w:r w:rsidRPr="00F24190">
        <w:rPr>
          <w:rStyle w:val="StyleUnderline"/>
          <w:rFonts w:asciiTheme="minorHAnsi" w:hAnsiTheme="minorHAnsi" w:cstheme="minorHAnsi"/>
        </w:rPr>
        <w:t>since they weren’t adversaries anymore.</w:t>
      </w:r>
      <w:r w:rsidRPr="00F24190">
        <w:rPr>
          <w:rFonts w:asciiTheme="minorHAnsi" w:hAnsiTheme="minorHAnsi" w:cstheme="minorHAnsi"/>
          <w:sz w:val="16"/>
        </w:rPr>
        <w:t xml:space="preserve"> Undoubtedly, such arguments were reinforced—if only implicitly—by the idea that Russia was in a state of irreversible decline and would be increasingly marginalized on the world stage. </w:t>
      </w:r>
      <w:r w:rsidRPr="00F24190">
        <w:rPr>
          <w:rStyle w:val="StyleUnderline"/>
          <w:rFonts w:asciiTheme="minorHAnsi" w:hAnsiTheme="minorHAnsi" w:cstheme="minorHAnsi"/>
        </w:rPr>
        <w:t>The United States officially withdrew from the ABM Treaty in 2002</w:t>
      </w:r>
      <w:r w:rsidRPr="00F24190">
        <w:rPr>
          <w:rFonts w:asciiTheme="minorHAnsi" w:hAnsiTheme="minorHAnsi" w:cstheme="minorHAnsi"/>
          <w:sz w:val="16"/>
        </w:rPr>
        <w:t xml:space="preserve">. Russia responded by withdrawing from START II, which it had finally ratified in 2000, at the beginning of Vladimir Putin’s tenure as president. START II never entered into force because Russia had attached conditions to its ratification, which were designed to force the United States to remain in the ABM Treaty and thus unacceptable for the United States. This was an important step toward strategic disengagement, or decoupling between Russia and the United States, which the Bush administration apparently did not find alarming. To smooth over disagreements with Russia, in 2002, Bush signed a new arms control agreement—the Strategic Offensive Reductions Treaty (SORT), or the Moscow Treaty, which accomplished two goals. Russia, still not recovered from its dramatic decline in the 1990s, was interested in a binding agreement with the United States to limit the latter’s strategic capabilities. For the United States, it provided much greater flexibility (than previous arms control agreements) that the Bush administration desired for the U.S. strategic nuclear posture. Throughout the remainder of Bush’s term in office, U.S. priorities did not include a robust arms control agenda with Russia. The key priorities were the War on Terror, the threat of nuclear proliferation, the merging of these two in the threat of nuclear terrorism, as well as the development of a missile defense system to counter these threats. The deteriorating political relationship with Russia—which was reflected among other things in Moscow’s announcement of its suspension of participation in the CFE Treaty (amounting to an effective withdrawal) and threats to withdraw from the INF Treaty—reached its nadir in 2008 following the Russian-Georgian war. All these developments posed a formidable obstacle to any effort to pursue an arms control deal with Russia, even if the Bush administration had attempted it. ARMS CONTROL’S LAST HURRAH? </w:t>
      </w:r>
      <w:r w:rsidRPr="00F24190">
        <w:rPr>
          <w:rStyle w:val="StyleUnderline"/>
          <w:rFonts w:asciiTheme="minorHAnsi" w:hAnsiTheme="minorHAnsi" w:cstheme="minorHAnsi"/>
        </w:rPr>
        <w:t xml:space="preserve">The change of administrations and a new set of political and strategic priorities in the United States as a result of the 2008 election of president Barack Obama breathed new life into arms control with Russia. </w:t>
      </w:r>
      <w:r w:rsidRPr="00F24190">
        <w:rPr>
          <w:rFonts w:asciiTheme="minorHAnsi" w:hAnsiTheme="minorHAnsi" w:cstheme="minorHAnsi"/>
          <w:sz w:val="16"/>
        </w:rPr>
        <w:t xml:space="preserve">By the time of Obama’s inauguration, the relationship with Russia had reached yet another post–Cold War low and was badly in need of a reset. It was dictated by a number of Obama administration priorities, including the ongoing war in Afghanistan, the president’s embrace of the nuclear disarmament agenda, and the requirement for a broad international consensus to halt Iran’s nuclear program. In a situation somewhat reminiscent of the breakthrough during Gorbachev’s ascent to power, a reset with Russia looked promising in 2009 because, the year before, Russians had elected Dmitry Medvedev as president—a younger and seemingly more progressive leader than Putin. </w:t>
      </w:r>
      <w:r w:rsidRPr="00F24190">
        <w:rPr>
          <w:rStyle w:val="StyleUnderline"/>
          <w:rFonts w:asciiTheme="minorHAnsi" w:hAnsiTheme="minorHAnsi" w:cstheme="minorHAnsi"/>
        </w:rPr>
        <w:t xml:space="preserve">Arms control was the perfect venue for rekindling the overall relationship. </w:t>
      </w:r>
      <w:r w:rsidRPr="00F24190">
        <w:rPr>
          <w:rFonts w:asciiTheme="minorHAnsi" w:hAnsiTheme="minorHAnsi" w:cstheme="minorHAnsi"/>
          <w:sz w:val="16"/>
        </w:rPr>
        <w:t xml:space="preserve">Reflecting the change toward the better, </w:t>
      </w:r>
      <w:r w:rsidRPr="00F24190">
        <w:rPr>
          <w:rStyle w:val="StyleUnderline"/>
          <w:rFonts w:asciiTheme="minorHAnsi" w:hAnsiTheme="minorHAnsi" w:cstheme="minorHAnsi"/>
        </w:rPr>
        <w:t>the New START agreement was negotiated quickly and signed in 2010.</w:t>
      </w:r>
      <w:r w:rsidRPr="00F24190">
        <w:rPr>
          <w:rFonts w:asciiTheme="minorHAnsi" w:hAnsiTheme="minorHAnsi" w:cstheme="minorHAnsi"/>
          <w:sz w:val="16"/>
        </w:rPr>
        <w:t xml:space="preserve"> The name of the treaty suggested a new beginning, as well as continuity with past arms control agreements. It replaced the 2002 Moscow Treaty, reduced the overall number of strategic delivery systems, and nominally reduced the legal limit for deployed strategic warheads. It did not, however, reduce the actual number of warheads, and even made it possible for the two sides to deploy more warheads than allowed by the Moscow Treaty, due to a peculiar counting rule for warheads agreed by both sides.6 The treaty also carried over significant elements of the verification regime from START I. It provided important benefits to both sides: </w:t>
      </w:r>
      <w:r w:rsidRPr="00F24190">
        <w:rPr>
          <w:rStyle w:val="StyleUnderline"/>
          <w:rFonts w:asciiTheme="minorHAnsi" w:hAnsiTheme="minorHAnsi" w:cstheme="minorHAnsi"/>
        </w:rPr>
        <w:t>it marked a step toward Obama’s goal of nuclear disarmament</w:t>
      </w:r>
      <w:r w:rsidRPr="00F24190">
        <w:rPr>
          <w:rFonts w:asciiTheme="minorHAnsi" w:hAnsiTheme="minorHAnsi" w:cstheme="minorHAnsi"/>
          <w:sz w:val="16"/>
        </w:rPr>
        <w:t xml:space="preserve"> and a degree of flexibility to U.S. planners without imposing rigid constraints on their ability to design the optimal force; to Russian planners, </w:t>
      </w:r>
      <w:r w:rsidRPr="00F24190">
        <w:rPr>
          <w:rStyle w:val="StyleUnderline"/>
          <w:rFonts w:asciiTheme="minorHAnsi" w:hAnsiTheme="minorHAnsi" w:cstheme="minorHAnsi"/>
        </w:rPr>
        <w:t>it offered a cap not only on U.S. strategic nuclear capabilities</w:t>
      </w:r>
      <w:r w:rsidRPr="00F24190">
        <w:rPr>
          <w:rFonts w:asciiTheme="minorHAnsi" w:hAnsiTheme="minorHAnsi" w:cstheme="minorHAnsi"/>
          <w:sz w:val="16"/>
        </w:rPr>
        <w:t xml:space="preserve"> </w:t>
      </w:r>
      <w:r w:rsidRPr="00F24190">
        <w:rPr>
          <w:rStyle w:val="Emphasis"/>
          <w:rFonts w:asciiTheme="minorHAnsi" w:hAnsiTheme="minorHAnsi" w:cstheme="minorHAnsi"/>
        </w:rPr>
        <w:t>but also on U.S. strategic capabilities overall,</w:t>
      </w:r>
      <w:r w:rsidRPr="00F24190">
        <w:rPr>
          <w:rFonts w:asciiTheme="minorHAnsi" w:hAnsiTheme="minorHAnsi" w:cstheme="minorHAnsi"/>
          <w:sz w:val="16"/>
        </w:rPr>
        <w:t xml:space="preserve"> including some conventional systems, which were not deployed yet but were viewed by Russian leaders with increasing concern. However, </w:t>
      </w:r>
      <w:r w:rsidRPr="00F24190">
        <w:rPr>
          <w:rStyle w:val="StyleUnderline"/>
          <w:rFonts w:asciiTheme="minorHAnsi" w:hAnsiTheme="minorHAnsi" w:cstheme="minorHAnsi"/>
        </w:rPr>
        <w:t>the reset proved short lived</w:t>
      </w:r>
      <w:r w:rsidRPr="00F24190">
        <w:rPr>
          <w:rFonts w:asciiTheme="minorHAnsi" w:hAnsiTheme="minorHAnsi" w:cstheme="minorHAnsi"/>
          <w:sz w:val="16"/>
        </w:rPr>
        <w:t>. The bilateral relationship deteriorated as a result of several irritants, among which Putin’s return to the Kremlin as president in 2012 and U.S. officials’ public criticism of his authoritarian tendencies topped the list</w:t>
      </w:r>
      <w:r w:rsidRPr="00F24190">
        <w:rPr>
          <w:rStyle w:val="StyleUnderline"/>
          <w:rFonts w:asciiTheme="minorHAnsi" w:hAnsiTheme="minorHAnsi" w:cstheme="minorHAnsi"/>
        </w:rPr>
        <w:t>. Obama’s 2013 offer to Putin to engage in new rounds of arms control was rejected</w:t>
      </w:r>
      <w:r w:rsidRPr="00F24190">
        <w:rPr>
          <w:rFonts w:asciiTheme="minorHAnsi" w:hAnsiTheme="minorHAnsi" w:cstheme="minorHAnsi"/>
          <w:sz w:val="16"/>
        </w:rPr>
        <w:t xml:space="preserve">. </w:t>
      </w:r>
      <w:r w:rsidRPr="00F24190">
        <w:rPr>
          <w:rStyle w:val="StyleUnderline"/>
          <w:rFonts w:asciiTheme="minorHAnsi" w:hAnsiTheme="minorHAnsi" w:cstheme="minorHAnsi"/>
        </w:rPr>
        <w:t>Some of the logic of the Russian position was reminiscent of earlier Russian reservations</w:t>
      </w:r>
      <w:r w:rsidRPr="00F24190">
        <w:rPr>
          <w:rFonts w:asciiTheme="minorHAnsi" w:hAnsiTheme="minorHAnsi" w:cstheme="minorHAnsi"/>
          <w:sz w:val="16"/>
        </w:rPr>
        <w:t xml:space="preserve"> about strategic nuclear arms reductions: </w:t>
      </w:r>
      <w:r w:rsidRPr="00F24190">
        <w:rPr>
          <w:rStyle w:val="Emphasis"/>
          <w:rFonts w:asciiTheme="minorHAnsi" w:hAnsiTheme="minorHAnsi" w:cstheme="minorHAnsi"/>
        </w:rPr>
        <w:t>with the United States pursuing missile defenses and being no longer bound by the ABM Treaty, further cuts in the strategic nuclear arsenal could over time disrupt the strategic nuclear balance between the United States and Russia</w:t>
      </w:r>
      <w:r w:rsidRPr="00F24190">
        <w:rPr>
          <w:rFonts w:asciiTheme="minorHAnsi" w:hAnsiTheme="minorHAnsi" w:cstheme="minorHAnsi"/>
          <w:sz w:val="16"/>
        </w:rPr>
        <w:t xml:space="preserve"> and enable Washington to achieve a position of strategic superiority vis-à-vis Moscow.7 Moreover, Russian spokesmen noted that the lower levels of U.S. and Russian arsenals meant that the nuclear capabilities of other nations, such as China, France, and the United Kingdom, would have to be factored into the strategic balance. </w:t>
      </w:r>
      <w:r w:rsidRPr="00F24190">
        <w:rPr>
          <w:rStyle w:val="Emphasis"/>
          <w:rFonts w:asciiTheme="minorHAnsi" w:hAnsiTheme="minorHAnsi" w:cstheme="minorHAnsi"/>
        </w:rPr>
        <w:t>Russia’s rejection of further nuclear cuts and linkage to missile defense reflected Russian nuclear planners’ commitment to the MAD concept.</w:t>
      </w:r>
      <w:r w:rsidRPr="00F24190">
        <w:rPr>
          <w:rFonts w:asciiTheme="minorHAnsi" w:hAnsiTheme="minorHAnsi" w:cstheme="minorHAnsi"/>
          <w:sz w:val="16"/>
        </w:rPr>
        <w:t xml:space="preserve"> Whereas the United States had, on a few occasions since the end of the Cold War, attempted to move beyond MAD and loosen the linkage to Russia in its own strategic planning, </w:t>
      </w:r>
      <w:r w:rsidRPr="00F24190">
        <w:rPr>
          <w:rStyle w:val="Emphasis"/>
          <w:rFonts w:asciiTheme="minorHAnsi" w:hAnsiTheme="minorHAnsi" w:cstheme="minorHAnsi"/>
        </w:rPr>
        <w:t>Russian planners remained firmly committed to MAD</w:t>
      </w:r>
      <w:r w:rsidRPr="00F24190">
        <w:rPr>
          <w:rStyle w:val="StyleUnderline"/>
          <w:rFonts w:asciiTheme="minorHAnsi" w:hAnsiTheme="minorHAnsi" w:cstheme="minorHAnsi"/>
        </w:rPr>
        <w:t>. U.S. exploration of concepts such as mutually assured stability—where neither side has the intent or the means of gaining superiority over the other—gained little, if any, traction in Russia.</w:t>
      </w:r>
      <w:r w:rsidRPr="00F24190">
        <w:rPr>
          <w:rFonts w:asciiTheme="minorHAnsi" w:hAnsiTheme="minorHAnsi" w:cstheme="minorHAnsi"/>
          <w:sz w:val="16"/>
        </w:rPr>
        <w:t>8</w:t>
      </w:r>
    </w:p>
    <w:p w14:paraId="60F0E9ED" w14:textId="5760C6A5" w:rsidR="00421736" w:rsidRDefault="00421736" w:rsidP="000C5FBF">
      <w:pPr>
        <w:pStyle w:val="Heading3"/>
        <w:rPr>
          <w:rFonts w:asciiTheme="minorHAnsi" w:hAnsiTheme="minorHAnsi" w:cstheme="minorHAnsi"/>
        </w:rPr>
      </w:pPr>
      <w:r>
        <w:rPr>
          <w:rFonts w:asciiTheme="minorHAnsi" w:hAnsiTheme="minorHAnsi" w:cstheme="minorHAnsi"/>
        </w:rPr>
        <w:t>1AR – BMD Key – Arms Race</w:t>
      </w:r>
    </w:p>
    <w:p w14:paraId="1F96CD5E" w14:textId="77777777" w:rsidR="00421736" w:rsidRPr="00800FD2" w:rsidRDefault="00421736" w:rsidP="00421736">
      <w:pPr>
        <w:pStyle w:val="Heading4"/>
      </w:pPr>
      <w:r w:rsidRPr="00800FD2">
        <w:t xml:space="preserve">BMD </w:t>
      </w:r>
      <w:r>
        <w:t>endangers arms control</w:t>
      </w:r>
    </w:p>
    <w:p w14:paraId="77514385" w14:textId="77777777" w:rsidR="00421736" w:rsidRDefault="00421736" w:rsidP="00421736">
      <w:r w:rsidRPr="008348F9">
        <w:rPr>
          <w:rStyle w:val="Style13ptBold"/>
        </w:rPr>
        <w:t>Erasto and Topychkanov 18</w:t>
      </w:r>
      <w:r>
        <w:t xml:space="preserve"> – Researcher in the SIPRI Nuclear Disarmament, Arms Control and Non-proliferation Programme, Senior Researcher in the SIPRI Nuclear Disarmament, Arms Control and Non-proliferation Programme, (“Russian and US policies on the INF Treaty endanger arms control,” SIPRI, June 15,2018, </w:t>
      </w:r>
      <w:hyperlink r:id="rId12" w:history="1">
        <w:r w:rsidRPr="00707AA5">
          <w:rPr>
            <w:rStyle w:val="Hyperlink"/>
          </w:rPr>
          <w:t>https://www.sipri.org/commentary/topical-backgrounder/2018/russian-and-us-policies-inf-treaty-endanger-arms-control)//ja</w:t>
        </w:r>
      </w:hyperlink>
      <w:r>
        <w:t xml:space="preserve">  </w:t>
      </w:r>
    </w:p>
    <w:p w14:paraId="5580F190" w14:textId="65577621" w:rsidR="000C5FBF" w:rsidRPr="00421736" w:rsidRDefault="00421736" w:rsidP="000C5FBF">
      <w:pPr>
        <w:rPr>
          <w:u w:val="single"/>
        </w:rPr>
      </w:pPr>
      <w:r w:rsidRPr="00EE33CD">
        <w:rPr>
          <w:sz w:val="16"/>
        </w:rPr>
        <w:t>The 1987 Treaty on the Elimination of Intermediate-Range and Shorter-Range Missiles (</w:t>
      </w:r>
      <w:r w:rsidRPr="00EB7780">
        <w:rPr>
          <w:u w:val="single"/>
        </w:rPr>
        <w:t>INF Treaty) is on the verge of collapse</w:t>
      </w:r>
      <w:r w:rsidRPr="00EE33CD">
        <w:rPr>
          <w:sz w:val="16"/>
        </w:rPr>
        <w:t xml:space="preserve">. The controversy surrounding the treaty, which mainly stems from the alleged development and testing of prohibited ground-launched cruise missiles (GLCMs) by Russia, has built up over several years and worsened in early 2017 following accusations by the United States that Russia had begun to deploy the missiles during 2016. </w:t>
      </w:r>
      <w:r w:rsidRPr="00EB7780">
        <w:rPr>
          <w:u w:val="single"/>
        </w:rPr>
        <w:t>Russia has rejected the accusations and countered with its own allegations of US non-compliance with the INF Treaty.</w:t>
      </w:r>
      <w:r>
        <w:rPr>
          <w:u w:val="single"/>
        </w:rPr>
        <w:t xml:space="preserve"> </w:t>
      </w:r>
      <w:r w:rsidRPr="00EE33CD">
        <w:rPr>
          <w:sz w:val="16"/>
        </w:rPr>
        <w:t>Under the INF Treaty, the original parties (</w:t>
      </w:r>
      <w:r w:rsidRPr="00EB7780">
        <w:rPr>
          <w:u w:val="single"/>
        </w:rPr>
        <w:t>the Soviet Union and the USA) agreed not to possess, produce or flight test a ballistic missile or GLCM with a range capability of 500 to 5500 kilometers, or to possess or produce launchers for such missiles</w:t>
      </w:r>
      <w:r w:rsidRPr="00EE33CD">
        <w:rPr>
          <w:sz w:val="16"/>
        </w:rPr>
        <w:t xml:space="preserve">. The treaty thereby helped to reduce the risk of war in Europe and set the stage for subsequent US–Russian strategic arms limitation talks. Consequently, the demise of the INF Treaty could endanger both the bilateral nuclear arms control process, including the arms reduction process under the 2010 Treaty on Measures for the Further Reduction and Limitation of Strategic Offensive Arms (New START), and regional security. </w:t>
      </w:r>
      <w:r w:rsidRPr="00EB7780">
        <w:rPr>
          <w:u w:val="single"/>
        </w:rPr>
        <w:t>Many arms control experts and commentators are pessimistic about the prospects of preserving the INF Treaty. As one commentator put it: ‘both the United States and Russia seem inclined to let the INF Treaty collapse.’</w:t>
      </w:r>
      <w:r w:rsidRPr="00EE33CD">
        <w:rPr>
          <w:sz w:val="16"/>
        </w:rPr>
        <w:t xml:space="preserve"> Attempts to resolve the dispute using the treaty’s dispute-resolution mechanism, known as the Special Verification Commission (SVC), have so far been unsuccessful. As a result of this and the more general deterioration of relations between Russia and the West in recent years, the USA’s focus has increasingly shifted from pursuing diplomatic options to punishing Russia, mainly through the use of sanctions. </w:t>
      </w:r>
      <w:r w:rsidRPr="00EB7780">
        <w:rPr>
          <w:u w:val="single"/>
        </w:rPr>
        <w:t>However, such responses not only might fail to have the desired effect of incentivizing Russia to return to compliance with the INF Treaty</w:t>
      </w:r>
      <w:r w:rsidRPr="00EE33CD">
        <w:rPr>
          <w:sz w:val="16"/>
        </w:rPr>
        <w:t xml:space="preserve"> (if indeed there has been a violation), but also might aggravate the dispute and further heighten tensions. Arguably, a more desirable approach to preserving the INF Treaty would be through strengthening the bilateral arms control mechanisms and practices, and by moving from mutual recriminations to reciprocal efforts to address relevant concerns. Accusations According to a 2015 US intelligence assessment, Russia began tests of the prohibited GLCM about 10 years ago</w:t>
      </w:r>
      <w:r w:rsidRPr="00EB7780">
        <w:rPr>
          <w:u w:val="single"/>
        </w:rPr>
        <w:t>. The USA first raised the issue with Russia in 2013, and notified its North Atlantic Treaty Organization (NATO) allies in 2015</w:t>
      </w:r>
      <w:r w:rsidRPr="00EE33CD">
        <w:rPr>
          <w:sz w:val="16"/>
        </w:rPr>
        <w:t>. On 8 March 2017 the Vice Chairman of the US Joint Chiefs of Staff, General Paul Selva, confirmed that Russia had deployed a GLCM that violated ‘the spirit and intent’ of the INF Treaty. He believed that the purpose of the deployment was ‘to pose a threat to NATO and to facilities within the NATO area of responsibility’. Apart from the US-designated code name ‘SSC-8’ (the Russian designation is 9M729),</w:t>
      </w:r>
      <w:r w:rsidRPr="00EB7780">
        <w:rPr>
          <w:u w:val="single"/>
        </w:rPr>
        <w:t xml:space="preserve"> little is publicly known about the technical details of Russia’s new cruise missile. There nevertheless seems to be broad </w:t>
      </w:r>
      <w:r w:rsidRPr="00EE33CD">
        <w:rPr>
          <w:sz w:val="16"/>
        </w:rPr>
        <w:t>agreement that the SSC-8 resembles the intermediate-range Kalibr sea-launched cruise missile (SLCM), and</w:t>
      </w:r>
      <w:r w:rsidRPr="00EB7780">
        <w:rPr>
          <w:u w:val="single"/>
        </w:rPr>
        <w:t xml:space="preserve"> that it might be a part of the Iskander system, used</w:t>
      </w:r>
      <w:r w:rsidRPr="00EE33CD">
        <w:rPr>
          <w:sz w:val="16"/>
        </w:rPr>
        <w:t xml:space="preserve"> (in compliance with the INF Treaty) </w:t>
      </w:r>
      <w:r w:rsidRPr="00EB7780">
        <w:rPr>
          <w:u w:val="single"/>
        </w:rPr>
        <w:t xml:space="preserve">for short-range ballistic and cruise missiles. The latter assumption implies that the </w:t>
      </w:r>
      <w:r w:rsidRPr="00EE33CD">
        <w:rPr>
          <w:sz w:val="16"/>
        </w:rPr>
        <w:t>SSC-8 uses the same road-mobile launcher as short-range Iskander</w:t>
      </w:r>
      <w:r w:rsidRPr="00EB7780">
        <w:rPr>
          <w:u w:val="single"/>
        </w:rPr>
        <w:t xml:space="preserve"> missiles, posing a problem for US satellite surveillance.</w:t>
      </w:r>
      <w:r>
        <w:rPr>
          <w:u w:val="single"/>
        </w:rPr>
        <w:t xml:space="preserve"> </w:t>
      </w:r>
      <w:r w:rsidRPr="00EB7780">
        <w:rPr>
          <w:u w:val="single"/>
        </w:rPr>
        <w:t>Russia has denied the allegations and has criticized the USA’s refusal to provide evidence</w:t>
      </w:r>
      <w:r w:rsidRPr="00EE33CD">
        <w:rPr>
          <w:sz w:val="16"/>
        </w:rPr>
        <w:t>. It argues that the USA is itself violating the INF Treaty—notably due to the USA’s deployment of Mk-41 launchers at the ballistic missile defence (BMD) site in Romania and the planned deployment of such launchers at the BMD site in Poland, after its completion by 2020.[1] More specifically,</w:t>
      </w:r>
      <w:r w:rsidRPr="00EB7780">
        <w:rPr>
          <w:u w:val="single"/>
        </w:rPr>
        <w:t xml:space="preserve"> Russia argues that the launchers—</w:t>
      </w:r>
      <w:r w:rsidRPr="00EE33CD">
        <w:rPr>
          <w:sz w:val="16"/>
        </w:rPr>
        <w:t>which are essentially the same as those used for SLCMs</w:t>
      </w:r>
      <w:r w:rsidRPr="00EB7780">
        <w:rPr>
          <w:u w:val="single"/>
        </w:rPr>
        <w:t>—could be used as a delivery vehicle for intermediate-range Tomahawk cruise missiles, making them incompatible with the INF Treaty.</w:t>
      </w:r>
    </w:p>
    <w:p w14:paraId="2682AABA" w14:textId="438758E6" w:rsidR="00F7582E" w:rsidRPr="00F24190" w:rsidRDefault="00F7582E" w:rsidP="00F7582E">
      <w:pPr>
        <w:pStyle w:val="Heading3"/>
        <w:rPr>
          <w:rFonts w:asciiTheme="minorHAnsi" w:hAnsiTheme="minorHAnsi" w:cstheme="minorHAnsi"/>
        </w:rPr>
      </w:pPr>
      <w:r w:rsidRPr="00F24190">
        <w:rPr>
          <w:rFonts w:asciiTheme="minorHAnsi" w:hAnsiTheme="minorHAnsi" w:cstheme="minorHAnsi"/>
        </w:rPr>
        <w:t xml:space="preserve">2AC – </w:t>
      </w:r>
      <w:r w:rsidR="000C5FBF" w:rsidRPr="00F24190">
        <w:rPr>
          <w:rFonts w:asciiTheme="minorHAnsi" w:hAnsiTheme="minorHAnsi" w:cstheme="minorHAnsi"/>
        </w:rPr>
        <w:t>BMD Key –</w:t>
      </w:r>
      <w:r w:rsidRPr="00F24190">
        <w:rPr>
          <w:rFonts w:asciiTheme="minorHAnsi" w:hAnsiTheme="minorHAnsi" w:cstheme="minorHAnsi"/>
        </w:rPr>
        <w:t xml:space="preserve"> Relations</w:t>
      </w:r>
    </w:p>
    <w:p w14:paraId="7BCB03B5" w14:textId="77777777" w:rsidR="003605A4" w:rsidRPr="00F24190" w:rsidRDefault="003605A4" w:rsidP="003605A4">
      <w:pPr>
        <w:pStyle w:val="Heading4"/>
        <w:rPr>
          <w:rFonts w:asciiTheme="minorHAnsi" w:hAnsiTheme="minorHAnsi" w:cstheme="minorHAnsi"/>
        </w:rPr>
      </w:pPr>
      <w:r w:rsidRPr="00F24190">
        <w:rPr>
          <w:rFonts w:asciiTheme="minorHAnsi" w:hAnsiTheme="minorHAnsi" w:cstheme="minorHAnsi"/>
        </w:rPr>
        <w:t>THAAD and Aegis offer the US no benefits against Russia – but they do upset relations and antagonize Russia</w:t>
      </w:r>
    </w:p>
    <w:p w14:paraId="365A2A12" w14:textId="77777777" w:rsidR="003605A4" w:rsidRPr="00F24190" w:rsidRDefault="003605A4" w:rsidP="003605A4">
      <w:pPr>
        <w:rPr>
          <w:rFonts w:asciiTheme="minorHAnsi" w:hAnsiTheme="minorHAnsi" w:cstheme="minorHAnsi"/>
        </w:rPr>
      </w:pPr>
      <w:r w:rsidRPr="00F24190">
        <w:rPr>
          <w:rStyle w:val="Style13ptBold"/>
          <w:rFonts w:asciiTheme="minorHAnsi" w:hAnsiTheme="minorHAnsi" w:cstheme="minorHAnsi"/>
        </w:rPr>
        <w:t>Axe 19</w:t>
      </w:r>
      <w:r w:rsidRPr="00F24190">
        <w:rPr>
          <w:rFonts w:asciiTheme="minorHAnsi" w:hAnsiTheme="minorHAnsi" w:cstheme="minorHAnsi"/>
        </w:rPr>
        <w:t xml:space="preserve"> - David Axe serves as Defense Editor of the National Interest. David Axe is an American military correspondent, graphic novelist and filmmaker. Since 2005, Axe has reported from Syria, Iraq, Lebanon, Japan, East Timor, Afghanistan, Somalia, Chad, Nicaragua, Kenya, Gabon, Congo and other countries. (“Russia Won't Like This: THAAD Missile Defense System Headed to Europe” National Interest April 14, 2019 https://nationalinterest.org/blog/buzz/russia-wont-thaad-missile-defense-system-headed-europe-52437)</w:t>
      </w:r>
    </w:p>
    <w:p w14:paraId="4FBB4EEA" w14:textId="3A6A4101" w:rsidR="003605A4" w:rsidRPr="00F24190" w:rsidRDefault="003605A4" w:rsidP="003605A4">
      <w:pPr>
        <w:rPr>
          <w:rFonts w:asciiTheme="minorHAnsi" w:hAnsiTheme="minorHAnsi" w:cstheme="minorHAnsi"/>
          <w:sz w:val="16"/>
        </w:rPr>
      </w:pPr>
      <w:r w:rsidRPr="00F24190">
        <w:rPr>
          <w:rStyle w:val="StyleUnderline"/>
          <w:rFonts w:asciiTheme="minorHAnsi" w:hAnsiTheme="minorHAnsi" w:cstheme="minorHAnsi"/>
        </w:rPr>
        <w:t>The U.S. Army in April 2019 announced it would deploy to Romania one of its seven Terminal High-Altitude Area-Defense missile-interceptor batteries</w:t>
      </w:r>
      <w:r w:rsidRPr="00F24190">
        <w:rPr>
          <w:rFonts w:asciiTheme="minorHAnsi" w:hAnsiTheme="minorHAnsi" w:cstheme="minorHAnsi"/>
          <w:sz w:val="16"/>
        </w:rPr>
        <w:t xml:space="preserve">. </w:t>
      </w:r>
      <w:r w:rsidRPr="00F24190">
        <w:rPr>
          <w:rStyle w:val="StyleUnderline"/>
          <w:rFonts w:asciiTheme="minorHAnsi" w:hAnsiTheme="minorHAnsi" w:cstheme="minorHAnsi"/>
        </w:rPr>
        <w:t>The planned</w:t>
      </w:r>
      <w:r w:rsidRPr="00F24190">
        <w:rPr>
          <w:rFonts w:asciiTheme="minorHAnsi" w:hAnsiTheme="minorHAnsi" w:cstheme="minorHAnsi"/>
          <w:sz w:val="16"/>
        </w:rPr>
        <w:t xml:space="preserve"> summer 2019 </w:t>
      </w:r>
      <w:r w:rsidRPr="00F24190">
        <w:rPr>
          <w:rStyle w:val="StyleUnderline"/>
          <w:rFonts w:asciiTheme="minorHAnsi" w:hAnsiTheme="minorHAnsi" w:cstheme="minorHAnsi"/>
        </w:rPr>
        <w:t>deployment coincides with a shut-down of the U.S. Aegis Ashore missile-defense site, also in Romania, for a scheduled upgrade.</w:t>
      </w:r>
      <w:r w:rsidRPr="00F24190">
        <w:rPr>
          <w:rFonts w:asciiTheme="minorHAnsi" w:hAnsiTheme="minorHAnsi" w:cstheme="minorHAnsi"/>
          <w:sz w:val="16"/>
        </w:rPr>
        <w:t xml:space="preserve"> THAAD, which in theory possesses some of the same capabilities that Aegis Ashore does, could help to fill the gap left by the Aegis system’s temporary suspension. But </w:t>
      </w:r>
      <w:r w:rsidRPr="00F24190">
        <w:rPr>
          <w:rStyle w:val="Emphasis"/>
          <w:rFonts w:asciiTheme="minorHAnsi" w:hAnsiTheme="minorHAnsi" w:cstheme="minorHAnsi"/>
        </w:rPr>
        <w:t>THAAD also could antagonize the Russian government</w:t>
      </w:r>
      <w:r w:rsidRPr="00F24190">
        <w:rPr>
          <w:rFonts w:asciiTheme="minorHAnsi" w:hAnsiTheme="minorHAnsi" w:cstheme="minorHAnsi"/>
          <w:sz w:val="16"/>
        </w:rPr>
        <w:t>, just like Aegis Ashore has done. “At the request of NATO, the Secretary of Defense will deploy a U.S. Army Terminal High Altitude Area Defense system to Romania this summer in support of NATO ballistic-missile defense,” U.S. European Command announced. “The THAAD, from the 69th Air Defense Artillery Brigade, 32nd Army Air and Missile Defense Command stationed at Fort Hood, Texas, will integrate into the existing NATO BMD architecture during a limited period of scheduled maintenance and updates on the Aegis Ashore Missile Defense System in Romania this summer.” As of early 2019, the Army had acquired around 200 THAAD rockets for its seven batteries and roughly 40 launchers. The U.S. Missile Defense Agency on its website describes THAAD as a “land-based element capable of shooting down a ballistic missile both inside and just outside the atmosphere.” According to the agency, THAAD has “completed 15 successful intercepts in 15 attempts since program initiation. The two most recent tests were conducted in July 2017.” The Army mans THAAD batteries on the island of Guam as well as in South Korea. The Army in March 2019 deployed a THAAD battery to Israel. The United Arab Emirates also operates THAAD. “While deployed, T</w:t>
      </w:r>
      <w:r w:rsidRPr="00F24190">
        <w:rPr>
          <w:rStyle w:val="StyleUnderline"/>
          <w:rFonts w:asciiTheme="minorHAnsi" w:hAnsiTheme="minorHAnsi" w:cstheme="minorHAnsi"/>
        </w:rPr>
        <w:t xml:space="preserve">HAAD will support the ongoing Aegis Ashore Romania mission at Naval Support Facility Deveselu as part of the existing U.S. and NATO BMD mission. </w:t>
      </w:r>
      <w:r w:rsidRPr="00F24190">
        <w:rPr>
          <w:rFonts w:asciiTheme="minorHAnsi" w:hAnsiTheme="minorHAnsi" w:cstheme="minorHAnsi"/>
          <w:sz w:val="16"/>
        </w:rPr>
        <w:t xml:space="preserve">Once in place, NATO’s Allied Air Command will assume operational control of THAAD for the duration of its mission.” Aegis Ashore is a land-based version of the U.S. Navy’s SM-3 missile-interceptor. </w:t>
      </w:r>
      <w:r w:rsidRPr="00F24190">
        <w:rPr>
          <w:rStyle w:val="StyleUnderline"/>
          <w:rFonts w:asciiTheme="minorHAnsi" w:hAnsiTheme="minorHAnsi" w:cstheme="minorHAnsi"/>
        </w:rPr>
        <w:t>The Missile Defense Agency by way of NATO operates Aegis Ashore sites in Poland and Romania.</w:t>
      </w:r>
      <w:r w:rsidRPr="00F24190">
        <w:rPr>
          <w:rFonts w:asciiTheme="minorHAnsi" w:hAnsiTheme="minorHAnsi" w:cstheme="minorHAnsi"/>
          <w:sz w:val="16"/>
        </w:rPr>
        <w:t xml:space="preserve"> The sites help to defend Europe and the United States from limited missile strikes by a Middle East power such as Iran. </w:t>
      </w:r>
      <w:r w:rsidRPr="00F24190">
        <w:rPr>
          <w:rStyle w:val="Emphasis"/>
          <w:rFonts w:asciiTheme="minorHAnsi" w:hAnsiTheme="minorHAnsi" w:cstheme="minorHAnsi"/>
        </w:rPr>
        <w:t>U.S. missile defenses for decades have been controversial in Russia.</w:t>
      </w:r>
      <w:r w:rsidRPr="00F24190">
        <w:rPr>
          <w:rFonts w:asciiTheme="minorHAnsi" w:hAnsiTheme="minorHAnsi" w:cstheme="minorHAnsi"/>
          <w:sz w:val="16"/>
        </w:rPr>
        <w:t xml:space="preserve"> </w:t>
      </w:r>
      <w:r w:rsidRPr="00F24190">
        <w:rPr>
          <w:rStyle w:val="StyleUnderline"/>
          <w:rFonts w:asciiTheme="minorHAnsi" w:hAnsiTheme="minorHAnsi" w:cstheme="minorHAnsi"/>
        </w:rPr>
        <w:t>Moscow views American BMD systems as a threat to the global balance of power, as they, in theory, could render ineffective Russia’s own nuclear-tipped rockets</w:t>
      </w:r>
      <w:r w:rsidRPr="00F24190">
        <w:rPr>
          <w:rFonts w:asciiTheme="minorHAnsi" w:hAnsiTheme="minorHAnsi" w:cstheme="minorHAnsi"/>
          <w:sz w:val="16"/>
        </w:rPr>
        <w:t xml:space="preserve">. In fact, </w:t>
      </w:r>
      <w:r w:rsidRPr="00F24190">
        <w:rPr>
          <w:rStyle w:val="StyleUnderline"/>
          <w:rFonts w:asciiTheme="minorHAnsi" w:hAnsiTheme="minorHAnsi" w:cstheme="minorHAnsi"/>
        </w:rPr>
        <w:t>most U.S. missile-defenses lack the speed, range and accuracy to intercept an intercontinental ballistic missile.</w:t>
      </w:r>
      <w:r w:rsidRPr="00F24190">
        <w:rPr>
          <w:rFonts w:asciiTheme="minorHAnsi" w:hAnsiTheme="minorHAnsi" w:cstheme="minorHAnsi"/>
          <w:sz w:val="16"/>
        </w:rPr>
        <w:t xml:space="preserve"> However, the United States’s Ground-Based Midcourse Defense systems in Alaska and California, both of which exist to intercept North Korean rockets, in controlled tests have proved to be capable of hitting some ICBM-class weapons. </w:t>
      </w:r>
      <w:r w:rsidRPr="00F24190">
        <w:rPr>
          <w:rStyle w:val="Emphasis"/>
          <w:rFonts w:asciiTheme="minorHAnsi" w:hAnsiTheme="minorHAnsi" w:cstheme="minorHAnsi"/>
        </w:rPr>
        <w:t>Many Russians also believe, wrongly, that Aegis Ashore has a ground-to-ground capability and could function as a surprise first-strike weapon</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Aegis Ashores "play[s] to a very specific Russian fear," </w:t>
      </w:r>
      <w:r w:rsidRPr="00F24190">
        <w:rPr>
          <w:rFonts w:asciiTheme="minorHAnsi" w:hAnsiTheme="minorHAnsi" w:cstheme="minorHAnsi"/>
          <w:sz w:val="16"/>
        </w:rPr>
        <w:t xml:space="preserve">said Jeffrey Lewis, a nuclear expert at the Middlebury Institute of International Studies at Monterey. Lewis said </w:t>
      </w:r>
      <w:r w:rsidRPr="00F24190">
        <w:rPr>
          <w:rStyle w:val="StyleUnderline"/>
          <w:rFonts w:asciiTheme="minorHAnsi" w:hAnsiTheme="minorHAnsi" w:cstheme="minorHAnsi"/>
        </w:rPr>
        <w:t>many Russians believe the United States has planned for years to secretly arm its missile-defense installations in Poland and Romania with nuclear weapons</w:t>
      </w:r>
      <w:r w:rsidRPr="00F24190">
        <w:rPr>
          <w:rFonts w:asciiTheme="minorHAnsi" w:hAnsiTheme="minorHAnsi" w:cstheme="minorHAnsi"/>
          <w:sz w:val="16"/>
        </w:rPr>
        <w:t xml:space="preserve">, </w:t>
      </w:r>
      <w:r w:rsidRPr="00F24190">
        <w:rPr>
          <w:rStyle w:val="StyleUnderline"/>
          <w:rFonts w:asciiTheme="minorHAnsi" w:hAnsiTheme="minorHAnsi" w:cstheme="minorHAnsi"/>
        </w:rPr>
        <w:t>transforming defensive weapons into what Lewis describes as a "covert" strike force whose true mission is to launch a surprise atomic attack on Moscow in order to "decapitate" the Russian government</w:t>
      </w:r>
      <w:r w:rsidRPr="00F24190">
        <w:rPr>
          <w:rFonts w:asciiTheme="minorHAnsi" w:hAnsiTheme="minorHAnsi" w:cstheme="minorHAnsi"/>
          <w:sz w:val="16"/>
        </w:rPr>
        <w:t xml:space="preserve">. "It's insane but </w:t>
      </w:r>
      <w:r w:rsidRPr="00F24190">
        <w:rPr>
          <w:rStyle w:val="StyleUnderline"/>
          <w:rFonts w:asciiTheme="minorHAnsi" w:hAnsiTheme="minorHAnsi" w:cstheme="minorHAnsi"/>
        </w:rPr>
        <w:t>I swear they 100-percent believe this,"</w:t>
      </w:r>
      <w:r w:rsidRPr="00F24190">
        <w:rPr>
          <w:rFonts w:asciiTheme="minorHAnsi" w:hAnsiTheme="minorHAnsi" w:cstheme="minorHAnsi"/>
          <w:sz w:val="16"/>
        </w:rPr>
        <w:t xml:space="preserve"> Lewis said of the Russians. </w:t>
      </w:r>
    </w:p>
    <w:p w14:paraId="13A345F4" w14:textId="77777777" w:rsidR="000C5FBF" w:rsidRPr="00F24190" w:rsidRDefault="000C5FBF" w:rsidP="000C5FBF">
      <w:pPr>
        <w:pStyle w:val="Heading3"/>
        <w:rPr>
          <w:rFonts w:asciiTheme="minorHAnsi" w:hAnsiTheme="minorHAnsi" w:cstheme="minorHAnsi"/>
        </w:rPr>
      </w:pPr>
      <w:r w:rsidRPr="00F24190">
        <w:rPr>
          <w:rFonts w:asciiTheme="minorHAnsi" w:hAnsiTheme="minorHAnsi" w:cstheme="minorHAnsi"/>
        </w:rPr>
        <w:t>2AC – BMD Solves – Arms Race</w:t>
      </w:r>
    </w:p>
    <w:p w14:paraId="79BF4B39" w14:textId="77777777" w:rsidR="000C5FBF" w:rsidRPr="00F24190" w:rsidRDefault="000C5FBF" w:rsidP="000C5FBF">
      <w:pPr>
        <w:pStyle w:val="Heading4"/>
        <w:rPr>
          <w:rFonts w:asciiTheme="minorHAnsi" w:hAnsiTheme="minorHAnsi" w:cstheme="minorHAnsi"/>
        </w:rPr>
      </w:pPr>
      <w:r w:rsidRPr="00F24190">
        <w:rPr>
          <w:rFonts w:asciiTheme="minorHAnsi" w:hAnsiTheme="minorHAnsi" w:cstheme="minorHAnsi"/>
        </w:rPr>
        <w:t>Russian government has asked the US to give up expansive missile defense or risk an arms race</w:t>
      </w:r>
    </w:p>
    <w:p w14:paraId="3AB5C2A4" w14:textId="77777777" w:rsidR="000C5FBF" w:rsidRPr="00F24190" w:rsidRDefault="000C5FBF" w:rsidP="000C5FBF">
      <w:pPr>
        <w:rPr>
          <w:rFonts w:asciiTheme="minorHAnsi" w:hAnsiTheme="minorHAnsi" w:cstheme="minorHAnsi"/>
        </w:rPr>
      </w:pPr>
      <w:r w:rsidRPr="00F24190">
        <w:rPr>
          <w:rStyle w:val="Style13ptBold"/>
          <w:rFonts w:asciiTheme="minorHAnsi" w:hAnsiTheme="minorHAnsi" w:cstheme="minorHAnsi"/>
        </w:rPr>
        <w:t>Russian Ministry of Foreign Affairs 19</w:t>
      </w:r>
      <w:r w:rsidRPr="00F24190">
        <w:rPr>
          <w:rFonts w:asciiTheme="minorHAnsi" w:hAnsiTheme="minorHAnsi" w:cstheme="minorHAnsi"/>
        </w:rPr>
        <w:t xml:space="preserve"> - (“Comment by the Information and Press Department on the new US Missile Defence Review” The Ministry of Foreign Affairs of the Russian Federation 18 January 2019 http://www.mid.ru/en/foreign_policy/news/-/asset_publisher/cKNonkJE02Bw/content/id/3479839)</w:t>
      </w:r>
    </w:p>
    <w:p w14:paraId="69F8EE02" w14:textId="77777777" w:rsidR="000C5FBF" w:rsidRPr="00F24190" w:rsidRDefault="000C5FBF" w:rsidP="000C5FBF">
      <w:pPr>
        <w:rPr>
          <w:rFonts w:asciiTheme="minorHAnsi" w:hAnsiTheme="minorHAnsi" w:cstheme="minorHAnsi"/>
          <w:sz w:val="16"/>
        </w:rPr>
      </w:pPr>
      <w:r w:rsidRPr="00F24190">
        <w:rPr>
          <w:rStyle w:val="StyleUnderline"/>
          <w:rFonts w:asciiTheme="minorHAnsi" w:hAnsiTheme="minorHAnsi" w:cstheme="minorHAnsi"/>
        </w:rPr>
        <w:t>A new Missile Defence Review</w:t>
      </w:r>
      <w:r w:rsidRPr="00F24190">
        <w:rPr>
          <w:rFonts w:asciiTheme="minorHAnsi" w:hAnsiTheme="minorHAnsi" w:cstheme="minorHAnsi"/>
          <w:sz w:val="16"/>
        </w:rPr>
        <w:t xml:space="preserve"> was released by the United States on January 17. The content of this document </w:t>
      </w:r>
      <w:r w:rsidRPr="00F24190">
        <w:rPr>
          <w:rStyle w:val="StyleUnderline"/>
          <w:rFonts w:asciiTheme="minorHAnsi" w:hAnsiTheme="minorHAnsi" w:cstheme="minorHAnsi"/>
        </w:rPr>
        <w:t>is bound to evoke serious concern.</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It is openly confrontational and once again demonstrates Washington’s goal of achieving undivided military supremacy </w:t>
      </w:r>
      <w:r w:rsidRPr="00F24190">
        <w:rPr>
          <w:rFonts w:asciiTheme="minorHAnsi" w:hAnsiTheme="minorHAnsi" w:cstheme="minorHAnsi"/>
          <w:sz w:val="16"/>
        </w:rPr>
        <w:t xml:space="preserve">in the world and the ability to conduct with impunity military operations in defence of its interests in any part of the globe. In this context the document continues the policy described in the US National Security Strategy and the Nuclear Posture Review, which have been updated already by the Donald Trump administration. </w:t>
      </w:r>
      <w:r w:rsidRPr="00F24190">
        <w:rPr>
          <w:rStyle w:val="StyleUnderline"/>
          <w:rFonts w:asciiTheme="minorHAnsi" w:hAnsiTheme="minorHAnsi" w:cstheme="minorHAnsi"/>
        </w:rPr>
        <w:t>The review confirms Washington’s</w:t>
      </w:r>
      <w:r w:rsidRPr="00F24190">
        <w:rPr>
          <w:rFonts w:asciiTheme="minorHAnsi" w:hAnsiTheme="minorHAnsi" w:cstheme="minorHAnsi"/>
          <w:sz w:val="16"/>
        </w:rPr>
        <w:t xml:space="preserve"> invariable </w:t>
      </w:r>
      <w:r w:rsidRPr="00F24190">
        <w:rPr>
          <w:rStyle w:val="StyleUnderline"/>
          <w:rFonts w:asciiTheme="minorHAnsi" w:hAnsiTheme="minorHAnsi" w:cstheme="minorHAnsi"/>
        </w:rPr>
        <w:t xml:space="preserve">policy of </w:t>
      </w:r>
      <w:r w:rsidRPr="00F24190">
        <w:rPr>
          <w:rStyle w:val="Emphasis"/>
          <w:rFonts w:asciiTheme="minorHAnsi" w:hAnsiTheme="minorHAnsi" w:cstheme="minorHAnsi"/>
        </w:rPr>
        <w:t>increasing the destabilising potential of global missile defence</w:t>
      </w:r>
      <w:r w:rsidRPr="00F24190">
        <w:rPr>
          <w:rFonts w:asciiTheme="minorHAnsi" w:hAnsiTheme="minorHAnsi" w:cstheme="minorHAnsi"/>
          <w:sz w:val="16"/>
        </w:rPr>
        <w:t xml:space="preserve"> that is expected to be reinforced by new technological and financial resources. </w:t>
      </w:r>
      <w:r w:rsidRPr="00F24190">
        <w:rPr>
          <w:rStyle w:val="StyleUnderline"/>
          <w:rFonts w:asciiTheme="minorHAnsi" w:hAnsiTheme="minorHAnsi" w:cstheme="minorHAnsi"/>
        </w:rPr>
        <w:t>In so doing the Americans resolutely reject even the hypothetical possibility of any restrictions on their missile defence buildup</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and announce their intention to </w:t>
      </w:r>
      <w:r w:rsidRPr="00F24190">
        <w:rPr>
          <w:rStyle w:val="Emphasis"/>
          <w:rFonts w:asciiTheme="minorHAnsi" w:hAnsiTheme="minorHAnsi" w:cstheme="minorHAnsi"/>
        </w:rPr>
        <w:t>preserve complete freedom of action</w:t>
      </w:r>
      <w:r w:rsidRPr="00F24190">
        <w:rPr>
          <w:rStyle w:val="StyleUnderline"/>
          <w:rFonts w:asciiTheme="minorHAnsi" w:hAnsiTheme="minorHAnsi" w:cstheme="minorHAnsi"/>
        </w:rPr>
        <w:t xml:space="preserve"> in this area. </w:t>
      </w:r>
      <w:r w:rsidRPr="00F24190">
        <w:rPr>
          <w:rFonts w:asciiTheme="minorHAnsi" w:hAnsiTheme="minorHAnsi" w:cstheme="minorHAnsi"/>
          <w:sz w:val="16"/>
        </w:rPr>
        <w:t xml:space="preserve">It is noteworthy that </w:t>
      </w:r>
      <w:r w:rsidRPr="00F24190">
        <w:rPr>
          <w:rStyle w:val="StyleUnderline"/>
          <w:rFonts w:asciiTheme="minorHAnsi" w:hAnsiTheme="minorHAnsi" w:cstheme="minorHAnsi"/>
        </w:rPr>
        <w:t>the US considers legitimate a method of missile defence that provides for the preemptive</w:t>
      </w:r>
      <w:r w:rsidRPr="00F24190">
        <w:rPr>
          <w:rFonts w:asciiTheme="minorHAnsi" w:hAnsiTheme="minorHAnsi" w:cstheme="minorHAnsi"/>
          <w:sz w:val="16"/>
        </w:rPr>
        <w:t xml:space="preserve">, that is, </w:t>
      </w:r>
      <w:r w:rsidRPr="00F24190">
        <w:rPr>
          <w:rStyle w:val="StyleUnderline"/>
          <w:rFonts w:asciiTheme="minorHAnsi" w:hAnsiTheme="minorHAnsi" w:cstheme="minorHAnsi"/>
        </w:rPr>
        <w:t>pre-launch destruction of “threatening” missiles</w:t>
      </w:r>
      <w:r w:rsidRPr="00F24190">
        <w:rPr>
          <w:rFonts w:asciiTheme="minorHAnsi" w:hAnsiTheme="minorHAnsi" w:cstheme="minorHAnsi"/>
          <w:sz w:val="16"/>
        </w:rPr>
        <w:t xml:space="preserve">. In simple terms, this ornate formula which the US wants to sound at least a bit respectable means the mounting of preventive, “disarming” strikes against the countries that the US considers its enemies. We would like to recall that </w:t>
      </w:r>
      <w:r w:rsidRPr="00F24190">
        <w:rPr>
          <w:rStyle w:val="Emphasis"/>
          <w:rFonts w:asciiTheme="minorHAnsi" w:hAnsiTheme="minorHAnsi" w:cstheme="minorHAnsi"/>
        </w:rPr>
        <w:t>this logic is at the foundation of the large-scale nuclear arms race that has repeatedly taken the world to the brink of nuclear disaster.</w:t>
      </w:r>
      <w:r w:rsidRPr="00F24190">
        <w:rPr>
          <w:rFonts w:asciiTheme="minorHAnsi" w:hAnsiTheme="minorHAnsi" w:cstheme="minorHAnsi"/>
          <w:sz w:val="16"/>
        </w:rPr>
        <w:t xml:space="preserve"> Despite intensive political and diplomatic efforts over the course of decades, its consequences have not yet been fully dealt with. Now </w:t>
      </w:r>
      <w:r w:rsidRPr="00F24190">
        <w:rPr>
          <w:rStyle w:val="StyleUnderline"/>
          <w:rFonts w:asciiTheme="minorHAnsi" w:hAnsiTheme="minorHAnsi" w:cstheme="minorHAnsi"/>
        </w:rPr>
        <w:t>it seems that the American leaders have decided to step on the same rake with the same predictable consequences</w:t>
      </w:r>
      <w:r w:rsidRPr="00F24190">
        <w:rPr>
          <w:rFonts w:asciiTheme="minorHAnsi" w:hAnsiTheme="minorHAnsi" w:cstheme="minorHAnsi"/>
          <w:sz w:val="16"/>
        </w:rPr>
        <w:t xml:space="preserve">. Provisions concerning space-based missile defence are a source of particular concern. Along with upgrading sensors in orbit, the review actually gives the green light to the prospect of deploying missile defence attack weapons that are designed to destroy different types of missiles during the boost phase. Implementation of these plans is bound to trigger an arms race in space, which will have most negative consequences for international security and stability. </w:t>
      </w:r>
      <w:r w:rsidRPr="00F24190">
        <w:rPr>
          <w:rStyle w:val="StyleUnderline"/>
          <w:rFonts w:asciiTheme="minorHAnsi" w:hAnsiTheme="minorHAnsi" w:cstheme="minorHAnsi"/>
        </w:rPr>
        <w:t>We would like to call on the US administration to listen to reason and give up these irresponsible attempts</w:t>
      </w:r>
      <w:r w:rsidRPr="00F24190">
        <w:rPr>
          <w:rFonts w:asciiTheme="minorHAnsi" w:hAnsiTheme="minorHAnsi" w:cstheme="minorHAnsi"/>
          <w:sz w:val="16"/>
        </w:rPr>
        <w:t xml:space="preserve"> to re-launch the unforgettable star wars programme of the Reagan era on a new technological level. Contrary to the assertions of the authors of the review, </w:t>
      </w:r>
      <w:r w:rsidRPr="00F24190">
        <w:rPr>
          <w:rStyle w:val="StyleUnderline"/>
          <w:rFonts w:asciiTheme="minorHAnsi" w:hAnsiTheme="minorHAnsi" w:cstheme="minorHAnsi"/>
        </w:rPr>
        <w:t>carrying out these plans and approaches will in no way enhance the security of the US</w:t>
      </w:r>
      <w:r w:rsidRPr="00F24190">
        <w:rPr>
          <w:rFonts w:asciiTheme="minorHAnsi" w:hAnsiTheme="minorHAnsi" w:cstheme="minorHAnsi"/>
          <w:sz w:val="16"/>
        </w:rPr>
        <w:t xml:space="preserve">, its allies or partners. </w:t>
      </w:r>
      <w:r w:rsidRPr="00F24190">
        <w:rPr>
          <w:rStyle w:val="Emphasis"/>
          <w:rFonts w:asciiTheme="minorHAnsi" w:hAnsiTheme="minorHAnsi" w:cstheme="minorHAnsi"/>
        </w:rPr>
        <w:t>Any attempts to follow this road will have the opposite effect. They will deal yet another powerful blow to international stability, which is already falling apart due to Washington’s irresponsible actions</w:t>
      </w:r>
      <w:r w:rsidRPr="00F24190">
        <w:rPr>
          <w:rFonts w:asciiTheme="minorHAnsi" w:hAnsiTheme="minorHAnsi" w:cstheme="minorHAnsi"/>
          <w:sz w:val="16"/>
        </w:rPr>
        <w:t>. Clearly, nobody gains in this scenario.</w:t>
      </w:r>
    </w:p>
    <w:p w14:paraId="78CC1076" w14:textId="410F8395" w:rsidR="000C5FBF" w:rsidRPr="00F24190" w:rsidRDefault="000C5FBF" w:rsidP="000C5FBF">
      <w:pPr>
        <w:pStyle w:val="Heading3"/>
        <w:rPr>
          <w:rFonts w:asciiTheme="minorHAnsi" w:hAnsiTheme="minorHAnsi" w:cstheme="minorHAnsi"/>
        </w:rPr>
      </w:pPr>
      <w:r w:rsidRPr="00F24190">
        <w:rPr>
          <w:rFonts w:asciiTheme="minorHAnsi" w:hAnsiTheme="minorHAnsi" w:cstheme="minorHAnsi"/>
        </w:rPr>
        <w:t>2AC – BMD Solves – Relations</w:t>
      </w:r>
    </w:p>
    <w:p w14:paraId="15FDFAA6" w14:textId="77777777" w:rsidR="00F7582E" w:rsidRPr="00F24190" w:rsidRDefault="00F7582E" w:rsidP="00F7582E">
      <w:pPr>
        <w:pStyle w:val="Heading4"/>
        <w:rPr>
          <w:rFonts w:asciiTheme="minorHAnsi" w:hAnsiTheme="minorHAnsi" w:cstheme="minorHAnsi"/>
        </w:rPr>
      </w:pPr>
      <w:r w:rsidRPr="00F24190">
        <w:rPr>
          <w:rFonts w:asciiTheme="minorHAnsi" w:hAnsiTheme="minorHAnsi" w:cstheme="minorHAnsi"/>
        </w:rPr>
        <w:t>The plan solves – European missile defense is the lynchpin of the US-Russia relationship</w:t>
      </w:r>
    </w:p>
    <w:p w14:paraId="4B8563D5" w14:textId="77777777" w:rsidR="00F7582E" w:rsidRPr="00F24190" w:rsidRDefault="00F7582E" w:rsidP="00F7582E">
      <w:pPr>
        <w:rPr>
          <w:rFonts w:asciiTheme="minorHAnsi" w:hAnsiTheme="minorHAnsi" w:cstheme="minorHAnsi"/>
        </w:rPr>
      </w:pPr>
      <w:r w:rsidRPr="00F24190">
        <w:rPr>
          <w:rStyle w:val="Style13ptBold"/>
          <w:rFonts w:asciiTheme="minorHAnsi" w:hAnsiTheme="minorHAnsi" w:cstheme="minorHAnsi"/>
        </w:rPr>
        <w:t>Cirincione &amp; Erasto 16</w:t>
      </w:r>
      <w:r w:rsidRPr="00F24190">
        <w:rPr>
          <w:rFonts w:asciiTheme="minorHAnsi" w:hAnsiTheme="minorHAnsi" w:cstheme="minorHAnsi"/>
        </w:rPr>
        <w:t xml:space="preserve"> - Joe Cirincione is president of Ploughshares Fund, a global security foundation. Cirincione previously served as vice president for national security and international policy at the Center for American Progress in Washington, DC. For eight years he was the director for non-proliferation at the Carnegie Endowment for International Peace, where he chaired and organized five of the annual Carnegie International Non-Proliferation Conferences. Tyitti Erasto is a Roger L. Hale Fellow at Ploughshares Fund with a doctorate in International Relations from the University of Tampere in Finland. (“Trump Should Halt US Missile-Defense Plans in Europe” Defense One November 28, 2016 https://www.defenseone.com/ideas/2016/11/trump-should-halt-us-missile-defense-plans-europe/133438/)</w:t>
      </w:r>
    </w:p>
    <w:p w14:paraId="5753BEB1" w14:textId="77777777" w:rsidR="00F7582E" w:rsidRPr="00F24190" w:rsidRDefault="00F7582E" w:rsidP="00F7582E">
      <w:pPr>
        <w:rPr>
          <w:rStyle w:val="Emphasis"/>
          <w:rFonts w:asciiTheme="minorHAnsi" w:hAnsiTheme="minorHAnsi" w:cstheme="minorHAnsi"/>
        </w:rPr>
      </w:pPr>
      <w:r w:rsidRPr="00F24190">
        <w:rPr>
          <w:rStyle w:val="StyleUnderline"/>
          <w:rFonts w:asciiTheme="minorHAnsi" w:hAnsiTheme="minorHAnsi" w:cstheme="minorHAnsi"/>
        </w:rPr>
        <w:t>The one constant in Donald Trump’s foreign-policy views has been his desire to improve relations with Moscow.</w:t>
      </w:r>
      <w:r w:rsidRPr="00F24190">
        <w:rPr>
          <w:rFonts w:asciiTheme="minorHAnsi" w:hAnsiTheme="minorHAnsi" w:cstheme="minorHAnsi"/>
          <w:sz w:val="16"/>
        </w:rPr>
        <w:t xml:space="preserve"> “There’s nothing I can think of that I’d rather do than have Russia friendly, as opposed to the way they are right now,” he said in July, a theme he has since reprised in various ways. </w:t>
      </w:r>
      <w:r w:rsidRPr="00F24190">
        <w:rPr>
          <w:rStyle w:val="StyleUnderline"/>
          <w:rFonts w:asciiTheme="minorHAnsi" w:hAnsiTheme="minorHAnsi" w:cstheme="minorHAnsi"/>
        </w:rPr>
        <w:t>It is no secret that Russian President Vladimir Putin favored Trump in the election</w:t>
      </w:r>
      <w:r w:rsidRPr="00F24190">
        <w:rPr>
          <w:rFonts w:asciiTheme="minorHAnsi" w:hAnsiTheme="minorHAnsi" w:cstheme="minorHAnsi"/>
          <w:sz w:val="16"/>
        </w:rPr>
        <w:t xml:space="preserve">. But a Putin-Trump bromance and shared business interests can only take this so far. </w:t>
      </w:r>
      <w:r w:rsidRPr="00F24190">
        <w:rPr>
          <w:rStyle w:val="Emphasis"/>
          <w:rFonts w:asciiTheme="minorHAnsi" w:hAnsiTheme="minorHAnsi" w:cstheme="minorHAnsi"/>
        </w:rPr>
        <w:t>To transform relations, Trump will have to address Russia’s deep concerns about U.S. missile defense in Europe</w:t>
      </w:r>
      <w:r w:rsidRPr="00F24190">
        <w:rPr>
          <w:rFonts w:asciiTheme="minorHAnsi" w:hAnsiTheme="minorHAnsi" w:cstheme="minorHAnsi"/>
          <w:sz w:val="16"/>
        </w:rPr>
        <w:t xml:space="preserve">. Missile defenses are weapons whose purpose is to destroy enemy missiles before they reach their target. Some of the systems designed to shoot down short-range weapons, such as Scuds, work well in tests. But </w:t>
      </w:r>
      <w:r w:rsidRPr="00F24190">
        <w:rPr>
          <w:rStyle w:val="StyleUnderline"/>
          <w:rFonts w:asciiTheme="minorHAnsi" w:hAnsiTheme="minorHAnsi" w:cstheme="minorHAnsi"/>
        </w:rPr>
        <w:t>despite hundreds of billions of dollars spent on various long-range interceptor concepts over the past 30 years, the U.S. has little to show for the effort</w:t>
      </w:r>
      <w:r w:rsidRPr="00F24190">
        <w:rPr>
          <w:rFonts w:asciiTheme="minorHAnsi" w:hAnsiTheme="minorHAnsi" w:cstheme="minorHAnsi"/>
          <w:sz w:val="16"/>
        </w:rPr>
        <w:t xml:space="preserve">. The </w:t>
      </w:r>
      <w:r w:rsidRPr="00F24190">
        <w:rPr>
          <w:rStyle w:val="StyleUnderline"/>
          <w:rFonts w:asciiTheme="minorHAnsi" w:hAnsiTheme="minorHAnsi" w:cstheme="minorHAnsi"/>
        </w:rPr>
        <w:t>existing systems are widely considered ineffective</w:t>
      </w:r>
      <w:r w:rsidRPr="00F24190">
        <w:rPr>
          <w:rFonts w:asciiTheme="minorHAnsi" w:hAnsiTheme="minorHAnsi" w:cstheme="minorHAnsi"/>
          <w:sz w:val="16"/>
        </w:rPr>
        <w:t xml:space="preserve">. However, </w:t>
      </w:r>
      <w:r w:rsidRPr="00F24190">
        <w:rPr>
          <w:rStyle w:val="StyleUnderline"/>
          <w:rFonts w:asciiTheme="minorHAnsi" w:hAnsiTheme="minorHAnsi" w:cstheme="minorHAnsi"/>
        </w:rPr>
        <w:t>future technological development might theoretically make missile interceptors more reliable.</w:t>
      </w:r>
      <w:r w:rsidRPr="00F24190">
        <w:rPr>
          <w:rFonts w:asciiTheme="minorHAnsi" w:hAnsiTheme="minorHAnsi" w:cstheme="minorHAnsi"/>
          <w:sz w:val="16"/>
        </w:rPr>
        <w:t xml:space="preserve"> </w:t>
      </w:r>
      <w:r w:rsidRPr="00F24190">
        <w:rPr>
          <w:rStyle w:val="StyleUnderline"/>
          <w:rFonts w:asciiTheme="minorHAnsi" w:hAnsiTheme="minorHAnsi" w:cstheme="minorHAnsi"/>
        </w:rPr>
        <w:t>For Russia’s leaders, this is a scary prospect</w:t>
      </w:r>
      <w:r w:rsidRPr="00F24190">
        <w:rPr>
          <w:rFonts w:asciiTheme="minorHAnsi" w:hAnsiTheme="minorHAnsi" w:cstheme="minorHAnsi"/>
          <w:sz w:val="16"/>
        </w:rPr>
        <w:t xml:space="preserve">. They fear </w:t>
      </w:r>
      <w:r w:rsidRPr="00F24190">
        <w:rPr>
          <w:rStyle w:val="StyleUnderline"/>
          <w:rFonts w:asciiTheme="minorHAnsi" w:hAnsiTheme="minorHAnsi" w:cstheme="minorHAnsi"/>
        </w:rPr>
        <w:t>effective defenses could undermine their country’s nuclear deterrent</w:t>
      </w:r>
      <w:r w:rsidRPr="00F24190">
        <w:rPr>
          <w:rFonts w:asciiTheme="minorHAnsi" w:hAnsiTheme="minorHAnsi" w:cstheme="minorHAnsi"/>
          <w:sz w:val="16"/>
        </w:rPr>
        <w:t xml:space="preserve">, making it vulnerable to a U.S. first strike. </w:t>
      </w:r>
      <w:r w:rsidRPr="00F24190">
        <w:rPr>
          <w:rStyle w:val="Emphasis"/>
          <w:rFonts w:asciiTheme="minorHAnsi" w:hAnsiTheme="minorHAnsi" w:cstheme="minorHAnsi"/>
        </w:rPr>
        <w:t>Russia is particularly irked by the U.S.-NATO missile defense project</w:t>
      </w:r>
      <w:r w:rsidRPr="00F24190">
        <w:rPr>
          <w:rFonts w:asciiTheme="minorHAnsi" w:hAnsiTheme="minorHAnsi" w:cstheme="minorHAnsi"/>
          <w:sz w:val="16"/>
        </w:rPr>
        <w:t xml:space="preserve"> in </w:t>
      </w:r>
      <w:r w:rsidRPr="00F24190">
        <w:rPr>
          <w:rStyle w:val="StyleUnderline"/>
          <w:rFonts w:asciiTheme="minorHAnsi" w:hAnsiTheme="minorHAnsi" w:cstheme="minorHAnsi"/>
        </w:rPr>
        <w:t>Europe. Moscow has long called for legal guarantees that the system not be directed against Russia</w:t>
      </w:r>
      <w:r w:rsidRPr="00F24190">
        <w:rPr>
          <w:rFonts w:asciiTheme="minorHAnsi" w:hAnsiTheme="minorHAnsi" w:cstheme="minorHAnsi"/>
          <w:sz w:val="16"/>
        </w:rPr>
        <w:t>, to no avail</w:t>
      </w:r>
      <w:r w:rsidRPr="00F24190">
        <w:rPr>
          <w:rStyle w:val="Emphasis"/>
          <w:rFonts w:asciiTheme="minorHAnsi" w:hAnsiTheme="minorHAnsi" w:cstheme="minorHAnsi"/>
        </w:rPr>
        <w:t>. Its frustration has grown in recent years</w:t>
      </w:r>
      <w:r w:rsidRPr="00F24190">
        <w:rPr>
          <w:rFonts w:asciiTheme="minorHAnsi" w:hAnsiTheme="minorHAnsi" w:cstheme="minorHAnsi"/>
          <w:sz w:val="16"/>
        </w:rPr>
        <w:t xml:space="preserve">. As Putin said in May, “Nobody listens to us…we do not hear anything but platitudes, and those platitudes mainly boil down to the fact that this is not directed against Russia…Let me remind you that initially there was talk about thwarting a threat from Iran…Where is the Iranian nuclear program now?” He has a point. </w:t>
      </w:r>
      <w:r w:rsidRPr="00F24190">
        <w:rPr>
          <w:rStyle w:val="StyleUnderline"/>
          <w:rFonts w:asciiTheme="minorHAnsi" w:hAnsiTheme="minorHAnsi" w:cstheme="minorHAnsi"/>
        </w:rPr>
        <w:t>The original rationale for NATO’s anti-missile system was defense against long-range, nuclear-armed missiles Iran might develop</w:t>
      </w:r>
      <w:r w:rsidRPr="00F24190">
        <w:rPr>
          <w:rFonts w:asciiTheme="minorHAnsi" w:hAnsiTheme="minorHAnsi" w:cstheme="minorHAnsi"/>
          <w:sz w:val="16"/>
        </w:rPr>
        <w:t xml:space="preserve">. As President Obama said in 2009, “If the threat from Iran’s nuclear and ballistic missile program is eliminated, the driving force for missile defense in Europe will be eliminated.” And indeed, </w:t>
      </w:r>
      <w:r w:rsidRPr="00F24190">
        <w:rPr>
          <w:rStyle w:val="StyleUnderline"/>
          <w:rFonts w:asciiTheme="minorHAnsi" w:hAnsiTheme="minorHAnsi" w:cstheme="minorHAnsi"/>
        </w:rPr>
        <w:t>thanks to the 2015 nuclear accord, Iran is currently unable to produce material for a nuclear bomb</w:t>
      </w:r>
      <w:r w:rsidRPr="00F24190">
        <w:rPr>
          <w:rFonts w:asciiTheme="minorHAnsi" w:hAnsiTheme="minorHAnsi" w:cstheme="minorHAnsi"/>
          <w:sz w:val="16"/>
        </w:rPr>
        <w:t xml:space="preserve">. Meanwhile, </w:t>
      </w:r>
      <w:r w:rsidRPr="00F24190">
        <w:rPr>
          <w:rStyle w:val="StyleUnderline"/>
          <w:rFonts w:asciiTheme="minorHAnsi" w:hAnsiTheme="minorHAnsi" w:cstheme="minorHAnsi"/>
        </w:rPr>
        <w:t>previous missile threat estimates have also been proven wrong</w:t>
      </w:r>
      <w:r w:rsidRPr="00F24190">
        <w:rPr>
          <w:rStyle w:val="Emphasis"/>
          <w:rFonts w:asciiTheme="minorHAnsi" w:hAnsiTheme="minorHAnsi" w:cstheme="minorHAnsi"/>
        </w:rPr>
        <w:t>: Iran’s missiles remain limited to medium-range, and there is no indication of its intention to extend their reach</w:t>
      </w:r>
      <w:r w:rsidRPr="00F24190">
        <w:rPr>
          <w:rFonts w:asciiTheme="minorHAnsi" w:hAnsiTheme="minorHAnsi" w:cstheme="minorHAnsi"/>
          <w:sz w:val="16"/>
        </w:rPr>
        <w:t>. However, like Wile E. Coyote running past the end of the cliff into thin air, NATO’s missile defense project keeps going even as its grounds disappear</w:t>
      </w:r>
      <w:r w:rsidRPr="00F24190">
        <w:rPr>
          <w:rStyle w:val="Emphasis"/>
          <w:rFonts w:asciiTheme="minorHAnsi" w:hAnsiTheme="minorHAnsi" w:cstheme="minorHAnsi"/>
        </w:rPr>
        <w:t>: in May, construction of a new missile defense site began in Poland</w:t>
      </w:r>
      <w:r w:rsidRPr="00F24190">
        <w:rPr>
          <w:rFonts w:asciiTheme="minorHAnsi" w:hAnsiTheme="minorHAnsi" w:cstheme="minorHAnsi"/>
          <w:sz w:val="16"/>
        </w:rPr>
        <w:t xml:space="preserve">, </w:t>
      </w:r>
      <w:r w:rsidRPr="00F24190">
        <w:rPr>
          <w:rStyle w:val="Emphasis"/>
          <w:rFonts w:asciiTheme="minorHAnsi" w:hAnsiTheme="minorHAnsi" w:cstheme="minorHAnsi"/>
        </w:rPr>
        <w:t>with the purpose of extending the capacity against the nonexistent threat of intermediate-range missiles</w:t>
      </w:r>
      <w:r w:rsidRPr="00F24190">
        <w:rPr>
          <w:rFonts w:asciiTheme="minorHAnsi" w:hAnsiTheme="minorHAnsi" w:cstheme="minorHAnsi"/>
          <w:sz w:val="16"/>
        </w:rPr>
        <w:t xml:space="preserve">. </w:t>
      </w:r>
      <w:r w:rsidRPr="00F24190">
        <w:rPr>
          <w:rStyle w:val="StyleUnderline"/>
          <w:rFonts w:asciiTheme="minorHAnsi" w:hAnsiTheme="minorHAnsi" w:cstheme="minorHAnsi"/>
        </w:rPr>
        <w:t>Although Iran could break out from the nuclear deal, it would take at least two years for it to produce one nuclear warhead, and even longer to develop long-range missiles. This would leave ample time for NATO to respond later, as the current phase in Poland is scheduled to take only two years. NATO officials now justify the project in terms of the generic threat of missile proliferation</w:t>
      </w:r>
      <w:r w:rsidRPr="00F24190">
        <w:rPr>
          <w:rFonts w:asciiTheme="minorHAnsi" w:hAnsiTheme="minorHAnsi" w:cstheme="minorHAnsi"/>
          <w:sz w:val="16"/>
        </w:rPr>
        <w:t xml:space="preserve">, referring to 30 countries possessing or seeking missiles that could carry WMD. </w:t>
      </w:r>
      <w:r w:rsidRPr="00F24190">
        <w:rPr>
          <w:rStyle w:val="StyleUnderline"/>
          <w:rFonts w:asciiTheme="minorHAnsi" w:hAnsiTheme="minorHAnsi" w:cstheme="minorHAnsi"/>
        </w:rPr>
        <w:t>They fail to mention that the only country with intermediate-range missiles capable of reaching Europe is Israel</w:t>
      </w:r>
      <w:r w:rsidRPr="00F24190">
        <w:rPr>
          <w:rFonts w:asciiTheme="minorHAnsi" w:hAnsiTheme="minorHAnsi" w:cstheme="minorHAnsi"/>
          <w:sz w:val="16"/>
        </w:rPr>
        <w:t xml:space="preserve">. In short, </w:t>
      </w:r>
      <w:r w:rsidRPr="00F24190">
        <w:rPr>
          <w:rStyle w:val="Emphasis"/>
          <w:rFonts w:asciiTheme="minorHAnsi" w:hAnsiTheme="minorHAnsi" w:cstheme="minorHAnsi"/>
        </w:rPr>
        <w:t xml:space="preserve">there is no security rationale behind NATO’s current missile defense policy. </w:t>
      </w:r>
      <w:r w:rsidRPr="00F24190">
        <w:rPr>
          <w:rFonts w:asciiTheme="minorHAnsi" w:hAnsiTheme="minorHAnsi" w:cstheme="minorHAnsi"/>
          <w:sz w:val="16"/>
        </w:rPr>
        <w:t xml:space="preserve">Most Europeans do not care, because it has always been the Russian bear rather than the Iran scare that drives their anti-missile enthusiasm. </w:t>
      </w:r>
      <w:r w:rsidRPr="00F24190">
        <w:rPr>
          <w:rStyle w:val="StyleUnderline"/>
          <w:rFonts w:asciiTheme="minorHAnsi" w:hAnsiTheme="minorHAnsi" w:cstheme="minorHAnsi"/>
        </w:rPr>
        <w:t>Countries like Poland want to host missile defense components because a U.S. military presence eases their anxieties about Russia</w:t>
      </w:r>
      <w:r w:rsidRPr="00F24190">
        <w:rPr>
          <w:rFonts w:asciiTheme="minorHAnsi" w:hAnsiTheme="minorHAnsi" w:cstheme="minorHAnsi"/>
          <w:sz w:val="16"/>
        </w:rPr>
        <w:t xml:space="preserve">. Unfortunately, </w:t>
      </w:r>
      <w:r w:rsidRPr="00F24190">
        <w:rPr>
          <w:rStyle w:val="Emphasis"/>
          <w:rFonts w:asciiTheme="minorHAnsi" w:hAnsiTheme="minorHAnsi" w:cstheme="minorHAnsi"/>
        </w:rPr>
        <w:t>missile defenses provide a false sense of security, as they invite more tensions with Russia</w:t>
      </w:r>
      <w:r w:rsidRPr="00F24190">
        <w:rPr>
          <w:rFonts w:asciiTheme="minorHAnsi" w:hAnsiTheme="minorHAnsi" w:cstheme="minorHAnsi"/>
          <w:sz w:val="16"/>
        </w:rPr>
        <w:t xml:space="preserve"> – </w:t>
      </w:r>
      <w:r w:rsidRPr="00F24190">
        <w:rPr>
          <w:rStyle w:val="StyleUnderline"/>
          <w:rFonts w:asciiTheme="minorHAnsi" w:hAnsiTheme="minorHAnsi" w:cstheme="minorHAnsi"/>
        </w:rPr>
        <w:t>which recently placed Iskander missiles in Kaliningrad to target the Polish site</w:t>
      </w:r>
      <w:r w:rsidRPr="00F24190">
        <w:rPr>
          <w:rFonts w:asciiTheme="minorHAnsi" w:hAnsiTheme="minorHAnsi" w:cstheme="minorHAnsi"/>
          <w:sz w:val="16"/>
        </w:rPr>
        <w:t xml:space="preserve">. Europeans also tend to dismiss Russian concerns. Americans, who placed Soviet missile defenses on their Cold War nuclear target lists, should know better. However, particularly after the George W. Bush administration withdrew the U.S. from the Anti-Ballistic Missile (ABM) Treaty in 2002, the White House has downplayed this problem, viewing missile defenses as inherently benign. </w:t>
      </w:r>
      <w:r w:rsidRPr="00F24190">
        <w:rPr>
          <w:rStyle w:val="Emphasis"/>
          <w:rFonts w:asciiTheme="minorHAnsi" w:hAnsiTheme="minorHAnsi" w:cstheme="minorHAnsi"/>
        </w:rPr>
        <w:t>Trump has a unique opportunity to start correcting past mistakes by halting the construction of the unnecessary Polish missile interceptor site</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Showing long-overdue restraint on this key strategic issue </w:t>
      </w:r>
      <w:r w:rsidRPr="00F24190">
        <w:rPr>
          <w:rStyle w:val="Emphasis"/>
          <w:rFonts w:asciiTheme="minorHAnsi" w:hAnsiTheme="minorHAnsi" w:cstheme="minorHAnsi"/>
        </w:rPr>
        <w:t>would improve European security</w:t>
      </w:r>
      <w:r w:rsidRPr="00F24190">
        <w:rPr>
          <w:rStyle w:val="StyleUnderline"/>
          <w:rFonts w:asciiTheme="minorHAnsi" w:hAnsiTheme="minorHAnsi" w:cstheme="minorHAnsi"/>
        </w:rPr>
        <w:t xml:space="preserve"> and save hundreds of millions of U.S. taxpayer dollars</w:t>
      </w:r>
      <w:r w:rsidRPr="00F24190">
        <w:rPr>
          <w:rFonts w:asciiTheme="minorHAnsi" w:hAnsiTheme="minorHAnsi" w:cstheme="minorHAnsi"/>
          <w:sz w:val="16"/>
        </w:rPr>
        <w:t xml:space="preserve">, both of which might appeal to a president-elect who believes U.S. allies are freeloaders. And there are less costly ways to reassure the Poles, such as stationing U.S. troops in Poland as a tripwire. </w:t>
      </w:r>
      <w:r w:rsidRPr="00F24190">
        <w:rPr>
          <w:rStyle w:val="Emphasis"/>
          <w:rFonts w:asciiTheme="minorHAnsi" w:hAnsiTheme="minorHAnsi" w:cstheme="minorHAnsi"/>
        </w:rPr>
        <w:t>This could also pave the way for dramatic nuclear reductions</w:t>
      </w:r>
      <w:r w:rsidRPr="00F24190">
        <w:rPr>
          <w:rFonts w:asciiTheme="minorHAnsi" w:hAnsiTheme="minorHAnsi" w:cstheme="minorHAnsi"/>
          <w:sz w:val="16"/>
        </w:rPr>
        <w:t xml:space="preserve">. As Steven Pifer from the Brookings Institution recently noted, </w:t>
      </w:r>
      <w:r w:rsidRPr="00F24190">
        <w:rPr>
          <w:rStyle w:val="StyleUnderline"/>
          <w:rFonts w:asciiTheme="minorHAnsi" w:hAnsiTheme="minorHAnsi" w:cstheme="minorHAnsi"/>
        </w:rPr>
        <w:t>“A future U.S. administration interested in a treaty providing for further cuts in strategic nuclear forces may find that it can go no further if it is not prepared to negotiate a treaty on missile defense</w:t>
      </w:r>
      <w:r w:rsidRPr="00F24190">
        <w:rPr>
          <w:rFonts w:asciiTheme="minorHAnsi" w:hAnsiTheme="minorHAnsi" w:cstheme="minorHAnsi"/>
          <w:sz w:val="16"/>
        </w:rPr>
        <w:t xml:space="preserve">.” Trump might want to check in with Henry Kissinger on the interrelationship between strategic arms limitation and the ABM Treaty in the 1970s. There are too many unknowns to predict what Trump will do in office. However, </w:t>
      </w:r>
      <w:r w:rsidRPr="00F24190">
        <w:rPr>
          <w:rStyle w:val="Emphasis"/>
          <w:rFonts w:asciiTheme="minorHAnsi" w:hAnsiTheme="minorHAnsi" w:cstheme="minorHAnsi"/>
        </w:rPr>
        <w:t>if the president-elect is serious about changing U.S. relations with Russia</w:t>
      </w:r>
      <w:r w:rsidRPr="00F24190">
        <w:rPr>
          <w:rFonts w:asciiTheme="minorHAnsi" w:hAnsiTheme="minorHAnsi" w:cstheme="minorHAnsi"/>
          <w:sz w:val="16"/>
        </w:rPr>
        <w:t xml:space="preserve"> – and if he comes to understand the value of the Iran nuclear accord – </w:t>
      </w:r>
      <w:r w:rsidRPr="00F24190">
        <w:rPr>
          <w:rStyle w:val="Emphasis"/>
          <w:rFonts w:asciiTheme="minorHAnsi" w:hAnsiTheme="minorHAnsi" w:cstheme="minorHAnsi"/>
        </w:rPr>
        <w:t>he might be able to conclude a deal that eluded Obama and improve NATO security.</w:t>
      </w:r>
    </w:p>
    <w:p w14:paraId="57BD58A1" w14:textId="77777777" w:rsidR="00F7582E" w:rsidRPr="00F24190" w:rsidRDefault="00F7582E" w:rsidP="003605A4">
      <w:pPr>
        <w:rPr>
          <w:rFonts w:asciiTheme="minorHAnsi" w:hAnsiTheme="minorHAnsi" w:cstheme="minorHAnsi"/>
          <w:sz w:val="16"/>
        </w:rPr>
      </w:pPr>
    </w:p>
    <w:p w14:paraId="5E7625C2" w14:textId="318A085E" w:rsidR="000C5FBF" w:rsidRPr="00F24190" w:rsidRDefault="000C5FBF" w:rsidP="000C5FBF">
      <w:pPr>
        <w:pStyle w:val="Heading3"/>
        <w:rPr>
          <w:rFonts w:asciiTheme="minorHAnsi" w:hAnsiTheme="minorHAnsi" w:cstheme="minorHAnsi"/>
        </w:rPr>
      </w:pPr>
      <w:r w:rsidRPr="00F24190">
        <w:rPr>
          <w:rFonts w:asciiTheme="minorHAnsi" w:hAnsiTheme="minorHAnsi" w:cstheme="minorHAnsi"/>
        </w:rPr>
        <w:t xml:space="preserve">2AC – </w:t>
      </w:r>
      <w:r w:rsidR="00F146EB" w:rsidRPr="00F24190">
        <w:rPr>
          <w:rFonts w:asciiTheme="minorHAnsi" w:hAnsiTheme="minorHAnsi" w:cstheme="minorHAnsi"/>
        </w:rPr>
        <w:t>INF – BMD Saves It</w:t>
      </w:r>
    </w:p>
    <w:p w14:paraId="75936ABA" w14:textId="77777777" w:rsidR="000C5FBF" w:rsidRPr="00F24190" w:rsidRDefault="000C5FBF" w:rsidP="000C5FBF">
      <w:pPr>
        <w:pStyle w:val="Heading4"/>
        <w:rPr>
          <w:rFonts w:asciiTheme="minorHAnsi" w:hAnsiTheme="minorHAnsi" w:cstheme="minorHAnsi"/>
        </w:rPr>
      </w:pPr>
      <w:r w:rsidRPr="00F24190">
        <w:rPr>
          <w:rFonts w:asciiTheme="minorHAnsi" w:hAnsiTheme="minorHAnsi" w:cstheme="minorHAnsi"/>
        </w:rPr>
        <w:t>The main Russian complaint about American INF violations is Aegis Ashore</w:t>
      </w:r>
    </w:p>
    <w:p w14:paraId="337246F3" w14:textId="77777777" w:rsidR="000C5FBF" w:rsidRPr="00F24190" w:rsidRDefault="000C5FBF" w:rsidP="000C5FBF">
      <w:pPr>
        <w:rPr>
          <w:rFonts w:asciiTheme="minorHAnsi" w:hAnsiTheme="minorHAnsi" w:cstheme="minorHAnsi"/>
        </w:rPr>
      </w:pPr>
      <w:r w:rsidRPr="00F24190">
        <w:rPr>
          <w:rStyle w:val="Style13ptBold"/>
          <w:rFonts w:asciiTheme="minorHAnsi" w:hAnsiTheme="minorHAnsi" w:cstheme="minorHAnsi"/>
        </w:rPr>
        <w:t>Pifer 18</w:t>
      </w:r>
      <w:r w:rsidRPr="00F24190">
        <w:rPr>
          <w:rFonts w:asciiTheme="minorHAnsi" w:hAnsiTheme="minorHAnsi" w:cstheme="minorHAnsi"/>
        </w:rPr>
        <w:t xml:space="preserve"> - Steven Pifer is a nonresident senior fellow in the Arms Control and Non-Proliferation Initiative, Center for 21st Century Security and Intelligence, and the Center on the United States and Europe at the Brookings Institution, and a William J. Perry fellow at the Center for International Security and Cooperation at Stanford University. He focuses on nuclear arms control, Ukraine, and Russia. A retired Foreign Service officer, his more than 25 years with the State Department focused on U.S. relations with the former Soviet Union and Europe, as well as arms control and security issues. He served as deputy assistant secretary of state in the Bureau of European and Eurasian Affairs with responsibilities for Russia and Ukraine (2001-2004), ambassador to Ukraine (1998-2000), and special assistant to the president and senior director for Russia, Ukraine and Eurasia on the National Security Council (1996-1997). (“Is there a glimmer of hope for the INF Treaty?” Brookings Institute December 27, 2018 https://www.brookings.edu/blog/order-from-chaos/2018/12/27/is-there-a-glimmer-of-hope-for-the-inf-treaty/)</w:t>
      </w:r>
    </w:p>
    <w:p w14:paraId="4218A8FA" w14:textId="675BBD3B" w:rsidR="000C5FBF" w:rsidRDefault="000C5FBF" w:rsidP="000C5FBF">
      <w:pPr>
        <w:rPr>
          <w:rStyle w:val="Emphasis"/>
          <w:rFonts w:asciiTheme="minorHAnsi" w:hAnsiTheme="minorHAnsi" w:cstheme="minorHAnsi"/>
        </w:rPr>
      </w:pPr>
      <w:r w:rsidRPr="00F24190">
        <w:rPr>
          <w:rFonts w:asciiTheme="minorHAnsi" w:hAnsiTheme="minorHAnsi" w:cstheme="minorHAnsi"/>
          <w:sz w:val="16"/>
        </w:rPr>
        <w:t xml:space="preserve">WOULD HAVE TO BE MUTUAL Russian readiness to conduct the exhibit poses one test. </w:t>
      </w:r>
      <w:r w:rsidRPr="00F24190">
        <w:rPr>
          <w:rStyle w:val="StyleUnderline"/>
          <w:rFonts w:asciiTheme="minorHAnsi" w:hAnsiTheme="minorHAnsi" w:cstheme="minorHAnsi"/>
        </w:rPr>
        <w:t>A second test is for the American side</w:t>
      </w:r>
      <w:r w:rsidRPr="00F24190">
        <w:rPr>
          <w:rFonts w:asciiTheme="minorHAnsi" w:hAnsiTheme="minorHAnsi" w:cstheme="minorHAnsi"/>
          <w:sz w:val="16"/>
        </w:rPr>
        <w:t xml:space="preserve">. While denying that they have violated the INF Treaty, </w:t>
      </w:r>
      <w:r w:rsidRPr="00F24190">
        <w:rPr>
          <w:rStyle w:val="StyleUnderline"/>
          <w:rFonts w:asciiTheme="minorHAnsi" w:hAnsiTheme="minorHAnsi" w:cstheme="minorHAnsi"/>
        </w:rPr>
        <w:t>Russian officials charge that the United States has committed three violations</w:t>
      </w:r>
      <w:r w:rsidRPr="00F24190">
        <w:rPr>
          <w:rFonts w:asciiTheme="minorHAnsi" w:hAnsiTheme="minorHAnsi" w:cstheme="minorHAnsi"/>
          <w:sz w:val="16"/>
        </w:rPr>
        <w:t xml:space="preserve">. </w:t>
      </w:r>
      <w:r w:rsidRPr="00F24190">
        <w:rPr>
          <w:rStyle w:val="StyleUnderline"/>
          <w:rFonts w:asciiTheme="minorHAnsi" w:hAnsiTheme="minorHAnsi" w:cstheme="minorHAnsi"/>
        </w:rPr>
        <w:t>Two of the charges lack any real foundation</w:t>
      </w:r>
      <w:r w:rsidRPr="00F24190">
        <w:rPr>
          <w:rFonts w:asciiTheme="minorHAnsi" w:hAnsiTheme="minorHAnsi" w:cstheme="minorHAnsi"/>
          <w:sz w:val="16"/>
        </w:rPr>
        <w:t xml:space="preserve">, and Russians themselves seem to be setting them aside. </w:t>
      </w:r>
      <w:r w:rsidRPr="00F24190">
        <w:rPr>
          <w:rStyle w:val="StyleUnderline"/>
          <w:rFonts w:asciiTheme="minorHAnsi" w:hAnsiTheme="minorHAnsi" w:cstheme="minorHAnsi"/>
        </w:rPr>
        <w:t>They continue, however, to press a third charge</w:t>
      </w:r>
      <w:r w:rsidRPr="00F24190">
        <w:rPr>
          <w:rFonts w:asciiTheme="minorHAnsi" w:hAnsiTheme="minorHAnsi" w:cstheme="minorHAnsi"/>
          <w:sz w:val="16"/>
        </w:rPr>
        <w:t xml:space="preserve">. </w:t>
      </w:r>
      <w:r w:rsidRPr="00F24190">
        <w:rPr>
          <w:rStyle w:val="Emphasis"/>
          <w:rFonts w:asciiTheme="minorHAnsi" w:hAnsiTheme="minorHAnsi" w:cstheme="minorHAnsi"/>
        </w:rPr>
        <w:t>The Russians assert that the Mk-41 launcher used by the Aegis Ashore missile defense facility in Romania can hold and launch offensive cruise missiles of intermediate range in addition to the Mk-41’s stated purpose of containing and launching SM-3 missile interceptors</w:t>
      </w:r>
      <w:r w:rsidRPr="00F24190">
        <w:rPr>
          <w:rFonts w:asciiTheme="minorHAnsi" w:hAnsiTheme="minorHAnsi" w:cstheme="minorHAnsi"/>
          <w:sz w:val="16"/>
        </w:rPr>
        <w:t xml:space="preserve">. </w:t>
      </w:r>
      <w:r w:rsidRPr="00F24190">
        <w:rPr>
          <w:rStyle w:val="StyleUnderline"/>
          <w:rFonts w:asciiTheme="minorHAnsi" w:hAnsiTheme="minorHAnsi" w:cstheme="minorHAnsi"/>
        </w:rPr>
        <w:t>U.S. officials respond that the Mk-41 launcher used in Romania (and soon to be deployed at an Aegis Ashore site in Poland)</w:t>
      </w:r>
      <w:r w:rsidRPr="00F24190">
        <w:rPr>
          <w:rFonts w:asciiTheme="minorHAnsi" w:hAnsiTheme="minorHAnsi" w:cstheme="minorHAnsi"/>
          <w:sz w:val="16"/>
        </w:rPr>
        <w:t xml:space="preserve"> has not been tested with a ground-launched missile. They argue that it thus is not a prohibited intermediate-range missile launcher. </w:t>
      </w:r>
      <w:r w:rsidRPr="00F24190">
        <w:rPr>
          <w:rStyle w:val="Emphasis"/>
          <w:rFonts w:asciiTheme="minorHAnsi" w:hAnsiTheme="minorHAnsi" w:cstheme="minorHAnsi"/>
        </w:rPr>
        <w:t>Technically, U.S. officials may be correct</w:t>
      </w:r>
      <w:r w:rsidRPr="00F24190">
        <w:rPr>
          <w:rFonts w:asciiTheme="minorHAnsi" w:hAnsiTheme="minorHAnsi" w:cstheme="minorHAnsi"/>
          <w:sz w:val="16"/>
        </w:rPr>
        <w:t xml:space="preserve">. Moreover, nothing suggests that the Aegis Ashore facility hosts anything but SM-3 missile interceptors. However, the Mk-41 launcher is standard on U.S. Navy warships. On board warships, the Mk-41 holds a variety of weapons in addition to SM-3 interceptors, including the BGM-109C Tomahawk land-attack cruise missile. The Tomahawk has a range of about 1,500 kilometers. Other than that it is launched from the sea rather than land, it shares many similarities with the BGM-109G ground-launched cruise missiles eliminated under the INF Treaty. </w:t>
      </w:r>
      <w:r w:rsidRPr="00F24190">
        <w:rPr>
          <w:rStyle w:val="Emphasis"/>
          <w:rFonts w:asciiTheme="minorHAnsi" w:hAnsiTheme="minorHAnsi" w:cstheme="minorHAnsi"/>
        </w:rPr>
        <w:t xml:space="preserve">Were the Russians instead of the Americans using something like the Mk-41 launcher on land, the U.S. side might well have questions about its compliance with the treaty. </w:t>
      </w:r>
      <w:r w:rsidRPr="00F24190">
        <w:rPr>
          <w:rFonts w:asciiTheme="minorHAnsi" w:hAnsiTheme="minorHAnsi" w:cstheme="minorHAnsi"/>
          <w:sz w:val="16"/>
        </w:rPr>
        <w:t xml:space="preserve">Speaking in mid December, a Russian foreign ministry official ruled out a unilateral demonstration of the 9M729 but seemed to leave open the possibility for mutual measures. If Russian officials were prepared to allow an exhibit and provide a technical briefing on the 9M729, U.S. officials should be prepared to demonstrate the Mk-41 launcher in Romania to Russian experts and explain why it cannot hold cruise missiles. If it can do so, there should be ways to address Moscow’s concerns, either by modifying the shore-based Mk-41 or allowing periodic visits by Russian experts to show that the launchers contain SM-3 missile interceptors only. Again, working out the details for such a demonstration would take some time, but the sides have experts with the expertise to do so. AN OPPORTUNITY? Some may object that this kind of proposal equates Russia’s material breach of the INF Treaty with a question of technical compliance on the American side. Perhaps, but </w:t>
      </w:r>
      <w:r w:rsidRPr="00F24190">
        <w:rPr>
          <w:rStyle w:val="Emphasis"/>
          <w:rFonts w:asciiTheme="minorHAnsi" w:hAnsiTheme="minorHAnsi" w:cstheme="minorHAnsi"/>
        </w:rPr>
        <w:t>U.S. officials</w:t>
      </w:r>
      <w:r w:rsidRPr="00F24190">
        <w:rPr>
          <w:rFonts w:asciiTheme="minorHAnsi" w:hAnsiTheme="minorHAnsi" w:cstheme="minorHAnsi"/>
          <w:sz w:val="16"/>
        </w:rPr>
        <w:t>—and European officials, since the treaty affects their security—</w:t>
      </w:r>
      <w:r w:rsidRPr="00F24190">
        <w:rPr>
          <w:rStyle w:val="Emphasis"/>
          <w:rFonts w:asciiTheme="minorHAnsi" w:hAnsiTheme="minorHAnsi" w:cstheme="minorHAnsi"/>
        </w:rPr>
        <w:t>should ask whether offering to address Russian questions about the Aegis Ashore’s Mk-41 launcher is worth the chance to</w:t>
      </w:r>
      <w:r w:rsidRPr="00F24190">
        <w:rPr>
          <w:rFonts w:asciiTheme="minorHAnsi" w:hAnsiTheme="minorHAnsi" w:cstheme="minorHAnsi"/>
          <w:sz w:val="16"/>
        </w:rPr>
        <w:t xml:space="preserve"> resolve the 9M729 issue and </w:t>
      </w:r>
      <w:r w:rsidRPr="00F24190">
        <w:rPr>
          <w:rStyle w:val="Emphasis"/>
          <w:rFonts w:asciiTheme="minorHAnsi" w:hAnsiTheme="minorHAnsi" w:cstheme="minorHAnsi"/>
        </w:rPr>
        <w:t>preserve the INF Treaty.</w:t>
      </w:r>
      <w:r w:rsidRPr="00F24190">
        <w:rPr>
          <w:rFonts w:asciiTheme="minorHAnsi" w:hAnsiTheme="minorHAnsi" w:cstheme="minorHAnsi"/>
          <w:sz w:val="16"/>
        </w:rPr>
        <w:t xml:space="preserve"> At worst, if Russia is merely posturing, U.S. officials will be able to cite their effort and finger Moscow’s lack of seriousness. At best, </w:t>
      </w:r>
      <w:r w:rsidRPr="00F24190">
        <w:rPr>
          <w:rStyle w:val="StyleUnderline"/>
          <w:rFonts w:asciiTheme="minorHAnsi" w:hAnsiTheme="minorHAnsi" w:cstheme="minorHAnsi"/>
        </w:rPr>
        <w:t>they could preserve a treaty that has made a substantial contribution to U.S., European, and global security.</w:t>
      </w:r>
      <w:r w:rsidRPr="00F24190">
        <w:rPr>
          <w:rFonts w:asciiTheme="minorHAnsi" w:hAnsiTheme="minorHAnsi" w:cstheme="minorHAnsi"/>
          <w:sz w:val="16"/>
        </w:rPr>
        <w:t xml:space="preserve"> Washington should take up Moscow’s offer for dialogue. It can do so while allowing the 60-day clock to run, though it might consider allowing more time if technical talks get underway and make progress. </w:t>
      </w:r>
      <w:r w:rsidRPr="00F24190">
        <w:rPr>
          <w:rStyle w:val="Emphasis"/>
          <w:rFonts w:asciiTheme="minorHAnsi" w:hAnsiTheme="minorHAnsi" w:cstheme="minorHAnsi"/>
        </w:rPr>
        <w:t>The INF Treaty may still have a glimmer of hope, but someone still needs to act to save it.</w:t>
      </w:r>
    </w:p>
    <w:p w14:paraId="45777A31" w14:textId="726FB939" w:rsidR="00421736" w:rsidRPr="00421736" w:rsidRDefault="00421736" w:rsidP="00421736">
      <w:pPr>
        <w:pStyle w:val="Heading3"/>
      </w:pPr>
      <w:r w:rsidRPr="00421736">
        <w:t>1AR – INF – BMD Saves It</w:t>
      </w:r>
    </w:p>
    <w:p w14:paraId="7D9BC41E" w14:textId="77777777" w:rsidR="00421736" w:rsidRPr="00F24190" w:rsidRDefault="00421736" w:rsidP="00421736">
      <w:pPr>
        <w:pStyle w:val="Heading4"/>
        <w:rPr>
          <w:rFonts w:asciiTheme="minorHAnsi" w:hAnsiTheme="minorHAnsi" w:cstheme="minorHAnsi"/>
        </w:rPr>
      </w:pPr>
      <w:r w:rsidRPr="00F24190">
        <w:rPr>
          <w:rFonts w:asciiTheme="minorHAnsi" w:hAnsiTheme="minorHAnsi" w:cstheme="minorHAnsi"/>
        </w:rPr>
        <w:t xml:space="preserve">Missile defense threats exclusively fueled Russian INF withdrawal </w:t>
      </w:r>
    </w:p>
    <w:p w14:paraId="5BBFA6BC" w14:textId="77777777" w:rsidR="00421736" w:rsidRPr="00F24190" w:rsidRDefault="00421736" w:rsidP="00421736">
      <w:pPr>
        <w:rPr>
          <w:rStyle w:val="Style13ptBold"/>
          <w:rFonts w:asciiTheme="minorHAnsi" w:hAnsiTheme="minorHAnsi" w:cstheme="minorHAnsi"/>
        </w:rPr>
      </w:pPr>
      <w:r w:rsidRPr="00F24190">
        <w:rPr>
          <w:rStyle w:val="Style13ptBold"/>
          <w:rFonts w:asciiTheme="minorHAnsi" w:hAnsiTheme="minorHAnsi" w:cstheme="minorHAnsi"/>
        </w:rPr>
        <w:t xml:space="preserve">Postol 19 </w:t>
      </w:r>
      <w:r w:rsidRPr="00F24190">
        <w:rPr>
          <w:rFonts w:asciiTheme="minorHAnsi" w:hAnsiTheme="minorHAnsi" w:cstheme="minorHAnsi"/>
        </w:rPr>
        <w:t>- Theodore A. Postol is professor emeritus of science, technology, and national security policy at the Massachusetts Institute of Technology. (Theodore A, “Is Russia Solely to Blame for Violations of the INF Treaty?”, The Nation, January 17, 2019, https://www.thenation.com/article/russia-inf-nuclear-treaty-aegis/)//st</w:t>
      </w:r>
    </w:p>
    <w:p w14:paraId="626C739B" w14:textId="77777777" w:rsidR="00421736" w:rsidRPr="00F24190" w:rsidRDefault="00421736" w:rsidP="00421736">
      <w:pPr>
        <w:rPr>
          <w:rStyle w:val="StyleUnderline"/>
          <w:rFonts w:asciiTheme="minorHAnsi" w:hAnsiTheme="minorHAnsi" w:cstheme="minorHAnsi"/>
        </w:rPr>
      </w:pPr>
      <w:r w:rsidRPr="00F24190">
        <w:rPr>
          <w:rStyle w:val="StyleUnderline"/>
          <w:rFonts w:asciiTheme="minorHAnsi" w:hAnsiTheme="minorHAnsi" w:cstheme="minorHAnsi"/>
        </w:rPr>
        <w:t xml:space="preserve">The US Navy’s Aegis Ballistic Missile Defense System consists of a powerful electronically scanning radar and an arrangement of roughly 64 missile-carrying canisters. </w:t>
      </w:r>
      <w:r w:rsidRPr="00F24190">
        <w:rPr>
          <w:rFonts w:asciiTheme="minorHAnsi" w:hAnsiTheme="minorHAnsi" w:cstheme="minorHAnsi"/>
          <w:sz w:val="16"/>
        </w:rPr>
        <w:t>When installed in their “so-called Aegis Afloat” configuration aboard a ship, these 64 missile-carrying canisters sit vertically within the hull in a single large assembly of eight prefabricated standardized modules that contain eight canisters each.</w:t>
      </w:r>
      <w:r w:rsidRPr="00F24190">
        <w:rPr>
          <w:rStyle w:val="StyleUnderline"/>
          <w:rFonts w:asciiTheme="minorHAnsi" w:hAnsiTheme="minorHAnsi" w:cstheme="minorHAnsi"/>
        </w:rPr>
        <w:t xml:space="preserve"> These standardized vertical canisters and canister modules are by design configured to launch antiaircraft, antimissile, </w:t>
      </w:r>
      <w:r w:rsidRPr="00F24190">
        <w:rPr>
          <w:rStyle w:val="Emphasis"/>
          <w:rFonts w:asciiTheme="minorHAnsi" w:hAnsiTheme="minorHAnsi" w:cstheme="minorHAnsi"/>
        </w:rPr>
        <w:t xml:space="preserve">and cruise missiles. </w:t>
      </w:r>
      <w:r w:rsidRPr="00F24190">
        <w:rPr>
          <w:rStyle w:val="StyleUnderline"/>
          <w:rFonts w:asciiTheme="minorHAnsi" w:hAnsiTheme="minorHAnsi" w:cstheme="minorHAnsi"/>
        </w:rPr>
        <w:t xml:space="preserve">The United States has deployed one land-based “Aegis Ashore” missile-defense system in Romania and is in the process of deploying another in Poland. The initial installation in Romania has 24 missile-carrying canisters in three prefabricated eight-canister modules, but could quickly be expanded to well over a hundred, </w:t>
      </w:r>
      <w:r w:rsidRPr="00F24190">
        <w:rPr>
          <w:rFonts w:asciiTheme="minorHAnsi" w:hAnsiTheme="minorHAnsi" w:cstheme="minorHAnsi"/>
          <w:sz w:val="16"/>
        </w:rPr>
        <w:t>or possibly even hundreds</w:t>
      </w:r>
      <w:r w:rsidRPr="00F24190">
        <w:rPr>
          <w:rStyle w:val="StyleUnderline"/>
          <w:rFonts w:asciiTheme="minorHAnsi" w:hAnsiTheme="minorHAnsi" w:cstheme="minorHAnsi"/>
        </w:rPr>
        <w:t xml:space="preserve">, of missile launchers by simply adding prefabricated eight-canister modules. </w:t>
      </w:r>
      <w:r w:rsidRPr="00F24190">
        <w:rPr>
          <w:rFonts w:asciiTheme="minorHAnsi" w:hAnsiTheme="minorHAnsi" w:cstheme="minorHAnsi"/>
          <w:sz w:val="16"/>
        </w:rPr>
        <w:t>These installations simply take all of the standardized components that would normally be part of an Aegis-armed ship and install them in ground locations</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The military alleges that the Aegis system does not violate the INF</w:t>
      </w:r>
      <w:r w:rsidRPr="00F24190">
        <w:rPr>
          <w:rStyle w:val="StyleUnderline"/>
          <w:rFonts w:asciiTheme="minorHAnsi" w:hAnsiTheme="minorHAnsi" w:cstheme="minorHAnsi"/>
        </w:rPr>
        <w:t>, because the system lacks “the software, fire control hardware, support equipment, and other infrastructure” needed to launch offensive cruise missiles—</w:t>
      </w:r>
      <w:r w:rsidRPr="00F24190">
        <w:rPr>
          <w:rStyle w:val="Emphasis"/>
          <w:rFonts w:asciiTheme="minorHAnsi" w:hAnsiTheme="minorHAnsi" w:cstheme="minorHAnsi"/>
        </w:rPr>
        <w:t xml:space="preserve">but the modifications needed to make the system cruise-missile-ready are relatively simple </w:t>
      </w:r>
      <w:r w:rsidRPr="00F24190">
        <w:rPr>
          <w:rStyle w:val="StyleUnderline"/>
          <w:rFonts w:asciiTheme="minorHAnsi" w:hAnsiTheme="minorHAnsi" w:cstheme="minorHAnsi"/>
        </w:rPr>
        <w:t xml:space="preserve">and could be easily accomplished. Such cruise missiles would have characteristics rather close to those of the Russian SSC-8s. </w:t>
      </w:r>
      <w:r w:rsidRPr="00F24190">
        <w:rPr>
          <w:rStyle w:val="Emphasis"/>
          <w:rFonts w:asciiTheme="minorHAnsi" w:hAnsiTheme="minorHAnsi" w:cstheme="minorHAnsi"/>
        </w:rPr>
        <w:t>The Russians have rightly raised questions about the possibility that the Aegis Ashore system could constitute a preparatory violation of the INF Treaty.</w:t>
      </w:r>
      <w:r w:rsidRPr="00F24190">
        <w:rPr>
          <w:rFonts w:asciiTheme="minorHAnsi" w:hAnsiTheme="minorHAnsi" w:cstheme="minorHAnsi"/>
          <w:sz w:val="16"/>
        </w:rPr>
        <w:t xml:space="preserve"> </w:t>
      </w:r>
      <w:r w:rsidRPr="00F24190">
        <w:rPr>
          <w:rStyle w:val="StyleUnderline"/>
          <w:rFonts w:asciiTheme="minorHAnsi" w:hAnsiTheme="minorHAnsi" w:cstheme="minorHAnsi"/>
        </w:rPr>
        <w:t>Russian concerns are further supported by the fact that the Aegis radar is not up to the job of identifying attacking long-range ballistic missiles at long enough ranges to allow enough time for missile-defense interceptors to reach intercept points.</w:t>
      </w:r>
      <w:r w:rsidRPr="00F24190">
        <w:rPr>
          <w:rFonts w:asciiTheme="minorHAnsi" w:hAnsiTheme="minorHAnsi" w:cstheme="minorHAnsi"/>
          <w:sz w:val="16"/>
        </w:rPr>
        <w:t xml:space="preserve"> </w:t>
      </w:r>
      <w:r w:rsidRPr="00F24190">
        <w:rPr>
          <w:rStyle w:val="StyleUnderline"/>
          <w:rFonts w:asciiTheme="minorHAnsi" w:hAnsiTheme="minorHAnsi" w:cstheme="minorHAnsi"/>
        </w:rPr>
        <w:t>It therefore appears—from a technical point of view—that the Aegis ashore system has little or no true missile-defense capabilities against long-range missiles.</w:t>
      </w:r>
      <w:r w:rsidRPr="00F24190">
        <w:rPr>
          <w:rFonts w:asciiTheme="minorHAnsi" w:hAnsiTheme="minorHAnsi" w:cstheme="minorHAnsi"/>
          <w:sz w:val="16"/>
        </w:rPr>
        <w:t xml:space="preserve"> Indeed, the Department of Defense has published unclassified studies that raise questions about the Aegis system’s capability to engage long-range missiles, because of its highly inadequate radar. The Aegis Ashore system contains all of the unmodified components of the Aegis system that, as configured for missile defense, could also launch cruise missiles with simple modifications. </w:t>
      </w:r>
      <w:r w:rsidRPr="00F24190">
        <w:rPr>
          <w:rStyle w:val="StyleUnderline"/>
          <w:rFonts w:asciiTheme="minorHAnsi" w:hAnsiTheme="minorHAnsi" w:cstheme="minorHAnsi"/>
        </w:rPr>
        <w:t xml:space="preserve">If Russia deployed such systems on its borders with Europe, there is absolutely no doubt that the United States would raise questions about such actions. </w:t>
      </w:r>
      <w:r w:rsidRPr="00F24190">
        <w:rPr>
          <w:rFonts w:asciiTheme="minorHAnsi" w:hAnsiTheme="minorHAnsi" w:cstheme="minorHAnsi"/>
          <w:sz w:val="16"/>
        </w:rPr>
        <w:t xml:space="preserve">The political situation with Russia is more dangerous than ever, and there are certainly reasons to be concerned with Russian behavior. However, it would be good if the “independent experts” whom The New York Times relied upon, and the Times itself, were to also ask whether the </w:t>
      </w:r>
      <w:r w:rsidRPr="00F24190">
        <w:rPr>
          <w:rStyle w:val="Emphasis"/>
          <w:rFonts w:asciiTheme="minorHAnsi" w:hAnsiTheme="minorHAnsi" w:cstheme="minorHAnsi"/>
        </w:rPr>
        <w:t>American side did something to provoke the Russians</w:t>
      </w:r>
      <w:r w:rsidRPr="00F24190">
        <w:rPr>
          <w:rStyle w:val="StyleUnderline"/>
          <w:rFonts w:asciiTheme="minorHAnsi" w:hAnsiTheme="minorHAnsi" w:cstheme="minorHAnsi"/>
        </w:rPr>
        <w:t>. This is not an idle question at a time when the danger of an accident leading to nuclear war increases daily while each side continues to talk past the other.</w:t>
      </w:r>
    </w:p>
    <w:p w14:paraId="759BDE11" w14:textId="77777777" w:rsidR="00421736" w:rsidRPr="00F24190" w:rsidRDefault="00421736" w:rsidP="00421736">
      <w:pPr>
        <w:rPr>
          <w:rStyle w:val="StyleUnderline"/>
          <w:rFonts w:asciiTheme="minorHAnsi" w:hAnsiTheme="minorHAnsi" w:cstheme="minorHAnsi"/>
        </w:rPr>
      </w:pPr>
    </w:p>
    <w:p w14:paraId="77A32D6E" w14:textId="77777777" w:rsidR="00421736" w:rsidRPr="00F24190" w:rsidRDefault="00421736" w:rsidP="00421736">
      <w:pPr>
        <w:pStyle w:val="Heading4"/>
        <w:rPr>
          <w:rFonts w:asciiTheme="minorHAnsi" w:hAnsiTheme="minorHAnsi" w:cstheme="minorHAnsi"/>
        </w:rPr>
      </w:pPr>
      <w:r w:rsidRPr="00F24190">
        <w:rPr>
          <w:rFonts w:asciiTheme="minorHAnsi" w:hAnsiTheme="minorHAnsi" w:cstheme="minorHAnsi"/>
        </w:rPr>
        <w:t>Russian INF withdrawal entirely based on hopes of Aegis Ashore concessions</w:t>
      </w:r>
    </w:p>
    <w:p w14:paraId="4A12CD85" w14:textId="77777777" w:rsidR="00421736" w:rsidRPr="00F24190" w:rsidRDefault="00421736" w:rsidP="00421736">
      <w:pPr>
        <w:rPr>
          <w:rStyle w:val="StyleUnderline"/>
          <w:rFonts w:asciiTheme="minorHAnsi" w:hAnsiTheme="minorHAnsi" w:cstheme="minorHAnsi"/>
        </w:rPr>
      </w:pPr>
      <w:r w:rsidRPr="00F24190">
        <w:rPr>
          <w:rStyle w:val="Style13ptBold"/>
          <w:rFonts w:asciiTheme="minorHAnsi" w:hAnsiTheme="minorHAnsi" w:cstheme="minorHAnsi"/>
        </w:rPr>
        <w:t>Jenkins 19</w:t>
      </w:r>
      <w:r w:rsidRPr="00F24190">
        <w:rPr>
          <w:rStyle w:val="StyleUnderline"/>
          <w:rFonts w:asciiTheme="minorHAnsi" w:hAnsiTheme="minorHAnsi" w:cstheme="minorHAnsi"/>
        </w:rPr>
        <w:t xml:space="preserve"> - Peter Jenkins was a British career diplomat for 33 years, following studies at the Universities of Cambridge and Harvard. He writes and speaks on nuclear and trade policy issues. (Peter, “The INF Affair And Nuclear Arms Control Prospects”, LobeLog, February 28, 2019, https://lobelog.com/the-inf-affair-and-nuclear-arms-control-prospects/)//st</w:t>
      </w:r>
    </w:p>
    <w:p w14:paraId="4E634B32" w14:textId="77777777" w:rsidR="00421736" w:rsidRPr="00F24190" w:rsidRDefault="00421736" w:rsidP="00421736">
      <w:pPr>
        <w:rPr>
          <w:rFonts w:asciiTheme="minorHAnsi" w:hAnsiTheme="minorHAnsi" w:cstheme="minorHAnsi"/>
          <w:sz w:val="16"/>
        </w:rPr>
      </w:pPr>
      <w:r w:rsidRPr="00F24190">
        <w:rPr>
          <w:rFonts w:asciiTheme="minorHAnsi" w:hAnsiTheme="minorHAnsi" w:cstheme="minorHAnsi"/>
          <w:sz w:val="16"/>
        </w:rPr>
        <w:t xml:space="preserve">My most natural starting point may be an account of what the secretary general of Pugwash, a German colleague, and I learned in Moscow on January 28 in meetings with Russia’s foreign minister and the appropriate deputy minister. Discussion at both meetings focused largely on U.S.-Russian nuclear arms control. Our hosts’ objective, not surprisingly, was to convince us that Russia had not breached the Intermediate Nuclear Forces (INF) Treaty and that, if the treaty collapsed as they expected, the fault would lie at the door of the United States. The essence of their case was that the cruise missile which the United States believes to have been tested at ranges in excess of 2,000 kilometers has a maximum range of 480 kilometers, just below the INF threshold of 500 kilometers. This missile, known in Russia as the 9M729, is a variant, they said, of the 9M728, also known as the Iskander-M, which has a maximum range of 490 kilometers. The 729 is heavier than the 728, because of an improved on-board guidance system. But the fuel capacity is the same, so the maximum range is slightly shorter. They were </w:t>
      </w:r>
      <w:r w:rsidRPr="00F24190">
        <w:rPr>
          <w:rStyle w:val="StyleUnderline"/>
          <w:rFonts w:asciiTheme="minorHAnsi" w:hAnsiTheme="minorHAnsi" w:cstheme="minorHAnsi"/>
        </w:rPr>
        <w:t>equally intent on spelling out the reasons they have for believing that the United States is in breach of the INF</w:t>
      </w:r>
      <w:r w:rsidRPr="00F24190">
        <w:rPr>
          <w:rFonts w:asciiTheme="minorHAnsi" w:hAnsiTheme="minorHAnsi" w:cstheme="minorHAnsi"/>
          <w:sz w:val="16"/>
        </w:rPr>
        <w:t xml:space="preserve">. They </w:t>
      </w:r>
      <w:r w:rsidRPr="00F24190">
        <w:rPr>
          <w:rStyle w:val="StyleUnderline"/>
          <w:rFonts w:asciiTheme="minorHAnsi" w:hAnsiTheme="minorHAnsi" w:cstheme="minorHAnsi"/>
        </w:rPr>
        <w:t>cited the Aegis Ashore launchers in Romania and</w:t>
      </w:r>
      <w:r w:rsidRPr="00F24190">
        <w:rPr>
          <w:rFonts w:asciiTheme="minorHAnsi" w:hAnsiTheme="minorHAnsi" w:cstheme="minorHAnsi"/>
          <w:sz w:val="16"/>
        </w:rPr>
        <w:t xml:space="preserve">, in the near future, </w:t>
      </w:r>
      <w:r w:rsidRPr="00F24190">
        <w:rPr>
          <w:rStyle w:val="StyleUnderline"/>
          <w:rFonts w:asciiTheme="minorHAnsi" w:hAnsiTheme="minorHAnsi" w:cstheme="minorHAnsi"/>
        </w:rPr>
        <w:t xml:space="preserve">Poland, which are </w:t>
      </w:r>
      <w:r w:rsidRPr="00F24190">
        <w:rPr>
          <w:rStyle w:val="Emphasis"/>
          <w:rFonts w:asciiTheme="minorHAnsi" w:hAnsiTheme="minorHAnsi" w:cstheme="minorHAnsi"/>
        </w:rPr>
        <w:t>capable of launching both ballistic interceptors and Tomahawk cruise missiles, heavy drones, and certain ballistic interceptors that have been in use in missile defense system tests.</w:t>
      </w:r>
      <w:r w:rsidRPr="00F24190">
        <w:rPr>
          <w:rStyle w:val="StyleUnderline"/>
          <w:rFonts w:asciiTheme="minorHAnsi" w:hAnsiTheme="minorHAnsi" w:cstheme="minorHAnsi"/>
        </w:rPr>
        <w:t xml:space="preserve"> </w:t>
      </w:r>
      <w:r w:rsidRPr="00F24190">
        <w:rPr>
          <w:rFonts w:asciiTheme="minorHAnsi" w:hAnsiTheme="minorHAnsi" w:cstheme="minorHAnsi"/>
          <w:sz w:val="16"/>
        </w:rPr>
        <w:t xml:space="preserve">They regretted that the United States had rejected a Russian proposal for reciprocal steps to resolve compliance concerns, for example reciprocal inspections of the 729 variant of the Iskander-M and of the Aegis Ashore launchers in Romania and Poland. Instead the United States was insisting that Russia destroy all 729s under U.S. supervision in addition to quarterly U.S. inspection visits to the 729 production plant. U.S. rejection of the Russian reciprocal inspection proposal had not come as a surprise, they said, since during a visit to Moscow in October the National Security Advisor John Bolton had spoken of the INF’s demise as inevitable. Bolton had stressed that the U.S. government had decided to do away with the treaty and that he had come to inform, not to bargain or negotiate. It was not concern about Russian actions that had brought about the U.S. decision to kill off the treaty, he had said, but a desire to have a free hand to react to Chinese, North Korean, and Iranian missile threats in whatever way the United States judged best. Lastly, before turning to the strategic dimension, the Russian officials underlined that, if the INF collapses, Russia would not be the first to deploy to the European theater (or in any other theater) any missiles banned by that treaty. They then urged us to be in no doubt as to Russia’s wish to preserve New START, to extend it beyond February 2021, and to build on it through further reductions in strategic nuclear weapon systems and deployed warheads after 2026. This is official policy, they said. Past Russian voices to the contrary should be ignored. All Russian systems could be on the table. At the same time, they wanted us to be aware of a Russian compliance concern. New START binds both parties to “irreversible convertibility” of weapon systems withdrawn from service to bring the number of systems remaining in service below agreed numerical ceilings. The Russian concern relates to 56 submarine ballistic missile tubes and 41 B52 bombers. In their view these systems have not been subjected to irreversible modifications and could quickly be brought back into service, making possible the delivery of an additional 1280 warheads. </w:t>
      </w:r>
      <w:r w:rsidRPr="00F24190">
        <w:rPr>
          <w:rStyle w:val="StyleUnderline"/>
          <w:rFonts w:asciiTheme="minorHAnsi" w:hAnsiTheme="minorHAnsi" w:cstheme="minorHAnsi"/>
        </w:rPr>
        <w:t>They emphasized that they are anxious for a healthy strategic dialogue with U.S. counterparts but suspected that this wish wasn’t reciprocated. At U.S. request, they had made proposals for specific agenda items for a strategic dialogue meeting; these had been unanswered. Also without a response was a Russian proposal to repeat a past joint statement about the inadmissibility of nuclear war. They feared that the demise of the INF would cast a long shadow over the 2020 Nuclear Non-Proliferation Treaty (NPT) Review Conference.</w:t>
      </w:r>
      <w:r w:rsidRPr="00F24190">
        <w:rPr>
          <w:rFonts w:asciiTheme="minorHAnsi" w:hAnsiTheme="minorHAnsi" w:cstheme="minorHAnsi"/>
          <w:sz w:val="16"/>
        </w:rPr>
        <w:t xml:space="preserve"> Continuing U.S. objections to progress on the 1995 Middle East WMD-free-zone proposal and continuing U.S. non-ratification of the 1996 nuclear test ban treaty would be aggravating factors. This account, of course, may not correspond to objective reality in all respects. For instance, the Americans believe that the 729 is a variant of the 2000-plus km Kalibr sea-launched cruise missile, not of the short-range 9M728 Iskander-M. But now I’d like to offer a personal assessment of the outlook for nuclear arms control and non-proliferation. Looking Ahead If John Bolton says that the demise of the INF is inevitable—and that part of what we heard on January 28 seems entirely credible—then it probably is inevitable, because he is well-placed to deliver on his prediction. But last week a retired U.S. ambassador to Moscow urged me not to abandon hope. He saw promise in the Russian proposal for reciprocal inspections of the 729 missile and Aegis Ashore launchers, and he urged that Europe press Washington—presumably both the administration and Congress, especially the Democrat majority in the House—to agree to reciprocal inspections. The following day I read that NATO’s secretary general had told NBC News that, although NATO is planning for a world without the INF and a Europe with more Russian missiles, its first priority is to save the treaty. If, nonetheless, the 2 August deadline passes with the treaty unsaved, what then? I do not share the NATO secretary general’s apparent certainty (if this is what he had in mind) that Russia will start deploying ground-launched intermediate range missiles on its European flank. On the contrary, I am inclined to take at face value the assurance we received on January 28—which has been repeated publicly, for instance by President Vladimir Putin on February 20—that Russia will not be the first to deploy to the European theater missiles banned by the INF. This suggests to me that Europe should make clear to Washington that it does not want the United States to be the first to deploy INF-banned missiles in Europe and wants the United States to consider the option of a NATO-Russian joint declaration on non-first deployment, as a confidence-building measure. Also to build confidence NATO and Russia could exchange information about existing ground-launched non-strategic missile deployments in Europe, and individual missile capabilities, directly or via an impartial non-governmental institution. In other words, </w:t>
      </w:r>
      <w:r w:rsidRPr="00F24190">
        <w:rPr>
          <w:rStyle w:val="StyleUnderline"/>
          <w:rFonts w:asciiTheme="minorHAnsi" w:hAnsiTheme="minorHAnsi" w:cstheme="minorHAnsi"/>
        </w:rPr>
        <w:t>Europe should strive to avert the destabilizing effect of reciprocal intermediate-range ground-launched deployments, the risk being great that such deployments would create temporary imbalances and might lead to circumstances in which Russian decision-makers, believing essential Russian command-and-control centers and/or strategic nuclear assets to be at risk from an intermediate-range NATO first strike, opted for a</w:t>
      </w:r>
      <w:r w:rsidRPr="00F24190">
        <w:rPr>
          <w:rStyle w:val="Emphasis"/>
          <w:rFonts w:asciiTheme="minorHAnsi" w:hAnsiTheme="minorHAnsi" w:cstheme="minorHAnsi"/>
        </w:rPr>
        <w:t xml:space="preserve"> Russian intermediate or strategic first strike</w:t>
      </w:r>
      <w:r w:rsidRPr="00F24190">
        <w:rPr>
          <w:rStyle w:val="StyleUnderline"/>
          <w:rFonts w:asciiTheme="minorHAnsi" w:hAnsiTheme="minorHAnsi" w:cstheme="minorHAnsi"/>
        </w:rPr>
        <w:t xml:space="preserve">. Of course, a pressing problem is that the 729 missile has been deployed west of the Urals, and NATO is sure that it is an intermediate-range missile. This can create pressure for a countervailing NATO intermediate deployment. But </w:t>
      </w:r>
      <w:r w:rsidRPr="00F24190">
        <w:rPr>
          <w:rStyle w:val="Emphasis"/>
          <w:rFonts w:asciiTheme="minorHAnsi" w:hAnsiTheme="minorHAnsi" w:cstheme="minorHAnsi"/>
        </w:rPr>
        <w:t xml:space="preserve">there is an obvious alternative: for the United States to render its European Aegis Ashore launchers irreversibly incapable of launching Tomahawks in return for permanent Russian withdrawal of all 729s from the European theater. Perhaps this trade-off has been the Russian goal all along. </w:t>
      </w:r>
      <w:r w:rsidRPr="00F24190">
        <w:rPr>
          <w:rFonts w:asciiTheme="minorHAnsi" w:hAnsiTheme="minorHAnsi" w:cstheme="minorHAnsi"/>
          <w:sz w:val="16"/>
        </w:rPr>
        <w:t>The deployment of INF-banned systems would be all the more destabilizing if one or more of those systems were hypersonic. The U.S. Advanced Hypersonic Weapon (AHW), for instance, the U.S. hypersonic system most likely to become deployable in the next few years, is thought to have a maximum range of 6000 kilometers and to be capable of a speed in excess of Mach 8. This means that an AHW launched from East Anglia could reach Moscow 14-15 minutes later. Its deployment would probably prompt Russia to deploy the 1,000 kilometer Mach 9 hypersonic missile of which President Putin spoke on February 20. This is not the stuff that stable European security is made of!</w:t>
      </w:r>
    </w:p>
    <w:p w14:paraId="4321AAA1" w14:textId="77777777" w:rsidR="00421736" w:rsidRPr="00F24190" w:rsidRDefault="00421736" w:rsidP="000C5FBF">
      <w:pPr>
        <w:rPr>
          <w:rStyle w:val="Emphasis"/>
          <w:rFonts w:asciiTheme="minorHAnsi" w:hAnsiTheme="minorHAnsi" w:cstheme="minorHAnsi"/>
        </w:rPr>
      </w:pPr>
    </w:p>
    <w:p w14:paraId="13C92FBD" w14:textId="6C7E540D" w:rsidR="00507C67" w:rsidRPr="00F24190" w:rsidRDefault="00507C67" w:rsidP="00F146EB">
      <w:pPr>
        <w:pStyle w:val="Heading3"/>
        <w:rPr>
          <w:rFonts w:asciiTheme="minorHAnsi" w:hAnsiTheme="minorHAnsi" w:cstheme="minorHAnsi"/>
        </w:rPr>
      </w:pPr>
      <w:r w:rsidRPr="00F24190">
        <w:rPr>
          <w:rFonts w:asciiTheme="minorHAnsi" w:hAnsiTheme="minorHAnsi" w:cstheme="minorHAnsi"/>
        </w:rPr>
        <w:t>2AC – INF – Solves Arms Race</w:t>
      </w:r>
    </w:p>
    <w:p w14:paraId="42012A6C" w14:textId="712CF392" w:rsidR="00507C67" w:rsidRPr="00F24190" w:rsidRDefault="00507C67" w:rsidP="00507C67">
      <w:pPr>
        <w:pStyle w:val="Heading4"/>
        <w:rPr>
          <w:rStyle w:val="Style13ptBold"/>
          <w:rFonts w:asciiTheme="minorHAnsi" w:hAnsiTheme="minorHAnsi" w:cstheme="minorHAnsi"/>
          <w:b/>
          <w:bCs w:val="0"/>
        </w:rPr>
      </w:pPr>
      <w:r w:rsidRPr="00F24190">
        <w:rPr>
          <w:rStyle w:val="Style13ptBold"/>
          <w:rFonts w:asciiTheme="minorHAnsi" w:hAnsiTheme="minorHAnsi" w:cstheme="minorHAnsi"/>
          <w:b/>
          <w:bCs w:val="0"/>
        </w:rPr>
        <w:t>Europe wants the INF treaty so that an arms race does not happen</w:t>
      </w:r>
    </w:p>
    <w:p w14:paraId="41C537F8" w14:textId="77777777" w:rsidR="00507C67" w:rsidRPr="00F24190" w:rsidRDefault="00507C67" w:rsidP="00507C67">
      <w:pPr>
        <w:rPr>
          <w:rFonts w:asciiTheme="minorHAnsi" w:hAnsiTheme="minorHAnsi" w:cstheme="minorHAnsi"/>
        </w:rPr>
      </w:pPr>
      <w:r w:rsidRPr="00F24190">
        <w:rPr>
          <w:rStyle w:val="Style13ptBold"/>
          <w:rFonts w:asciiTheme="minorHAnsi" w:hAnsiTheme="minorHAnsi" w:cstheme="minorHAnsi"/>
        </w:rPr>
        <w:t>Davenport 19,</w:t>
      </w:r>
      <w:r w:rsidRPr="00F24190">
        <w:rPr>
          <w:rFonts w:asciiTheme="minorHAnsi" w:hAnsiTheme="minorHAnsi" w:cstheme="minorHAnsi"/>
        </w:rPr>
        <w:t xml:space="preserve"> Director for Nonprolifereation Policy, (Kelsey, “INF Treaty Crisis: Background and Next Steps”, Arms Control Association, </w:t>
      </w:r>
      <w:hyperlink r:id="rId13" w:history="1">
        <w:r w:rsidRPr="00F24190">
          <w:rPr>
            <w:rStyle w:val="Hyperlink"/>
            <w:rFonts w:asciiTheme="minorHAnsi" w:hAnsiTheme="minorHAnsi" w:cstheme="minorHAnsi"/>
          </w:rPr>
          <w:t>https://www.armscontrol.org/act/2018-11/news/trump-withdraw-us-inf-treaty</w:t>
        </w:r>
      </w:hyperlink>
      <w:r w:rsidRPr="00F24190">
        <w:rPr>
          <w:rFonts w:asciiTheme="minorHAnsi" w:hAnsiTheme="minorHAnsi" w:cstheme="minorHAnsi"/>
        </w:rPr>
        <w:t>, 2/1/19)//cm</w:t>
      </w:r>
    </w:p>
    <w:p w14:paraId="4600EA8D" w14:textId="77777777" w:rsidR="00507C67" w:rsidRPr="00F24190" w:rsidRDefault="00507C67" w:rsidP="00507C67">
      <w:pPr>
        <w:rPr>
          <w:rFonts w:asciiTheme="minorHAnsi" w:hAnsiTheme="minorHAnsi" w:cstheme="minorHAnsi"/>
          <w:sz w:val="16"/>
          <w:szCs w:val="18"/>
        </w:rPr>
      </w:pPr>
      <w:r w:rsidRPr="00F24190">
        <w:rPr>
          <w:rStyle w:val="StyleUnderline"/>
          <w:rFonts w:asciiTheme="minorHAnsi" w:hAnsiTheme="minorHAnsi" w:cstheme="minorHAnsi"/>
        </w:rPr>
        <w:t>The INF Treaty led to the verifiable elimination of 2,692 Soviet and U.S. missiles based in Europe. The treaty helped bring an end to the Cold War and paved the way for agreements to slash bloated strategic nuclear arsenals and to withdraw thousands of tactical nuclear weapons from forward-deployed areas.</w:t>
      </w:r>
      <w:r w:rsidRPr="00F24190">
        <w:rPr>
          <w:rFonts w:asciiTheme="minorHAnsi" w:hAnsiTheme="minorHAnsi" w:cstheme="minorHAnsi"/>
          <w:u w:val="single"/>
        </w:rPr>
        <w:t xml:space="preserve"> </w:t>
      </w:r>
      <w:r w:rsidRPr="00F24190">
        <w:rPr>
          <w:rStyle w:val="StyleUnderline"/>
          <w:rFonts w:asciiTheme="minorHAnsi" w:hAnsiTheme="minorHAnsi" w:cstheme="minorHAnsi"/>
        </w:rPr>
        <w:t>The INF Treaty continues to serve as a check on some of the most destabilizing types of nuclear weapons that the United States and Russia could deploy. Without the treaty, there is a serious risk of a new</w:t>
      </w:r>
      <w:r w:rsidRPr="00F24190">
        <w:rPr>
          <w:rFonts w:asciiTheme="minorHAnsi" w:hAnsiTheme="minorHAnsi" w:cstheme="minorHAnsi"/>
          <w:sz w:val="16"/>
          <w:szCs w:val="18"/>
        </w:rPr>
        <w:t xml:space="preserve"> intermediate-range, ground-based missile </w:t>
      </w:r>
      <w:r w:rsidRPr="00F24190">
        <w:rPr>
          <w:rStyle w:val="StyleUnderline"/>
          <w:rFonts w:asciiTheme="minorHAnsi" w:hAnsiTheme="minorHAnsi" w:cstheme="minorHAnsi"/>
        </w:rPr>
        <w:t>arms race in Europe and beyond.</w:t>
      </w:r>
      <w:r w:rsidRPr="00F24190">
        <w:rPr>
          <w:rFonts w:asciiTheme="minorHAnsi" w:hAnsiTheme="minorHAnsi" w:cstheme="minorHAnsi"/>
          <w:sz w:val="16"/>
          <w:szCs w:val="18"/>
        </w:rPr>
        <w:t xml:space="preserve"> </w:t>
      </w:r>
      <w:r w:rsidRPr="00F24190">
        <w:rPr>
          <w:rStyle w:val="StyleUnderline"/>
          <w:rFonts w:asciiTheme="minorHAnsi" w:hAnsiTheme="minorHAnsi" w:cstheme="minorHAnsi"/>
        </w:rPr>
        <w:t xml:space="preserve">Trump Policy Is Counterproductive and A New Approach Is Needed </w:t>
      </w:r>
      <w:r w:rsidRPr="00F24190">
        <w:rPr>
          <w:rFonts w:asciiTheme="minorHAnsi" w:hAnsiTheme="minorHAnsi" w:cstheme="minorHAnsi"/>
          <w:sz w:val="16"/>
          <w:szCs w:val="18"/>
        </w:rPr>
        <w:t xml:space="preserve">Unfortunately, </w:t>
      </w:r>
      <w:r w:rsidRPr="00F24190">
        <w:rPr>
          <w:rStyle w:val="StyleUnderline"/>
          <w:rFonts w:asciiTheme="minorHAnsi" w:hAnsiTheme="minorHAnsi" w:cstheme="minorHAnsi"/>
        </w:rPr>
        <w:t>the U.S. threat to terminate the treaty will not bring Russia back into compliance</w:t>
      </w:r>
      <w:r w:rsidRPr="00F24190">
        <w:rPr>
          <w:rFonts w:asciiTheme="minorHAnsi" w:hAnsiTheme="minorHAnsi" w:cstheme="minorHAnsi"/>
          <w:sz w:val="16"/>
          <w:szCs w:val="18"/>
        </w:rPr>
        <w:t xml:space="preserve"> and could unleash a dangerous and costly new missile competition between the United States and Russia in Europe and beyond. Worse yet, the Trump administration has no viable strategy to prevent Russia from building and fielding more intermediate-range missiles in the absence of the agreement. Diplomatic options that could bring Russia back into compliance are possible but have not yet been explored. Each side appears to be more interested in winning the blame game than taking the steps necessary to save the treaty. Any new efforts by the Trump administration to develop or deploy missiles once prohibited by the treaty will be strongly opposed by many NATO members, and the U.S. Congress should withhold funding for procurement of such weapons systems. This week, 11 U.S. senators reintroduced the "Prevention of Arms Race Act of 2019," which would prohibit funding for the procurement, flight-testing, or deployment of a U.S. ground-launched or ballistic missile – with a range between 500 and 5,500 kilometers – until the Trump Administration provides a report that meets seven specific conditions, including identifying a U.S. ally formally willing to host such a system, and in the case of a European country, have it be the outcome of a NATO-wide decision. Any new U.S. intermediate-range missile deployments would cost billions of dollars, take years to complete, and are militarily unnecessary to defend NATO allies because existing weapons systems can already hold key Russian targets at risk. </w:t>
      </w:r>
      <w:r w:rsidRPr="00F24190">
        <w:rPr>
          <w:rStyle w:val="StyleUnderline"/>
          <w:rFonts w:asciiTheme="minorHAnsi" w:hAnsiTheme="minorHAnsi" w:cstheme="minorHAnsi"/>
        </w:rPr>
        <w:t>With the INF Treaty’s days numbered, new arms control arrangements are needed to head off a dangerous and costly new missile race in Europe</w:t>
      </w:r>
      <w:r w:rsidRPr="00F24190">
        <w:rPr>
          <w:rFonts w:asciiTheme="minorHAnsi" w:hAnsiTheme="minorHAnsi" w:cstheme="minorHAnsi"/>
          <w:sz w:val="16"/>
          <w:szCs w:val="18"/>
        </w:rPr>
        <w:t xml:space="preserve">. One option would be for NATO to declare, as a bloc, that no alliance member will field any INF Treaty-prohibited missiles or any equivalent new nuclear capabilities in Europe so long as Russia does not field treaty-prohibited systems that can reach NATO territory. </w:t>
      </w:r>
      <w:r w:rsidRPr="00F24190">
        <w:rPr>
          <w:rStyle w:val="StyleUnderline"/>
          <w:rFonts w:asciiTheme="minorHAnsi" w:hAnsiTheme="minorHAnsi" w:cstheme="minorHAnsi"/>
        </w:rPr>
        <w:t>And if the treaty is terminated, it becomes more important than ever for Washington and Moscow to agree to extend the New START agreement by five years beyond its 2021 scheduled expiration date</w:t>
      </w:r>
      <w:r w:rsidRPr="00F24190">
        <w:rPr>
          <w:rFonts w:asciiTheme="minorHAnsi" w:hAnsiTheme="minorHAnsi" w:cstheme="minorHAnsi"/>
          <w:sz w:val="16"/>
          <w:szCs w:val="18"/>
        </w:rPr>
        <w:t xml:space="preserve">. Otherwise, </w:t>
      </w:r>
      <w:r w:rsidRPr="00F24190">
        <w:rPr>
          <w:rStyle w:val="StyleUnderline"/>
          <w:rFonts w:asciiTheme="minorHAnsi" w:hAnsiTheme="minorHAnsi" w:cstheme="minorHAnsi"/>
        </w:rPr>
        <w:t xml:space="preserve">there will be no legally-binding limits on the world’s two largest nuclear arsenals for the first time since 1972. </w:t>
      </w:r>
      <w:r w:rsidRPr="00F24190">
        <w:rPr>
          <w:rFonts w:asciiTheme="minorHAnsi" w:hAnsiTheme="minorHAnsi" w:cstheme="minorHAnsi"/>
          <w:sz w:val="16"/>
          <w:szCs w:val="18"/>
        </w:rPr>
        <w:t xml:space="preserve">Where Do Efforts to Resolve the Compliance Dispute Stand? Since President Trump threatened on Oct. 20, 2018 to “terminate” the INF Treaty, there have been two meetings between U.S. Undersecretary of State Andrea Thompson and Russian Deputy Foreign Minister Sergey Ryabkov (in Geneva on Jan. 16 and in Beijing Jan. 31 on the margins of a P5 meeting on disarmament issues). Neither meeting led to progress. While the recent Russian offer to exhibit the 9M729 is a useful first (and overdue) step in the direction of greater transparency, it has been deemed insufficient by the U.S. side (because it doesn’t allow for independent verification). U.S. officials could propose an alternative that does, but they do not seem to pursue this path because they believe the missile violates the treaty. </w:t>
      </w:r>
      <w:r w:rsidRPr="00F24190">
        <w:rPr>
          <w:rStyle w:val="StyleUnderline"/>
          <w:rFonts w:asciiTheme="minorHAnsi" w:hAnsiTheme="minorHAnsi" w:cstheme="minorHAnsi"/>
        </w:rPr>
        <w:t xml:space="preserve">Another problem is that the United States is not recognizing the validity of the Russian concerns </w:t>
      </w:r>
      <w:r w:rsidRPr="00F24190">
        <w:rPr>
          <w:rFonts w:asciiTheme="minorHAnsi" w:hAnsiTheme="minorHAnsi" w:cstheme="minorHAnsi"/>
        </w:rPr>
        <w:t>that U.S. Mk</w:t>
      </w:r>
      <w:r w:rsidRPr="00F24190">
        <w:rPr>
          <w:rFonts w:asciiTheme="minorHAnsi" w:hAnsiTheme="minorHAnsi" w:cstheme="minorHAnsi"/>
          <w:sz w:val="16"/>
          <w:szCs w:val="18"/>
        </w:rPr>
        <w:t>-41 launchers (that are part of the Aegis Ashore missile defense deployment in Romania) could be used to launch offensive missiles. To be clear, Russia is not saying the Mk-41s are an INF violation, they are saying they could be in the future. This is a valid concern and one that could be addressed through site visits or other confidence-building arrangements. U.S. officials want Russia admit it has violated the treaty (which of course it will not do) and eliminate all of the 9M729s. The U.S. government believes that Russia has, to this point, deployed four battalions of the missiles (probably just under100 total, including spares) with some of those located in Western or Southern Russia, which puts targets in Europe within their estimated range (probably around 1,500-2,000 kilometers). It is not clear whether these missiles are nuclear-armed (probably not), but they are nuclear capable. Russia claims the 9M729 has a range of 480 kilometers and that they have not conducted any surface-to-surface missile flight tests between 2008 and 2014 that exceeded 500 kilometers. The U.S. Director of National Intelligence says Russia did test the 9M729 from a fixed launcher at a range in excess of 500 kilometers, which means the 9M729 has that capability and is noncompliant.</w:t>
      </w:r>
    </w:p>
    <w:p w14:paraId="456B574E" w14:textId="77777777" w:rsidR="00507C67" w:rsidRPr="00F24190" w:rsidRDefault="00507C67" w:rsidP="00507C67">
      <w:pPr>
        <w:rPr>
          <w:rFonts w:asciiTheme="minorHAnsi" w:hAnsiTheme="minorHAnsi" w:cstheme="minorHAnsi"/>
        </w:rPr>
      </w:pPr>
    </w:p>
    <w:p w14:paraId="345FA8E4" w14:textId="7884A55F" w:rsidR="00F146EB" w:rsidRPr="00F24190" w:rsidRDefault="00F146EB" w:rsidP="00F146EB">
      <w:pPr>
        <w:pStyle w:val="Heading3"/>
        <w:rPr>
          <w:rFonts w:asciiTheme="minorHAnsi" w:hAnsiTheme="minorHAnsi" w:cstheme="minorHAnsi"/>
        </w:rPr>
      </w:pPr>
      <w:r w:rsidRPr="00F24190">
        <w:rPr>
          <w:rFonts w:asciiTheme="minorHAnsi" w:hAnsiTheme="minorHAnsi" w:cstheme="minorHAnsi"/>
        </w:rPr>
        <w:t xml:space="preserve">2AC – INF – </w:t>
      </w:r>
      <w:r w:rsidR="007765EC" w:rsidRPr="00F24190">
        <w:rPr>
          <w:rFonts w:asciiTheme="minorHAnsi" w:hAnsiTheme="minorHAnsi" w:cstheme="minorHAnsi"/>
        </w:rPr>
        <w:t>Arms Race – General</w:t>
      </w:r>
    </w:p>
    <w:p w14:paraId="69319BF1" w14:textId="77777777" w:rsidR="00F146EB" w:rsidRPr="00F24190" w:rsidRDefault="00F146EB" w:rsidP="00F146EB">
      <w:pPr>
        <w:pStyle w:val="Heading4"/>
        <w:rPr>
          <w:rFonts w:asciiTheme="minorHAnsi" w:hAnsiTheme="minorHAnsi" w:cstheme="minorHAnsi"/>
        </w:rPr>
      </w:pPr>
      <w:r w:rsidRPr="00F24190">
        <w:rPr>
          <w:rFonts w:asciiTheme="minorHAnsi" w:hAnsiTheme="minorHAnsi" w:cstheme="minorHAnsi"/>
        </w:rPr>
        <w:t>US INF withdrawal triggers an arms race – increases risk of nuclear annihilation</w:t>
      </w:r>
    </w:p>
    <w:p w14:paraId="2F385D52" w14:textId="77777777" w:rsidR="00F146EB" w:rsidRPr="00F24190" w:rsidRDefault="00F146EB" w:rsidP="00F146EB">
      <w:pPr>
        <w:rPr>
          <w:rFonts w:asciiTheme="minorHAnsi" w:hAnsiTheme="minorHAnsi" w:cstheme="minorHAnsi"/>
        </w:rPr>
      </w:pPr>
      <w:r w:rsidRPr="00F24190">
        <w:rPr>
          <w:rStyle w:val="Style13ptBold"/>
          <w:rFonts w:asciiTheme="minorHAnsi" w:hAnsiTheme="minorHAnsi" w:cstheme="minorHAnsi"/>
        </w:rPr>
        <w:t xml:space="preserve">Klare 19 – </w:t>
      </w:r>
      <w:r w:rsidRPr="00F24190">
        <w:rPr>
          <w:rFonts w:asciiTheme="minorHAnsi" w:hAnsiTheme="minorHAnsi" w:cstheme="minorHAnsi"/>
        </w:rPr>
        <w:t>Brian Klare is the Nation’s defense correspondent, is professor emeritus of peace and world-security studies at Hampshire College and senior visiting fellow at the Arms Control Association in Washington, DC, The Nation, ("Trump Is Launching a New, Terrifying Arms Race," Nation, 2-8-2019 https://www.thenation.com/article/nuclear-madness-inf/)</w:t>
      </w:r>
    </w:p>
    <w:p w14:paraId="0C95C84B" w14:textId="0BE16F9C" w:rsidR="00F146EB" w:rsidRPr="00F24190" w:rsidRDefault="00F146EB" w:rsidP="00F146EB">
      <w:pPr>
        <w:rPr>
          <w:rFonts w:asciiTheme="minorHAnsi" w:hAnsiTheme="minorHAnsi" w:cstheme="minorHAnsi"/>
          <w:sz w:val="16"/>
        </w:rPr>
      </w:pPr>
      <w:r w:rsidRPr="00F24190">
        <w:rPr>
          <w:rFonts w:asciiTheme="minorHAnsi" w:hAnsiTheme="minorHAnsi" w:cstheme="minorHAnsi"/>
          <w:sz w:val="16"/>
        </w:rPr>
        <w:t xml:space="preserve">Ostensibly, President </w:t>
      </w:r>
      <w:r w:rsidRPr="00F24190">
        <w:rPr>
          <w:rStyle w:val="StyleUnderline"/>
          <w:rFonts w:asciiTheme="minorHAnsi" w:hAnsiTheme="minorHAnsi" w:cstheme="minorHAnsi"/>
        </w:rPr>
        <w:t>Trump’s decision to withdraw from the</w:t>
      </w:r>
      <w:r w:rsidRPr="00F24190">
        <w:rPr>
          <w:rFonts w:asciiTheme="minorHAnsi" w:hAnsiTheme="minorHAnsi" w:cstheme="minorHAnsi"/>
          <w:sz w:val="16"/>
        </w:rPr>
        <w:t xml:space="preserve"> Intermediate-Range Nuclear Forces (</w:t>
      </w:r>
      <w:r w:rsidRPr="00F24190">
        <w:rPr>
          <w:rStyle w:val="StyleUnderline"/>
          <w:rFonts w:asciiTheme="minorHAnsi" w:hAnsiTheme="minorHAnsi" w:cstheme="minorHAnsi"/>
        </w:rPr>
        <w:t>INF)</w:t>
      </w:r>
      <w:r w:rsidRPr="00F24190">
        <w:rPr>
          <w:rFonts w:asciiTheme="minorHAnsi" w:hAnsiTheme="minorHAnsi" w:cstheme="minorHAnsi"/>
          <w:sz w:val="16"/>
        </w:rPr>
        <w:t xml:space="preserve"> Treaty, announced on February 1</w:t>
      </w:r>
      <w:r w:rsidRPr="00F24190">
        <w:rPr>
          <w:rStyle w:val="StyleUnderline"/>
          <w:rFonts w:asciiTheme="minorHAnsi" w:hAnsiTheme="minorHAnsi" w:cstheme="minorHAnsi"/>
        </w:rPr>
        <w:t>, is intended to coerce Russia into admitting that it has violated the accord and then to destroy any weapons so identified</w:t>
      </w:r>
      <w:r w:rsidRPr="00F24190">
        <w:rPr>
          <w:rFonts w:asciiTheme="minorHAnsi" w:hAnsiTheme="minorHAnsi" w:cstheme="minorHAnsi"/>
          <w:sz w:val="16"/>
        </w:rPr>
        <w:t xml:space="preserve">. But </w:t>
      </w:r>
      <w:r w:rsidRPr="00F24190">
        <w:rPr>
          <w:rStyle w:val="Emphasis"/>
          <w:rFonts w:asciiTheme="minorHAnsi" w:hAnsiTheme="minorHAnsi" w:cstheme="minorHAnsi"/>
        </w:rPr>
        <w:t>the closer one looks, the more obvious it becomes that administration hawks</w:t>
      </w:r>
      <w:r w:rsidRPr="00F24190">
        <w:rPr>
          <w:rFonts w:asciiTheme="minorHAnsi" w:hAnsiTheme="minorHAnsi" w:cstheme="minorHAnsi"/>
          <w:sz w:val="16"/>
        </w:rPr>
        <w:t xml:space="preserve">, led by National Security Adviser John Bolton, </w:t>
      </w:r>
      <w:r w:rsidRPr="00F24190">
        <w:rPr>
          <w:rStyle w:val="Emphasis"/>
          <w:rFonts w:asciiTheme="minorHAnsi" w:hAnsiTheme="minorHAnsi" w:cstheme="minorHAnsi"/>
        </w:rPr>
        <w:t>have no interest in preserving the arms-control agreement but rather seek to embark on an arms race with Russia</w:t>
      </w:r>
      <w:r w:rsidRPr="00F24190">
        <w:rPr>
          <w:rFonts w:asciiTheme="minorHAnsi" w:hAnsiTheme="minorHAnsi" w:cstheme="minorHAnsi"/>
          <w:sz w:val="16"/>
        </w:rPr>
        <w:t xml:space="preserve"> and China—a dynamic that will take us into dangerous territory not visited since the Cold War. According to </w:t>
      </w:r>
      <w:r w:rsidRPr="00F24190">
        <w:rPr>
          <w:rStyle w:val="StyleUnderline"/>
          <w:rFonts w:asciiTheme="minorHAnsi" w:hAnsiTheme="minorHAnsi" w:cstheme="minorHAnsi"/>
        </w:rPr>
        <w:t>the INF Treaty</w:t>
      </w:r>
      <w:r w:rsidRPr="00F24190">
        <w:rPr>
          <w:rFonts w:asciiTheme="minorHAnsi" w:hAnsiTheme="minorHAnsi" w:cstheme="minorHAnsi"/>
          <w:sz w:val="16"/>
        </w:rPr>
        <w:t xml:space="preserve">, “intermediate-range nuclear forces” are nuclear-capable ballistic or cruise missiles with a range of between 500 and 5,500 kilometers, or approximately 310 to 3,400 miles. These can be fired from ships, submarines, planes, or ground-based launchers; the treaty, however, </w:t>
      </w:r>
      <w:r w:rsidRPr="00F24190">
        <w:rPr>
          <w:rStyle w:val="StyleUnderline"/>
          <w:rFonts w:asciiTheme="minorHAnsi" w:hAnsiTheme="minorHAnsi" w:cstheme="minorHAnsi"/>
        </w:rPr>
        <w:t>covers the land-based variants</w:t>
      </w:r>
      <w:r w:rsidRPr="00F24190">
        <w:rPr>
          <w:rFonts w:asciiTheme="minorHAnsi" w:hAnsiTheme="minorHAnsi" w:cstheme="minorHAnsi"/>
          <w:sz w:val="16"/>
        </w:rPr>
        <w:t xml:space="preserve"> only. When it was signed </w:t>
      </w:r>
      <w:r w:rsidRPr="00F24190">
        <w:rPr>
          <w:rStyle w:val="StyleUnderline"/>
          <w:rFonts w:asciiTheme="minorHAnsi" w:hAnsiTheme="minorHAnsi" w:cstheme="minorHAnsi"/>
        </w:rPr>
        <w:t>in 1987, the United States and the Soviet Union had deployed some 1,293 of these weapons</w:t>
      </w:r>
      <w:r w:rsidRPr="00F24190">
        <w:rPr>
          <w:rFonts w:asciiTheme="minorHAnsi" w:hAnsiTheme="minorHAnsi" w:cstheme="minorHAnsi"/>
          <w:sz w:val="16"/>
        </w:rPr>
        <w:t xml:space="preserve">, mostly in Europe. </w:t>
      </w:r>
      <w:r w:rsidRPr="00F24190">
        <w:rPr>
          <w:rStyle w:val="StyleUnderline"/>
          <w:rFonts w:asciiTheme="minorHAnsi" w:hAnsiTheme="minorHAnsi" w:cstheme="minorHAnsi"/>
        </w:rPr>
        <w:t>In the early 1980s</w:t>
      </w:r>
      <w:r w:rsidRPr="00F24190">
        <w:rPr>
          <w:rFonts w:asciiTheme="minorHAnsi" w:hAnsiTheme="minorHAnsi" w:cstheme="minorHAnsi"/>
          <w:sz w:val="16"/>
        </w:rPr>
        <w:t xml:space="preserve">, when these weapons were first deployed, both sides feared the outbreak of a ground war in Europe involving thousands of tanks and possibly millions of soldiers. Rather than risk defeat in such an epic encounter, </w:t>
      </w:r>
      <w:r w:rsidRPr="00F24190">
        <w:rPr>
          <w:rStyle w:val="StyleUnderline"/>
          <w:rFonts w:asciiTheme="minorHAnsi" w:hAnsiTheme="minorHAnsi" w:cstheme="minorHAnsi"/>
        </w:rPr>
        <w:t>both the United States and the Soviet Union planned for the early use of so-called “tactical” or “theater” nuclear weapons to wipe out their opponents’ conventional forces</w:t>
      </w:r>
      <w:r w:rsidRPr="00F24190">
        <w:rPr>
          <w:rFonts w:asciiTheme="minorHAnsi" w:hAnsiTheme="minorHAnsi" w:cstheme="minorHAnsi"/>
          <w:sz w:val="16"/>
        </w:rPr>
        <w:t xml:space="preserve">. </w:t>
      </w:r>
      <w:r w:rsidRPr="00F24190">
        <w:rPr>
          <w:rStyle w:val="StyleUnderline"/>
          <w:rFonts w:asciiTheme="minorHAnsi" w:hAnsiTheme="minorHAnsi" w:cstheme="minorHAnsi"/>
        </w:rPr>
        <w:t>Almost everyone assumed</w:t>
      </w:r>
      <w:r w:rsidRPr="00F24190">
        <w:rPr>
          <w:rFonts w:asciiTheme="minorHAnsi" w:hAnsiTheme="minorHAnsi" w:cstheme="minorHAnsi"/>
          <w:sz w:val="16"/>
        </w:rPr>
        <w:t xml:space="preserve">, however, </w:t>
      </w:r>
      <w:r w:rsidRPr="00F24190">
        <w:rPr>
          <w:rStyle w:val="StyleUnderline"/>
          <w:rFonts w:asciiTheme="minorHAnsi" w:hAnsiTheme="minorHAnsi" w:cstheme="minorHAnsi"/>
        </w:rPr>
        <w:t>that any use of nuclear arms would instantly trigger the use of “strategic” nukes targeted at the two superpowers’ homelands, resulting, inevitably, in mutual annihilation</w:t>
      </w:r>
      <w:r w:rsidRPr="00F24190">
        <w:rPr>
          <w:rFonts w:asciiTheme="minorHAnsi" w:hAnsiTheme="minorHAnsi" w:cstheme="minorHAnsi"/>
          <w:sz w:val="16"/>
        </w:rPr>
        <w:t xml:space="preserve">. As this nightmarish reality sank in, massive antinuclear protests erupted across Europe and the United States, including one in New York’s Central Park attended by nearly 1 million people. With antinuclear fervor rising, US and Soviet leaders began negotiations to reduce the risks of escalation. Ultimately, Ronald </w:t>
      </w:r>
      <w:r w:rsidRPr="00F24190">
        <w:rPr>
          <w:rStyle w:val="StyleUnderline"/>
          <w:rFonts w:asciiTheme="minorHAnsi" w:hAnsiTheme="minorHAnsi" w:cstheme="minorHAnsi"/>
        </w:rPr>
        <w:t>Reagan and</w:t>
      </w:r>
      <w:r w:rsidRPr="00F24190">
        <w:rPr>
          <w:rFonts w:asciiTheme="minorHAnsi" w:hAnsiTheme="minorHAnsi" w:cstheme="minorHAnsi"/>
          <w:sz w:val="16"/>
        </w:rPr>
        <w:t xml:space="preserve"> Mikhail </w:t>
      </w:r>
      <w:r w:rsidRPr="00F24190">
        <w:rPr>
          <w:rStyle w:val="StyleUnderline"/>
          <w:rFonts w:asciiTheme="minorHAnsi" w:hAnsiTheme="minorHAnsi" w:cstheme="minorHAnsi"/>
        </w:rPr>
        <w:t>Gorbachev reached agreement on</w:t>
      </w:r>
      <w:r w:rsidRPr="00F24190">
        <w:rPr>
          <w:rFonts w:asciiTheme="minorHAnsi" w:hAnsiTheme="minorHAnsi" w:cstheme="minorHAnsi"/>
          <w:sz w:val="16"/>
        </w:rPr>
        <w:t xml:space="preserve"> a novel and sweeping solution: </w:t>
      </w:r>
      <w:r w:rsidRPr="00F24190">
        <w:rPr>
          <w:rStyle w:val="StyleUnderline"/>
          <w:rFonts w:asciiTheme="minorHAnsi" w:hAnsiTheme="minorHAnsi" w:cstheme="minorHAnsi"/>
        </w:rPr>
        <w:t>the elimination of all ground-launched theater nuclear weapons in the ranges indicated above.</w:t>
      </w:r>
      <w:r w:rsidRPr="00F24190">
        <w:rPr>
          <w:rFonts w:asciiTheme="minorHAnsi" w:hAnsiTheme="minorHAnsi" w:cstheme="minorHAnsi"/>
          <w:sz w:val="16"/>
        </w:rPr>
        <w:t xml:space="preserve"> With that decision, the two sides essentially “decoupled” conventional ground combat from the onset of nuclear war, </w:t>
      </w:r>
      <w:r w:rsidRPr="00F24190">
        <w:rPr>
          <w:rStyle w:val="Emphasis"/>
          <w:rFonts w:asciiTheme="minorHAnsi" w:hAnsiTheme="minorHAnsi" w:cstheme="minorHAnsi"/>
        </w:rPr>
        <w:t>greatly reducing the risk of Armageddon</w:t>
      </w:r>
      <w:r w:rsidRPr="00F24190">
        <w:rPr>
          <w:rFonts w:asciiTheme="minorHAnsi" w:hAnsiTheme="minorHAnsi" w:cstheme="minorHAnsi"/>
          <w:sz w:val="16"/>
        </w:rPr>
        <w:t xml:space="preserve">. Once the treaty went into force in 1988, the United States and the Soviet Union destroyed 2,692 nuclear delivery systems—the first time an entire class of such weapons had been eliminated. In recent years, however, </w:t>
      </w:r>
      <w:r w:rsidRPr="00F24190">
        <w:rPr>
          <w:rStyle w:val="StyleUnderline"/>
          <w:rFonts w:asciiTheme="minorHAnsi" w:hAnsiTheme="minorHAnsi" w:cstheme="minorHAnsi"/>
        </w:rPr>
        <w:t>Russia has deployed</w:t>
      </w:r>
      <w:r w:rsidRPr="00F24190">
        <w:rPr>
          <w:rFonts w:asciiTheme="minorHAnsi" w:hAnsiTheme="minorHAnsi" w:cstheme="minorHAnsi"/>
          <w:sz w:val="16"/>
        </w:rPr>
        <w:t xml:space="preserve"> a nuclear-capable ground-launched ballistic missile, </w:t>
      </w:r>
      <w:r w:rsidRPr="00F24190">
        <w:rPr>
          <w:rStyle w:val="StyleUnderline"/>
          <w:rFonts w:asciiTheme="minorHAnsi" w:hAnsiTheme="minorHAnsi" w:cstheme="minorHAnsi"/>
        </w:rPr>
        <w:t>the 9M729</w:t>
      </w:r>
      <w:r w:rsidRPr="00F24190">
        <w:rPr>
          <w:rFonts w:asciiTheme="minorHAnsi" w:hAnsiTheme="minorHAnsi" w:cstheme="minorHAnsi"/>
          <w:sz w:val="16"/>
        </w:rPr>
        <w:t xml:space="preserve">, </w:t>
      </w:r>
      <w:r w:rsidRPr="00F24190">
        <w:rPr>
          <w:rStyle w:val="StyleUnderline"/>
          <w:rFonts w:asciiTheme="minorHAnsi" w:hAnsiTheme="minorHAnsi" w:cstheme="minorHAnsi"/>
        </w:rPr>
        <w:t>that Washington insists has a range in excess of 500 kilometers</w:t>
      </w:r>
      <w:r w:rsidRPr="00F24190">
        <w:rPr>
          <w:rFonts w:asciiTheme="minorHAnsi" w:hAnsiTheme="minorHAnsi" w:cstheme="minorHAnsi"/>
          <w:sz w:val="16"/>
        </w:rPr>
        <w:t xml:space="preserve">; after first denying possession of such a missile, </w:t>
      </w:r>
      <w:r w:rsidRPr="00F24190">
        <w:rPr>
          <w:rStyle w:val="StyleUnderline"/>
          <w:rFonts w:asciiTheme="minorHAnsi" w:hAnsiTheme="minorHAnsi" w:cstheme="minorHAnsi"/>
        </w:rPr>
        <w:t>Moscow now acknowledges it but says it does not violate INF restrictions</w:t>
      </w:r>
      <w:r w:rsidRPr="00F24190">
        <w:rPr>
          <w:rFonts w:asciiTheme="minorHAnsi" w:hAnsiTheme="minorHAnsi" w:cstheme="minorHAnsi"/>
          <w:sz w:val="16"/>
        </w:rPr>
        <w:t xml:space="preserve">. Meanwhile, </w:t>
      </w:r>
      <w:r w:rsidRPr="00F24190">
        <w:rPr>
          <w:rStyle w:val="StyleUnderline"/>
          <w:rFonts w:asciiTheme="minorHAnsi" w:hAnsiTheme="minorHAnsi" w:cstheme="minorHAnsi"/>
        </w:rPr>
        <w:t>Russia insists that US MK 41 antimissile batteries deployed in Romania</w:t>
      </w:r>
      <w:r w:rsidRPr="00F24190">
        <w:rPr>
          <w:rFonts w:asciiTheme="minorHAnsi" w:hAnsiTheme="minorHAnsi" w:cstheme="minorHAnsi"/>
          <w:sz w:val="16"/>
        </w:rPr>
        <w:t>—supposedly to shoot down Iranian missiles aimed at Europe—</w:t>
      </w:r>
      <w:r w:rsidRPr="00F24190">
        <w:rPr>
          <w:rStyle w:val="StyleUnderline"/>
          <w:rFonts w:asciiTheme="minorHAnsi" w:hAnsiTheme="minorHAnsi" w:cstheme="minorHAnsi"/>
        </w:rPr>
        <w:t>could be used to launch an offensive ballistic-missile attack on Russia.</w:t>
      </w:r>
      <w:r w:rsidRPr="00F24190">
        <w:rPr>
          <w:rFonts w:asciiTheme="minorHAnsi" w:hAnsiTheme="minorHAnsi" w:cstheme="minorHAnsi"/>
          <w:sz w:val="16"/>
        </w:rPr>
        <w:t xml:space="preserve"> Efforts to resolve these contending charges through negotiations have proved fruitless. In announcing the decision to withdraw entirely from the INF Treaty in six months, Secretary of State Mike Pompeo claimed the administration’s goal was to force Moscow into compliance: Destroy all 9M729s, he said, and Washington would reconsider. Absent that, he added, the United States would be forced to acquire similar weapons. On February 2, Russian President Vladimir Putin denied violating the INF Treaty and announced Moscow’s own intent to withdraw from it. The Trump administration’s concerns over the 9M729 could be allayed by calm, professional diplomatic talks with Moscow. Inspections could determine if both the 9M729 and the MK 41 do, in fact, violate the INF Treaty; if so, measures could be taken to bring both countries into compliance. However, it is clear from the talk at the Pentagon and in industry circles that Bolton and company are not interested in promoting European security, but rather in developing and deploying US weapons to be aimed at China as well as Russia. Many American military analysts fear that China—which was not a signatory to the INF Treaty—has acquired a stockpile of conventionally armed ballistic missiles that put US carrier battle groups and other military assets at risk. The answer, the hawks say, isn’t fresh negotiations with both Russia and China to devise a trilateral treaty, but rather the deployment of new US missiles aimed at those Chinese capabilities. But </w:t>
      </w:r>
      <w:r w:rsidRPr="00F24190">
        <w:rPr>
          <w:rStyle w:val="StyleUnderline"/>
          <w:rFonts w:asciiTheme="minorHAnsi" w:hAnsiTheme="minorHAnsi" w:cstheme="minorHAnsi"/>
        </w:rPr>
        <w:t>the US already possesses more than enough weapons of this type</w:t>
      </w:r>
      <w:r w:rsidRPr="00F24190">
        <w:rPr>
          <w:rFonts w:asciiTheme="minorHAnsi" w:hAnsiTheme="minorHAnsi" w:cstheme="minorHAnsi"/>
          <w:sz w:val="16"/>
        </w:rPr>
        <w:t>—air- and sea-launched cruise missiles, for example—</w:t>
      </w:r>
      <w:r w:rsidRPr="00F24190">
        <w:rPr>
          <w:rStyle w:val="StyleUnderline"/>
          <w:rFonts w:asciiTheme="minorHAnsi" w:hAnsiTheme="minorHAnsi" w:cstheme="minorHAnsi"/>
        </w:rPr>
        <w:t>to deter Russian and Chinese attacks</w:t>
      </w:r>
      <w:r w:rsidRPr="00F24190">
        <w:rPr>
          <w:rFonts w:asciiTheme="minorHAnsi" w:hAnsiTheme="minorHAnsi" w:cstheme="minorHAnsi"/>
          <w:sz w:val="16"/>
        </w:rPr>
        <w:t xml:space="preserve">, </w:t>
      </w:r>
      <w:r w:rsidRPr="00F24190">
        <w:rPr>
          <w:rStyle w:val="Emphasis"/>
          <w:rFonts w:asciiTheme="minorHAnsi" w:hAnsiTheme="minorHAnsi" w:cstheme="minorHAnsi"/>
        </w:rPr>
        <w:t>and the acquisition of new US missiles will only spark an arms race that puts this country</w:t>
      </w:r>
      <w:r w:rsidRPr="00F24190">
        <w:rPr>
          <w:rFonts w:asciiTheme="minorHAnsi" w:hAnsiTheme="minorHAnsi" w:cstheme="minorHAnsi"/>
          <w:sz w:val="16"/>
        </w:rPr>
        <w:t xml:space="preserve"> (and our Asian and European allies) </w:t>
      </w:r>
      <w:r w:rsidRPr="00F24190">
        <w:rPr>
          <w:rStyle w:val="Emphasis"/>
          <w:rFonts w:asciiTheme="minorHAnsi" w:hAnsiTheme="minorHAnsi" w:cstheme="minorHAnsi"/>
        </w:rPr>
        <w:t>at greater risk</w:t>
      </w:r>
      <w:r w:rsidRPr="00F24190">
        <w:rPr>
          <w:rFonts w:asciiTheme="minorHAnsi" w:hAnsiTheme="minorHAnsi" w:cstheme="minorHAnsi"/>
          <w:sz w:val="16"/>
        </w:rPr>
        <w:t xml:space="preserve">. Support should be voiced for the Prevention of Arms Race Act, introduced by 11 Senate Democrats (including several presidential hopefuls), which prohibits the allocation of funds for any new INF-noncompliant missiles unless stringent preconditions have been met. It is also vital to remember why </w:t>
      </w:r>
      <w:r w:rsidRPr="00F24190">
        <w:rPr>
          <w:rStyle w:val="StyleUnderline"/>
          <w:rFonts w:asciiTheme="minorHAnsi" w:hAnsiTheme="minorHAnsi" w:cstheme="minorHAnsi"/>
        </w:rPr>
        <w:t>such weapons</w:t>
      </w:r>
      <w:r w:rsidRPr="00F24190">
        <w:rPr>
          <w:rFonts w:asciiTheme="minorHAnsi" w:hAnsiTheme="minorHAnsi" w:cstheme="minorHAnsi"/>
          <w:sz w:val="16"/>
        </w:rPr>
        <w:t xml:space="preserve"> were banned in the first place: They </w:t>
      </w:r>
      <w:r w:rsidRPr="00F24190">
        <w:rPr>
          <w:rStyle w:val="Emphasis"/>
          <w:rFonts w:asciiTheme="minorHAnsi" w:hAnsiTheme="minorHAnsi" w:cstheme="minorHAnsi"/>
        </w:rPr>
        <w:t>provide an easy bridge from conventional to nuclear war</w:t>
      </w:r>
      <w:r w:rsidRPr="00F24190">
        <w:rPr>
          <w:rFonts w:asciiTheme="minorHAnsi" w:hAnsiTheme="minorHAnsi" w:cstheme="minorHAnsi"/>
          <w:sz w:val="16"/>
        </w:rPr>
        <w:t xml:space="preserve">. </w:t>
      </w:r>
      <w:r w:rsidRPr="00F24190">
        <w:rPr>
          <w:rStyle w:val="StyleUnderline"/>
          <w:rFonts w:asciiTheme="minorHAnsi" w:hAnsiTheme="minorHAnsi" w:cstheme="minorHAnsi"/>
        </w:rPr>
        <w:t>Should the United States deploy hundreds of ballistic missiles in Europe and Asia aimed at Russian and Chinese territory</w:t>
      </w:r>
      <w:r w:rsidRPr="00F24190">
        <w:rPr>
          <w:rFonts w:asciiTheme="minorHAnsi" w:hAnsiTheme="minorHAnsi" w:cstheme="minorHAnsi"/>
          <w:sz w:val="16"/>
        </w:rPr>
        <w:t xml:space="preserve">, </w:t>
      </w:r>
      <w:r w:rsidRPr="00F24190">
        <w:rPr>
          <w:rStyle w:val="Emphasis"/>
          <w:rFonts w:asciiTheme="minorHAnsi" w:hAnsiTheme="minorHAnsi" w:cstheme="minorHAnsi"/>
        </w:rPr>
        <w:t>Moscow and Beijing would almost certainly expand their nuclear arsenals and could even adopt a launch-on-warning policy</w:t>
      </w:r>
      <w:r w:rsidRPr="00F24190">
        <w:rPr>
          <w:rFonts w:asciiTheme="minorHAnsi" w:hAnsiTheme="minorHAnsi" w:cstheme="minorHAnsi"/>
          <w:sz w:val="16"/>
        </w:rPr>
        <w:t xml:space="preserve">. </w:t>
      </w:r>
      <w:r w:rsidRPr="00F24190">
        <w:rPr>
          <w:rStyle w:val="StyleUnderline"/>
          <w:rFonts w:asciiTheme="minorHAnsi" w:hAnsiTheme="minorHAnsi" w:cstheme="minorHAnsi"/>
        </w:rPr>
        <w:t>By precipitating a new arms race in intermediate-range weapons, the Trump administration is returning us to the early 1980s,</w:t>
      </w:r>
      <w:r w:rsidRPr="00F24190">
        <w:rPr>
          <w:rFonts w:asciiTheme="minorHAnsi" w:hAnsiTheme="minorHAnsi" w:cstheme="minorHAnsi"/>
          <w:sz w:val="16"/>
        </w:rPr>
        <w:t xml:space="preserve"> </w:t>
      </w:r>
      <w:r w:rsidRPr="00F24190">
        <w:rPr>
          <w:rStyle w:val="StyleUnderline"/>
          <w:rFonts w:asciiTheme="minorHAnsi" w:hAnsiTheme="minorHAnsi" w:cstheme="minorHAnsi"/>
        </w:rPr>
        <w:t>when any military clash</w:t>
      </w:r>
      <w:r w:rsidRPr="00F24190">
        <w:rPr>
          <w:rFonts w:asciiTheme="minorHAnsi" w:hAnsiTheme="minorHAnsi" w:cstheme="minorHAnsi"/>
          <w:sz w:val="16"/>
        </w:rPr>
        <w:t xml:space="preserve"> between the major powers—intended or not—</w:t>
      </w:r>
      <w:r w:rsidRPr="00F24190">
        <w:rPr>
          <w:rStyle w:val="Emphasis"/>
          <w:rFonts w:asciiTheme="minorHAnsi" w:hAnsiTheme="minorHAnsi" w:cstheme="minorHAnsi"/>
        </w:rPr>
        <w:t>could rapidly escalate into a thermonuclear conflagration</w:t>
      </w:r>
      <w:r w:rsidRPr="00F24190">
        <w:rPr>
          <w:rFonts w:asciiTheme="minorHAnsi" w:hAnsiTheme="minorHAnsi" w:cstheme="minorHAnsi"/>
          <w:sz w:val="16"/>
        </w:rPr>
        <w:t>. The only adequate response to this peril, as in that earlier dangerous era, is a massive antinuclear mobilization.</w:t>
      </w:r>
    </w:p>
    <w:p w14:paraId="1E4DA903" w14:textId="29729E02" w:rsidR="007765EC" w:rsidRPr="00F24190" w:rsidRDefault="007765EC" w:rsidP="007765EC">
      <w:pPr>
        <w:pStyle w:val="Heading3"/>
        <w:rPr>
          <w:rFonts w:asciiTheme="minorHAnsi" w:hAnsiTheme="minorHAnsi" w:cstheme="minorHAnsi"/>
        </w:rPr>
      </w:pPr>
      <w:r w:rsidRPr="00F24190">
        <w:rPr>
          <w:rFonts w:asciiTheme="minorHAnsi" w:hAnsiTheme="minorHAnsi" w:cstheme="minorHAnsi"/>
        </w:rPr>
        <w:t>2AC – INF – Arms Race – China</w:t>
      </w:r>
    </w:p>
    <w:p w14:paraId="1D04CC98" w14:textId="77777777" w:rsidR="00F01A62" w:rsidRDefault="00F01A62" w:rsidP="00F01A62">
      <w:pPr>
        <w:pStyle w:val="Heading4"/>
      </w:pPr>
      <w:r>
        <w:t>China will escalate the arms race – they fear being left behind if INF fails</w:t>
      </w:r>
    </w:p>
    <w:p w14:paraId="5C29ABAC" w14:textId="77777777" w:rsidR="00F01A62" w:rsidRPr="00F309ED" w:rsidRDefault="00F01A62" w:rsidP="00F01A62">
      <w:pPr>
        <w:rPr>
          <w:rStyle w:val="Style13ptBold"/>
        </w:rPr>
      </w:pPr>
      <w:r w:rsidRPr="00F309ED">
        <w:rPr>
          <w:rStyle w:val="Style13ptBold"/>
        </w:rPr>
        <w:t>Levine 18</w:t>
      </w:r>
      <w:r>
        <w:rPr>
          <w:rStyle w:val="Style13ptBold"/>
        </w:rPr>
        <w:t xml:space="preserve">, </w:t>
      </w:r>
      <w:r w:rsidRPr="00F309ED">
        <w:t>Nathan, Experienced analyst of political, economic, and security trends in China and Asia-Pacific</w:t>
      </w:r>
      <w:r>
        <w:t xml:space="preserve">,(“Why America Leaving the INF Treaty is China’s new Nightmare”, </w:t>
      </w:r>
      <w:hyperlink r:id="rId14" w:history="1">
        <w:r w:rsidRPr="002A3640">
          <w:rPr>
            <w:rStyle w:val="Hyperlink"/>
          </w:rPr>
          <w:t>https://nationalinterest.org/blog/buzz/why-america-leaving-inf-treaty-chinas-new-nightmare-34087</w:t>
        </w:r>
      </w:hyperlink>
      <w:r>
        <w:t>, 10/22/18)//cm</w:t>
      </w:r>
    </w:p>
    <w:p w14:paraId="45ABD820" w14:textId="77777777" w:rsidR="00F01A62" w:rsidRDefault="00F01A62" w:rsidP="00F01A62">
      <w:pPr>
        <w:rPr>
          <w:sz w:val="16"/>
          <w:szCs w:val="18"/>
        </w:rPr>
      </w:pPr>
      <w:r>
        <w:rPr>
          <w:sz w:val="16"/>
          <w:szCs w:val="18"/>
        </w:rPr>
        <w:t>The United States has indicated on October 20, that it will withdraw from the 1987 Intermediate-Range Nuclear Forces (INF) Treaty, with President Donald Trump saying Saturday that Russia has been “violating it for many years,” and “we’re not going to let them violate a nuclear agreement and go out and do weapons and we’re not allowed to.” But despite pinning the blame on Moscow’s repeated violations of the treaty (Russia having allegedly begun test flights of a prohibited cruise missile as early as 2008), America’s withdrawal from the INF Treaty is not really about Russia—nor is it even about nuclear weapons. As with much else in its new era of strategic competition, America’s move is focused squarely on its contest with China in the Asia-Pacific region. C</w:t>
      </w:r>
      <w:r w:rsidRPr="0040175E">
        <w:rPr>
          <w:rStyle w:val="StyleUnderline"/>
        </w:rPr>
        <w:t xml:space="preserve">hina has never been a signatory of the INF Treaty, which bans the development or deployment of both nuclear and conventional ground-launched ballistic and cruise missiles with ranges of 500 to 5,500 kilometers. This has allowed China to build up a vast arsenal of </w:t>
      </w:r>
      <w:r>
        <w:rPr>
          <w:sz w:val="16"/>
          <w:szCs w:val="18"/>
        </w:rPr>
        <w:t xml:space="preserve">conventional anti-access/area-denial (A2/AD) weapons, such as the DF-21 “carrier killer” </w:t>
      </w:r>
      <w:r w:rsidRPr="0040175E">
        <w:rPr>
          <w:rStyle w:val="StyleUnderline"/>
        </w:rPr>
        <w:t>anti-ship ballistic missile (range of 1,500 kilometers</w:t>
      </w:r>
      <w:r>
        <w:rPr>
          <w:sz w:val="16"/>
          <w:szCs w:val="18"/>
        </w:rPr>
        <w:t xml:space="preserve">). All of these weapons are of a class that the United States is legally prevented from deploying. Do You Know What Happened On This Day? </w:t>
      </w:r>
      <w:r w:rsidRPr="0040175E">
        <w:rPr>
          <w:rStyle w:val="StyleUnderline"/>
        </w:rPr>
        <w:t>This has led to America becoming significantly “out sticked” in the ongoing “range war" between military systems designed to safely control the increasingly unfriendly seas and skies of the Western Pacific</w:t>
      </w:r>
      <w:r>
        <w:rPr>
          <w:sz w:val="16"/>
          <w:szCs w:val="18"/>
        </w:rPr>
        <w:t xml:space="preserve">. In the event of a high-end conflict, U.S. naval surface combatants would find themselves at a disadvantage, having to rely on older sea-launched standoff systems, like the Tomahawk land-attack missile, and vulnerable carrier-based airpower, to strike at deadly A2/AD weapons that can hide within the Chinese interior. This is a problem, because as Christopher Johnson, formerly the CIA’s senior China analyst, recently told The Economist “In any air war we do great in the first couple of days,” but “then we have to move everything back to Japan, and we can’t generate sufficient sorties from that point for deep strike on the mainland.” And without being able to strike anti-ship systems in the mainland, American carriers operating off the Chinese coast would be placed in unacceptable danger. New American conventional systems, probably beginning with a ground-launched version of the Tomahawk but perhaps eventually expanding to include ballistic missiles similar to the DF-21 and DF-26, could be stationed in unsinkable, out-of-the-way locales like northern Japan, Guam, the southern Philippines, or even northern Australia. </w:t>
      </w:r>
      <w:r w:rsidRPr="0040175E">
        <w:rPr>
          <w:rStyle w:val="StyleUnderline"/>
        </w:rPr>
        <w:t>These weapons would have the potential to act as the cornerstone of an alternative U.S. military strategy for the Western Pacific increasingly advocated by defense experts in Washington</w:t>
      </w:r>
      <w:r>
        <w:rPr>
          <w:sz w:val="16"/>
          <w:szCs w:val="18"/>
        </w:rPr>
        <w:t xml:space="preserve">. </w:t>
      </w:r>
      <w:r w:rsidRPr="0040175E">
        <w:rPr>
          <w:rStyle w:val="StyleUnderline"/>
        </w:rPr>
        <w:t>This new strategy would use America’s own A2/AD systems to lock down the waters within the “first island chain” and transform China’s near seas into</w:t>
      </w:r>
      <w:r>
        <w:rPr>
          <w:sz w:val="16"/>
          <w:szCs w:val="18"/>
        </w:rPr>
        <w:t xml:space="preserve"> what scholars like Michael Swaine and others have described as a “no man’s land” in </w:t>
      </w:r>
      <w:r w:rsidRPr="0040175E">
        <w:rPr>
          <w:rStyle w:val="StyleUnderline"/>
        </w:rPr>
        <w:t>the event of war</w:t>
      </w:r>
      <w:r>
        <w:rPr>
          <w:sz w:val="16"/>
          <w:szCs w:val="18"/>
        </w:rPr>
        <w:t xml:space="preserve">. </w:t>
      </w:r>
      <w:r w:rsidRPr="0040175E">
        <w:rPr>
          <w:rStyle w:val="StyleUnderline"/>
        </w:rPr>
        <w:t>Such a strategy</w:t>
      </w:r>
      <w:r>
        <w:rPr>
          <w:sz w:val="16"/>
          <w:szCs w:val="18"/>
        </w:rPr>
        <w:t xml:space="preserve">, labeled by Andrew Krepinevich as “Archipelagic Defense,” </w:t>
      </w:r>
      <w:r w:rsidRPr="0040175E">
        <w:rPr>
          <w:rStyle w:val="StyleUnderline"/>
        </w:rPr>
        <w:t>would be capable of deterring and containing Chinese military aggression without having to place U.S. surface vessels at significant risk</w:t>
      </w:r>
      <w:r>
        <w:rPr>
          <w:sz w:val="16"/>
          <w:szCs w:val="18"/>
        </w:rPr>
        <w:t xml:space="preserve">. Moreover, such a strategy has the potential to be significantly cheaper (in both money and lives) than relying on incredibly expensive carrier battle groups to maintain sea control. </w:t>
      </w:r>
      <w:r w:rsidRPr="0040175E">
        <w:rPr>
          <w:rStyle w:val="StyleUnderline"/>
        </w:rPr>
        <w:t>Chinese strategists have long been deeply concerned about the potential for such a scenario,</w:t>
      </w:r>
      <w:r>
        <w:rPr>
          <w:sz w:val="16"/>
          <w:szCs w:val="18"/>
        </w:rPr>
        <w:t xml:space="preserve"> in which the defenses of America and its regional allies would prevent the Chinese navy from “breaking through the thistles” of the first island chain’s unfavorable geography, leaving China unable to project maritime power beyond its near seas. Meanwhile, </w:t>
      </w:r>
      <w:r w:rsidRPr="0040175E">
        <w:rPr>
          <w:rStyle w:val="StyleUnderline"/>
        </w:rPr>
        <w:t>many arms-control analysts have warned with dismay that U.S. withdrawal from the INF Treaty could provoke a new “missile race,”</w:t>
      </w:r>
      <w:r>
        <w:rPr>
          <w:sz w:val="16"/>
          <w:szCs w:val="18"/>
        </w:rPr>
        <w:t xml:space="preserve"> while Russian politician Aleksey Pushkov has declared that such an exit would be a “powerful blow inflicted on the world’s entire system of strategic stability.” However, at least in the U.S.-China context, the result could be more strategic stability rather than less, for two reasons. </w:t>
      </w:r>
      <w:r w:rsidRPr="00F309ED">
        <w:rPr>
          <w:sz w:val="16"/>
          <w:szCs w:val="18"/>
        </w:rPr>
        <w:t xml:space="preserve">First, if </w:t>
      </w:r>
      <w:r w:rsidRPr="00F309ED">
        <w:rPr>
          <w:rStyle w:val="StyleUnderline"/>
          <w:sz w:val="18"/>
          <w:szCs w:val="18"/>
          <w:u w:val="none"/>
        </w:rPr>
        <w:t>America</w:t>
      </w:r>
      <w:r w:rsidRPr="00F309ED">
        <w:rPr>
          <w:rStyle w:val="StyleUnderline"/>
          <w:u w:val="none"/>
        </w:rPr>
        <w:t xml:space="preserve"> </w:t>
      </w:r>
      <w:r w:rsidRPr="00F309ED">
        <w:rPr>
          <w:sz w:val="16"/>
          <w:szCs w:val="18"/>
        </w:rPr>
        <w:t xml:space="preserve">followed the Archipelagic Defense </w:t>
      </w:r>
      <w:r w:rsidRPr="00F309ED">
        <w:rPr>
          <w:rStyle w:val="StyleUnderline"/>
          <w:sz w:val="18"/>
          <w:szCs w:val="18"/>
          <w:u w:val="none"/>
        </w:rPr>
        <w:t>strategy outlined above</w:t>
      </w:r>
      <w:r w:rsidRPr="00F309ED">
        <w:rPr>
          <w:sz w:val="12"/>
          <w:szCs w:val="14"/>
        </w:rPr>
        <w:t xml:space="preserve">, then it </w:t>
      </w:r>
      <w:r w:rsidRPr="00F309ED">
        <w:rPr>
          <w:rStyle w:val="StyleUnderline"/>
          <w:sz w:val="18"/>
          <w:szCs w:val="18"/>
          <w:u w:val="none"/>
        </w:rPr>
        <w:t>would have less need to move any “too big to fail” assets within range of Chinese weapons during a crisis</w:t>
      </w:r>
      <w:r w:rsidRPr="00F309ED">
        <w:rPr>
          <w:sz w:val="16"/>
          <w:szCs w:val="18"/>
        </w:rPr>
        <w:t>. The loss of those assets would be such a traumatic disaster for America (with up to six thousand lives lost with a single aircraft carrier, for example) that any U.S. leader would feel immense pressure to immediately and dramatically escalate the scale of the conflict. Instead, cheap, unmanned long-range strike weapons could serve in their place, reducing the chance of crisis escalation.</w:t>
      </w:r>
      <w:r>
        <w:rPr>
          <w:sz w:val="16"/>
          <w:szCs w:val="18"/>
        </w:rPr>
        <w:t xml:space="preserve"> </w:t>
      </w:r>
      <w:r w:rsidRPr="00F309ED">
        <w:rPr>
          <w:sz w:val="16"/>
          <w:szCs w:val="18"/>
        </w:rPr>
        <w:t>Second, with fewer American surface ships required to operate close to China, the tactical necessity for U.S. commanders to strike Chinese missile systems within mainland China as a defensive measure would be reduced. This is significant because, as Caitlin Talmadge explains in the most recent issue of Foreign Affairs, China’s nuclear weapons are intermingled with its conventional missile forces, and it would be nearly impossible for the United States to strike at China’s conventional ballistic missiles without inadvertently destroying elements of China’s strategic nuclear deterrent. And, as she writes, when “faced with such a threat, Chinese leaders could decide to use their nuclear weapons while they were still able to,” increasing the chances of a conflict going nuclear.</w:t>
      </w:r>
      <w:r>
        <w:rPr>
          <w:sz w:val="16"/>
          <w:szCs w:val="18"/>
        </w:rPr>
        <w:t xml:space="preserve"> </w:t>
      </w:r>
      <w:r w:rsidRPr="00F309ED">
        <w:rPr>
          <w:sz w:val="16"/>
          <w:szCs w:val="18"/>
        </w:rPr>
        <w:t>So, while many news outlets have thus far focused on the Russian dimension of America’s withdrawal from the INF Treaty, and the potential challenges for Europe, don’t be fooled—the real game to watch is being played in Asia.</w:t>
      </w:r>
    </w:p>
    <w:p w14:paraId="78562CE2" w14:textId="38810298" w:rsidR="00F01A62" w:rsidRPr="00F01A62" w:rsidRDefault="00F01A62" w:rsidP="00F01A62">
      <w:pPr>
        <w:pStyle w:val="Heading3"/>
      </w:pPr>
      <w:r w:rsidRPr="00F01A62">
        <w:t>1AR – INF – Arms Race – China</w:t>
      </w:r>
    </w:p>
    <w:p w14:paraId="19B400AA" w14:textId="4B4A3167" w:rsidR="007765EC" w:rsidRPr="00F24190" w:rsidRDefault="007765EC" w:rsidP="007765EC">
      <w:pPr>
        <w:pStyle w:val="Heading4"/>
        <w:rPr>
          <w:rFonts w:asciiTheme="minorHAnsi" w:hAnsiTheme="minorHAnsi" w:cstheme="minorHAnsi"/>
        </w:rPr>
      </w:pPr>
      <w:r w:rsidRPr="00F24190">
        <w:rPr>
          <w:rFonts w:asciiTheme="minorHAnsi" w:hAnsiTheme="minorHAnsi" w:cstheme="minorHAnsi"/>
        </w:rPr>
        <w:t>The US stance on the INF is contributing to China’s arms build up – full scale withdrawal will only escalate it</w:t>
      </w:r>
    </w:p>
    <w:p w14:paraId="298A2B70" w14:textId="77777777" w:rsidR="007765EC" w:rsidRPr="00F24190" w:rsidRDefault="007765EC" w:rsidP="007765EC">
      <w:pPr>
        <w:rPr>
          <w:rFonts w:asciiTheme="minorHAnsi" w:hAnsiTheme="minorHAnsi" w:cstheme="minorHAnsi"/>
        </w:rPr>
      </w:pPr>
      <w:r w:rsidRPr="00F24190">
        <w:rPr>
          <w:rStyle w:val="Style13ptBold"/>
          <w:rFonts w:asciiTheme="minorHAnsi" w:hAnsiTheme="minorHAnsi" w:cstheme="minorHAnsi"/>
        </w:rPr>
        <w:t>Stratfor Worldview 19</w:t>
      </w:r>
      <w:r w:rsidRPr="00F24190">
        <w:rPr>
          <w:rFonts w:asciiTheme="minorHAnsi" w:hAnsiTheme="minorHAnsi" w:cstheme="minorHAnsi"/>
        </w:rPr>
        <w:t xml:space="preserve"> - Stratfor Worldview, a geopolitical intelligence and advisory firm, 2019 (“RIP INF: China, Russia, and America May Enter into a Deadly Arms Race,” </w:t>
      </w:r>
      <w:r w:rsidRPr="00F24190">
        <w:rPr>
          <w:rFonts w:asciiTheme="minorHAnsi" w:hAnsiTheme="minorHAnsi" w:cstheme="minorHAnsi"/>
          <w:i/>
          <w:iCs/>
        </w:rPr>
        <w:t>The National Interest,</w:t>
      </w:r>
      <w:r w:rsidRPr="00F24190">
        <w:rPr>
          <w:rFonts w:asciiTheme="minorHAnsi" w:hAnsiTheme="minorHAnsi" w:cstheme="minorHAnsi"/>
        </w:rPr>
        <w:t xml:space="preserve"> February 2</w:t>
      </w:r>
      <w:r w:rsidRPr="00F24190">
        <w:rPr>
          <w:rFonts w:asciiTheme="minorHAnsi" w:hAnsiTheme="minorHAnsi" w:cstheme="minorHAnsi"/>
          <w:vertAlign w:val="superscript"/>
        </w:rPr>
        <w:t>nd</w:t>
      </w:r>
      <w:r w:rsidRPr="00F24190">
        <w:rPr>
          <w:rFonts w:asciiTheme="minorHAnsi" w:hAnsiTheme="minorHAnsi" w:cstheme="minorHAnsi"/>
        </w:rPr>
        <w:t>, Available Online at https://nationalinterest.org/blog/buzz/rip-inf-china-russia-and-america-may-enter-deadly-arms-race-43017)</w:t>
      </w:r>
    </w:p>
    <w:p w14:paraId="34B12B93" w14:textId="77777777" w:rsidR="007765EC" w:rsidRPr="00F24190" w:rsidRDefault="007765EC" w:rsidP="007765EC">
      <w:pPr>
        <w:rPr>
          <w:rFonts w:asciiTheme="minorHAnsi" w:hAnsiTheme="minorHAnsi" w:cstheme="minorHAnsi"/>
          <w:sz w:val="16"/>
        </w:rPr>
      </w:pPr>
      <w:r w:rsidRPr="00F24190">
        <w:rPr>
          <w:rFonts w:asciiTheme="minorHAnsi" w:hAnsiTheme="minorHAnsi" w:cstheme="minorHAnsi"/>
          <w:sz w:val="16"/>
        </w:rPr>
        <w:t xml:space="preserve">Although the United States and the Soviet Union were the signatories of the INF Treaty, China has increasingly become a key consideration in the treaty's consequences over the past two decades. Not affected by the INF's limits, </w:t>
      </w:r>
      <w:r w:rsidRPr="00F24190">
        <w:rPr>
          <w:rStyle w:val="StyleUnderline"/>
          <w:rFonts w:asciiTheme="minorHAnsi" w:hAnsiTheme="minorHAnsi" w:cstheme="minorHAnsi"/>
        </w:rPr>
        <w:t>China has built up a massive land-based arsenal of short- and intermediate-range ballistic and cruise missiles as part of its wider military modernization</w:t>
      </w:r>
      <w:r w:rsidRPr="00F24190">
        <w:rPr>
          <w:rFonts w:asciiTheme="minorHAnsi" w:hAnsiTheme="minorHAnsi" w:cstheme="minorHAnsi"/>
          <w:sz w:val="16"/>
        </w:rPr>
        <w:t xml:space="preserve">. </w:t>
      </w:r>
      <w:r w:rsidRPr="00F24190">
        <w:rPr>
          <w:rStyle w:val="Emphasis"/>
          <w:rFonts w:asciiTheme="minorHAnsi" w:hAnsiTheme="minorHAnsi" w:cstheme="minorHAnsi"/>
        </w:rPr>
        <w:t>This powerful arsenal allows China to challenge U.S. and allied forces</w:t>
      </w:r>
      <w:r w:rsidRPr="00F24190">
        <w:rPr>
          <w:rFonts w:asciiTheme="minorHAnsi" w:hAnsiTheme="minorHAnsi" w:cstheme="minorHAnsi"/>
          <w:sz w:val="16"/>
        </w:rPr>
        <w:t xml:space="preserve"> in the Western Pacific. And </w:t>
      </w:r>
      <w:r w:rsidRPr="00F24190">
        <w:rPr>
          <w:rStyle w:val="StyleUnderline"/>
          <w:rFonts w:asciiTheme="minorHAnsi" w:hAnsiTheme="minorHAnsi" w:cstheme="minorHAnsi"/>
        </w:rPr>
        <w:t>China's growing military capabilities have caused increasing concern for the Russian military, which lacks similar missiles.</w:t>
      </w:r>
      <w:r w:rsidRPr="00F24190">
        <w:rPr>
          <w:rStyle w:val="Emphasis"/>
          <w:rFonts w:asciiTheme="minorHAnsi" w:hAnsiTheme="minorHAnsi" w:cstheme="minorHAnsi"/>
        </w:rPr>
        <w:t xml:space="preserve"> </w:t>
      </w:r>
      <w:r w:rsidRPr="00F24190">
        <w:rPr>
          <w:rFonts w:asciiTheme="minorHAnsi" w:hAnsiTheme="minorHAnsi" w:cstheme="minorHAnsi"/>
          <w:sz w:val="16"/>
        </w:rPr>
        <w:t xml:space="preserve">While Russia was willing to violate the INF by developing and reportedly fielding some missiles prohibited by the treaty, </w:t>
      </w:r>
      <w:r w:rsidRPr="00F24190">
        <w:rPr>
          <w:rStyle w:val="Emphasis"/>
          <w:rFonts w:asciiTheme="minorHAnsi" w:hAnsiTheme="minorHAnsi" w:cstheme="minorHAnsi"/>
        </w:rPr>
        <w:t>Moscow was not willing to be the first to abandon the INF outright.</w:t>
      </w:r>
      <w:r w:rsidRPr="00F24190">
        <w:rPr>
          <w:rFonts w:asciiTheme="minorHAnsi" w:hAnsiTheme="minorHAnsi" w:cstheme="minorHAnsi"/>
          <w:sz w:val="16"/>
        </w:rPr>
        <w:t xml:space="preserve"> This is largely due to the much-improved relationship between Moscow and Beijing over the past few years, which dampened the need for Russia to gear up too dramatically against China. The Kremlin has also been committed to retaining a moral high ground and protecting its reputation as a responsible actor by not being the first to leave the INF. </w:t>
      </w:r>
      <w:r w:rsidRPr="00F24190">
        <w:rPr>
          <w:rStyle w:val="StyleUnderline"/>
          <w:rFonts w:asciiTheme="minorHAnsi" w:hAnsiTheme="minorHAnsi" w:cstheme="minorHAnsi"/>
        </w:rPr>
        <w:t>For the United States—which has begun designing banned weapons but has not yet violated the treaty</w:t>
      </w:r>
      <w:r w:rsidRPr="00F24190">
        <w:rPr>
          <w:rFonts w:asciiTheme="minorHAnsi" w:hAnsiTheme="minorHAnsi" w:cstheme="minorHAnsi"/>
          <w:sz w:val="16"/>
        </w:rPr>
        <w:t xml:space="preserve">—China's growing military might was really the largest driver behind the White House's decision to outright withdraw from the treaty. </w:t>
      </w:r>
      <w:r w:rsidRPr="00F24190">
        <w:rPr>
          <w:rStyle w:val="StyleUnderline"/>
          <w:rFonts w:asciiTheme="minorHAnsi" w:hAnsiTheme="minorHAnsi" w:cstheme="minorHAnsi"/>
        </w:rPr>
        <w:t xml:space="preserve">The United States is now considering a major buildup of land-based intermediate-range missiles to challenge China </w:t>
      </w:r>
      <w:r w:rsidRPr="00F24190">
        <w:rPr>
          <w:rFonts w:asciiTheme="minorHAnsi" w:hAnsiTheme="minorHAnsi" w:cstheme="minorHAnsi"/>
          <w:sz w:val="16"/>
        </w:rPr>
        <w:t>and does not want to be limited by the INF treaty in any way. What Happens Next?</w:t>
      </w:r>
      <w:r w:rsidRPr="00F24190">
        <w:rPr>
          <w:rStyle w:val="Emphasis"/>
          <w:rFonts w:asciiTheme="minorHAnsi" w:hAnsiTheme="minorHAnsi" w:cstheme="minorHAnsi"/>
        </w:rPr>
        <w:t xml:space="preserve"> Once unshackled from the INF treaty, the United States will undoubtedly bolster its capabilities in its face-off with China</w:t>
      </w:r>
      <w:r w:rsidRPr="00F24190">
        <w:rPr>
          <w:rFonts w:asciiTheme="minorHAnsi" w:hAnsiTheme="minorHAnsi" w:cstheme="minorHAnsi"/>
          <w:sz w:val="16"/>
        </w:rPr>
        <w:t xml:space="preserve">. However, </w:t>
      </w:r>
      <w:r w:rsidRPr="00F24190">
        <w:rPr>
          <w:rStyle w:val="StyleUnderline"/>
          <w:rFonts w:asciiTheme="minorHAnsi" w:hAnsiTheme="minorHAnsi" w:cstheme="minorHAnsi"/>
        </w:rPr>
        <w:t>the demise of such a landmark arms control agreement will cause serious global repercussions</w:t>
      </w:r>
      <w:r w:rsidRPr="00F24190">
        <w:rPr>
          <w:rFonts w:asciiTheme="minorHAnsi" w:hAnsiTheme="minorHAnsi" w:cstheme="minorHAnsi"/>
          <w:sz w:val="16"/>
        </w:rPr>
        <w:t xml:space="preserve">. In the Pacific, </w:t>
      </w:r>
      <w:r w:rsidRPr="00F24190">
        <w:rPr>
          <w:rStyle w:val="Emphasis"/>
          <w:rFonts w:asciiTheme="minorHAnsi" w:hAnsiTheme="minorHAnsi" w:cstheme="minorHAnsi"/>
        </w:rPr>
        <w:t>China is likely to further improve and grow its armed forces to challenge the new U.S. missile deployments</w:t>
      </w:r>
      <w:r w:rsidRPr="00F24190">
        <w:rPr>
          <w:rFonts w:asciiTheme="minorHAnsi" w:hAnsiTheme="minorHAnsi" w:cstheme="minorHAnsi"/>
          <w:sz w:val="16"/>
        </w:rPr>
        <w:t>. And Russia will no longer just violate the treaty with select development and deployment of weaponry; it will likely refocus its resources on the buildup of a land-based arsenal of short- and intermediate- range missiles. The cost-effective nature of such weapons is a boon for Russia's increasingly resource-constrained military modernization program, which struggles to fund alternatives such as squadrons of long-range bombers.</w:t>
      </w:r>
    </w:p>
    <w:p w14:paraId="63FA7053" w14:textId="77777777" w:rsidR="007765EC" w:rsidRPr="00F24190" w:rsidRDefault="007765EC" w:rsidP="00F146EB">
      <w:pPr>
        <w:rPr>
          <w:rFonts w:asciiTheme="minorHAnsi" w:hAnsiTheme="minorHAnsi" w:cstheme="minorHAnsi"/>
          <w:sz w:val="16"/>
        </w:rPr>
      </w:pPr>
    </w:p>
    <w:p w14:paraId="154DCD4C" w14:textId="5B275A0C" w:rsidR="00F146EB" w:rsidRPr="00F24190" w:rsidRDefault="00F146EB" w:rsidP="00F146EB">
      <w:pPr>
        <w:pStyle w:val="Heading3"/>
        <w:rPr>
          <w:rFonts w:asciiTheme="minorHAnsi" w:hAnsiTheme="minorHAnsi" w:cstheme="minorHAnsi"/>
        </w:rPr>
      </w:pPr>
      <w:r w:rsidRPr="00F24190">
        <w:rPr>
          <w:rFonts w:asciiTheme="minorHAnsi" w:hAnsiTheme="minorHAnsi" w:cstheme="minorHAnsi"/>
        </w:rPr>
        <w:t xml:space="preserve">1AR – INF – </w:t>
      </w:r>
      <w:r w:rsidR="007765EC" w:rsidRPr="00F24190">
        <w:rPr>
          <w:rFonts w:asciiTheme="minorHAnsi" w:hAnsiTheme="minorHAnsi" w:cstheme="minorHAnsi"/>
        </w:rPr>
        <w:t xml:space="preserve">Arms Race – General </w:t>
      </w:r>
    </w:p>
    <w:p w14:paraId="2F0AB6DA" w14:textId="0C2C600E" w:rsidR="00F146EB" w:rsidRPr="00F24190" w:rsidRDefault="00F146EB" w:rsidP="00F146EB">
      <w:pPr>
        <w:pStyle w:val="Heading4"/>
        <w:rPr>
          <w:rFonts w:asciiTheme="minorHAnsi" w:hAnsiTheme="minorHAnsi" w:cstheme="minorHAnsi"/>
        </w:rPr>
      </w:pPr>
      <w:r w:rsidRPr="00F24190">
        <w:rPr>
          <w:rFonts w:asciiTheme="minorHAnsi" w:hAnsiTheme="minorHAnsi" w:cstheme="minorHAnsi"/>
        </w:rPr>
        <w:t xml:space="preserve">US Withdrawal Gives Russia an Incentive to Attack </w:t>
      </w:r>
    </w:p>
    <w:p w14:paraId="4915886F" w14:textId="77777777" w:rsidR="00F146EB" w:rsidRPr="00F24190" w:rsidRDefault="00F146EB" w:rsidP="00F146EB">
      <w:pPr>
        <w:rPr>
          <w:rFonts w:asciiTheme="minorHAnsi" w:hAnsiTheme="minorHAnsi" w:cstheme="minorHAnsi"/>
        </w:rPr>
      </w:pPr>
      <w:r w:rsidRPr="00F24190">
        <w:rPr>
          <w:rStyle w:val="Style13ptBold"/>
          <w:rFonts w:asciiTheme="minorHAnsi" w:eastAsiaTheme="majorEastAsia" w:hAnsiTheme="minorHAnsi" w:cstheme="minorHAnsi"/>
          <w:bCs w:val="0"/>
          <w:iCs/>
        </w:rPr>
        <w:t>Kimball 18</w:t>
      </w:r>
      <w:r w:rsidRPr="00F24190">
        <w:rPr>
          <w:rFonts w:asciiTheme="minorHAnsi" w:hAnsiTheme="minorHAnsi" w:cstheme="minorHAnsi"/>
          <w:b/>
          <w:bCs/>
        </w:rPr>
        <w:t>,</w:t>
      </w:r>
      <w:r w:rsidRPr="00F24190">
        <w:rPr>
          <w:rFonts w:asciiTheme="minorHAnsi" w:hAnsiTheme="minorHAnsi" w:cstheme="minorHAnsi"/>
        </w:rPr>
        <w:t xml:space="preserve"> Daryl G. Kimball became the Executive Director of the Arms Control Association in September 2001. Arms Control Association, ("INF Termination Is Bad, but It Could Get Worse," November 2018, https://www.armscontrol.org/act/2018-11/focus/inf-termination-bad-could-get-worse)//ja</w:t>
      </w:r>
    </w:p>
    <w:p w14:paraId="5A1FEFDA" w14:textId="77777777" w:rsidR="00F146EB" w:rsidRPr="00F24190" w:rsidRDefault="00F146EB" w:rsidP="00F146EB">
      <w:pPr>
        <w:rPr>
          <w:rFonts w:asciiTheme="minorHAnsi" w:hAnsiTheme="minorHAnsi" w:cstheme="minorHAnsi"/>
          <w:sz w:val="16"/>
        </w:rPr>
      </w:pPr>
      <w:r w:rsidRPr="00F24190">
        <w:rPr>
          <w:rFonts w:asciiTheme="minorHAnsi" w:hAnsiTheme="minorHAnsi" w:cstheme="minorHAnsi"/>
          <w:sz w:val="16"/>
        </w:rPr>
        <w:t xml:space="preserve">Earlier this year, President Donald </w:t>
      </w:r>
      <w:r w:rsidRPr="00F24190">
        <w:rPr>
          <w:rFonts w:asciiTheme="minorHAnsi" w:hAnsiTheme="minorHAnsi" w:cstheme="minorHAnsi"/>
          <w:u w:val="single"/>
        </w:rPr>
        <w:t>Trump told reporters that he wanted to work with Russian President Vladimir Putin “to discuss the arms race, which is getting out of control.”</w:t>
      </w:r>
      <w:r w:rsidRPr="00F24190">
        <w:rPr>
          <w:rFonts w:asciiTheme="minorHAnsi" w:hAnsiTheme="minorHAnsi" w:cstheme="minorHAnsi"/>
          <w:sz w:val="16"/>
        </w:rPr>
        <w:t xml:space="preserve"> He characterized the costly nuclear weapons upgrade programs being pursued by each side as “a very, very bad policy.” But now, under the influence of his national security adviser, John Bolton, Trump has announced he will “terminate” a key nuclear arms control agreement that helped end the Cold War arms race—the Intermediate-Range Nuclear Forces (INF) Treaty. The decision is an unnecessary and self-defeating wrong turn that could lead to an unconstrained and dangerous nuclear arms competition with Russia. The Reagan-era INF Treaty banned an entire class of destabilizing U.S. and Russian nuclear weapons that were deployed in Europe. </w:t>
      </w:r>
      <w:r w:rsidRPr="00F24190">
        <w:rPr>
          <w:rFonts w:asciiTheme="minorHAnsi" w:hAnsiTheme="minorHAnsi" w:cstheme="minorHAnsi"/>
          <w:u w:val="single"/>
        </w:rPr>
        <w:t>The treaty led to the verified destruction of 2,692 nuclear-armed U.S. and Russian missiles. The treaty has been at risk since 2014, when Washington publicly charged that Moscow twice had tested a ground-launched missile having a range beyond the 500-kilometer limit set by the treaty.</w:t>
      </w:r>
      <w:r w:rsidRPr="00F24190">
        <w:rPr>
          <w:rFonts w:asciiTheme="minorHAnsi" w:hAnsiTheme="minorHAnsi" w:cstheme="minorHAnsi"/>
          <w:sz w:val="16"/>
        </w:rPr>
        <w:t xml:space="preserve"> In 2017 the Pentagon said Russia had deployed a small number of these missiles, which the State Department identified in January 2018 as the 9M729. </w:t>
      </w:r>
      <w:r w:rsidRPr="00F24190">
        <w:rPr>
          <w:rFonts w:asciiTheme="minorHAnsi" w:hAnsiTheme="minorHAnsi" w:cstheme="minorHAnsi"/>
          <w:u w:val="single"/>
        </w:rPr>
        <w:t>Diplomatic efforts to resolve the compliance issue have been limited and unsuccessful. Russian officials deny the U.S. charges and point to their own concerns that the U.S. missile interceptor launchers deployed in Romania might be used to deliver offensive missiles.</w:t>
      </w:r>
      <w:r w:rsidRPr="00F24190">
        <w:rPr>
          <w:rFonts w:asciiTheme="minorHAnsi" w:hAnsiTheme="minorHAnsi" w:cstheme="minorHAnsi"/>
          <w:sz w:val="16"/>
        </w:rPr>
        <w:t xml:space="preserve"> Since Trump took office, U.S. and Russian officials have met only twice to try to resolve the dispute. Neither side appears to have seriously pursued the option of reciprocal transparency measures or the option of modifying or removing the Russian missiles of concern to bring Russia back into compliance. </w:t>
      </w:r>
      <w:r w:rsidRPr="00F24190">
        <w:rPr>
          <w:rFonts w:asciiTheme="minorHAnsi" w:hAnsiTheme="minorHAnsi" w:cstheme="minorHAnsi"/>
          <w:u w:val="single"/>
        </w:rPr>
        <w:t xml:space="preserve">Trump claims that the United States is pulling out to show Russia that he will not tolerate its alleged violation of the treaty, </w:t>
      </w:r>
      <w:r w:rsidRPr="00F24190">
        <w:rPr>
          <w:rFonts w:asciiTheme="minorHAnsi" w:hAnsiTheme="minorHAnsi" w:cstheme="minorHAnsi"/>
          <w:b/>
          <w:bCs/>
          <w:u w:val="single"/>
        </w:rPr>
        <w:t>but U.S. withdrawal does nothing to bring Russia back into compliance, and it distracts from Russian actions that precipitated the INF Treaty crisis.</w:t>
      </w:r>
      <w:r w:rsidRPr="00F24190">
        <w:rPr>
          <w:rFonts w:asciiTheme="minorHAnsi" w:hAnsiTheme="minorHAnsi" w:cstheme="minorHAnsi"/>
          <w:sz w:val="16"/>
        </w:rPr>
        <w:t xml:space="preserve"> Worse yet, </w:t>
      </w:r>
      <w:r w:rsidRPr="00F24190">
        <w:rPr>
          <w:rFonts w:asciiTheme="minorHAnsi" w:hAnsiTheme="minorHAnsi" w:cstheme="minorHAnsi"/>
          <w:u w:val="single"/>
        </w:rPr>
        <w:t>U.S. withdrawal opens the door for Russia to produce and deploy the missile of concern in greater numbers without any constraints. This threatens to renew Cold War-style tensions over deployment of intermediate-range missiles in Europe and elsewhere. The last time that happened, in 1983, millions of Europeans marched in the streets in protest.</w:t>
      </w:r>
      <w:r w:rsidRPr="00F24190">
        <w:rPr>
          <w:rFonts w:asciiTheme="minorHAnsi" w:hAnsiTheme="minorHAnsi" w:cstheme="minorHAnsi"/>
          <w:sz w:val="16"/>
        </w:rPr>
        <w:t xml:space="preserve"> Even without the INF Treaty in force, </w:t>
      </w:r>
      <w:r w:rsidRPr="00F24190">
        <w:rPr>
          <w:rFonts w:asciiTheme="minorHAnsi" w:hAnsiTheme="minorHAnsi" w:cstheme="minorHAnsi"/>
          <w:u w:val="single"/>
        </w:rPr>
        <w:t>Congress and NATO should reject Trump’s call for a new U.S. ground-launched, INF-range missile in Europe or elsewhere and instead focus on maintaining U.S. and European conventional military preparedness</w:t>
      </w:r>
      <w:r w:rsidRPr="00F24190">
        <w:rPr>
          <w:rFonts w:asciiTheme="minorHAnsi" w:hAnsiTheme="minorHAnsi" w:cstheme="minorHAnsi"/>
          <w:sz w:val="16"/>
        </w:rPr>
        <w:t>. The United States can already deploy air- and sea-launched systems that can threaten Russian targets and hold at risk targets in China.</w:t>
      </w:r>
    </w:p>
    <w:p w14:paraId="687580BB" w14:textId="7ED861DE" w:rsidR="00F146EB" w:rsidRPr="00F24190" w:rsidRDefault="00F146EB" w:rsidP="00F146EB">
      <w:pPr>
        <w:pStyle w:val="Heading3"/>
        <w:rPr>
          <w:rFonts w:asciiTheme="minorHAnsi" w:hAnsiTheme="minorHAnsi" w:cstheme="minorHAnsi"/>
        </w:rPr>
      </w:pPr>
      <w:r w:rsidRPr="00F24190">
        <w:rPr>
          <w:rFonts w:asciiTheme="minorHAnsi" w:hAnsiTheme="minorHAnsi" w:cstheme="minorHAnsi"/>
        </w:rPr>
        <w:t>2AC – INF – Diplomacy IL</w:t>
      </w:r>
    </w:p>
    <w:p w14:paraId="2DBC487E" w14:textId="77777777" w:rsidR="00F146EB" w:rsidRPr="00F24190" w:rsidRDefault="00F146EB" w:rsidP="00F146EB">
      <w:pPr>
        <w:pStyle w:val="Heading4"/>
        <w:rPr>
          <w:rFonts w:asciiTheme="minorHAnsi" w:hAnsiTheme="minorHAnsi" w:cstheme="minorHAnsi"/>
        </w:rPr>
      </w:pPr>
      <w:r w:rsidRPr="00F24190">
        <w:rPr>
          <w:rFonts w:asciiTheme="minorHAnsi" w:hAnsiTheme="minorHAnsi" w:cstheme="minorHAnsi"/>
        </w:rPr>
        <w:t>US INF withdrawal undermines broader US diplomacy</w:t>
      </w:r>
    </w:p>
    <w:p w14:paraId="2B35D514" w14:textId="77777777" w:rsidR="00F146EB" w:rsidRPr="00F24190" w:rsidRDefault="00F146EB" w:rsidP="00F146EB">
      <w:pPr>
        <w:rPr>
          <w:rFonts w:asciiTheme="minorHAnsi" w:hAnsiTheme="minorHAnsi" w:cstheme="minorHAnsi"/>
        </w:rPr>
      </w:pPr>
      <w:r w:rsidRPr="00F24190">
        <w:rPr>
          <w:rFonts w:asciiTheme="minorHAnsi" w:eastAsiaTheme="majorEastAsia" w:hAnsiTheme="minorHAnsi" w:cstheme="minorHAnsi"/>
          <w:b/>
          <w:iCs/>
          <w:sz w:val="26"/>
        </w:rPr>
        <w:t>Cameron, 18</w:t>
      </w:r>
      <w:r w:rsidRPr="00F24190">
        <w:rPr>
          <w:rFonts w:asciiTheme="minorHAnsi" w:hAnsiTheme="minorHAnsi" w:cstheme="minorHAnsi"/>
        </w:rPr>
        <w:t xml:space="preserve">, James Cameron is an incoming postdoctoral research associate at the Centre for Science and Security Studies and the Centre for Grand Strategy at King’s College London. ("Withdrawing from the INF Treaty is a Mistake," Foreign Policy Research Institute, 10-22-2018, </w:t>
      </w:r>
      <w:hyperlink r:id="rId15" w:history="1">
        <w:r w:rsidRPr="00F24190">
          <w:rPr>
            <w:rStyle w:val="Hyperlink"/>
            <w:rFonts w:asciiTheme="minorHAnsi" w:hAnsiTheme="minorHAnsi" w:cstheme="minorHAnsi"/>
          </w:rPr>
          <w:t>https://www.fpri.org/article/2018/10/withdrawing-from-the-inf-treaty-is-a-mistake/)//ja</w:t>
        </w:r>
      </w:hyperlink>
    </w:p>
    <w:p w14:paraId="0D45117B" w14:textId="5DF5ED5A" w:rsidR="00F146EB" w:rsidRPr="00F24190" w:rsidRDefault="00F146EB" w:rsidP="00F146EB">
      <w:pPr>
        <w:rPr>
          <w:rFonts w:asciiTheme="minorHAnsi" w:hAnsiTheme="minorHAnsi" w:cstheme="minorHAnsi"/>
          <w:b/>
          <w:iCs/>
          <w:u w:val="single"/>
        </w:rPr>
      </w:pPr>
      <w:r w:rsidRPr="00F24190">
        <w:rPr>
          <w:rFonts w:asciiTheme="minorHAnsi" w:hAnsiTheme="minorHAnsi" w:cstheme="minorHAnsi"/>
          <w:sz w:val="16"/>
        </w:rPr>
        <w:t xml:space="preserve">President Donald </w:t>
      </w:r>
      <w:r w:rsidRPr="00F24190">
        <w:rPr>
          <w:rFonts w:asciiTheme="minorHAnsi" w:hAnsiTheme="minorHAnsi" w:cstheme="minorHAnsi"/>
          <w:u w:val="single"/>
        </w:rPr>
        <w:t>Trump has announced that his administration plans to withdraw the United States from the 1987 Intermediate-Range Nuclear Forces (INF) Treaty with Russia, which prohibits Washington and Moscow from testing and deploying all ground-based cruise and ballistic missiles with ranges between 500 and 5,500km</w:t>
      </w:r>
      <w:r w:rsidRPr="00F24190">
        <w:rPr>
          <w:rFonts w:asciiTheme="minorHAnsi" w:hAnsiTheme="minorHAnsi" w:cstheme="minorHAnsi"/>
          <w:sz w:val="16"/>
        </w:rPr>
        <w:t xml:space="preserve">. While the United States believes Russia to be in violation of the treaty through its deployment of the 9M729 cruise missile, </w:t>
      </w:r>
      <w:r w:rsidRPr="00F24190">
        <w:rPr>
          <w:rFonts w:asciiTheme="minorHAnsi" w:hAnsiTheme="minorHAnsi" w:cstheme="minorHAnsi"/>
          <w:b/>
          <w:bCs/>
          <w:u w:val="single"/>
        </w:rPr>
        <w:t>U.S. withdrawal now will damage American diplomacy without delivering significant military advantages</w:t>
      </w:r>
      <w:r w:rsidRPr="00F24190">
        <w:rPr>
          <w:rFonts w:asciiTheme="minorHAnsi" w:hAnsiTheme="minorHAnsi" w:cstheme="minorHAnsi"/>
          <w:sz w:val="16"/>
        </w:rPr>
        <w:t xml:space="preserve">. As Steven Pifer of the Brookings Institution has argued, pulling out of the treaty will undermine U.S. efforts to bring Russia to account for its alleged violations, taking the pressure off Moscow to justify its behavior. </w:t>
      </w:r>
      <w:r w:rsidRPr="00F24190">
        <w:rPr>
          <w:rStyle w:val="Emphasis"/>
          <w:rFonts w:asciiTheme="minorHAnsi" w:hAnsiTheme="minorHAnsi" w:cstheme="minorHAnsi"/>
        </w:rPr>
        <w:t>It will also undermine NATO’s increasingly united and assertive position on the issue of Russian noncompliance</w:t>
      </w:r>
      <w:r w:rsidRPr="00F24190">
        <w:rPr>
          <w:rFonts w:asciiTheme="minorHAnsi" w:hAnsiTheme="minorHAnsi" w:cstheme="minorHAnsi"/>
          <w:u w:val="single"/>
        </w:rPr>
        <w:t>.</w:t>
      </w:r>
      <w:r w:rsidRPr="00F24190">
        <w:rPr>
          <w:rFonts w:asciiTheme="minorHAnsi" w:hAnsiTheme="minorHAnsi" w:cstheme="minorHAnsi"/>
          <w:sz w:val="16"/>
        </w:rPr>
        <w:t xml:space="preserve"> </w:t>
      </w:r>
      <w:r w:rsidRPr="00F24190">
        <w:rPr>
          <w:rFonts w:asciiTheme="minorHAnsi" w:hAnsiTheme="minorHAnsi" w:cstheme="minorHAnsi"/>
          <w:u w:val="single"/>
        </w:rPr>
        <w:t>The United States has shared intelligence on Russia with its NATO Allies, leading to a shift in the Alliance’s stance toward Washington’s point of view</w:t>
      </w:r>
      <w:r w:rsidRPr="00F24190">
        <w:rPr>
          <w:rFonts w:asciiTheme="minorHAnsi" w:hAnsiTheme="minorHAnsi" w:cstheme="minorHAnsi"/>
          <w:sz w:val="16"/>
        </w:rPr>
        <w:t xml:space="preserve">. At a meeting of defense ministers in early October, NATO Secretary General Jens Stoltenberg stated that </w:t>
      </w:r>
      <w:r w:rsidRPr="00F24190">
        <w:rPr>
          <w:rFonts w:asciiTheme="minorHAnsi" w:hAnsiTheme="minorHAnsi" w:cstheme="minorHAnsi"/>
          <w:u w:val="single"/>
        </w:rPr>
        <w:t>“the most plausible assessment” is that Russia is in violation of the treaty and demanded that Russia explain the 9M729</w:t>
      </w:r>
      <w:r w:rsidRPr="00F24190">
        <w:rPr>
          <w:rFonts w:asciiTheme="minorHAnsi" w:hAnsiTheme="minorHAnsi" w:cstheme="minorHAnsi"/>
          <w:sz w:val="16"/>
        </w:rPr>
        <w:t xml:space="preserve">. Withdrawal will undermine this carefully crafted NATO consensus on INF, putting Washington in the position of spoiler, </w:t>
      </w:r>
      <w:r w:rsidRPr="00F24190">
        <w:rPr>
          <w:rFonts w:asciiTheme="minorHAnsi" w:hAnsiTheme="minorHAnsi" w:cstheme="minorHAnsi"/>
          <w:u w:val="single"/>
        </w:rPr>
        <w:t>removing Moscow from any obligation to account for its actions, while contributing to a split between the United States and NATO Allies that see the treaty as a cornerstone of European security. Withdrawal from the INF Treaty is also likely to negatively impact the increasingly embattled U.S.-Russia arms control enterprise</w:t>
      </w:r>
      <w:r w:rsidRPr="00F24190">
        <w:rPr>
          <w:rFonts w:asciiTheme="minorHAnsi" w:hAnsiTheme="minorHAnsi" w:cstheme="minorHAnsi"/>
          <w:sz w:val="16"/>
        </w:rPr>
        <w:t xml:space="preserve">. The U.S.-Russia New START treaty, governing strategic offensive nuclear weapons, was concluded on the assumption that Washington and Moscow would refrain from deploying systems of intermediate range. </w:t>
      </w:r>
      <w:r w:rsidRPr="00F24190">
        <w:rPr>
          <w:rFonts w:asciiTheme="minorHAnsi" w:hAnsiTheme="minorHAnsi" w:cstheme="minorHAnsi"/>
          <w:u w:val="single"/>
        </w:rPr>
        <w:t>Any change to the nuclear balance would destabilize the strategic calculations that underpin New START, potentially placing that treaty in jeopardy</w:t>
      </w:r>
      <w:r w:rsidRPr="00F24190">
        <w:rPr>
          <w:rStyle w:val="Emphasis"/>
          <w:rFonts w:asciiTheme="minorHAnsi" w:hAnsiTheme="minorHAnsi" w:cstheme="minorHAnsi"/>
        </w:rPr>
        <w:t>. INF abrogation will also raise further questions regarding the United States’ commitment to arms control in general</w:t>
      </w:r>
      <w:r w:rsidRPr="00F24190">
        <w:rPr>
          <w:rFonts w:asciiTheme="minorHAnsi" w:hAnsiTheme="minorHAnsi" w:cstheme="minorHAnsi"/>
          <w:u w:val="single"/>
        </w:rPr>
        <w:t xml:space="preserve">, </w:t>
      </w:r>
      <w:r w:rsidRPr="00F24190">
        <w:rPr>
          <w:rStyle w:val="Emphasis"/>
          <w:rFonts w:asciiTheme="minorHAnsi" w:hAnsiTheme="minorHAnsi" w:cstheme="minorHAnsi"/>
        </w:rPr>
        <w:t>lending further weight to the sense that the 21st century will be an era of arms racing rather than negotiation.</w:t>
      </w:r>
    </w:p>
    <w:p w14:paraId="3FBE414B" w14:textId="205DBE05" w:rsidR="00BC5DD9" w:rsidRDefault="00BC5DD9" w:rsidP="00382BE3">
      <w:pPr>
        <w:pStyle w:val="Heading3"/>
        <w:rPr>
          <w:rFonts w:asciiTheme="minorHAnsi" w:hAnsiTheme="minorHAnsi" w:cstheme="minorHAnsi"/>
        </w:rPr>
      </w:pPr>
      <w:r>
        <w:rPr>
          <w:rFonts w:asciiTheme="minorHAnsi" w:hAnsiTheme="minorHAnsi" w:cstheme="minorHAnsi"/>
        </w:rPr>
        <w:t>2AC – ! – Relations Laundry List</w:t>
      </w:r>
    </w:p>
    <w:p w14:paraId="5157348C" w14:textId="77777777" w:rsidR="00BC5DD9" w:rsidRPr="001D4D1E" w:rsidRDefault="00BC5DD9" w:rsidP="00BC5DD9">
      <w:pPr>
        <w:pStyle w:val="Heading4"/>
      </w:pPr>
      <w:r>
        <w:t>US-Russia relations solve a laundry list of impacts</w:t>
      </w:r>
    </w:p>
    <w:p w14:paraId="1987C85C" w14:textId="77777777" w:rsidR="00BC5DD9" w:rsidRDefault="00BC5DD9" w:rsidP="00BC5DD9">
      <w:r w:rsidRPr="00AA1EE0">
        <w:rPr>
          <w:rStyle w:val="Style13ptBold"/>
        </w:rPr>
        <w:t>Mankoff,,nd</w:t>
      </w:r>
      <w:r w:rsidRPr="00AA1EE0">
        <w:t xml:space="preserve"> , </w:t>
      </w:r>
      <w:r>
        <w:t>Jeffrey Mankoff is an editor for the Center for Strategic and International Studies, (</w:t>
      </w:r>
      <w:r w:rsidRPr="00AA1EE0">
        <w:t xml:space="preserve">"U.S.-Russian Relations," No Publication, </w:t>
      </w:r>
      <w:hyperlink r:id="rId16" w:history="1">
        <w:r w:rsidRPr="008142B5">
          <w:rPr>
            <w:rStyle w:val="Hyperlink"/>
          </w:rPr>
          <w:t>https://www.csis.org/programs/russia-and-eurasia-program/archives/us-russian-relations)//ja</w:t>
        </w:r>
      </w:hyperlink>
      <w:r>
        <w:t xml:space="preserve"> </w:t>
      </w:r>
    </w:p>
    <w:p w14:paraId="3BA55914" w14:textId="474F90BF" w:rsidR="00BC5DD9" w:rsidRPr="00BC5DD9" w:rsidRDefault="00BC5DD9" w:rsidP="00BC5DD9">
      <w:pPr>
        <w:rPr>
          <w:sz w:val="16"/>
        </w:rPr>
      </w:pPr>
      <w:r w:rsidRPr="00DE645D">
        <w:rPr>
          <w:u w:val="single"/>
        </w:rPr>
        <w:t xml:space="preserve">The relationship between the United States and Russia is among the most critical bilateral relationships in the world, with implications well beyond the two states themselves. </w:t>
      </w:r>
      <w:r w:rsidRPr="00E95AA9">
        <w:rPr>
          <w:sz w:val="16"/>
        </w:rPr>
        <w:t xml:space="preserve">The United States and Russia have shared interests in a divesrse set of areas, including nuclear security and nonproliferation, </w:t>
      </w:r>
      <w:r w:rsidRPr="001D4D1E">
        <w:rPr>
          <w:rStyle w:val="StyleUnderline"/>
        </w:rPr>
        <w:t>regional security in Europe and Eurasia</w:t>
      </w:r>
      <w:r w:rsidRPr="00E95AA9">
        <w:rPr>
          <w:sz w:val="16"/>
        </w:rPr>
        <w:t xml:space="preserve">, </w:t>
      </w:r>
      <w:r w:rsidRPr="001D4D1E">
        <w:rPr>
          <w:rStyle w:val="StyleUnderline"/>
        </w:rPr>
        <w:t>countering terrorism and violent extremism, and managing the upheaval in the greater Middle East.</w:t>
      </w:r>
      <w:r w:rsidRPr="00E95AA9">
        <w:rPr>
          <w:sz w:val="16"/>
        </w:rPr>
        <w:t xml:space="preserve"> Outside the hard security realm, </w:t>
      </w:r>
      <w:r w:rsidRPr="00E95AA9">
        <w:rPr>
          <w:u w:val="single"/>
        </w:rPr>
        <w:t>Russia is also an important player in U.S. efforts to combat climate change or explore outer space, while the United States is critical to Russia as both foil and partner in its efforts to establish itself on the global stage.</w:t>
      </w:r>
      <w:r w:rsidRPr="00E95AA9">
        <w:rPr>
          <w:sz w:val="16"/>
        </w:rPr>
        <w:t xml:space="preserve"> For more than two decades, bilateral relations have cycled between periods of cooperation and confrontation and while tensions over conflicts in Ukraine and Syria are now buffeting the relationship, </w:t>
      </w:r>
      <w:r w:rsidRPr="001D4D1E">
        <w:rPr>
          <w:rStyle w:val="StyleUnderline"/>
        </w:rPr>
        <w:t>the U.S. and Russia continue to need one another to achieve many of their most important priorities</w:t>
      </w:r>
      <w:r w:rsidRPr="00E95AA9">
        <w:rPr>
          <w:sz w:val="16"/>
        </w:rPr>
        <w:t>. The CSIS Russia and Eurasia Program tracks developments in the bilateral relationship and engages in analysis on both its current state and potential future developments.</w:t>
      </w:r>
    </w:p>
    <w:p w14:paraId="5F779B9B" w14:textId="5C804404" w:rsidR="00700172" w:rsidRPr="00F24190" w:rsidRDefault="00700172" w:rsidP="00382BE3">
      <w:pPr>
        <w:pStyle w:val="Heading3"/>
        <w:rPr>
          <w:rFonts w:asciiTheme="minorHAnsi" w:hAnsiTheme="minorHAnsi" w:cstheme="minorHAnsi"/>
        </w:rPr>
      </w:pPr>
      <w:r w:rsidRPr="00F24190">
        <w:rPr>
          <w:rFonts w:asciiTheme="minorHAnsi" w:hAnsiTheme="minorHAnsi" w:cstheme="minorHAnsi"/>
        </w:rPr>
        <w:t>2AC – ! – Russia China</w:t>
      </w:r>
    </w:p>
    <w:p w14:paraId="46558F4C" w14:textId="62DD686B" w:rsidR="00700172" w:rsidRPr="00F24190" w:rsidRDefault="00700172" w:rsidP="00700172">
      <w:pPr>
        <w:pStyle w:val="Heading4"/>
        <w:rPr>
          <w:rFonts w:asciiTheme="minorHAnsi" w:hAnsiTheme="minorHAnsi" w:cstheme="minorHAnsi"/>
        </w:rPr>
      </w:pPr>
      <w:r w:rsidRPr="00F24190">
        <w:rPr>
          <w:rFonts w:asciiTheme="minorHAnsi" w:hAnsiTheme="minorHAnsi" w:cstheme="minorHAnsi"/>
        </w:rPr>
        <w:t>China has the weaponry to escalate a war with Russia – it would be a nightmare</w:t>
      </w:r>
    </w:p>
    <w:p w14:paraId="62FBC42F" w14:textId="4BC3C74D" w:rsidR="0051235B" w:rsidRPr="00F24190" w:rsidRDefault="0051235B" w:rsidP="0051235B">
      <w:pPr>
        <w:rPr>
          <w:rFonts w:asciiTheme="minorHAnsi" w:hAnsiTheme="minorHAnsi" w:cstheme="minorHAnsi"/>
        </w:rPr>
      </w:pPr>
      <w:r w:rsidRPr="00F24190">
        <w:rPr>
          <w:rStyle w:val="Style13ptBold"/>
          <w:rFonts w:asciiTheme="minorHAnsi" w:hAnsiTheme="minorHAnsi" w:cstheme="minorHAnsi"/>
        </w:rPr>
        <w:t>Mizokami 18</w:t>
      </w:r>
      <w:r w:rsidRPr="00F24190">
        <w:rPr>
          <w:rFonts w:asciiTheme="minorHAnsi" w:hAnsiTheme="minorHAnsi" w:cstheme="minorHAnsi"/>
        </w:rPr>
        <w:t xml:space="preserve"> - Kyle Mizokami is a writer based in San Francisco who has appeared in The Diplomat, Foreign Policy, War is Boring and The Daily Beast. In 2009 he cofounded the defense and security blog Japan Security Watch. (“Russia-China War: 5 Weapons China Would Strike With” National Interest November 9, 2018 https://nationalinterest.org/blog/buzz/russia-china-war-5-weapons-china-would-strike-35657)</w:t>
      </w:r>
    </w:p>
    <w:p w14:paraId="5B671F4A" w14:textId="77777777" w:rsidR="00700172" w:rsidRPr="00F24190" w:rsidRDefault="00700172" w:rsidP="00700172">
      <w:pPr>
        <w:rPr>
          <w:rFonts w:asciiTheme="minorHAnsi" w:hAnsiTheme="minorHAnsi" w:cstheme="minorHAnsi"/>
          <w:sz w:val="16"/>
        </w:rPr>
      </w:pPr>
      <w:r w:rsidRPr="00F24190">
        <w:rPr>
          <w:rStyle w:val="StyleUnderline"/>
          <w:rFonts w:asciiTheme="minorHAnsi" w:hAnsiTheme="minorHAnsi" w:cstheme="minorHAnsi"/>
        </w:rPr>
        <w:t>Sino-Russian ties haven’t always been this good</w:t>
      </w:r>
      <w:r w:rsidRPr="00F24190">
        <w:rPr>
          <w:rFonts w:asciiTheme="minorHAnsi" w:hAnsiTheme="minorHAnsi" w:cstheme="minorHAnsi"/>
          <w:sz w:val="16"/>
        </w:rPr>
        <w:t xml:space="preserve">. The Soviet Union and China briefly went to war in the late 1960s along the Ussuri River line, a disputed area claimed by both sides. Russia inherited the disputed area from the Soviet Union. What would happen if 21st Century China pressed territorial claims against Russia? </w:t>
      </w:r>
      <w:r w:rsidRPr="00F24190">
        <w:rPr>
          <w:rStyle w:val="Emphasis"/>
          <w:rFonts w:asciiTheme="minorHAnsi" w:hAnsiTheme="minorHAnsi" w:cstheme="minorHAnsi"/>
        </w:rPr>
        <w:t xml:space="preserve">China is building an arsenal of long-range weapons </w:t>
      </w:r>
      <w:r w:rsidRPr="00F24190">
        <w:rPr>
          <w:rFonts w:asciiTheme="minorHAnsi" w:hAnsiTheme="minorHAnsi" w:cstheme="minorHAnsi"/>
          <w:sz w:val="16"/>
        </w:rPr>
        <w:t xml:space="preserve">systems that are commonly thought to be for use against American forces in the Western Pacific. But </w:t>
      </w:r>
      <w:r w:rsidRPr="00F24190">
        <w:rPr>
          <w:rStyle w:val="StyleUnderline"/>
          <w:rFonts w:asciiTheme="minorHAnsi" w:hAnsiTheme="minorHAnsi" w:cstheme="minorHAnsi"/>
        </w:rPr>
        <w:t>with range comes versatility</w:t>
      </w:r>
      <w:r w:rsidRPr="00F24190">
        <w:rPr>
          <w:rStyle w:val="Emphasis"/>
          <w:rFonts w:asciiTheme="minorHAnsi" w:hAnsiTheme="minorHAnsi" w:cstheme="minorHAnsi"/>
        </w:rPr>
        <w:t>: in the event of war, many of these weapons could easily be pointed north and west against Russia</w:t>
      </w:r>
      <w:r w:rsidRPr="00F24190">
        <w:rPr>
          <w:rFonts w:asciiTheme="minorHAnsi" w:hAnsiTheme="minorHAnsi" w:cstheme="minorHAnsi"/>
          <w:sz w:val="16"/>
        </w:rPr>
        <w:t xml:space="preserve">. </w:t>
      </w:r>
      <w:r w:rsidRPr="00F24190">
        <w:rPr>
          <w:rStyle w:val="StyleUnderline"/>
          <w:rFonts w:asciiTheme="minorHAnsi" w:hAnsiTheme="minorHAnsi" w:cstheme="minorHAnsi"/>
        </w:rPr>
        <w:t>Both Russia and China would be in tremendous peril were the other an adversa</w:t>
      </w:r>
      <w:r w:rsidRPr="00F24190">
        <w:rPr>
          <w:rFonts w:asciiTheme="minorHAnsi" w:hAnsiTheme="minorHAnsi" w:cstheme="minorHAnsi"/>
          <w:sz w:val="16"/>
        </w:rPr>
        <w:t xml:space="preserve">ry. </w:t>
      </w:r>
      <w:r w:rsidRPr="00F24190">
        <w:rPr>
          <w:rStyle w:val="StyleUnderline"/>
          <w:rFonts w:asciiTheme="minorHAnsi" w:hAnsiTheme="minorHAnsi" w:cstheme="minorHAnsi"/>
        </w:rPr>
        <w:t xml:space="preserve">Large conventional forces, a long shared frontier, economic disruption and nuclear arsenals on both sides </w:t>
      </w:r>
      <w:r w:rsidRPr="00F24190">
        <w:rPr>
          <w:rStyle w:val="Emphasis"/>
          <w:rFonts w:asciiTheme="minorHAnsi" w:hAnsiTheme="minorHAnsi" w:cstheme="minorHAnsi"/>
        </w:rPr>
        <w:t xml:space="preserve">make a war </w:t>
      </w:r>
      <w:r w:rsidRPr="00F24190">
        <w:rPr>
          <w:rStyle w:val="StyleUnderline"/>
          <w:rFonts w:asciiTheme="minorHAnsi" w:hAnsiTheme="minorHAnsi" w:cstheme="minorHAnsi"/>
        </w:rPr>
        <w:t xml:space="preserve">between Asia’s juggernauts </w:t>
      </w:r>
      <w:r w:rsidRPr="00F24190">
        <w:rPr>
          <w:rStyle w:val="Emphasis"/>
          <w:rFonts w:asciiTheme="minorHAnsi" w:hAnsiTheme="minorHAnsi" w:cstheme="minorHAnsi"/>
        </w:rPr>
        <w:t>a nightmare scenario</w:t>
      </w:r>
      <w:r w:rsidRPr="00F24190">
        <w:rPr>
          <w:rFonts w:asciiTheme="minorHAnsi" w:hAnsiTheme="minorHAnsi" w:cstheme="minorHAnsi"/>
          <w:sz w:val="16"/>
        </w:rPr>
        <w:t xml:space="preserve">. If relations between the two countries suddenly went south, here are five Chinese weapons of war Russia should fear. WU-14 Hypersonic Weapon System </w:t>
      </w:r>
      <w:r w:rsidRPr="00F24190">
        <w:rPr>
          <w:rStyle w:val="StyleUnderline"/>
          <w:rFonts w:asciiTheme="minorHAnsi" w:hAnsiTheme="minorHAnsi" w:cstheme="minorHAnsi"/>
        </w:rPr>
        <w:t>China has been aggressively pursuing research into so-called hypersonic weapons</w:t>
      </w:r>
      <w:r w:rsidRPr="00F24190">
        <w:rPr>
          <w:rFonts w:asciiTheme="minorHAnsi" w:hAnsiTheme="minorHAnsi" w:cstheme="minorHAnsi"/>
          <w:sz w:val="16"/>
        </w:rPr>
        <w:t xml:space="preserve">. Hypersonics travel much faster than conventional weapons, cutting enemy reaction times and imparting tremendous kinetic energy on their target. </w:t>
      </w:r>
      <w:r w:rsidRPr="00F24190">
        <w:rPr>
          <w:rStyle w:val="StyleUnderline"/>
          <w:rFonts w:asciiTheme="minorHAnsi" w:hAnsiTheme="minorHAnsi" w:cstheme="minorHAnsi"/>
        </w:rPr>
        <w:t>Such weapons would allow China to quickly cover the vastness of Russia; a hypersonic weapon launched from western China could strike Moscow within twenty minutes.</w:t>
      </w:r>
      <w:r w:rsidRPr="00F24190">
        <w:rPr>
          <w:rFonts w:asciiTheme="minorHAnsi" w:hAnsiTheme="minorHAnsi" w:cstheme="minorHAnsi"/>
          <w:sz w:val="16"/>
        </w:rPr>
        <w:t xml:space="preserve"> On June 7th, China tested its WU-14 hypersonic weapon for the fourth time in eighteen months. Boosted by a repurposed DF-21 intermediate-range missile to speeds of up to Mach 10, the unpowered weapon then glides to target. </w:t>
      </w:r>
      <w:r w:rsidRPr="00F24190">
        <w:rPr>
          <w:rStyle w:val="StyleUnderline"/>
          <w:rFonts w:asciiTheme="minorHAnsi" w:hAnsiTheme="minorHAnsi" w:cstheme="minorHAnsi"/>
        </w:rPr>
        <w:t>The high speed and flight profile of boost-glide weapons makes them difficult to intercept by conventional surface-to air-missiles and anti-ballistic missiles.</w:t>
      </w:r>
      <w:r w:rsidRPr="00F24190">
        <w:rPr>
          <w:rFonts w:asciiTheme="minorHAnsi" w:hAnsiTheme="minorHAnsi" w:cstheme="minorHAnsi"/>
          <w:sz w:val="16"/>
        </w:rPr>
        <w:t xml:space="preserve"> Although not a deployable weapon, the WU-14 will be instrumental in developing real hypersonic weapons systems in the near future. Future </w:t>
      </w:r>
      <w:r w:rsidRPr="00F24190">
        <w:rPr>
          <w:rStyle w:val="StyleUnderline"/>
          <w:rFonts w:asciiTheme="minorHAnsi" w:hAnsiTheme="minorHAnsi" w:cstheme="minorHAnsi"/>
        </w:rPr>
        <w:t>hypersonic weapons could be launched from aircraft, ships and land-based launchers, providing a fast, accurate, conventional or nuclear, first-strike weapon.</w:t>
      </w:r>
      <w:r w:rsidRPr="00F24190">
        <w:rPr>
          <w:rFonts w:asciiTheme="minorHAnsi" w:hAnsiTheme="minorHAnsi" w:cstheme="minorHAnsi"/>
          <w:sz w:val="16"/>
        </w:rPr>
        <w:t xml:space="preserve"> DF-10A Cruise Missile The Chinese cruise missile program has been under development for decades, and the latest and most potent outcome is the DF-10A cruise missile. The DF-10A—sometimes referred to as the CJ-10 and DH-10— is placed under the command of China’s Second Artillery Corps, the military service branch charged with controlling China’s conventional and nuclear missiles. </w:t>
      </w:r>
      <w:r w:rsidRPr="00F24190">
        <w:rPr>
          <w:rStyle w:val="StyleUnderline"/>
          <w:rFonts w:asciiTheme="minorHAnsi" w:hAnsiTheme="minorHAnsi" w:cstheme="minorHAnsi"/>
        </w:rPr>
        <w:t>China’s newest cruise missile</w:t>
      </w:r>
      <w:r w:rsidRPr="00F24190">
        <w:rPr>
          <w:rFonts w:asciiTheme="minorHAnsi" w:hAnsiTheme="minorHAnsi" w:cstheme="minorHAnsi"/>
          <w:sz w:val="16"/>
        </w:rPr>
        <w:t xml:space="preserve"> is reportedly similar in appearance to the American Tomahawk, with a pair of stubby wings and a turbofan engine. Indeed it </w:t>
      </w:r>
      <w:r w:rsidRPr="00F24190">
        <w:rPr>
          <w:rStyle w:val="StyleUnderline"/>
          <w:rFonts w:asciiTheme="minorHAnsi" w:hAnsiTheme="minorHAnsi" w:cstheme="minorHAnsi"/>
        </w:rPr>
        <w:t>may have benefitted from American Tomahawk missile technology</w:t>
      </w:r>
      <w:r w:rsidRPr="00F24190">
        <w:rPr>
          <w:rFonts w:asciiTheme="minorHAnsi" w:hAnsiTheme="minorHAnsi" w:cstheme="minorHAnsi"/>
          <w:sz w:val="16"/>
        </w:rPr>
        <w:t xml:space="preserve"> recovered from the Sudan, Somalia, Serbia and Afghanistan. </w:t>
      </w:r>
      <w:r w:rsidRPr="00F24190">
        <w:rPr>
          <w:rStyle w:val="StyleUnderline"/>
          <w:rFonts w:asciiTheme="minorHAnsi" w:hAnsiTheme="minorHAnsi" w:cstheme="minorHAnsi"/>
        </w:rPr>
        <w:t>The DF-10A’s range</w:t>
      </w:r>
      <w:r w:rsidRPr="00F24190">
        <w:rPr>
          <w:rFonts w:asciiTheme="minorHAnsi" w:hAnsiTheme="minorHAnsi" w:cstheme="minorHAnsi"/>
          <w:sz w:val="16"/>
        </w:rPr>
        <w:t xml:space="preserve"> with a 500 kilogram warhead is estimated to be approximately 941 miles. </w:t>
      </w:r>
      <w:r w:rsidRPr="00F24190">
        <w:rPr>
          <w:rStyle w:val="StyleUnderline"/>
          <w:rFonts w:asciiTheme="minorHAnsi" w:hAnsiTheme="minorHAnsi" w:cstheme="minorHAnsi"/>
        </w:rPr>
        <w:t>Accurate to less than ten meters</w:t>
      </w:r>
      <w:r w:rsidRPr="00F24190">
        <w:rPr>
          <w:rFonts w:asciiTheme="minorHAnsi" w:hAnsiTheme="minorHAnsi" w:cstheme="minorHAnsi"/>
          <w:sz w:val="16"/>
        </w:rPr>
        <w:t xml:space="preserve">, the DF-10A </w:t>
      </w:r>
      <w:r w:rsidRPr="00F24190">
        <w:rPr>
          <w:rStyle w:val="Emphasis"/>
          <w:rFonts w:asciiTheme="minorHAnsi" w:hAnsiTheme="minorHAnsi" w:cstheme="minorHAnsi"/>
        </w:rPr>
        <w:t>could be used by China to strike targets throughout Russia’s Far East and Siberia, flying in under Russian radar defenses and striking critical targets</w:t>
      </w:r>
      <w:r w:rsidRPr="00F24190">
        <w:rPr>
          <w:rFonts w:asciiTheme="minorHAnsi" w:hAnsiTheme="minorHAnsi" w:cstheme="minorHAnsi"/>
          <w:sz w:val="16"/>
        </w:rPr>
        <w:t xml:space="preserve">. Chengdu J-20 Fighter </w:t>
      </w:r>
      <w:r w:rsidRPr="00F24190">
        <w:rPr>
          <w:rStyle w:val="StyleUnderline"/>
          <w:rFonts w:asciiTheme="minorHAnsi" w:hAnsiTheme="minorHAnsi" w:cstheme="minorHAnsi"/>
        </w:rPr>
        <w:t>China’s first fifth-generation fighter</w:t>
      </w:r>
      <w:r w:rsidRPr="00F24190">
        <w:rPr>
          <w:rFonts w:asciiTheme="minorHAnsi" w:hAnsiTheme="minorHAnsi" w:cstheme="minorHAnsi"/>
          <w:sz w:val="16"/>
        </w:rPr>
        <w:t xml:space="preserve">, the J-20 is a large, twin-engine aircraft currently in development. The aircraft </w:t>
      </w:r>
      <w:r w:rsidRPr="00F24190">
        <w:rPr>
          <w:rStyle w:val="StyleUnderline"/>
          <w:rFonts w:asciiTheme="minorHAnsi" w:hAnsiTheme="minorHAnsi" w:cstheme="minorHAnsi"/>
        </w:rPr>
        <w:t>will likely mount a modern AESA phased array radar and an advanced electro-optical targeting system</w:t>
      </w:r>
      <w:r w:rsidRPr="00F24190">
        <w:rPr>
          <w:rFonts w:asciiTheme="minorHAnsi" w:hAnsiTheme="minorHAnsi" w:cstheme="minorHAnsi"/>
          <w:sz w:val="16"/>
        </w:rPr>
        <w:t xml:space="preserve">. Two large internal weapons bays visible in operational prototypes are capable of carrying a payload of air-to-air and land-attack missiles. The J-20’s mission set is currently unknown and </w:t>
      </w:r>
      <w:r w:rsidRPr="00F24190">
        <w:rPr>
          <w:rStyle w:val="StyleUnderline"/>
          <w:rFonts w:asciiTheme="minorHAnsi" w:hAnsiTheme="minorHAnsi" w:cstheme="minorHAnsi"/>
        </w:rPr>
        <w:t>the plane could eventually become a long-range air superiority fighter</w:t>
      </w:r>
      <w:r w:rsidRPr="00F24190">
        <w:rPr>
          <w:rFonts w:asciiTheme="minorHAnsi" w:hAnsiTheme="minorHAnsi" w:cstheme="minorHAnsi"/>
          <w:sz w:val="16"/>
        </w:rPr>
        <w:t xml:space="preserve"> like the Su-27, long-range strike fighter like the F-15E Strike Eagle</w:t>
      </w:r>
      <w:r w:rsidRPr="00F24190">
        <w:rPr>
          <w:rStyle w:val="StyleUnderline"/>
          <w:rFonts w:asciiTheme="minorHAnsi" w:hAnsiTheme="minorHAnsi" w:cstheme="minorHAnsi"/>
        </w:rPr>
        <w:t>, or even a tactical bomber</w:t>
      </w:r>
      <w:r w:rsidRPr="00F24190">
        <w:rPr>
          <w:rFonts w:asciiTheme="minorHAnsi" w:hAnsiTheme="minorHAnsi" w:cstheme="minorHAnsi"/>
          <w:sz w:val="16"/>
        </w:rPr>
        <w:t xml:space="preserve"> along the lines of the Russian Su-24. Whatever the role, the J-20’s twin engines and long legs would make it relevant in any conceivable conflict with Russia. S-400 Surface to Air Missile System </w:t>
      </w:r>
      <w:r w:rsidRPr="00F24190">
        <w:rPr>
          <w:rStyle w:val="StyleUnderline"/>
          <w:rFonts w:asciiTheme="minorHAnsi" w:hAnsiTheme="minorHAnsi" w:cstheme="minorHAnsi"/>
        </w:rPr>
        <w:t>One Chinese weapon system that would make the Russian military sweat in wartime is… a Russian weapon system. The S-400 surface-to-air missile</w:t>
      </w:r>
      <w:r w:rsidRPr="00F24190">
        <w:rPr>
          <w:rFonts w:asciiTheme="minorHAnsi" w:hAnsiTheme="minorHAnsi" w:cstheme="minorHAnsi"/>
          <w:sz w:val="16"/>
        </w:rPr>
        <w:t xml:space="preserve">, which Russian President Vladimir Putin recently approved for purchase by China, </w:t>
      </w:r>
      <w:r w:rsidRPr="00F24190">
        <w:rPr>
          <w:rStyle w:val="StyleUnderline"/>
          <w:rFonts w:asciiTheme="minorHAnsi" w:hAnsiTheme="minorHAnsi" w:cstheme="minorHAnsi"/>
        </w:rPr>
        <w:t xml:space="preserve">would be an extremely dangerous foe for the Russian Air Force to deal with. </w:t>
      </w:r>
      <w:r w:rsidRPr="00F24190">
        <w:rPr>
          <w:rFonts w:asciiTheme="minorHAnsi" w:hAnsiTheme="minorHAnsi" w:cstheme="minorHAnsi"/>
          <w:sz w:val="16"/>
        </w:rPr>
        <w:t xml:space="preserve">According to reports, China is purchasing six battalions of S-400s. The radar system is capable of tracking up to 100 targets at a time and engage twelve simultaneously. It also has some limited capability to detect stealthy and low-observable aircraft. Each S-400 battalion consists of a command post, radar systems and twelve launch vehicles, each with four 40N6 missiles. Each S-400 missile has a range of 200 kilometers, meaning each battalion could conceivably cover 400 kilometers. Theoretically, six battalions could cover 2,400 kilometers of frontage — enough to cover sixty percent of the Sino-Russian frontier. Type 071 Landing Platform Dock </w:t>
      </w:r>
      <w:r w:rsidRPr="00F24190">
        <w:rPr>
          <w:rStyle w:val="StyleUnderline"/>
          <w:rFonts w:asciiTheme="minorHAnsi" w:hAnsiTheme="minorHAnsi" w:cstheme="minorHAnsi"/>
        </w:rPr>
        <w:t>In a future war, it is quite likely China will attempt to make Russia a landlocked country on its eastern border</w:t>
      </w:r>
      <w:r w:rsidRPr="00F24190">
        <w:rPr>
          <w:rFonts w:asciiTheme="minorHAnsi" w:hAnsiTheme="minorHAnsi" w:cstheme="minorHAnsi"/>
          <w:sz w:val="16"/>
        </w:rPr>
        <w:t xml:space="preserve">. The seizure of Vladivostok — and further inland, Khabarovsk — would unseat Russia in the Far East. Vladivostok, in particular, is the home of the Russian Pacific Fleet. </w:t>
      </w:r>
      <w:r w:rsidRPr="00F24190">
        <w:rPr>
          <w:rStyle w:val="Emphasis"/>
          <w:rFonts w:asciiTheme="minorHAnsi" w:hAnsiTheme="minorHAnsi" w:cstheme="minorHAnsi"/>
        </w:rPr>
        <w:t>One way to take Vladivostok is by sea. China currently has four Type 071 amphibious landing platform ships, each capable of landing approximately a battalion of Chinese marines</w:t>
      </w:r>
      <w:r w:rsidRPr="00F24190">
        <w:rPr>
          <w:rFonts w:asciiTheme="minorHAnsi" w:hAnsiTheme="minorHAnsi" w:cstheme="minorHAnsi"/>
          <w:sz w:val="16"/>
        </w:rPr>
        <w:t>. Each ship displaces 20,000 tons and is nearly 700 feet long. The Type 071 ships can carry a battalion of marines—roughly 400 to 800 troops—and up to 18 armored vehicles. The ship is equipped with both a well deck for launching amphibious craft and a helicopter hangar and landing deck for launching helicopters. Supplementing the Type 071s will be the Type 081 landing platform dock ships. Similar to the American Wasp-class amphibious ships, the Type 081s will have a full-length flight deck allowing them to deliver even more marines by helicopter. Four Type 081s are planned, and together with the Type 071s would be able to land a force of two brigades of combat-ready marines.</w:t>
      </w:r>
    </w:p>
    <w:p w14:paraId="1690F7B5" w14:textId="79F42AA1" w:rsidR="00700172" w:rsidRPr="00F24190" w:rsidRDefault="00700172" w:rsidP="00700172">
      <w:pPr>
        <w:pStyle w:val="Heading3"/>
        <w:rPr>
          <w:rFonts w:asciiTheme="minorHAnsi" w:hAnsiTheme="minorHAnsi" w:cstheme="minorHAnsi"/>
        </w:rPr>
      </w:pPr>
      <w:r w:rsidRPr="00F24190">
        <w:rPr>
          <w:rFonts w:asciiTheme="minorHAnsi" w:hAnsiTheme="minorHAnsi" w:cstheme="minorHAnsi"/>
        </w:rPr>
        <w:t>2AC – ! – Russia-China - UQ</w:t>
      </w:r>
    </w:p>
    <w:p w14:paraId="1E283B11" w14:textId="51DC96C5" w:rsidR="00700172" w:rsidRPr="00F24190" w:rsidRDefault="00700172" w:rsidP="00700172">
      <w:pPr>
        <w:pStyle w:val="Heading4"/>
        <w:rPr>
          <w:rFonts w:asciiTheme="minorHAnsi" w:hAnsiTheme="minorHAnsi" w:cstheme="minorHAnsi"/>
        </w:rPr>
      </w:pPr>
      <w:r w:rsidRPr="00F24190">
        <w:rPr>
          <w:rFonts w:asciiTheme="minorHAnsi" w:hAnsiTheme="minorHAnsi" w:cstheme="minorHAnsi"/>
        </w:rPr>
        <w:t>The China-Russia alliance isn’t bulletproof</w:t>
      </w:r>
    </w:p>
    <w:p w14:paraId="1D41676C" w14:textId="3E51CAC9" w:rsidR="0051235B" w:rsidRPr="00F24190" w:rsidRDefault="0051235B" w:rsidP="0051235B">
      <w:pPr>
        <w:rPr>
          <w:rFonts w:asciiTheme="minorHAnsi" w:hAnsiTheme="minorHAnsi" w:cstheme="minorHAnsi"/>
        </w:rPr>
      </w:pPr>
      <w:r w:rsidRPr="00F24190">
        <w:rPr>
          <w:rStyle w:val="Style13ptBold"/>
          <w:rFonts w:asciiTheme="minorHAnsi" w:hAnsiTheme="minorHAnsi" w:cstheme="minorHAnsi"/>
        </w:rPr>
        <w:t>Myers 18</w:t>
      </w:r>
      <w:r w:rsidRPr="00F24190">
        <w:rPr>
          <w:rFonts w:asciiTheme="minorHAnsi" w:hAnsiTheme="minorHAnsi" w:cstheme="minorHAnsi"/>
        </w:rPr>
        <w:t xml:space="preserve"> - Nicholas J. Myers is a Russian and Belarusian military analyst at War Vs. Peace (“Maybe We Should't Freak Out over a Russia-China Military Alliance Just Yet” National Interest July 22, 2018 https://nationalinterest.org/blog/buzz/maybe-we-shouldt-freak-out-over-russia-china-military-alliance-just-yet-26381)</w:t>
      </w:r>
    </w:p>
    <w:p w14:paraId="31743330" w14:textId="1382D566" w:rsidR="00700172" w:rsidRPr="00F24190" w:rsidRDefault="00700172" w:rsidP="00700172">
      <w:pPr>
        <w:rPr>
          <w:rStyle w:val="Emphasis"/>
          <w:rFonts w:asciiTheme="minorHAnsi" w:hAnsiTheme="minorHAnsi" w:cstheme="minorHAnsi"/>
        </w:rPr>
      </w:pPr>
      <w:r w:rsidRPr="00F24190">
        <w:rPr>
          <w:rStyle w:val="StyleUnderline"/>
          <w:rFonts w:asciiTheme="minorHAnsi" w:hAnsiTheme="minorHAnsi" w:cstheme="minorHAnsi"/>
        </w:rPr>
        <w:t>One of the most sensational naval stories of 2017 saw China’s</w:t>
      </w:r>
      <w:r w:rsidRPr="00F24190">
        <w:rPr>
          <w:rFonts w:asciiTheme="minorHAnsi" w:hAnsiTheme="minorHAnsi" w:cstheme="minorHAnsi"/>
          <w:sz w:val="16"/>
        </w:rPr>
        <w:t xml:space="preserve"> People’s Liberation Army Navy (</w:t>
      </w:r>
      <w:r w:rsidRPr="00F24190">
        <w:rPr>
          <w:rStyle w:val="StyleUnderline"/>
          <w:rFonts w:asciiTheme="minorHAnsi" w:hAnsiTheme="minorHAnsi" w:cstheme="minorHAnsi"/>
        </w:rPr>
        <w:t>PLAN</w:t>
      </w:r>
      <w:r w:rsidRPr="00F24190">
        <w:rPr>
          <w:rFonts w:asciiTheme="minorHAnsi" w:hAnsiTheme="minorHAnsi" w:cstheme="minorHAnsi"/>
          <w:sz w:val="16"/>
        </w:rPr>
        <w:t xml:space="preserve">) </w:t>
      </w:r>
      <w:r w:rsidRPr="00F24190">
        <w:rPr>
          <w:rStyle w:val="StyleUnderline"/>
          <w:rFonts w:asciiTheme="minorHAnsi" w:hAnsiTheme="minorHAnsi" w:cstheme="minorHAnsi"/>
        </w:rPr>
        <w:t>sail three ships to the Baltic Sea to conduct an exercise with the Russians in Kaliningrad</w:t>
      </w:r>
      <w:r w:rsidRPr="00F24190">
        <w:rPr>
          <w:rFonts w:asciiTheme="minorHAnsi" w:hAnsiTheme="minorHAnsi" w:cstheme="minorHAnsi"/>
          <w:sz w:val="16"/>
        </w:rPr>
        <w:t>. It seemed to many to be another piece in the inevitable march to an anti-Western China-Russia alliance. This episode was actually only the least important part of a series of bilateral naval exercises the Chinese called “Joint Sea 2017” and the Russians “Maritime Interaction-2017.”</w:t>
      </w:r>
      <w:r w:rsidR="0051235B" w:rsidRPr="00F24190">
        <w:rPr>
          <w:rFonts w:asciiTheme="minorHAnsi" w:hAnsiTheme="minorHAnsi" w:cstheme="minorHAnsi"/>
          <w:sz w:val="16"/>
        </w:rPr>
        <w:t xml:space="preserve"> </w:t>
      </w:r>
      <w:r w:rsidRPr="00F24190">
        <w:rPr>
          <w:rStyle w:val="StyleUnderline"/>
          <w:rFonts w:asciiTheme="minorHAnsi" w:hAnsiTheme="minorHAnsi" w:cstheme="minorHAnsi"/>
        </w:rPr>
        <w:t>This year, the exercises were set to continue</w:t>
      </w:r>
      <w:r w:rsidRPr="00F24190">
        <w:rPr>
          <w:rFonts w:asciiTheme="minorHAnsi" w:hAnsiTheme="minorHAnsi" w:cstheme="minorHAnsi"/>
          <w:sz w:val="16"/>
        </w:rPr>
        <w:t xml:space="preserve"> with “Maritime Interaction-2018.” On May 7, 2018, </w:t>
      </w:r>
      <w:r w:rsidRPr="00F24190">
        <w:rPr>
          <w:rStyle w:val="StyleUnderline"/>
          <w:rFonts w:asciiTheme="minorHAnsi" w:hAnsiTheme="minorHAnsi" w:cstheme="minorHAnsi"/>
        </w:rPr>
        <w:t>three Russian ships of the Pacific Fleet</w:t>
      </w:r>
      <w:r w:rsidRPr="00F24190">
        <w:rPr>
          <w:rFonts w:asciiTheme="minorHAnsi" w:hAnsiTheme="minorHAnsi" w:cstheme="minorHAnsi"/>
          <w:sz w:val="16"/>
        </w:rPr>
        <w:t>—two destroyers and a tanker—</w:t>
      </w:r>
      <w:r w:rsidRPr="00F24190">
        <w:rPr>
          <w:rStyle w:val="StyleUnderline"/>
          <w:rFonts w:asciiTheme="minorHAnsi" w:hAnsiTheme="minorHAnsi" w:cstheme="minorHAnsi"/>
        </w:rPr>
        <w:t>departed Vladivostok for a tour of East Asia to include conducting this exercise with China.</w:t>
      </w:r>
      <w:r w:rsidR="0051235B" w:rsidRPr="00F24190">
        <w:rPr>
          <w:rFonts w:asciiTheme="minorHAnsi" w:hAnsiTheme="minorHAnsi" w:cstheme="minorHAnsi"/>
          <w:sz w:val="16"/>
        </w:rPr>
        <w:t xml:space="preserve"> </w:t>
      </w:r>
      <w:r w:rsidRPr="00F24190">
        <w:rPr>
          <w:rFonts w:asciiTheme="minorHAnsi" w:hAnsiTheme="minorHAnsi" w:cstheme="minorHAnsi"/>
          <w:sz w:val="16"/>
        </w:rPr>
        <w:t>These ships sailed to Cambodia, Thailand, Vietnam, the Philippines and Japan</w:t>
      </w:r>
      <w:r w:rsidRPr="00F24190">
        <w:rPr>
          <w:rStyle w:val="StyleUnderline"/>
          <w:rFonts w:asciiTheme="minorHAnsi" w:hAnsiTheme="minorHAnsi" w:cstheme="minorHAnsi"/>
        </w:rPr>
        <w:t>. En route, They conducted joint naval exercises with Cambodia, Vietnam, and even U.S. ally Japan</w:t>
      </w:r>
      <w:r w:rsidRPr="00F24190">
        <w:rPr>
          <w:rFonts w:asciiTheme="minorHAnsi" w:hAnsiTheme="minorHAnsi" w:cstheme="minorHAnsi"/>
          <w:sz w:val="16"/>
        </w:rPr>
        <w:t>. You can follow their progress around the region on the War Vs Peace Russian naval deployments site.</w:t>
      </w:r>
      <w:r w:rsidR="0051235B" w:rsidRPr="00F24190">
        <w:rPr>
          <w:rFonts w:asciiTheme="minorHAnsi" w:hAnsiTheme="minorHAnsi" w:cstheme="minorHAnsi"/>
          <w:sz w:val="16"/>
        </w:rPr>
        <w:t xml:space="preserve"> </w:t>
      </w:r>
      <w:r w:rsidRPr="00F24190">
        <w:rPr>
          <w:rFonts w:asciiTheme="minorHAnsi" w:hAnsiTheme="minorHAnsi" w:cstheme="minorHAnsi"/>
          <w:sz w:val="16"/>
        </w:rPr>
        <w:t>However</w:t>
      </w:r>
      <w:r w:rsidRPr="00F24190">
        <w:rPr>
          <w:rStyle w:val="Emphasis"/>
          <w:rFonts w:asciiTheme="minorHAnsi" w:hAnsiTheme="minorHAnsi" w:cstheme="minorHAnsi"/>
        </w:rPr>
        <w:t>, on July 12 they returned home to Vladivostok without any further mention of</w:t>
      </w:r>
      <w:r w:rsidRPr="00F24190">
        <w:rPr>
          <w:rFonts w:asciiTheme="minorHAnsi" w:hAnsiTheme="minorHAnsi" w:cstheme="minorHAnsi"/>
          <w:sz w:val="16"/>
        </w:rPr>
        <w:t xml:space="preserve"> “Maritime Interaction-2018” or </w:t>
      </w:r>
      <w:r w:rsidRPr="00F24190">
        <w:rPr>
          <w:rStyle w:val="Emphasis"/>
          <w:rFonts w:asciiTheme="minorHAnsi" w:hAnsiTheme="minorHAnsi" w:cstheme="minorHAnsi"/>
        </w:rPr>
        <w:t>China.</w:t>
      </w:r>
      <w:r w:rsidRPr="00F24190">
        <w:rPr>
          <w:rFonts w:asciiTheme="minorHAnsi" w:hAnsiTheme="minorHAnsi" w:cstheme="minorHAnsi"/>
          <w:sz w:val="16"/>
        </w:rPr>
        <w:t xml:space="preserve"> The journey lasted two months, as predicted by the press releases of their departure back in May. However, </w:t>
      </w:r>
      <w:r w:rsidRPr="00F24190">
        <w:rPr>
          <w:rStyle w:val="StyleUnderline"/>
          <w:rFonts w:asciiTheme="minorHAnsi" w:hAnsiTheme="minorHAnsi" w:cstheme="minorHAnsi"/>
        </w:rPr>
        <w:t>there was no journey to China at least in the open sources, and it appears that China issued no statements on them throughout their journey</w:t>
      </w:r>
      <w:r w:rsidRPr="00F24190">
        <w:rPr>
          <w:rFonts w:asciiTheme="minorHAnsi" w:hAnsiTheme="minorHAnsi" w:cstheme="minorHAnsi"/>
          <w:sz w:val="16"/>
        </w:rPr>
        <w:t>.</w:t>
      </w:r>
      <w:r w:rsidR="0051235B" w:rsidRPr="00F24190">
        <w:rPr>
          <w:rFonts w:asciiTheme="minorHAnsi" w:hAnsiTheme="minorHAnsi" w:cstheme="minorHAnsi"/>
          <w:sz w:val="16"/>
        </w:rPr>
        <w:t xml:space="preserve"> </w:t>
      </w:r>
      <w:r w:rsidRPr="00F24190">
        <w:rPr>
          <w:rFonts w:asciiTheme="minorHAnsi" w:hAnsiTheme="minorHAnsi" w:cstheme="minorHAnsi"/>
          <w:sz w:val="16"/>
        </w:rPr>
        <w:t xml:space="preserve">It should be noted that the ships departed Manila on June 14 and then did not arrive in Maizuru, Japan, until July 5, far more than enough time to reach their destination. While afloat, </w:t>
      </w:r>
      <w:r w:rsidRPr="00F24190">
        <w:rPr>
          <w:rStyle w:val="StyleUnderline"/>
          <w:rFonts w:asciiTheme="minorHAnsi" w:hAnsiTheme="minorHAnsi" w:cstheme="minorHAnsi"/>
        </w:rPr>
        <w:t>they conducted an “anti-terror” exercise in the East China Sea</w:t>
      </w:r>
      <w:r w:rsidRPr="00F24190">
        <w:rPr>
          <w:rFonts w:asciiTheme="minorHAnsi" w:hAnsiTheme="minorHAnsi" w:cstheme="minorHAnsi"/>
          <w:sz w:val="16"/>
        </w:rPr>
        <w:t xml:space="preserve"> on June 19. Originally, the Russians claimed that “Maritime Interaction-2018” would take place off the coast of Qingdao (site of the June SCO summit that had just completed) in the Yellow Sea. Part of the “Maritime Interaction-2017” exercise conducted among Russian and Chinese naval infantry near Vladivostok in September 2017 featured a prominent “anti-terror” component, suggesting the Russians simply conducted their tasks alone.</w:t>
      </w:r>
      <w:r w:rsidR="0051235B" w:rsidRPr="00F24190">
        <w:rPr>
          <w:rFonts w:asciiTheme="minorHAnsi" w:hAnsiTheme="minorHAnsi" w:cstheme="minorHAnsi"/>
          <w:sz w:val="16"/>
        </w:rPr>
        <w:t xml:space="preserve"> </w:t>
      </w:r>
      <w:r w:rsidRPr="00F24190">
        <w:rPr>
          <w:rStyle w:val="StyleUnderline"/>
          <w:rFonts w:asciiTheme="minorHAnsi" w:hAnsiTheme="minorHAnsi" w:cstheme="minorHAnsi"/>
        </w:rPr>
        <w:t>This failure to deliver a</w:t>
      </w:r>
      <w:r w:rsidRPr="00F24190">
        <w:rPr>
          <w:rFonts w:asciiTheme="minorHAnsi" w:hAnsiTheme="minorHAnsi" w:cstheme="minorHAnsi"/>
          <w:sz w:val="16"/>
        </w:rPr>
        <w:t xml:space="preserve"> what was likely to be a fairly small, relatively simple, and </w:t>
      </w:r>
      <w:r w:rsidRPr="00F24190">
        <w:rPr>
          <w:rStyle w:val="StyleUnderline"/>
          <w:rFonts w:asciiTheme="minorHAnsi" w:hAnsiTheme="minorHAnsi" w:cstheme="minorHAnsi"/>
        </w:rPr>
        <w:t>straightforward international exercise more designed to signal</w:t>
      </w:r>
      <w:r w:rsidRPr="00F24190">
        <w:rPr>
          <w:rFonts w:asciiTheme="minorHAnsi" w:hAnsiTheme="minorHAnsi" w:cstheme="minorHAnsi"/>
          <w:sz w:val="16"/>
        </w:rPr>
        <w:t xml:space="preserve"> than to actually improve </w:t>
      </w:r>
      <w:r w:rsidRPr="00F24190">
        <w:rPr>
          <w:rStyle w:val="StyleUnderline"/>
          <w:rFonts w:asciiTheme="minorHAnsi" w:hAnsiTheme="minorHAnsi" w:cstheme="minorHAnsi"/>
        </w:rPr>
        <w:t>interoperability represents a clear sign that</w:t>
      </w:r>
      <w:r w:rsidRPr="00F24190">
        <w:rPr>
          <w:rFonts w:asciiTheme="minorHAnsi" w:hAnsiTheme="minorHAnsi" w:cstheme="minorHAnsi"/>
          <w:sz w:val="16"/>
        </w:rPr>
        <w:t xml:space="preserve"> </w:t>
      </w:r>
      <w:r w:rsidRPr="00F24190">
        <w:rPr>
          <w:rStyle w:val="Emphasis"/>
          <w:rFonts w:asciiTheme="minorHAnsi" w:hAnsiTheme="minorHAnsi" w:cstheme="minorHAnsi"/>
        </w:rPr>
        <w:t>the path to a China-Russia alliance is not a smooth process</w:t>
      </w:r>
      <w:r w:rsidRPr="00F24190">
        <w:rPr>
          <w:rFonts w:asciiTheme="minorHAnsi" w:hAnsiTheme="minorHAnsi" w:cstheme="minorHAnsi"/>
          <w:sz w:val="16"/>
        </w:rPr>
        <w:t xml:space="preserve"> set in place simply by the press’ much-vaunted disagreements within the West. </w:t>
      </w:r>
      <w:r w:rsidRPr="00F24190">
        <w:rPr>
          <w:rStyle w:val="Emphasis"/>
          <w:rFonts w:asciiTheme="minorHAnsi" w:hAnsiTheme="minorHAnsi" w:cstheme="minorHAnsi"/>
        </w:rPr>
        <w:t>It remains to be proven that Russia and China are moving toward a proper military alliance</w:t>
      </w:r>
      <w:r w:rsidRPr="00F24190">
        <w:rPr>
          <w:rFonts w:asciiTheme="minorHAnsi" w:hAnsiTheme="minorHAnsi" w:cstheme="minorHAnsi"/>
          <w:sz w:val="16"/>
        </w:rPr>
        <w:t xml:space="preserve"> or else are simply enjoying a mutually advantageous partnership in the same mold that Russia, Turkey and Iran have recently found in Syria.</w:t>
      </w:r>
      <w:r w:rsidR="0051235B" w:rsidRPr="00F24190">
        <w:rPr>
          <w:rFonts w:asciiTheme="minorHAnsi" w:hAnsiTheme="minorHAnsi" w:cstheme="minorHAnsi"/>
          <w:sz w:val="16"/>
        </w:rPr>
        <w:t xml:space="preserve"> </w:t>
      </w:r>
      <w:r w:rsidRPr="00F24190">
        <w:rPr>
          <w:rStyle w:val="StyleUnderline"/>
          <w:rFonts w:asciiTheme="minorHAnsi" w:hAnsiTheme="minorHAnsi" w:cstheme="minorHAnsi"/>
        </w:rPr>
        <w:t>Chinese President Xi Jinping made one of his grand stagecraft speeches</w:t>
      </w:r>
      <w:r w:rsidRPr="00F24190">
        <w:rPr>
          <w:rFonts w:asciiTheme="minorHAnsi" w:hAnsiTheme="minorHAnsi" w:cstheme="minorHAnsi"/>
          <w:sz w:val="16"/>
        </w:rPr>
        <w:t xml:space="preserve"> on the need of building an “elite maritime force</w:t>
      </w:r>
      <w:r w:rsidRPr="00F24190">
        <w:rPr>
          <w:rStyle w:val="StyleUnderline"/>
          <w:rFonts w:asciiTheme="minorHAnsi" w:hAnsiTheme="minorHAnsi" w:cstheme="minorHAnsi"/>
        </w:rPr>
        <w:t>” on June 11 at an inspection of the PLAN Northern Theater Command</w:t>
      </w:r>
      <w:r w:rsidRPr="00F24190">
        <w:rPr>
          <w:rFonts w:asciiTheme="minorHAnsi" w:hAnsiTheme="minorHAnsi" w:cstheme="minorHAnsi"/>
          <w:sz w:val="16"/>
        </w:rPr>
        <w:t xml:space="preserve">, which would have been responsible for a Yellow Sea exercise. </w:t>
      </w:r>
      <w:r w:rsidRPr="00F24190">
        <w:rPr>
          <w:rStyle w:val="StyleUnderline"/>
          <w:rFonts w:asciiTheme="minorHAnsi" w:hAnsiTheme="minorHAnsi" w:cstheme="minorHAnsi"/>
        </w:rPr>
        <w:t>If this inspection somehow interfered with the ability to conduct a joint exercise with Russia,</w:t>
      </w:r>
      <w:r w:rsidRPr="00F24190">
        <w:rPr>
          <w:rFonts w:asciiTheme="minorHAnsi" w:hAnsiTheme="minorHAnsi" w:cstheme="minorHAnsi"/>
          <w:sz w:val="16"/>
        </w:rPr>
        <w:t xml:space="preserve"> an unlikely but possible scenario, </w:t>
      </w:r>
      <w:r w:rsidRPr="00F24190">
        <w:rPr>
          <w:rStyle w:val="Emphasis"/>
          <w:rFonts w:asciiTheme="minorHAnsi" w:hAnsiTheme="minorHAnsi" w:cstheme="minorHAnsi"/>
        </w:rPr>
        <w:t>this would suggest an even more serious divide between the Chinese and Russian leadership</w:t>
      </w:r>
      <w:r w:rsidRPr="00F24190">
        <w:rPr>
          <w:rFonts w:asciiTheme="minorHAnsi" w:hAnsiTheme="minorHAnsi" w:cstheme="minorHAnsi"/>
          <w:sz w:val="16"/>
        </w:rPr>
        <w:t>.</w:t>
      </w:r>
      <w:r w:rsidR="0051235B" w:rsidRPr="00F24190">
        <w:rPr>
          <w:rFonts w:asciiTheme="minorHAnsi" w:hAnsiTheme="minorHAnsi" w:cstheme="minorHAnsi"/>
          <w:sz w:val="16"/>
        </w:rPr>
        <w:t xml:space="preserve"> </w:t>
      </w:r>
      <w:r w:rsidRPr="00F24190">
        <w:rPr>
          <w:rFonts w:asciiTheme="minorHAnsi" w:hAnsiTheme="minorHAnsi" w:cstheme="minorHAnsi"/>
          <w:sz w:val="16"/>
        </w:rPr>
        <w:t xml:space="preserve">This latter point, however, is mere speculation. More important is to note that </w:t>
      </w:r>
      <w:r w:rsidRPr="00F24190">
        <w:rPr>
          <w:rStyle w:val="StyleUnderline"/>
          <w:rFonts w:asciiTheme="minorHAnsi" w:hAnsiTheme="minorHAnsi" w:cstheme="minorHAnsi"/>
        </w:rPr>
        <w:t>despite whatever acrimony the U.S.-led international order may currently have nor not have</w:t>
      </w:r>
      <w:r w:rsidRPr="00F24190">
        <w:rPr>
          <w:rFonts w:asciiTheme="minorHAnsi" w:hAnsiTheme="minorHAnsi" w:cstheme="minorHAnsi"/>
          <w:sz w:val="16"/>
        </w:rPr>
        <w:t xml:space="preserve">, </w:t>
      </w:r>
      <w:r w:rsidRPr="00F24190">
        <w:rPr>
          <w:rStyle w:val="Emphasis"/>
          <w:rFonts w:asciiTheme="minorHAnsi" w:hAnsiTheme="minorHAnsi" w:cstheme="minorHAnsi"/>
        </w:rPr>
        <w:t>China and Russia have not coalesced into a single peer threat.</w:t>
      </w:r>
    </w:p>
    <w:p w14:paraId="5C4B597F" w14:textId="1C3AF664" w:rsidR="00B90EE0" w:rsidRPr="00F24190" w:rsidRDefault="00B90EE0" w:rsidP="00B90EE0">
      <w:pPr>
        <w:pStyle w:val="Heading4"/>
        <w:rPr>
          <w:rFonts w:asciiTheme="minorHAnsi" w:hAnsiTheme="minorHAnsi" w:cstheme="minorHAnsi"/>
        </w:rPr>
      </w:pPr>
      <w:r w:rsidRPr="00F24190">
        <w:rPr>
          <w:rFonts w:asciiTheme="minorHAnsi" w:hAnsiTheme="minorHAnsi" w:cstheme="minorHAnsi"/>
        </w:rPr>
        <w:t>Russian is containing China in the squo – Iskander missiles and military exercises prove</w:t>
      </w:r>
    </w:p>
    <w:p w14:paraId="1D0B0E7B" w14:textId="65EAC859" w:rsidR="00B90EE0" w:rsidRPr="00F24190" w:rsidRDefault="00B90EE0" w:rsidP="00B90EE0">
      <w:pPr>
        <w:rPr>
          <w:rFonts w:asciiTheme="minorHAnsi" w:hAnsiTheme="minorHAnsi" w:cstheme="minorHAnsi"/>
        </w:rPr>
      </w:pPr>
      <w:r w:rsidRPr="00F24190">
        <w:rPr>
          <w:rStyle w:val="Style13ptBold"/>
          <w:rFonts w:asciiTheme="minorHAnsi" w:hAnsiTheme="minorHAnsi" w:cstheme="minorHAnsi"/>
        </w:rPr>
        <w:t>Plopsky 17</w:t>
      </w:r>
      <w:r w:rsidRPr="00F24190">
        <w:rPr>
          <w:rFonts w:asciiTheme="minorHAnsi" w:hAnsiTheme="minorHAnsi" w:cstheme="minorHAnsi"/>
        </w:rPr>
        <w:t xml:space="preserve"> – Guy Plopsky holds an MA in International Affairs and Strategic Studies from Tamkang University, Taiwan. He specializes in air power, Russian military affairs and Asia-Pacific security. (“Why Is Russia Aiming Missiles at China?” The Diplomat July 12, 2017 https://thediplomat.com/2017/07/why-is-russia-aiming-missiles-at-china/)</w:t>
      </w:r>
    </w:p>
    <w:p w14:paraId="2067B9F4" w14:textId="2CC6A8ED" w:rsidR="00700172" w:rsidRPr="00F24190" w:rsidRDefault="001C42E0" w:rsidP="00700172">
      <w:pPr>
        <w:rPr>
          <w:rFonts w:asciiTheme="minorHAnsi" w:hAnsiTheme="minorHAnsi" w:cstheme="minorHAnsi"/>
          <w:sz w:val="16"/>
        </w:rPr>
      </w:pPr>
      <w:r w:rsidRPr="00F24190">
        <w:rPr>
          <w:rStyle w:val="StyleUnderline"/>
          <w:rFonts w:asciiTheme="minorHAnsi" w:hAnsiTheme="minorHAnsi" w:cstheme="minorHAnsi"/>
        </w:rPr>
        <w:t>Though the Kremlin has been careful not to voice long-term concerns about China</w:t>
      </w:r>
      <w:r w:rsidRPr="00F24190">
        <w:rPr>
          <w:rFonts w:asciiTheme="minorHAnsi" w:hAnsiTheme="minorHAnsi" w:cstheme="minorHAnsi"/>
          <w:sz w:val="16"/>
        </w:rPr>
        <w:t>, p</w:t>
      </w:r>
      <w:r w:rsidRPr="00F24190">
        <w:rPr>
          <w:rStyle w:val="StyleUnderline"/>
          <w:rFonts w:asciiTheme="minorHAnsi" w:hAnsiTheme="minorHAnsi" w:cstheme="minorHAnsi"/>
        </w:rPr>
        <w:t>erhaps the most telling examples of Moscow’s continued uneasiness regarding the growing military might of its neighbour</w:t>
      </w:r>
      <w:r w:rsidRPr="00F24190">
        <w:rPr>
          <w:rFonts w:asciiTheme="minorHAnsi" w:hAnsiTheme="minorHAnsi" w:cstheme="minorHAnsi"/>
          <w:sz w:val="16"/>
        </w:rPr>
        <w:t xml:space="preserve"> </w:t>
      </w:r>
      <w:r w:rsidRPr="00F24190">
        <w:rPr>
          <w:rStyle w:val="Emphasis"/>
          <w:rFonts w:asciiTheme="minorHAnsi" w:hAnsiTheme="minorHAnsi" w:cstheme="minorHAnsi"/>
        </w:rPr>
        <w:t>have been large-scale Russian military exercises held in the Eastern MD</w:t>
      </w:r>
      <w:r w:rsidRPr="00F24190">
        <w:rPr>
          <w:rFonts w:asciiTheme="minorHAnsi" w:hAnsiTheme="minorHAnsi" w:cstheme="minorHAnsi"/>
          <w:sz w:val="16"/>
        </w:rPr>
        <w:t xml:space="preserve">. As Dr. Roger N. McDermott, senior fellow in Eurasian military studies at the Jamestown Foundation, concludes in his analysis on </w:t>
      </w:r>
      <w:r w:rsidRPr="00F24190">
        <w:rPr>
          <w:rStyle w:val="StyleUnderline"/>
          <w:rFonts w:asciiTheme="minorHAnsi" w:hAnsiTheme="minorHAnsi" w:cstheme="minorHAnsi"/>
        </w:rPr>
        <w:t>the large-scale Vostok (“East”) 2014 exercise</w:t>
      </w:r>
      <w:r w:rsidRPr="00F24190">
        <w:rPr>
          <w:rFonts w:asciiTheme="minorHAnsi" w:hAnsiTheme="minorHAnsi" w:cstheme="minorHAnsi"/>
          <w:sz w:val="16"/>
        </w:rPr>
        <w:t xml:space="preserve"> involving some 100,000 personnel, “Vostok 2014, much like its earlier incarnation in 2010</w:t>
      </w:r>
      <w:r w:rsidRPr="00F24190">
        <w:rPr>
          <w:rStyle w:val="StyleUnderline"/>
          <w:rFonts w:asciiTheme="minorHAnsi" w:hAnsiTheme="minorHAnsi" w:cstheme="minorHAnsi"/>
        </w:rPr>
        <w:t>, contains strong evidence that the Russian General Staff</w:t>
      </w:r>
      <w:r w:rsidRPr="00F24190">
        <w:rPr>
          <w:rFonts w:asciiTheme="minorHAnsi" w:hAnsiTheme="minorHAnsi" w:cstheme="minorHAnsi"/>
          <w:sz w:val="16"/>
        </w:rPr>
        <w:t xml:space="preserve"> </w:t>
      </w:r>
      <w:r w:rsidRPr="00F24190">
        <w:rPr>
          <w:rStyle w:val="Emphasis"/>
          <w:rFonts w:asciiTheme="minorHAnsi" w:hAnsiTheme="minorHAnsi" w:cstheme="minorHAnsi"/>
        </w:rPr>
        <w:t>continues to consider China a potential threat to Russia</w:t>
      </w:r>
      <w:r w:rsidRPr="00F24190">
        <w:rPr>
          <w:rFonts w:asciiTheme="minorHAnsi" w:hAnsiTheme="minorHAnsi" w:cstheme="minorHAnsi"/>
          <w:sz w:val="16"/>
        </w:rPr>
        <w:t xml:space="preserve">.” Given the persisting concern, </w:t>
      </w:r>
      <w:r w:rsidRPr="00F24190">
        <w:rPr>
          <w:rStyle w:val="StyleUnderline"/>
          <w:rFonts w:asciiTheme="minorHAnsi" w:hAnsiTheme="minorHAnsi" w:cstheme="minorHAnsi"/>
        </w:rPr>
        <w:t>basing Iskander-M OTRKs in regions bordering China’s Northern Theater Command is a logical move</w:t>
      </w:r>
      <w:r w:rsidRPr="00F24190">
        <w:rPr>
          <w:rFonts w:asciiTheme="minorHAnsi" w:hAnsiTheme="minorHAnsi" w:cstheme="minorHAnsi"/>
          <w:sz w:val="16"/>
        </w:rPr>
        <w:t xml:space="preserve"> from Russia’s perspective. Indeed, </w:t>
      </w:r>
      <w:r w:rsidRPr="00F24190">
        <w:rPr>
          <w:rStyle w:val="Emphasis"/>
          <w:rFonts w:asciiTheme="minorHAnsi" w:hAnsiTheme="minorHAnsi" w:cstheme="minorHAnsi"/>
        </w:rPr>
        <w:t>the system’s ability to deliver a wide range of cluster munitions makes it particularly suitable for use against People’s Liberation Army (PLA) armor and infantry</w:t>
      </w:r>
      <w:r w:rsidRPr="00F24190">
        <w:rPr>
          <w:rFonts w:asciiTheme="minorHAnsi" w:hAnsiTheme="minorHAnsi" w:cstheme="minorHAnsi"/>
          <w:sz w:val="16"/>
        </w:rPr>
        <w:t xml:space="preserve"> in the event of an armed confrontation.</w:t>
      </w:r>
      <w:r w:rsidR="00B90EE0" w:rsidRPr="00F24190">
        <w:rPr>
          <w:rFonts w:asciiTheme="minorHAnsi" w:hAnsiTheme="minorHAnsi" w:cstheme="minorHAnsi"/>
          <w:sz w:val="16"/>
        </w:rPr>
        <w:t xml:space="preserve"> </w:t>
      </w:r>
      <w:r w:rsidRPr="00F24190">
        <w:rPr>
          <w:rFonts w:asciiTheme="minorHAnsi" w:hAnsiTheme="minorHAnsi" w:cstheme="minorHAnsi"/>
          <w:sz w:val="16"/>
        </w:rPr>
        <w:t xml:space="preserve">Furthermore, </w:t>
      </w:r>
      <w:r w:rsidRPr="00F24190">
        <w:rPr>
          <w:rStyle w:val="StyleUnderline"/>
          <w:rFonts w:asciiTheme="minorHAnsi" w:hAnsiTheme="minorHAnsi" w:cstheme="minorHAnsi"/>
        </w:rPr>
        <w:t>the Iskander-M is also able to deliver various non-cluster warheads with a relatively high degree of accuracy</w:t>
      </w:r>
      <w:r w:rsidRPr="00F24190">
        <w:rPr>
          <w:rFonts w:asciiTheme="minorHAnsi" w:hAnsiTheme="minorHAnsi" w:cstheme="minorHAnsi"/>
          <w:sz w:val="16"/>
        </w:rPr>
        <w:t xml:space="preserve"> — a capability which Russian officials have repeatedly praised the system for, including during military exercises in the Eastern MD. Reporting to Russian President Vladimir Putin on the launch of Iskander-M quasi-ballistic missiles during Vostok 2014 (which took place from a test range in the Jewish Autonomous Oblast), Defense Minister Sergei Shoigu announced that “Iskander-M units hit two targets at a distance of 200 km (124 miles),” adding that “[t]he combat crews demonstrated outstanding practical skills, including precision in hitting targets.” Similarly, in August 2016, Russia’s Defense Ministry boasted that a missile launched by an Iskander-M unit from the Jewish Autonomous Oblast during a military exercise scored a “direct hit” against a simulated target some 300 km (186 miles) away in the neighboring Amur Oblast</w:t>
      </w:r>
      <w:r w:rsidRPr="00F24190">
        <w:rPr>
          <w:rStyle w:val="StyleUnderline"/>
          <w:rFonts w:asciiTheme="minorHAnsi" w:hAnsiTheme="minorHAnsi" w:cstheme="minorHAnsi"/>
        </w:rPr>
        <w:t>. The participation of the Iskander-M and other advanced strike systems in these and other military exercises across Russia appears to reflect Moscow’s understanding that</w:t>
      </w:r>
      <w:r w:rsidRPr="00F24190">
        <w:rPr>
          <w:rFonts w:asciiTheme="minorHAnsi" w:hAnsiTheme="minorHAnsi" w:cstheme="minorHAnsi"/>
          <w:sz w:val="16"/>
        </w:rPr>
        <w:t xml:space="preserve"> </w:t>
      </w:r>
      <w:r w:rsidRPr="00F24190">
        <w:rPr>
          <w:rStyle w:val="StyleUnderline"/>
          <w:rFonts w:asciiTheme="minorHAnsi" w:hAnsiTheme="minorHAnsi" w:cstheme="minorHAnsi"/>
        </w:rPr>
        <w:t>precision-strike capabilities must play a greater role in future military operations</w:t>
      </w:r>
      <w:r w:rsidRPr="00F24190">
        <w:rPr>
          <w:rFonts w:asciiTheme="minorHAnsi" w:hAnsiTheme="minorHAnsi" w:cstheme="minorHAnsi"/>
          <w:sz w:val="16"/>
        </w:rPr>
        <w:t xml:space="preserve"> </w:t>
      </w:r>
      <w:r w:rsidRPr="00F24190">
        <w:rPr>
          <w:rStyle w:val="StyleUnderline"/>
          <w:rFonts w:asciiTheme="minorHAnsi" w:hAnsiTheme="minorHAnsi" w:cstheme="minorHAnsi"/>
        </w:rPr>
        <w:t>against both non-state and state actors</w:t>
      </w:r>
      <w:r w:rsidRPr="00F24190">
        <w:rPr>
          <w:rStyle w:val="Emphasis"/>
          <w:rFonts w:asciiTheme="minorHAnsi" w:hAnsiTheme="minorHAnsi" w:cstheme="minorHAnsi"/>
        </w:rPr>
        <w:t>, including China</w:t>
      </w:r>
      <w:r w:rsidRPr="00F24190">
        <w:rPr>
          <w:rFonts w:asciiTheme="minorHAnsi" w:hAnsiTheme="minorHAnsi" w:cstheme="minorHAnsi"/>
          <w:sz w:val="16"/>
        </w:rPr>
        <w:t>, which has been actively bolstering its own precision-strike capabilities.</w:t>
      </w:r>
      <w:r w:rsidR="00B90EE0" w:rsidRPr="00F24190">
        <w:rPr>
          <w:rFonts w:asciiTheme="minorHAnsi" w:hAnsiTheme="minorHAnsi" w:cstheme="minorHAnsi"/>
          <w:sz w:val="16"/>
        </w:rPr>
        <w:t xml:space="preserve"> </w:t>
      </w:r>
      <w:r w:rsidRPr="00F24190">
        <w:rPr>
          <w:rStyle w:val="StyleUnderline"/>
          <w:rFonts w:asciiTheme="minorHAnsi" w:hAnsiTheme="minorHAnsi" w:cstheme="minorHAnsi"/>
        </w:rPr>
        <w:t>At the same time, the Iskander</w:t>
      </w:r>
      <w:r w:rsidRPr="00F24190">
        <w:rPr>
          <w:rFonts w:asciiTheme="minorHAnsi" w:hAnsiTheme="minorHAnsi" w:cstheme="minorHAnsi"/>
          <w:sz w:val="16"/>
        </w:rPr>
        <w:t xml:space="preserve">-M’s ability to deliver nuclear payloads </w:t>
      </w:r>
      <w:r w:rsidRPr="00F24190">
        <w:rPr>
          <w:rStyle w:val="StyleUnderline"/>
          <w:rFonts w:asciiTheme="minorHAnsi" w:hAnsiTheme="minorHAnsi" w:cstheme="minorHAnsi"/>
        </w:rPr>
        <w:t>reinforces Russia’s nuclear “de-escalation” doctrine,</w:t>
      </w:r>
      <w:r w:rsidRPr="00F24190">
        <w:rPr>
          <w:rFonts w:asciiTheme="minorHAnsi" w:hAnsiTheme="minorHAnsi" w:cstheme="minorHAnsi"/>
          <w:sz w:val="16"/>
        </w:rPr>
        <w:t xml:space="preserve"> </w:t>
      </w:r>
      <w:r w:rsidRPr="00F24190">
        <w:rPr>
          <w:rStyle w:val="StyleUnderline"/>
          <w:rFonts w:asciiTheme="minorHAnsi" w:hAnsiTheme="minorHAnsi" w:cstheme="minorHAnsi"/>
        </w:rPr>
        <w:t>which aims to deter an adversary from engaging in hostilities by threatening to retaliate with a limited nuclear strike</w:t>
      </w:r>
      <w:r w:rsidRPr="00F24190">
        <w:rPr>
          <w:rFonts w:asciiTheme="minorHAnsi" w:hAnsiTheme="minorHAnsi" w:cstheme="minorHAnsi"/>
          <w:sz w:val="16"/>
        </w:rPr>
        <w:t xml:space="preserve">. Given Russia’s eroding conventional military superiority over the PLA, nuclear weapons, particularly non-strategic systems such as </w:t>
      </w:r>
      <w:r w:rsidRPr="00F24190">
        <w:rPr>
          <w:rStyle w:val="StyleUnderline"/>
          <w:rFonts w:asciiTheme="minorHAnsi" w:hAnsiTheme="minorHAnsi" w:cstheme="minorHAnsi"/>
        </w:rPr>
        <w:t>the Iskander</w:t>
      </w:r>
      <w:r w:rsidRPr="00F24190">
        <w:rPr>
          <w:rFonts w:asciiTheme="minorHAnsi" w:hAnsiTheme="minorHAnsi" w:cstheme="minorHAnsi"/>
          <w:sz w:val="16"/>
        </w:rPr>
        <w:t xml:space="preserve">-M, </w:t>
      </w:r>
      <w:r w:rsidRPr="00F24190">
        <w:rPr>
          <w:rStyle w:val="Emphasis"/>
          <w:rFonts w:asciiTheme="minorHAnsi" w:hAnsiTheme="minorHAnsi" w:cstheme="minorHAnsi"/>
        </w:rPr>
        <w:t>are likely to play an increasingly important role in deterring China</w:t>
      </w:r>
      <w:r w:rsidRPr="00F24190">
        <w:rPr>
          <w:rFonts w:asciiTheme="minorHAnsi" w:hAnsiTheme="minorHAnsi" w:cstheme="minorHAnsi"/>
          <w:sz w:val="16"/>
        </w:rPr>
        <w:t xml:space="preserve">. Indeed, </w:t>
      </w:r>
      <w:r w:rsidRPr="00F24190">
        <w:rPr>
          <w:rStyle w:val="StyleUnderline"/>
          <w:rFonts w:asciiTheme="minorHAnsi" w:hAnsiTheme="minorHAnsi" w:cstheme="minorHAnsi"/>
        </w:rPr>
        <w:t>as Dr. Alexei Arbatov and Major General Vladimir Dvorkin (Ret.) observe</w:t>
      </w:r>
      <w:r w:rsidRPr="00F24190">
        <w:rPr>
          <w:rFonts w:asciiTheme="minorHAnsi" w:hAnsiTheme="minorHAnsi" w:cstheme="minorHAnsi"/>
          <w:sz w:val="16"/>
        </w:rPr>
        <w:t xml:space="preserve"> in a 2013 Carnegie Endowment for International Peace report, “it may be assumed that </w:t>
      </w:r>
      <w:r w:rsidRPr="00F24190">
        <w:rPr>
          <w:rStyle w:val="Emphasis"/>
          <w:rFonts w:asciiTheme="minorHAnsi" w:hAnsiTheme="minorHAnsi" w:cstheme="minorHAnsi"/>
        </w:rPr>
        <w:t>Russia’s strategic nuclear forces, as well as some of its non-strategic nuclear weapons, do serve a mission of containing China.”</w:t>
      </w:r>
    </w:p>
    <w:p w14:paraId="5CD044DF" w14:textId="77777777" w:rsidR="00382BE3" w:rsidRPr="00F24190" w:rsidRDefault="00382BE3" w:rsidP="00382BE3">
      <w:pPr>
        <w:pStyle w:val="Heading3"/>
        <w:rPr>
          <w:rFonts w:asciiTheme="minorHAnsi" w:hAnsiTheme="minorHAnsi" w:cstheme="minorHAnsi"/>
        </w:rPr>
      </w:pPr>
      <w:r w:rsidRPr="00F24190">
        <w:rPr>
          <w:rFonts w:asciiTheme="minorHAnsi" w:hAnsiTheme="minorHAnsi" w:cstheme="minorHAnsi"/>
        </w:rPr>
        <w:t>2AC – ! – Eastern Europe</w:t>
      </w:r>
    </w:p>
    <w:p w14:paraId="43F10D82" w14:textId="6ACF1B2B" w:rsidR="00077698" w:rsidRPr="00F24190" w:rsidRDefault="00077698" w:rsidP="00077698">
      <w:pPr>
        <w:pStyle w:val="Heading4"/>
        <w:rPr>
          <w:rFonts w:asciiTheme="minorHAnsi" w:hAnsiTheme="minorHAnsi" w:cstheme="minorHAnsi"/>
        </w:rPr>
      </w:pPr>
      <w:r w:rsidRPr="00F24190">
        <w:rPr>
          <w:rFonts w:asciiTheme="minorHAnsi" w:hAnsiTheme="minorHAnsi" w:cstheme="minorHAnsi"/>
        </w:rPr>
        <w:t>INF withdrawal leads to European War that goes global</w:t>
      </w:r>
    </w:p>
    <w:p w14:paraId="11A016C3" w14:textId="77777777" w:rsidR="00077698" w:rsidRPr="00F24190" w:rsidRDefault="00077698" w:rsidP="00077698">
      <w:pPr>
        <w:rPr>
          <w:rFonts w:asciiTheme="minorHAnsi" w:hAnsiTheme="minorHAnsi" w:cstheme="minorHAnsi"/>
        </w:rPr>
      </w:pPr>
      <w:r w:rsidRPr="00F24190">
        <w:rPr>
          <w:rStyle w:val="Style13ptBold"/>
          <w:rFonts w:asciiTheme="minorHAnsi" w:hAnsiTheme="minorHAnsi" w:cstheme="minorHAnsi"/>
        </w:rPr>
        <w:t>ICAN 19</w:t>
      </w:r>
      <w:r w:rsidRPr="00F24190">
        <w:rPr>
          <w:rFonts w:asciiTheme="minorHAnsi" w:hAnsiTheme="minorHAnsi" w:cstheme="minorHAnsi"/>
        </w:rPr>
        <w:t xml:space="preserve"> - a coalition of non-governmental organizations in one hundred countries promoting adherence to and implementation of the United Nations nuclear weapon ban treaty. (“US withdrawal from INF Treaty puts Europe and the world at risk”, International Campaign to Abolish Nuclear Weapons, 2-1-19, https://www.icanw.org/campaign-news/us-withdrawal-inf-treaty-threatens-europe/)//jyoung</w:t>
      </w:r>
    </w:p>
    <w:p w14:paraId="4595E4D9" w14:textId="77777777" w:rsidR="00077698" w:rsidRPr="00F24190" w:rsidRDefault="00077698" w:rsidP="00077698">
      <w:pPr>
        <w:rPr>
          <w:rStyle w:val="StyleUnderline"/>
          <w:rFonts w:asciiTheme="minorHAnsi" w:hAnsiTheme="minorHAnsi" w:cstheme="minorHAnsi"/>
        </w:rPr>
      </w:pPr>
      <w:r w:rsidRPr="00F24190">
        <w:rPr>
          <w:rFonts w:asciiTheme="minorHAnsi" w:hAnsiTheme="minorHAnsi" w:cstheme="minorHAnsi"/>
          <w:sz w:val="14"/>
        </w:rPr>
        <w:t xml:space="preserve">The </w:t>
      </w:r>
      <w:r w:rsidRPr="00F24190">
        <w:rPr>
          <w:rStyle w:val="StyleUnderline"/>
          <w:rFonts w:asciiTheme="minorHAnsi" w:hAnsiTheme="minorHAnsi" w:cstheme="minorHAnsi"/>
        </w:rPr>
        <w:t>US suspension of and withdrawal from the INF-Treaty is an irresponsible move that opens the path for a new-nuclear arms race and highlights the importance of real multilateral, binding solutions like the UN Treaty on the Prohibition of Nuclear Weapons. With Russia and the US putting the entire world at risk</w:t>
      </w:r>
      <w:r w:rsidRPr="00F24190">
        <w:rPr>
          <w:rFonts w:asciiTheme="minorHAnsi" w:hAnsiTheme="minorHAnsi" w:cstheme="minorHAnsi"/>
          <w:sz w:val="14"/>
        </w:rPr>
        <w:t>, it is urgent for all responsible states to stand up and join the Nuclear Ban Treaty. Beatrice Fihn, Executive Director of the International Campaign on Nuclear Weapons: “</w:t>
      </w:r>
      <w:r w:rsidRPr="00F24190">
        <w:rPr>
          <w:rStyle w:val="Emphasis"/>
          <w:rFonts w:asciiTheme="minorHAnsi" w:hAnsiTheme="minorHAnsi" w:cstheme="minorHAnsi"/>
        </w:rPr>
        <w:t xml:space="preserve"> Trump has fired the starting pistol on Cold War II</w:t>
      </w:r>
      <w:r w:rsidRPr="00F24190">
        <w:rPr>
          <w:rFonts w:asciiTheme="minorHAnsi" w:hAnsiTheme="minorHAnsi" w:cstheme="minorHAnsi"/>
          <w:sz w:val="14"/>
        </w:rPr>
        <w:t xml:space="preserve">. </w:t>
      </w:r>
      <w:r w:rsidRPr="00F24190">
        <w:rPr>
          <w:rStyle w:val="StyleUnderline"/>
          <w:rFonts w:asciiTheme="minorHAnsi" w:hAnsiTheme="minorHAnsi" w:cstheme="minorHAnsi"/>
        </w:rPr>
        <w:t>Only this one could be bigger, more dangerous, and the world may not be so lucky this time around. European leaders and all NATO allies, must make it clear that withdrawing from the INF treaty is a threat to European security. European governments must be working toward removing all nuclear weapons from European soil by joining the Treaty on the Prohibition of Nuclear Weapons</w:t>
      </w:r>
      <w:r w:rsidRPr="00F24190">
        <w:rPr>
          <w:rFonts w:asciiTheme="minorHAnsi" w:hAnsiTheme="minorHAnsi" w:cstheme="minorHAnsi"/>
          <w:sz w:val="14"/>
        </w:rPr>
        <w:t xml:space="preserve">.” The importance of the INF Treaty </w:t>
      </w:r>
      <w:r w:rsidRPr="00F24190">
        <w:rPr>
          <w:rStyle w:val="StyleUnderline"/>
          <w:rFonts w:asciiTheme="minorHAnsi" w:hAnsiTheme="minorHAnsi" w:cstheme="minorHAnsi"/>
        </w:rPr>
        <w:t xml:space="preserve">The INF Treaty was the first agreement between Russia and the US that eliminated entire categories of nuclear weapons. For over 30 years, both sides agreed to the elimination of all all nuclear and conventional ground-launched ballistic and cruise missiles with ranges of between 500 and 5,500 kilometre. As a result, the US destroyed 846 of its missiles and 32 launch sites, and the USSR destroyed 1,846 missiles and 117 sites [1]. </w:t>
      </w:r>
      <w:r w:rsidRPr="00F24190">
        <w:rPr>
          <w:rFonts w:asciiTheme="minorHAnsi" w:hAnsiTheme="minorHAnsi" w:cstheme="minorHAnsi"/>
          <w:sz w:val="14"/>
        </w:rPr>
        <w:t xml:space="preserve">Suspension and next steps As per today’s announcement, the US is suspending its compliance with the treaty and handing in its notice of withdrawal from the Treaty, on the basis that the Russian Novator 9M729 missile is within the prohibited missile range (more than 500 km). This means the INF-Treaty will terminate on 2 August unless US revokes this notice. Russia would officially still be bound by the treaty until August 2nd, but has warned that if the United States developed INF-range missiles, Russia would do so as well. If Russia and the US are honest about their commitment to nuclear disarmament, both parties should do everything they can to save the Treaty in the coming 6 month period. But over the past few weeks, months, and even years, t both Russia and the US have signaled an apparent interest in a new nuclear arms race. Last week, Trump began building new nuclear missiles and Putin has said he will do the same. Both countries are spending millions in modernising their arsenals. Europe at risk </w:t>
      </w:r>
      <w:r w:rsidRPr="00F24190">
        <w:rPr>
          <w:rStyle w:val="StyleUnderline"/>
          <w:rFonts w:asciiTheme="minorHAnsi" w:hAnsiTheme="minorHAnsi" w:cstheme="minorHAnsi"/>
        </w:rPr>
        <w:t xml:space="preserve">While the INF Treaty only bound two countries, its demise </w:t>
      </w:r>
      <w:r w:rsidRPr="00F24190">
        <w:rPr>
          <w:rStyle w:val="Emphasis"/>
          <w:rFonts w:asciiTheme="minorHAnsi" w:hAnsiTheme="minorHAnsi" w:cstheme="minorHAnsi"/>
        </w:rPr>
        <w:t>endangers the entire</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world</w:t>
      </w:r>
      <w:r w:rsidRPr="00F24190">
        <w:rPr>
          <w:rStyle w:val="StyleUnderline"/>
          <w:rFonts w:asciiTheme="minorHAnsi" w:hAnsiTheme="minorHAnsi" w:cstheme="minorHAnsi"/>
        </w:rPr>
        <w:t xml:space="preserve">. The only ones applauding the decision to tear up this Treaty are the nuclear weapons manufacturers, eagerly anticipating the kickoff of Cold War II. </w:t>
      </w:r>
      <w:r w:rsidRPr="00F24190">
        <w:rPr>
          <w:rFonts w:asciiTheme="minorHAnsi" w:hAnsiTheme="minorHAnsi" w:cstheme="minorHAnsi"/>
          <w:sz w:val="14"/>
        </w:rPr>
        <w:t xml:space="preserve">While announcing the withdrawal, US Secretary of State </w:t>
      </w:r>
      <w:r w:rsidRPr="00F24190">
        <w:rPr>
          <w:rStyle w:val="StyleUnderline"/>
          <w:rFonts w:asciiTheme="minorHAnsi" w:hAnsiTheme="minorHAnsi" w:cstheme="minorHAnsi"/>
        </w:rPr>
        <w:t xml:space="preserve">Pompeo stated that Russia’s violations put millions of Europeans and Americans at greater risk, and speaks of the unity among the US’ allies in support for US withdrawal. Yet the EU have actually called for both the US and Russia to do everything they can to save the INF-Treaty. European governments know a new nuclear arms race poses an unacceptable security risk for Europe, which is once again put at the literal center of potential conflict. </w:t>
      </w:r>
      <w:r w:rsidRPr="00F24190">
        <w:rPr>
          <w:rFonts w:asciiTheme="minorHAnsi" w:hAnsiTheme="minorHAnsi" w:cstheme="minorHAnsi"/>
          <w:sz w:val="14"/>
        </w:rPr>
        <w:t xml:space="preserve">In 1987, </w:t>
      </w:r>
      <w:r w:rsidRPr="00F24190">
        <w:rPr>
          <w:rStyle w:val="StyleUnderline"/>
          <w:rFonts w:asciiTheme="minorHAnsi" w:hAnsiTheme="minorHAnsi" w:cstheme="minorHAnsi"/>
        </w:rPr>
        <w:t>the INF eliminated the category of nuclear weapons that put European countries most at risk, due to the distances the missiles could travel, rescuing Europe from one of the most dangerous escalations of the Cold War. The collapse of the INF-Treaty opens the doors for the US to station these intermediate range missiles in Europe again, alongside the other nuclear weapons it already stores in Germany, Italy, Belgium, Netherlands and Turkey. General Valery Gerasimov, the chief of staff of the Russian military, indicated that US missile sites on allied territory could become “the targets of subsequent military exchanges.” In short, pulling out of the INF will move the world in reverse and endanger all Europeans.</w:t>
      </w:r>
    </w:p>
    <w:p w14:paraId="6527D3B1" w14:textId="77777777" w:rsidR="00077698" w:rsidRPr="00F24190" w:rsidRDefault="00077698" w:rsidP="00382BE3">
      <w:pPr>
        <w:pStyle w:val="Heading4"/>
        <w:rPr>
          <w:rFonts w:asciiTheme="minorHAnsi" w:hAnsiTheme="minorHAnsi" w:cstheme="minorHAnsi"/>
        </w:rPr>
      </w:pPr>
    </w:p>
    <w:p w14:paraId="3CEEFBC6" w14:textId="21E4E4BC" w:rsidR="00382BE3" w:rsidRPr="00F24190" w:rsidRDefault="00382BE3" w:rsidP="00382BE3">
      <w:pPr>
        <w:pStyle w:val="Heading4"/>
        <w:rPr>
          <w:rFonts w:asciiTheme="minorHAnsi" w:hAnsiTheme="minorHAnsi" w:cstheme="minorHAnsi"/>
          <w:b w:val="0"/>
          <w:bCs/>
        </w:rPr>
      </w:pPr>
      <w:r w:rsidRPr="00F24190">
        <w:rPr>
          <w:rFonts w:asciiTheme="minorHAnsi" w:hAnsiTheme="minorHAnsi" w:cstheme="minorHAnsi"/>
        </w:rPr>
        <w:t>Eastern Europe goes nuclear</w:t>
      </w:r>
    </w:p>
    <w:p w14:paraId="373DAFD3" w14:textId="77777777" w:rsidR="00382BE3" w:rsidRPr="00F24190" w:rsidRDefault="00382BE3" w:rsidP="00382BE3">
      <w:pPr>
        <w:rPr>
          <w:rFonts w:asciiTheme="minorHAnsi" w:hAnsiTheme="minorHAnsi" w:cstheme="minorHAnsi"/>
        </w:rPr>
      </w:pPr>
      <w:r w:rsidRPr="00F24190">
        <w:rPr>
          <w:rStyle w:val="Style13ptBold"/>
          <w:rFonts w:asciiTheme="minorHAnsi" w:hAnsiTheme="minorHAnsi" w:cstheme="minorHAnsi"/>
        </w:rPr>
        <w:t>Arbatov 17</w:t>
      </w:r>
      <w:r w:rsidRPr="00F24190">
        <w:rPr>
          <w:rFonts w:asciiTheme="minorHAnsi" w:hAnsiTheme="minorHAnsi" w:cstheme="minorHAnsi"/>
        </w:rPr>
        <w:t xml:space="preserve"> (Alexey Arbatov, “Beyond the Nuclear Threshold: Russia, NATO, and Nuclear First Use”, European Leadership Network, April 2017, </w:t>
      </w:r>
      <w:hyperlink r:id="rId17" w:history="1">
        <w:r w:rsidRPr="00F24190">
          <w:rPr>
            <w:rStyle w:val="Hyperlink"/>
            <w:rFonts w:asciiTheme="minorHAnsi" w:hAnsiTheme="minorHAnsi" w:cstheme="minorHAnsi"/>
          </w:rPr>
          <w:t>https://www.europeanleadershipnetwork.org/wp-content/uploads/2017/10/Beyond-the-Nuclear-Threshold.pdf</w:t>
        </w:r>
      </w:hyperlink>
      <w:r w:rsidRPr="00F24190">
        <w:rPr>
          <w:rFonts w:asciiTheme="minorHAnsi" w:hAnsiTheme="minorHAnsi" w:cstheme="minorHAnsi"/>
        </w:rPr>
        <w:t>)//jyoung</w:t>
      </w:r>
    </w:p>
    <w:p w14:paraId="548F03C6" w14:textId="77777777" w:rsidR="00382BE3" w:rsidRPr="00F24190" w:rsidRDefault="00382BE3" w:rsidP="00382BE3">
      <w:pPr>
        <w:rPr>
          <w:rStyle w:val="StyleUnderline"/>
          <w:rFonts w:asciiTheme="minorHAnsi" w:hAnsiTheme="minorHAnsi" w:cstheme="minorHAnsi"/>
        </w:rPr>
      </w:pPr>
      <w:r w:rsidRPr="00F24190">
        <w:rPr>
          <w:rFonts w:asciiTheme="minorHAnsi" w:hAnsiTheme="minorHAnsi" w:cstheme="minorHAnsi"/>
          <w:sz w:val="16"/>
        </w:rPr>
        <w:t xml:space="preserve"> One of the great paradoxes of today is that the level of armed forces concentrated on </w:t>
      </w:r>
      <w:r w:rsidRPr="00F24190">
        <w:rPr>
          <w:rStyle w:val="StyleUnderline"/>
          <w:rFonts w:asciiTheme="minorHAnsi" w:hAnsiTheme="minorHAnsi" w:cstheme="minorHAnsi"/>
        </w:rPr>
        <w:t xml:space="preserve">both sides of NATO-Russia common border is much lower than 25 years ago,1 but </w:t>
      </w:r>
      <w:r w:rsidRPr="00F24190">
        <w:rPr>
          <w:rStyle w:val="Emphasis"/>
          <w:rFonts w:asciiTheme="minorHAnsi" w:hAnsiTheme="minorHAnsi" w:cstheme="minorHAnsi"/>
        </w:rPr>
        <w:t>the risk of armed conflict is much higher</w:t>
      </w:r>
      <w:r w:rsidRPr="00F24190">
        <w:rPr>
          <w:rStyle w:val="StyleUnderline"/>
          <w:rFonts w:asciiTheme="minorHAnsi" w:hAnsiTheme="minorHAnsi" w:cstheme="minorHAnsi"/>
        </w:rPr>
        <w:t>. This is due to several factors. In the absence of mutually recognized dividing lines, “quasi-frozen” c</w:t>
      </w:r>
      <w:r w:rsidRPr="00F24190">
        <w:rPr>
          <w:rStyle w:val="Emphasis"/>
          <w:rFonts w:asciiTheme="minorHAnsi" w:hAnsiTheme="minorHAnsi" w:cstheme="minorHAnsi"/>
        </w:rPr>
        <w:t>onflicts in Ukraine, Georgia, Azerbaijan, and Moldova could suddenly erupt</w:t>
      </w:r>
      <w:r w:rsidRPr="00F24190">
        <w:rPr>
          <w:rStyle w:val="StyleUnderline"/>
          <w:rFonts w:asciiTheme="minorHAnsi" w:hAnsiTheme="minorHAnsi" w:cstheme="minorHAnsi"/>
        </w:rPr>
        <w:t xml:space="preserve"> and draw Poland, the Baltic states, Turkey, and Romania - together with the rest of NATO - </w:t>
      </w:r>
      <w:r w:rsidRPr="00F24190">
        <w:rPr>
          <w:rStyle w:val="Emphasis"/>
          <w:rFonts w:asciiTheme="minorHAnsi" w:hAnsiTheme="minorHAnsi" w:cstheme="minorHAnsi"/>
        </w:rPr>
        <w:t>into a military clash with Russia</w:t>
      </w:r>
      <w:r w:rsidRPr="00F24190">
        <w:rPr>
          <w:rStyle w:val="StyleUnderline"/>
          <w:rFonts w:asciiTheme="minorHAnsi" w:hAnsiTheme="minorHAnsi" w:cstheme="minorHAnsi"/>
        </w:rPr>
        <w:t xml:space="preserve">. Discarding the fears of its weaker neighbors, </w:t>
      </w:r>
      <w:r w:rsidRPr="00F24190">
        <w:rPr>
          <w:rStyle w:val="Emphasis"/>
          <w:rFonts w:asciiTheme="minorHAnsi" w:hAnsiTheme="minorHAnsi" w:cstheme="minorHAnsi"/>
        </w:rPr>
        <w:t>Russia considers NATO expansion</w:t>
      </w:r>
      <w:r w:rsidRPr="00F24190">
        <w:rPr>
          <w:rStyle w:val="StyleUnderline"/>
          <w:rFonts w:asciiTheme="minorHAnsi" w:hAnsiTheme="minorHAnsi" w:cstheme="minorHAnsi"/>
        </w:rPr>
        <w:t xml:space="preserve"> to its borders </w:t>
      </w:r>
      <w:r w:rsidRPr="00F24190">
        <w:rPr>
          <w:rStyle w:val="Emphasis"/>
          <w:rFonts w:asciiTheme="minorHAnsi" w:hAnsiTheme="minorHAnsi" w:cstheme="minorHAnsi"/>
        </w:rPr>
        <w:t xml:space="preserve">to be inherently unlawful and threatening. </w:t>
      </w:r>
      <w:r w:rsidRPr="00F24190">
        <w:rPr>
          <w:rStyle w:val="StyleUnderline"/>
          <w:rFonts w:asciiTheme="minorHAnsi" w:hAnsiTheme="minorHAnsi" w:cstheme="minorHAnsi"/>
        </w:rPr>
        <w:t>Although the present scale of the alliance deployment is modest, these forces are considered only a forward echelon of NATO’s altogether superior conventional military power, which may be promptly redeployed from the rest of Europe and across the Atlantic from the United States.</w:t>
      </w:r>
      <w:r w:rsidRPr="00F24190">
        <w:rPr>
          <w:rFonts w:asciiTheme="minorHAnsi" w:hAnsiTheme="minorHAnsi" w:cstheme="minorHAnsi"/>
          <w:sz w:val="16"/>
        </w:rPr>
        <w:t xml:space="preserve"> The next war might thus take place much closer to Russia’s heartland than envisioned 40- 50 years ago, which makes Moscow’s fears and stakes in a potential conflict much higher. To demonstrate its resolve and toughness Russia is challenging NATO near its territory, where Russian conventional forces are naturally superior. </w:t>
      </w:r>
      <w:r w:rsidRPr="00F24190">
        <w:rPr>
          <w:rStyle w:val="StyleUnderline"/>
          <w:rFonts w:asciiTheme="minorHAnsi" w:hAnsiTheme="minorHAnsi" w:cstheme="minorHAnsi"/>
        </w:rPr>
        <w:t xml:space="preserve">Even in peacetime, large-scale military exercises of Russian and NATO armed forces close to each other create a threat of collisions and accidents between ships and aircraft with an accompanying risk of escalation. Such a chain reaction might be hard to stop: the Kremlin is keen to prove that the weakness of the 1990s will never return, while the White House is determined to demonstrate that it remains the “toughest guy on the block”. In the present state of confrontation, </w:t>
      </w:r>
      <w:r w:rsidRPr="00F24190">
        <w:rPr>
          <w:rStyle w:val="Emphasis"/>
          <w:rFonts w:asciiTheme="minorHAnsi" w:hAnsiTheme="minorHAnsi" w:cstheme="minorHAnsi"/>
        </w:rPr>
        <w:t>a direct military conflict between Russia and NATO in Eastern Europe</w:t>
      </w:r>
      <w:r w:rsidRPr="00F24190">
        <w:rPr>
          <w:rStyle w:val="StyleUnderline"/>
          <w:rFonts w:asciiTheme="minorHAnsi" w:hAnsiTheme="minorHAnsi" w:cstheme="minorHAnsi"/>
        </w:rPr>
        <w:t xml:space="preserve">, the Baltic or the Black seas </w:t>
      </w:r>
      <w:r w:rsidRPr="00F24190">
        <w:rPr>
          <w:rStyle w:val="Emphasis"/>
          <w:rFonts w:asciiTheme="minorHAnsi" w:hAnsiTheme="minorHAnsi" w:cstheme="minorHAnsi"/>
        </w:rPr>
        <w:t>would provoke an early use of nuclear arms by any side which consider defeat otherwise unavoidable</w:t>
      </w:r>
      <w:r w:rsidRPr="00F24190">
        <w:rPr>
          <w:rFonts w:asciiTheme="minorHAnsi" w:hAnsiTheme="minorHAnsi" w:cstheme="minorHAnsi"/>
          <w:sz w:val="16"/>
        </w:rPr>
        <w:t xml:space="preserve">. This risk is exacerbated by the fact that tactical nuclear and conventional systems are co-located at the bases of general purpose forces and employ dual-purpose launchers and delivery vehicles of the Navy, Air Force, and ground forces. </w:t>
      </w:r>
      <w:r w:rsidRPr="00F24190">
        <w:rPr>
          <w:rStyle w:val="Emphasis"/>
          <w:rFonts w:asciiTheme="minorHAnsi" w:hAnsiTheme="minorHAnsi" w:cstheme="minorHAnsi"/>
        </w:rPr>
        <w:t xml:space="preserve">Should the </w:t>
      </w:r>
      <w:r w:rsidRPr="00F24190">
        <w:rPr>
          <w:rStyle w:val="StyleUnderline"/>
          <w:rFonts w:asciiTheme="minorHAnsi" w:hAnsiTheme="minorHAnsi" w:cstheme="minorHAnsi"/>
        </w:rPr>
        <w:t>Intermediate Nuclear Forces Treaty (</w:t>
      </w:r>
      <w:r w:rsidRPr="00F24190">
        <w:rPr>
          <w:rStyle w:val="Emphasis"/>
          <w:rFonts w:asciiTheme="minorHAnsi" w:hAnsiTheme="minorHAnsi" w:cstheme="minorHAnsi"/>
        </w:rPr>
        <w:t>INF</w:t>
      </w:r>
      <w:r w:rsidRPr="00F24190">
        <w:rPr>
          <w:rStyle w:val="StyleUnderline"/>
          <w:rFonts w:asciiTheme="minorHAnsi" w:hAnsiTheme="minorHAnsi" w:cstheme="minorHAnsi"/>
        </w:rPr>
        <w:t xml:space="preserve">)2 </w:t>
      </w:r>
      <w:r w:rsidRPr="00F24190">
        <w:rPr>
          <w:rStyle w:val="Emphasis"/>
          <w:rFonts w:asciiTheme="minorHAnsi" w:hAnsiTheme="minorHAnsi" w:cstheme="minorHAnsi"/>
        </w:rPr>
        <w:t>collapse</w:t>
      </w:r>
      <w:r w:rsidRPr="00F24190">
        <w:rPr>
          <w:rStyle w:val="StyleUnderline"/>
          <w:rFonts w:asciiTheme="minorHAnsi" w:hAnsiTheme="minorHAnsi" w:cstheme="minorHAnsi"/>
        </w:rPr>
        <w:t xml:space="preserve">, and deployment of new medium and shorter range missiles in Europe by either or both sides become a reality, </w:t>
      </w:r>
      <w:r w:rsidRPr="00F24190">
        <w:rPr>
          <w:rStyle w:val="Emphasis"/>
          <w:rFonts w:asciiTheme="minorHAnsi" w:hAnsiTheme="minorHAnsi" w:cstheme="minorHAnsi"/>
        </w:rPr>
        <w:t>the prospect of early nuclear use</w:t>
      </w:r>
      <w:r w:rsidRPr="00F24190">
        <w:rPr>
          <w:rStyle w:val="StyleUnderline"/>
          <w:rFonts w:asciiTheme="minorHAnsi" w:hAnsiTheme="minorHAnsi" w:cstheme="minorHAnsi"/>
        </w:rPr>
        <w:t xml:space="preserve"> and a consequential prompt escalation of nuclear strikes from theater to strategic level </w:t>
      </w:r>
      <w:r w:rsidRPr="00F24190">
        <w:rPr>
          <w:rStyle w:val="Emphasis"/>
          <w:rFonts w:asciiTheme="minorHAnsi" w:hAnsiTheme="minorHAnsi" w:cstheme="minorHAnsi"/>
        </w:rPr>
        <w:t>would be much more probable.</w:t>
      </w:r>
      <w:r w:rsidRPr="00F24190">
        <w:rPr>
          <w:rStyle w:val="StyleUnderline"/>
          <w:rFonts w:asciiTheme="minorHAnsi" w:hAnsiTheme="minorHAnsi" w:cstheme="minorHAnsi"/>
        </w:rPr>
        <w:t xml:space="preserve"> The way to deal with the above-mentioned dangers requires making several moves</w:t>
      </w:r>
      <w:r w:rsidRPr="00F24190">
        <w:rPr>
          <w:rFonts w:asciiTheme="minorHAnsi" w:hAnsiTheme="minorHAnsi" w:cstheme="minorHAnsi"/>
          <w:sz w:val="16"/>
        </w:rPr>
        <w:t xml:space="preserve">: The first is to apply a more concerted effort to peacefully settle Europe’s ongoing conflicts, above all in Ukraine and Moldova. If the Minsk agreements are not implemented, two years since their conclusion, they should be supplemented with effective enforcement mechanisms. Secondly, </w:t>
      </w:r>
      <w:r w:rsidRPr="00F24190">
        <w:rPr>
          <w:rStyle w:val="Emphasis"/>
          <w:rFonts w:asciiTheme="minorHAnsi" w:hAnsiTheme="minorHAnsi" w:cstheme="minorHAnsi"/>
        </w:rPr>
        <w:t>the INF Treaty must be preserved</w:t>
      </w:r>
      <w:r w:rsidRPr="00F24190">
        <w:rPr>
          <w:rStyle w:val="StyleUnderline"/>
          <w:rFonts w:asciiTheme="minorHAnsi" w:hAnsiTheme="minorHAnsi" w:cstheme="minorHAnsi"/>
        </w:rPr>
        <w:t xml:space="preserve"> and mutual accusatiounites of non-compliance should be addressed and removed through diplomacy. </w:t>
      </w:r>
    </w:p>
    <w:p w14:paraId="0D909FC5" w14:textId="5C213097" w:rsidR="00382BE3" w:rsidRPr="00A355BA" w:rsidRDefault="00A355BA" w:rsidP="00A355BA">
      <w:pPr>
        <w:pStyle w:val="Heading3"/>
      </w:pPr>
      <w:r w:rsidRPr="00A355BA">
        <w:t>2AC – ! – Framing</w:t>
      </w:r>
      <w:bookmarkStart w:id="0" w:name="_GoBack"/>
      <w:bookmarkEnd w:id="0"/>
    </w:p>
    <w:p w14:paraId="636E8BC5" w14:textId="77777777" w:rsidR="00A355BA" w:rsidRPr="003B713C" w:rsidRDefault="00A355BA" w:rsidP="00A355BA">
      <w:pPr>
        <w:pStyle w:val="Heading4"/>
        <w:rPr>
          <w:rFonts w:asciiTheme="minorHAnsi" w:hAnsiTheme="minorHAnsi" w:cstheme="minorHAnsi"/>
        </w:rPr>
      </w:pPr>
      <w:r w:rsidRPr="003B713C">
        <w:rPr>
          <w:rFonts w:asciiTheme="minorHAnsi" w:hAnsiTheme="minorHAnsi" w:cstheme="minorHAnsi"/>
        </w:rPr>
        <w:t xml:space="preserve">Existential threats outweigh </w:t>
      </w:r>
    </w:p>
    <w:p w14:paraId="22F50140" w14:textId="77777777" w:rsidR="00A355BA" w:rsidRPr="003B713C" w:rsidRDefault="00A355BA" w:rsidP="00A355BA">
      <w:pPr>
        <w:rPr>
          <w:rFonts w:asciiTheme="minorHAnsi" w:hAnsiTheme="minorHAnsi" w:cstheme="minorHAnsi"/>
        </w:rPr>
      </w:pPr>
      <w:r w:rsidRPr="003B713C">
        <w:rPr>
          <w:rStyle w:val="Style13ptBold"/>
          <w:rFonts w:asciiTheme="minorHAnsi" w:hAnsiTheme="minorHAnsi" w:cstheme="minorHAnsi"/>
        </w:rPr>
        <w:t>GPP 17</w:t>
      </w:r>
      <w:r w:rsidRPr="003B713C">
        <w:rPr>
          <w:rFonts w:asciiTheme="minorHAnsi" w:hAnsiTheme="minorHAnsi" w:cstheme="minorHAnsi"/>
        </w:rPr>
        <w:t xml:space="preserve"> (Global Priorities Project, Future of Humanity Institute at the University of Oxford, Ministry for Foreign Affairs of Finland, “Existential Risk: Diplomacy and Governance,” Global Priorities Project, 2017, </w:t>
      </w:r>
      <w:hyperlink r:id="rId18" w:history="1">
        <w:r w:rsidRPr="003B713C">
          <w:rPr>
            <w:rStyle w:val="Hyperlink"/>
            <w:rFonts w:asciiTheme="minorHAnsi" w:hAnsiTheme="minorHAnsi" w:cstheme="minorHAnsi"/>
            <w:color w:val="000000"/>
          </w:rPr>
          <w:t>https://www.fhi.ox.ac.uk/wp-content/uploads/Existential-Risks-2017-01-23.pdf</w:t>
        </w:r>
      </w:hyperlink>
      <w:r w:rsidRPr="003B713C">
        <w:rPr>
          <w:rFonts w:asciiTheme="minorHAnsi" w:hAnsiTheme="minorHAnsi" w:cstheme="minorHAnsi"/>
        </w:rPr>
        <w:t xml:space="preserve"> </w:t>
      </w:r>
    </w:p>
    <w:p w14:paraId="34DBECED" w14:textId="4BB49AB5" w:rsidR="00A355BA" w:rsidRPr="003B713C" w:rsidRDefault="00A355BA" w:rsidP="00A355BA">
      <w:pPr>
        <w:rPr>
          <w:sz w:val="12"/>
        </w:rPr>
      </w:pPr>
      <w:r w:rsidRPr="003B713C">
        <w:rPr>
          <w:rFonts w:asciiTheme="minorHAnsi" w:hAnsiTheme="minorHAnsi" w:cstheme="minorHAnsi"/>
          <w:sz w:val="12"/>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3B713C">
        <w:rPr>
          <w:rStyle w:val="Heading3Char1"/>
          <w:rFonts w:asciiTheme="minorHAnsi" w:hAnsiTheme="minorHAnsi" w:cstheme="minorHAnsi"/>
        </w:rPr>
        <w:t>Compare three outcomes:</w:t>
      </w:r>
      <w:r w:rsidRPr="003B713C">
        <w:rPr>
          <w:rStyle w:val="Heading3Char1"/>
        </w:rPr>
        <w:t xml:space="preserve"> </w:t>
      </w:r>
      <w:r w:rsidRPr="003B713C">
        <w:rPr>
          <w:rStyle w:val="Heading3Char1"/>
          <w:rFonts w:asciiTheme="minorHAnsi" w:hAnsiTheme="minorHAnsi" w:cstheme="minorHAnsi"/>
        </w:rPr>
        <w:t xml:space="preserve">(1) Peace. (2) A nuclear war that kills 99% of the world’s existing population. (3) A nuclear war that kills 100%. </w:t>
      </w:r>
      <w:r w:rsidRPr="003B713C">
        <w:rPr>
          <w:rFonts w:asciiTheme="minorHAnsi" w:hAnsiTheme="minorHAnsi" w:cstheme="minorHAnsi"/>
          <w:sz w:val="12"/>
        </w:rPr>
        <w:t xml:space="preserve">(2) would be worse than (1), and (3) would be worse than (2). Which is the greater of these two differences? </w:t>
      </w:r>
      <w:r w:rsidRPr="003B713C">
        <w:rPr>
          <w:rStyle w:val="Heading3Char1"/>
          <w:rFonts w:asciiTheme="minorHAnsi" w:hAnsiTheme="minorHAnsi" w:cstheme="minorHAnsi"/>
        </w:rPr>
        <w:t>Most people believe that the greater difference is between (1) and (2).</w:t>
      </w:r>
      <w:r w:rsidRPr="003B713C">
        <w:rPr>
          <w:rFonts w:asciiTheme="minorHAnsi" w:hAnsiTheme="minorHAnsi" w:cstheme="minorHAnsi"/>
          <w:sz w:val="12"/>
        </w:rPr>
        <w:t xml:space="preserve"> </w:t>
      </w:r>
      <w:r w:rsidRPr="003B713C">
        <w:rPr>
          <w:rStyle w:val="Heading3Char1"/>
          <w:rFonts w:asciiTheme="minorHAnsi" w:hAnsiTheme="minorHAnsi" w:cstheme="minorHAnsi"/>
        </w:rPr>
        <w:t>I believe that the difference between (2) and (3) is very much greater</w:t>
      </w:r>
      <w:r w:rsidRPr="003B713C">
        <w:rPr>
          <w:rFonts w:asciiTheme="minorHAnsi" w:hAnsiTheme="minorHAnsi" w:cstheme="minorHAnsi"/>
          <w:sz w:val="12"/>
        </w:rPr>
        <w:t xml:space="preserve">. ... </w:t>
      </w:r>
      <w:r w:rsidRPr="003B713C">
        <w:rPr>
          <w:rStyle w:val="Heading3Char1"/>
          <w:rFonts w:asciiTheme="minorHAnsi" w:hAnsiTheme="minorHAnsi" w:cstheme="minorHAnsi"/>
        </w:rPr>
        <w:t xml:space="preserve">The Earth will remain habitable for </w:t>
      </w:r>
      <w:r w:rsidRPr="003B713C">
        <w:rPr>
          <w:rStyle w:val="Emphasis"/>
          <w:rFonts w:asciiTheme="minorHAnsi" w:hAnsiTheme="minorHAnsi" w:cstheme="minorHAnsi"/>
        </w:rPr>
        <w:t>at least another billion years</w:t>
      </w:r>
      <w:r w:rsidRPr="003B713C">
        <w:rPr>
          <w:rStyle w:val="Heading3Char1"/>
          <w:rFonts w:asciiTheme="minorHAnsi" w:hAnsiTheme="minorHAnsi" w:cstheme="minorHAnsi"/>
        </w:rPr>
        <w:t>.</w:t>
      </w:r>
      <w:r w:rsidRPr="003B713C">
        <w:rPr>
          <w:rFonts w:asciiTheme="minorHAnsi" w:hAnsiTheme="minorHAnsi" w:cstheme="minorHAnsi"/>
          <w:sz w:val="12"/>
        </w:rPr>
        <w:t xml:space="preserve"> </w:t>
      </w:r>
      <w:r w:rsidRPr="003B713C">
        <w:rPr>
          <w:rStyle w:val="Heading3Char1"/>
          <w:rFonts w:asciiTheme="minorHAnsi" w:hAnsiTheme="minorHAnsi" w:cstheme="minorHAnsi"/>
        </w:rPr>
        <w:t>Civilization began only a few thousand years ago.</w:t>
      </w:r>
      <w:r w:rsidRPr="003B713C">
        <w:rPr>
          <w:rFonts w:asciiTheme="minorHAnsi" w:hAnsiTheme="minorHAnsi" w:cstheme="minorHAnsi"/>
          <w:sz w:val="12"/>
        </w:rPr>
        <w:t xml:space="preserve"> </w:t>
      </w:r>
      <w:r w:rsidRPr="003B713C">
        <w:rPr>
          <w:rStyle w:val="Heading3Char1"/>
          <w:rFonts w:asciiTheme="minorHAnsi" w:hAnsiTheme="minorHAnsi" w:cstheme="minorHAnsi"/>
        </w:rPr>
        <w:t xml:space="preserve">If we do not destroy mankind, these few thousand years may be only </w:t>
      </w:r>
      <w:r w:rsidRPr="003B713C">
        <w:rPr>
          <w:rStyle w:val="Emphasis"/>
          <w:rFonts w:asciiTheme="minorHAnsi" w:hAnsiTheme="minorHAnsi" w:cstheme="minorHAnsi"/>
        </w:rPr>
        <w:t>a tiny fraction</w:t>
      </w:r>
      <w:r w:rsidRPr="003B713C">
        <w:rPr>
          <w:rStyle w:val="Heading3Char1"/>
          <w:rFonts w:asciiTheme="minorHAnsi" w:hAnsiTheme="minorHAnsi" w:cstheme="minorHAnsi"/>
        </w:rPr>
        <w:t xml:space="preserve"> of the whole of civilized human history.</w:t>
      </w:r>
      <w:r w:rsidRPr="003B713C">
        <w:rPr>
          <w:rFonts w:asciiTheme="minorHAnsi" w:hAnsiTheme="minorHAnsi" w:cstheme="minorHAnsi"/>
          <w:sz w:val="12"/>
        </w:rPr>
        <w:t xml:space="preserve"> </w:t>
      </w:r>
      <w:r w:rsidRPr="003B713C">
        <w:rPr>
          <w:rStyle w:val="Heading3Char1"/>
          <w:rFonts w:asciiTheme="minorHAnsi" w:hAnsiTheme="minorHAnsi" w:cstheme="minorHAnsi"/>
        </w:rPr>
        <w:t>The difference between (2) and (3) may thus be the difference between this tiny fraction and all of the rest of this history.</w:t>
      </w:r>
      <w:r w:rsidRPr="003B713C">
        <w:rPr>
          <w:rFonts w:asciiTheme="minorHAnsi" w:hAnsiTheme="minorHAnsi" w:cstheme="minorHAnsi"/>
          <w:sz w:val="12"/>
        </w:rPr>
        <w:t xml:space="preserve"> </w:t>
      </w:r>
      <w:r w:rsidRPr="003B713C">
        <w:rPr>
          <w:rStyle w:val="Heading3Char1"/>
          <w:rFonts w:asciiTheme="minorHAnsi" w:hAnsiTheme="minorHAnsi" w:cstheme="minorHAnsi"/>
        </w:rPr>
        <w:t xml:space="preserve">If we compare this possible history to a day, what has occurred so far is only a </w:t>
      </w:r>
      <w:r w:rsidRPr="003B713C">
        <w:rPr>
          <w:rStyle w:val="Emphasis"/>
          <w:rFonts w:asciiTheme="minorHAnsi" w:hAnsiTheme="minorHAnsi" w:cstheme="minorHAnsi"/>
        </w:rPr>
        <w:t>fraction of a second</w:t>
      </w:r>
      <w:r w:rsidRPr="003B713C">
        <w:rPr>
          <w:rStyle w:val="Heading3Char1"/>
          <w:rFonts w:asciiTheme="minorHAnsi" w:hAnsiTheme="minorHAnsi" w:cstheme="minorHAnsi"/>
        </w:rPr>
        <w:t>.65</w:t>
      </w:r>
      <w:r w:rsidRPr="003B713C">
        <w:rPr>
          <w:sz w:val="12"/>
        </w:rPr>
        <w:t xml:space="preserve"> </w:t>
      </w:r>
      <w:r w:rsidRPr="003B713C">
        <w:rPr>
          <w:rFonts w:asciiTheme="minorHAnsi" w:hAnsiTheme="minorHAnsi" w:cstheme="minorHAnsi"/>
          <w:sz w:val="12"/>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3B713C">
        <w:rPr>
          <w:rStyle w:val="Heading3Char1"/>
          <w:rFonts w:asciiTheme="minorHAnsi" w:hAnsiTheme="minorHAnsi" w:cstheme="minorHAnsi"/>
        </w:rPr>
        <w:t>What makes existential catastrophes especially bad is that they would “</w:t>
      </w:r>
      <w:r w:rsidRPr="003B713C">
        <w:rPr>
          <w:rStyle w:val="Emphasis"/>
          <w:rFonts w:asciiTheme="minorHAnsi" w:hAnsiTheme="minorHAnsi" w:cstheme="minorHAnsi"/>
        </w:rPr>
        <w:t>destroy the future</w:t>
      </w:r>
      <w:r w:rsidRPr="003B713C">
        <w:rPr>
          <w:rStyle w:val="Heading3Char1"/>
          <w:rFonts w:asciiTheme="minorHAnsi" w:hAnsiTheme="minorHAnsi" w:cstheme="minorHAnsi"/>
        </w:rPr>
        <w:t>,” as</w:t>
      </w:r>
      <w:r w:rsidRPr="003B713C">
        <w:rPr>
          <w:rFonts w:asciiTheme="minorHAnsi" w:hAnsiTheme="minorHAnsi" w:cstheme="minorHAnsi"/>
          <w:sz w:val="12"/>
        </w:rPr>
        <w:t xml:space="preserve"> another Oxford philosopher, Nick </w:t>
      </w:r>
      <w:r w:rsidRPr="003B713C">
        <w:rPr>
          <w:rStyle w:val="Heading3Char1"/>
          <w:rFonts w:asciiTheme="minorHAnsi" w:hAnsiTheme="minorHAnsi" w:cstheme="minorHAnsi"/>
        </w:rPr>
        <w:t>Bostrom, puts it.</w:t>
      </w:r>
      <w:r w:rsidRPr="003B713C">
        <w:rPr>
          <w:rFonts w:asciiTheme="minorHAnsi" w:hAnsiTheme="minorHAnsi" w:cstheme="minorHAnsi"/>
          <w:sz w:val="12"/>
        </w:rPr>
        <w:t xml:space="preserve">66 </w:t>
      </w:r>
      <w:r w:rsidRPr="003B713C">
        <w:rPr>
          <w:rStyle w:val="Heading3Char1"/>
          <w:rFonts w:asciiTheme="minorHAnsi" w:hAnsiTheme="minorHAnsi" w:cstheme="minorHAnsi"/>
        </w:rPr>
        <w:t>This future could potentially be extremely long and full of flourishing, and would therefore have extremely large value.</w:t>
      </w:r>
      <w:r w:rsidRPr="003B713C">
        <w:rPr>
          <w:rFonts w:asciiTheme="minorHAnsi" w:hAnsiTheme="minorHAnsi" w:cstheme="minorHAnsi"/>
          <w:sz w:val="12"/>
        </w:rPr>
        <w:t xml:space="preserve"> In standard risk analysis, when working out how to respond to risk, we work out the expected value of risk reduction, by weighing the probability that an action will prevent an adverse event against the severity of the event. </w:t>
      </w:r>
      <w:r w:rsidRPr="003B713C">
        <w:rPr>
          <w:rStyle w:val="Heading3Char1"/>
          <w:rFonts w:asciiTheme="minorHAnsi" w:hAnsiTheme="minorHAnsi" w:cstheme="minorHAnsi"/>
        </w:rPr>
        <w:t>Because the value of preventing existential catastrophe is so vast, even a tiny probability of prevention has huge expected value.</w:t>
      </w:r>
      <w:r w:rsidRPr="003B713C">
        <w:rPr>
          <w:rFonts w:asciiTheme="minorHAnsi" w:hAnsiTheme="minorHAnsi" w:cstheme="minorHAnsi"/>
          <w:sz w:val="12"/>
        </w:rPr>
        <w:t xml:space="preserve">67 Of course, there is persisting reasonable disagreement about ethics and there are a number of ways one might resist this conclusion.68 Therefore, it would be unjustified to be overconfident in Parfit and Bostrom’s argument. </w:t>
      </w:r>
      <w:r w:rsidRPr="003B713C">
        <w:rPr>
          <w:rStyle w:val="Heading3Char1"/>
          <w:rFonts w:asciiTheme="minorHAnsi" w:hAnsiTheme="minorHAnsi" w:cstheme="minorHAnsi"/>
        </w:rPr>
        <w:t>In some areas, government policy does give significant weight to future generations.</w:t>
      </w:r>
      <w:r w:rsidRPr="003B713C">
        <w:rPr>
          <w:rFonts w:asciiTheme="minorHAnsi" w:hAnsiTheme="minorHAnsi" w:cstheme="minorHAnsi"/>
          <w:sz w:val="12"/>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3B713C">
        <w:rPr>
          <w:rStyle w:val="Heading3Char1"/>
          <w:rFonts w:asciiTheme="minorHAnsi" w:hAnsiTheme="minorHAnsi" w:cstheme="minorHAnsi"/>
        </w:rPr>
        <w:t>However, when it comes to existential risk, it would seem that we fail to live up to principles of intergenerational equity.</w:t>
      </w:r>
      <w:r w:rsidRPr="003B713C">
        <w:rPr>
          <w:rFonts w:asciiTheme="minorHAnsi" w:hAnsiTheme="minorHAnsi" w:cstheme="minorHAnsi"/>
          <w:sz w:val="12"/>
        </w:rPr>
        <w:t xml:space="preserve"> </w:t>
      </w:r>
      <w:r w:rsidRPr="003B713C">
        <w:rPr>
          <w:rStyle w:val="Heading3Char1"/>
          <w:rFonts w:asciiTheme="minorHAnsi" w:hAnsiTheme="minorHAnsi" w:cstheme="minorHAnsi"/>
        </w:rPr>
        <w:t xml:space="preserve">Existential catastrophe would not only give future generations less than the current generations; </w:t>
      </w:r>
      <w:r w:rsidRPr="003B713C">
        <w:rPr>
          <w:rStyle w:val="Emphasis"/>
          <w:rFonts w:asciiTheme="minorHAnsi" w:hAnsiTheme="minorHAnsi" w:cstheme="minorHAnsi"/>
        </w:rPr>
        <w:t>it would give them nothing</w:t>
      </w:r>
      <w:r w:rsidRPr="003B713C">
        <w:rPr>
          <w:rStyle w:val="Heading3Char1"/>
          <w:rFonts w:asciiTheme="minorHAnsi" w:hAnsiTheme="minorHAnsi" w:cstheme="minorHAnsi"/>
        </w:rPr>
        <w:t>.</w:t>
      </w:r>
      <w:r w:rsidRPr="003B713C">
        <w:rPr>
          <w:rFonts w:asciiTheme="minorHAnsi" w:hAnsiTheme="minorHAnsi" w:cstheme="minorHAnsi"/>
          <w:sz w:val="12"/>
        </w:rPr>
        <w:t xml:space="preserve"> Indeed, </w:t>
      </w:r>
      <w:r w:rsidRPr="003B713C">
        <w:rPr>
          <w:rStyle w:val="Heading3Char1"/>
          <w:rFonts w:asciiTheme="minorHAnsi" w:hAnsiTheme="minorHAnsi" w:cstheme="minorHAnsi"/>
        </w:rPr>
        <w:t>reducing existential risk plausibly has a quite low cost for us in comparison with the huge expected value it has for future generations.</w:t>
      </w:r>
      <w:r w:rsidRPr="003B713C">
        <w:rPr>
          <w:rFonts w:asciiTheme="minorHAnsi" w:hAnsiTheme="minorHAnsi" w:cstheme="minorHAnsi"/>
          <w:sz w:val="12"/>
        </w:rPr>
        <w:t xml:space="preserve"> In spite of this, relatively little is done to reduce existential risk. </w:t>
      </w:r>
      <w:r w:rsidRPr="003B713C">
        <w:rPr>
          <w:rStyle w:val="Heading3Char1"/>
          <w:rFonts w:asciiTheme="minorHAnsi" w:hAnsiTheme="minorHAnsi" w:cstheme="minorHAnsi"/>
        </w:rPr>
        <w:t>Unless we give up on norms of intergenerational equity, they give us a strong case for significantly increasing our efforts to reduce existential risks.</w:t>
      </w:r>
      <w:r w:rsidRPr="003B713C">
        <w:rPr>
          <w:rStyle w:val="Heading3Char1"/>
        </w:rPr>
        <w:t xml:space="preserve"> </w:t>
      </w:r>
      <w:r w:rsidRPr="003B713C">
        <w:rPr>
          <w:rFonts w:asciiTheme="minorHAnsi" w:hAnsiTheme="minorHAnsi" w:cstheme="minorHAnsi"/>
          <w:sz w:val="12"/>
        </w:rPr>
        <w:t>1.3</w:t>
      </w:r>
      <w:r w:rsidRPr="003B713C">
        <w:rPr>
          <w:rFonts w:asciiTheme="minorHAnsi" w:hAnsiTheme="minorHAnsi" w:cstheme="minorHAnsi"/>
          <w:u w:val="single"/>
        </w:rPr>
        <w:t>. WHY EXISTENTIAL RISKS MAY BE SYSTEMATICALLY UNDERINVESTED IN, AND THE ROLE OF THE INTERNATIONAL COMMUNITY</w:t>
      </w:r>
      <w:r w:rsidRPr="003B713C">
        <w:rPr>
          <w:rFonts w:asciiTheme="minorHAnsi" w:hAnsiTheme="minorHAnsi" w:cstheme="minorHAnsi"/>
          <w:sz w:val="12"/>
        </w:rPr>
        <w:t xml:space="preserve"> </w:t>
      </w:r>
      <w:r w:rsidRPr="003B713C">
        <w:rPr>
          <w:rStyle w:val="Heading3Char1"/>
          <w:rFonts w:asciiTheme="minorHAnsi" w:hAnsiTheme="minorHAnsi" w:cstheme="minorHAnsi"/>
        </w:rPr>
        <w:t>In spite of the importance of existential risk reduction, it probably receives less attention than is warranted.</w:t>
      </w:r>
      <w:r w:rsidRPr="003B713C">
        <w:rPr>
          <w:rFonts w:asciiTheme="minorHAnsi" w:hAnsiTheme="minorHAnsi" w:cstheme="minorHAnsi"/>
          <w:sz w:val="12"/>
        </w:rPr>
        <w:t xml:space="preserve"> As a result, concerted international cooperation is required if we are to receive adequate protection from existential risks. 1.3.1. Why existential risks are likely to be underinvested in </w:t>
      </w:r>
      <w:r w:rsidRPr="003B713C">
        <w:rPr>
          <w:rStyle w:val="Heading3Char1"/>
          <w:rFonts w:asciiTheme="minorHAnsi" w:hAnsiTheme="minorHAnsi" w:cstheme="minorHAnsi"/>
        </w:rPr>
        <w:t>There are several reasons why existential risk reduction is likely to be underinvested in.</w:t>
      </w:r>
      <w:r w:rsidRPr="003B713C">
        <w:rPr>
          <w:rFonts w:asciiTheme="minorHAnsi" w:hAnsiTheme="minorHAnsi" w:cstheme="minorHAnsi"/>
          <w:sz w:val="12"/>
        </w:rPr>
        <w:t xml:space="preserve"> </w:t>
      </w:r>
      <w:r w:rsidRPr="003B713C">
        <w:rPr>
          <w:rStyle w:val="Heading3Char1"/>
          <w:rFonts w:asciiTheme="minorHAnsi" w:hAnsiTheme="minorHAnsi" w:cstheme="minorHAnsi"/>
        </w:rPr>
        <w:t>Firstly, it is a global public good.</w:t>
      </w:r>
      <w:r w:rsidRPr="003B713C">
        <w:rPr>
          <w:rFonts w:asciiTheme="minorHAnsi" w:hAnsiTheme="minorHAnsi" w:cstheme="minorHAnsi"/>
          <w:sz w:val="12"/>
        </w:rPr>
        <w:t xml:space="preserve"> </w:t>
      </w:r>
      <w:r w:rsidRPr="003B713C">
        <w:rPr>
          <w:rStyle w:val="Heading3Char1"/>
          <w:rFonts w:asciiTheme="minorHAnsi" w:hAnsiTheme="minorHAnsi" w:cstheme="minorHAnsi"/>
        </w:rPr>
        <w:t>Economic theory predicts that such goods tend to be underprovided.</w:t>
      </w:r>
      <w:r w:rsidRPr="003B713C">
        <w:rPr>
          <w:rFonts w:asciiTheme="minorHAnsi" w:hAnsiTheme="minorHAnsi" w:cstheme="minorHAnsi"/>
          <w:sz w:val="12"/>
        </w:rPr>
        <w:t xml:space="preserve"> </w:t>
      </w:r>
      <w:r w:rsidRPr="003B713C">
        <w:rPr>
          <w:rStyle w:val="Heading3Char1"/>
          <w:rFonts w:asciiTheme="minorHAnsi" w:hAnsiTheme="minorHAnsi" w:cstheme="minorHAnsi"/>
        </w:rPr>
        <w:t>The benefits of existential risk reduction are widely and indivisibly dispersed around the globe from the countries responsible for taking action.</w:t>
      </w:r>
      <w:r w:rsidRPr="003B713C">
        <w:rPr>
          <w:rFonts w:asciiTheme="minorHAnsi" w:hAnsiTheme="minorHAnsi" w:cstheme="minorHAnsi"/>
          <w:sz w:val="12"/>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3B713C">
        <w:rPr>
          <w:rStyle w:val="Heading3Char1"/>
          <w:rFonts w:asciiTheme="minorHAnsi" w:hAnsiTheme="minorHAnsi" w:cstheme="minorHAnsi"/>
        </w:rPr>
        <w:t>Secondly</w:t>
      </w:r>
      <w:r w:rsidRPr="003B713C">
        <w:rPr>
          <w:rFonts w:asciiTheme="minorHAnsi" w:hAnsiTheme="minorHAnsi" w:cstheme="minorHAnsi"/>
          <w:sz w:val="12"/>
        </w:rPr>
        <w:t xml:space="preserve">, as already suggested above, </w:t>
      </w:r>
      <w:r w:rsidRPr="003B713C">
        <w:rPr>
          <w:rStyle w:val="Heading3Char1"/>
          <w:rFonts w:asciiTheme="minorHAnsi" w:hAnsiTheme="minorHAnsi" w:cstheme="minorHAnsi"/>
        </w:rPr>
        <w:t>existential risk reduction is an intergenerational public good: most of the benefits are enjoyed by future generations who have no say in the political process.</w:t>
      </w:r>
      <w:r w:rsidRPr="003B713C">
        <w:rPr>
          <w:rFonts w:asciiTheme="minorHAnsi" w:hAnsiTheme="minorHAnsi" w:cstheme="minorHAnsi"/>
          <w:sz w:val="12"/>
        </w:rPr>
        <w:t xml:space="preserve"> </w:t>
      </w:r>
      <w:r w:rsidRPr="003B713C">
        <w:rPr>
          <w:rStyle w:val="Heading3Char1"/>
          <w:rFonts w:asciiTheme="minorHAnsi" w:hAnsiTheme="minorHAnsi" w:cstheme="minorHAnsi"/>
        </w:rPr>
        <w:t>For these goods, the problem is temporal free riding: the current generation enjoys the benefits of inaction while future generations bear the costs.</w:t>
      </w:r>
      <w:r w:rsidRPr="003B713C">
        <w:rPr>
          <w:rStyle w:val="Heading3Char1"/>
        </w:rPr>
        <w:t xml:space="preserve"> </w:t>
      </w:r>
      <w:r w:rsidRPr="003B713C">
        <w:rPr>
          <w:rStyle w:val="Heading3Char1"/>
          <w:rFonts w:asciiTheme="minorHAnsi" w:hAnsiTheme="minorHAnsi" w:cstheme="minorHAnsi"/>
        </w:rPr>
        <w:t>Thirdly</w:t>
      </w:r>
      <w:r w:rsidRPr="003B713C">
        <w:rPr>
          <w:rFonts w:asciiTheme="minorHAnsi" w:hAnsiTheme="minorHAnsi" w:cstheme="minorHAnsi"/>
          <w:sz w:val="12"/>
        </w:rPr>
        <w:t xml:space="preserve">, many </w:t>
      </w:r>
      <w:r w:rsidRPr="003B713C">
        <w:rPr>
          <w:rStyle w:val="Heading3Char1"/>
          <w:rFonts w:asciiTheme="minorHAnsi" w:hAnsiTheme="minorHAnsi" w:cstheme="minorHAnsi"/>
        </w:rPr>
        <w:t>existential risks</w:t>
      </w:r>
      <w:r w:rsidRPr="003B713C">
        <w:rPr>
          <w:rFonts w:asciiTheme="minorHAnsi" w:hAnsiTheme="minorHAnsi" w:cstheme="minorHAnsi"/>
          <w:sz w:val="12"/>
        </w:rPr>
        <w:t xml:space="preserve">, such as machine superintelligence, engineered pandemics, and solar geoengineering, </w:t>
      </w:r>
      <w:r w:rsidRPr="003B713C">
        <w:rPr>
          <w:rStyle w:val="Heading3Char1"/>
          <w:rFonts w:asciiTheme="minorHAnsi" w:hAnsiTheme="minorHAnsi" w:cstheme="minorHAnsi"/>
        </w:rPr>
        <w:t>pose an unprecedented and uncertain future threat.</w:t>
      </w:r>
      <w:r w:rsidRPr="003B713C">
        <w:rPr>
          <w:rFonts w:asciiTheme="minorHAnsi" w:hAnsiTheme="minorHAnsi" w:cstheme="minorHAnsi"/>
          <w:sz w:val="12"/>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w:t>
      </w:r>
      <w:r w:rsidRPr="003B713C">
        <w:rPr>
          <w:sz w:val="12"/>
        </w:rPr>
        <w:t xml:space="preserve"> </w:t>
      </w:r>
      <w:r w:rsidRPr="003B713C">
        <w:rPr>
          <w:rStyle w:val="Heading3Char1"/>
          <w:rFonts w:asciiTheme="minorHAnsi" w:hAnsiTheme="minorHAnsi" w:cstheme="minorHAnsi"/>
        </w:rPr>
        <w:t>Cognitive biases also lead people to underestimate existential risks.</w:t>
      </w:r>
      <w:r w:rsidRPr="003B713C">
        <w:rPr>
          <w:rFonts w:asciiTheme="minorHAnsi" w:hAnsiTheme="minorHAnsi" w:cstheme="minorHAnsi"/>
          <w:sz w:val="12"/>
        </w:rPr>
        <w:t xml:space="preserve"> </w:t>
      </w:r>
      <w:r w:rsidRPr="003B713C">
        <w:rPr>
          <w:rStyle w:val="Heading3Char1"/>
          <w:rFonts w:asciiTheme="minorHAnsi" w:hAnsiTheme="minorHAnsi" w:cstheme="minorHAnsi"/>
        </w:rPr>
        <w:t>Since there have not been any catastrophes of this magnitude, these risks are not salient to politicians and the public.</w:t>
      </w:r>
      <w:r w:rsidRPr="003B713C">
        <w:rPr>
          <w:rFonts w:asciiTheme="minorHAnsi" w:hAnsiTheme="minorHAnsi" w:cstheme="minorHAnsi"/>
          <w:sz w:val="12"/>
        </w:rPr>
        <w:t xml:space="preserve">72 </w:t>
      </w:r>
      <w:r w:rsidRPr="003B713C">
        <w:rPr>
          <w:rStyle w:val="Heading3Char1"/>
          <w:rFonts w:asciiTheme="minorHAnsi" w:hAnsiTheme="minorHAnsi" w:cstheme="minorHAnsi"/>
        </w:rPr>
        <w:t>This is an example of the misapplication of the availability heuristic, a mental shortcut which assumes that something is important only if it can be readily recalled.</w:t>
      </w:r>
      <w:r w:rsidRPr="003B713C">
        <w:rPr>
          <w:rStyle w:val="Heading3Char1"/>
        </w:rPr>
        <w:t xml:space="preserve"> </w:t>
      </w:r>
      <w:r w:rsidRPr="003B713C">
        <w:rPr>
          <w:rStyle w:val="Heading3Char1"/>
          <w:rFonts w:asciiTheme="minorHAnsi" w:hAnsiTheme="minorHAnsi" w:cstheme="minorHAnsi"/>
        </w:rPr>
        <w:t>Another cognitive bias affecting perceptions of existential risk is scope neglect.</w:t>
      </w:r>
      <w:r w:rsidRPr="003B713C">
        <w:rPr>
          <w:rFonts w:asciiTheme="minorHAnsi" w:hAnsiTheme="minorHAnsi" w:cstheme="minorHAnsi"/>
          <w:sz w:val="12"/>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3B713C">
        <w:rPr>
          <w:rStyle w:val="Heading3Char1"/>
          <w:rFonts w:asciiTheme="minorHAnsi" w:hAnsiTheme="minorHAnsi" w:cstheme="minorHAnsi"/>
        </w:rPr>
        <w:t>People become numbed to the effect of saving lives when the numbers get too large.</w:t>
      </w:r>
      <w:r w:rsidRPr="003B713C">
        <w:rPr>
          <w:rFonts w:asciiTheme="minorHAnsi" w:hAnsiTheme="minorHAnsi" w:cstheme="minorHAnsi"/>
          <w:sz w:val="12"/>
        </w:rPr>
        <w:t xml:space="preserve"> 74 </w:t>
      </w:r>
      <w:r w:rsidRPr="003B713C">
        <w:rPr>
          <w:rStyle w:val="Heading3Char1"/>
          <w:rFonts w:asciiTheme="minorHAnsi" w:hAnsiTheme="minorHAnsi" w:cstheme="minorHAnsi"/>
        </w:rPr>
        <w:t>Scope neglect is a particularly acute problem for existential risk because the numbers at stake are so large.</w:t>
      </w:r>
      <w:r w:rsidRPr="003B713C">
        <w:rPr>
          <w:rFonts w:asciiTheme="minorHAnsi" w:hAnsiTheme="minorHAnsi" w:cstheme="minorHAnsi"/>
          <w:sz w:val="12"/>
        </w:rPr>
        <w:t xml:space="preserve"> </w:t>
      </w:r>
      <w:r w:rsidRPr="003B713C">
        <w:rPr>
          <w:rStyle w:val="Heading3Char1"/>
          <w:rFonts w:asciiTheme="minorHAnsi" w:hAnsiTheme="minorHAnsi" w:cstheme="minorHAnsi"/>
        </w:rPr>
        <w:t>Due to scope neglect, decision-makers are prone to treat existential risks in a similar way to problems which are less severe by many orders of magnitude.</w:t>
      </w:r>
      <w:r w:rsidRPr="003B713C">
        <w:rPr>
          <w:rFonts w:asciiTheme="minorHAnsi" w:hAnsiTheme="minorHAnsi" w:cstheme="minorHAnsi"/>
          <w:sz w:val="12"/>
        </w:rPr>
        <w:t xml:space="preserve"> A wide range of other cognitive biases are likely to affect the evaluation of existential risks.75</w:t>
      </w:r>
      <w:r w:rsidRPr="003B713C">
        <w:rPr>
          <w:sz w:val="12"/>
        </w:rPr>
        <w:t xml:space="preserve"> </w:t>
      </w:r>
    </w:p>
    <w:p w14:paraId="741D131E" w14:textId="77777777" w:rsidR="00A355BA" w:rsidRPr="003B713C" w:rsidRDefault="00A355BA" w:rsidP="00A355BA">
      <w:pPr>
        <w:pStyle w:val="Heading4"/>
        <w:rPr>
          <w:rFonts w:asciiTheme="minorHAnsi" w:hAnsiTheme="minorHAnsi" w:cstheme="minorHAnsi"/>
        </w:rPr>
      </w:pPr>
      <w:r w:rsidRPr="003B713C">
        <w:rPr>
          <w:rFonts w:asciiTheme="minorHAnsi" w:hAnsiTheme="minorHAnsi" w:cstheme="minorHAnsi"/>
        </w:rPr>
        <w:t>Nuclear war likely---litany of reasons</w:t>
      </w:r>
    </w:p>
    <w:p w14:paraId="1A7349A1" w14:textId="77777777" w:rsidR="00A355BA" w:rsidRPr="003B713C" w:rsidRDefault="00A355BA" w:rsidP="00A355BA">
      <w:pPr>
        <w:rPr>
          <w:rFonts w:asciiTheme="minorHAnsi" w:hAnsiTheme="minorHAnsi" w:cstheme="minorHAnsi"/>
        </w:rPr>
      </w:pPr>
      <w:r w:rsidRPr="003B713C">
        <w:rPr>
          <w:rFonts w:asciiTheme="minorHAnsi" w:hAnsiTheme="minorHAnsi" w:cstheme="minorHAnsi"/>
        </w:rPr>
        <w:t xml:space="preserve">David </w:t>
      </w:r>
      <w:r w:rsidRPr="003B713C">
        <w:rPr>
          <w:rFonts w:asciiTheme="minorHAnsi" w:hAnsiTheme="minorHAnsi" w:cstheme="minorHAnsi"/>
          <w:b/>
        </w:rPr>
        <w:t>Krieger</w:t>
      </w:r>
      <w:r w:rsidRPr="003B713C">
        <w:rPr>
          <w:rFonts w:asciiTheme="minorHAnsi" w:hAnsiTheme="minorHAnsi" w:cstheme="minorHAnsi"/>
        </w:rPr>
        <w:t>,, 6-30-</w:t>
      </w:r>
      <w:r w:rsidRPr="003B713C">
        <w:rPr>
          <w:rFonts w:asciiTheme="minorHAnsi" w:hAnsiTheme="minorHAnsi" w:cstheme="minorHAnsi"/>
          <w:b/>
        </w:rPr>
        <w:t>2017</w:t>
      </w:r>
      <w:r w:rsidRPr="003B713C">
        <w:rPr>
          <w:rFonts w:asciiTheme="minorHAnsi" w:hAnsiTheme="minorHAnsi" w:cstheme="minorHAnsi"/>
        </w:rPr>
        <w:t>- president of the Nuclear Age Peace Foundation. He is the author of Zero: The Case for Nuclear Weapons Abolition"What factors make nuclear war more likely?," TheHill, http://thehill.com/blogs/pundits-blog/international-affairs/340196-what-factors-make-nuclear-war-more-likely</w:t>
      </w:r>
    </w:p>
    <w:p w14:paraId="53DC7656" w14:textId="77777777" w:rsidR="00A355BA" w:rsidRDefault="00A355BA" w:rsidP="00A355BA">
      <w:pPr>
        <w:rPr>
          <w:rFonts w:asciiTheme="minorHAnsi" w:hAnsiTheme="minorHAnsi" w:cstheme="minorHAnsi"/>
          <w:sz w:val="12"/>
        </w:rPr>
      </w:pPr>
      <w:r w:rsidRPr="003B713C">
        <w:rPr>
          <w:rStyle w:val="Heading3Char1"/>
          <w:rFonts w:asciiTheme="minorHAnsi" w:hAnsiTheme="minorHAnsi" w:cstheme="minorHAnsi"/>
        </w:rPr>
        <w:t>We know that the risk of nuclear war is not zero</w:t>
      </w:r>
      <w:r w:rsidRPr="003B713C">
        <w:rPr>
          <w:rFonts w:asciiTheme="minorHAnsi" w:hAnsiTheme="minorHAnsi" w:cstheme="minorHAnsi"/>
          <w:sz w:val="12"/>
        </w:rPr>
        <w:t xml:space="preserve">. Humans are not capable of creating foolproof systems. </w:t>
      </w:r>
      <w:r w:rsidRPr="003B713C">
        <w:rPr>
          <w:rStyle w:val="Heading3Char1"/>
          <w:rFonts w:asciiTheme="minorHAnsi" w:hAnsiTheme="minorHAnsi" w:cstheme="minorHAnsi"/>
        </w:rPr>
        <w:t xml:space="preserve">Nuclear weapons systems are particularly problematic since the possession of nuclear weapons carries an implicit threat of use under certain circumstances. In accord with nuclear deterrence theory, a country threatens to use nuclear weapons, believing that it will prevent the use of nuclear weapons against it. Nearly 15,000 nuclear weapons are currently under the control of </w:t>
      </w:r>
      <w:hyperlink r:id="rId19" w:history="1">
        <w:r w:rsidRPr="003B713C">
          <w:rPr>
            <w:rStyle w:val="Heading3Char1"/>
            <w:rFonts w:asciiTheme="minorHAnsi" w:hAnsiTheme="minorHAnsi" w:cstheme="minorHAnsi"/>
            <w:color w:val="000000"/>
          </w:rPr>
          <w:t>nine countries</w:t>
        </w:r>
      </w:hyperlink>
      <w:r w:rsidRPr="003B713C">
        <w:rPr>
          <w:rFonts w:asciiTheme="minorHAnsi" w:hAnsiTheme="minorHAnsi" w:cstheme="minorHAnsi"/>
          <w:sz w:val="12"/>
        </w:rPr>
        <w:t xml:space="preserve">. Each has a complex system of command and control with many possibilities for error, accident or intentional use. Error could be the result of human or technological factors, or some combination of human and technological interaction. During the more than seven decades of the Nuclear Age, </w:t>
      </w:r>
      <w:r w:rsidRPr="003B713C">
        <w:rPr>
          <w:rStyle w:val="Heading3Char1"/>
          <w:rFonts w:asciiTheme="minorHAnsi" w:hAnsiTheme="minorHAnsi" w:cstheme="minorHAnsi"/>
        </w:rPr>
        <w:t xml:space="preserve">there have been many </w:t>
      </w:r>
      <w:hyperlink r:id="rId20" w:history="1">
        <w:r w:rsidRPr="003B713C">
          <w:rPr>
            <w:rStyle w:val="Heading3Char1"/>
            <w:rFonts w:asciiTheme="minorHAnsi" w:hAnsiTheme="minorHAnsi" w:cstheme="minorHAnsi"/>
            <w:color w:val="000000"/>
          </w:rPr>
          <w:t>accidents and close calls</w:t>
        </w:r>
      </w:hyperlink>
      <w:r w:rsidRPr="003B713C">
        <w:rPr>
          <w:rStyle w:val="Heading3Char1"/>
          <w:rFonts w:asciiTheme="minorHAnsi" w:hAnsiTheme="minorHAnsi" w:cstheme="minorHAnsi"/>
        </w:rPr>
        <w:t xml:space="preserve"> that could have resulted in nuclear disaster. The world narrowly escaped a nuclear war between the United States and Soviet Union during the 1962 Cuban Missile Crisis. Human factors include miscommunications, misinterpretations and psychological issues. Some leaders believe that threatening behavior makes nuclear deterrence more effective, but it could also result in a preventive first-strike launch by the side being threatened. Psychological pathologies among those in control of nuclear weapons could also play a role. Hubris, or extreme arrogance, is another factor of concern. Technological factors include computer errors that wrongfully show a country is under nuclear attack. Such false warnings have occurred on numerous occasions but, fortunately, human interactions (often against policy and/or orders) have so far kept a false warning from resulting in a mistaken “retaliatory” attack. In times of severe tensions, a technological error could compound the risks, and human actors might decide to initiate a first strike. There are many other factors that affect the risk of nuclear war. These include an increase in the number of countries possessing nuclear weapons and a greater number of nuclear weapons in each country’s nuclear arsenal.</w:t>
      </w:r>
      <w:r w:rsidRPr="003B713C">
        <w:rPr>
          <w:rFonts w:asciiTheme="minorHAnsi" w:hAnsiTheme="minorHAnsi" w:cstheme="minorHAnsi"/>
          <w:sz w:val="12"/>
        </w:rPr>
        <w:t xml:space="preserve"> Both of these factors increase complexity and make the risk greater. Additionally, the higher the alert status of a country’s nuclear arsenal, the shorter the decision time to launch and the greater the risk of nuclear war. The risks are compounded when tension levels increase between nuclear-armed countries, increasing the likelihood of false assumptions and precipitous action. Nuclear policies of the nuclear-armed countries can also raise the risk level of nuclear war. </w:t>
      </w:r>
      <w:r w:rsidRPr="003B713C">
        <w:rPr>
          <w:rStyle w:val="Heading3Char1"/>
          <w:rFonts w:asciiTheme="minorHAnsi" w:hAnsiTheme="minorHAnsi" w:cstheme="minorHAnsi"/>
        </w:rPr>
        <w:t>Policies of first use of nuclear weapons may make an opponent more likely to initiate a first strike and thus make a nuclear war more likely. First use is generally a default policy, if a country does not specifically pledge a policy of no first use, as have China and India.</w:t>
      </w:r>
      <w:r w:rsidRPr="003B713C">
        <w:rPr>
          <w:rFonts w:asciiTheme="minorHAnsi" w:hAnsiTheme="minorHAnsi" w:cstheme="minorHAnsi"/>
          <w:sz w:val="12"/>
        </w:rPr>
        <w:t xml:space="preserve"> Policies of launch-on-warning cut into decision time for leaders to decide whether or not to launch a “retaliatory” strike to what may be a false warning The deployment of land-based missiles also raises the risk level due to the “use them or lose them” nature of these stationary targets. In addition to identifiable risks of nuclear war, there are also unknown risks — those that cannot be identified in advance. </w:t>
      </w:r>
      <w:r w:rsidRPr="003B713C">
        <w:rPr>
          <w:rStyle w:val="Heading3Char1"/>
          <w:rFonts w:asciiTheme="minorHAnsi" w:hAnsiTheme="minorHAnsi" w:cstheme="minorHAnsi"/>
        </w:rPr>
        <w:t xml:space="preserve">Unknown risks include little-understood possibilities for cyber-attacks on nuclear weapons systems, attacks that could potentially either activate or deactivate nuclear-armed missile launches. Given the </w:t>
      </w:r>
      <w:hyperlink r:id="rId21" w:history="1">
        <w:r w:rsidRPr="003B713C">
          <w:rPr>
            <w:rStyle w:val="Heading3Char1"/>
            <w:rFonts w:asciiTheme="minorHAnsi" w:hAnsiTheme="minorHAnsi" w:cstheme="minorHAnsi"/>
            <w:color w:val="000000"/>
          </w:rPr>
          <w:t>catastrophic consequences of nuclear war</w:t>
        </w:r>
      </w:hyperlink>
      <w:r w:rsidRPr="003B713C">
        <w:rPr>
          <w:rStyle w:val="Heading3Char1"/>
          <w:rFonts w:asciiTheme="minorHAnsi" w:hAnsiTheme="minorHAnsi" w:cstheme="minorHAnsi"/>
        </w:rPr>
        <w:t>, including destruction of civilization and human extinction, identifying and eliminating the factors making nuclear war likely or even possible is imperative</w:t>
      </w:r>
      <w:r w:rsidRPr="003B713C">
        <w:rPr>
          <w:rFonts w:asciiTheme="minorHAnsi" w:hAnsiTheme="minorHAnsi" w:cstheme="minorHAnsi"/>
          <w:sz w:val="12"/>
        </w:rPr>
        <w:t>. There are simply too many possibilities for failure in such a complex system of interactions. This leads to the conclusion that the risks are untenable, and all nations should move rapidly to negotiate the elimination of all nuclear arms. While doing so, nations would be well served to adopt and declare policies of no first use and no launch-on-warning, and to eliminate vulnerable land-based missiles from their arsenals.</w:t>
      </w:r>
      <w:r>
        <w:rPr>
          <w:rFonts w:asciiTheme="minorHAnsi" w:hAnsiTheme="minorHAnsi" w:cstheme="minorHAnsi"/>
          <w:sz w:val="12"/>
        </w:rPr>
        <w:t xml:space="preserve"> </w:t>
      </w:r>
    </w:p>
    <w:p w14:paraId="0051F69D" w14:textId="77777777" w:rsidR="00A355BA" w:rsidRPr="00F24190" w:rsidRDefault="00A355BA" w:rsidP="00382BE3">
      <w:pPr>
        <w:rPr>
          <w:rFonts w:asciiTheme="minorHAnsi" w:hAnsiTheme="minorHAnsi" w:cstheme="minorHAnsi"/>
        </w:rPr>
      </w:pPr>
    </w:p>
    <w:p w14:paraId="52BB5320" w14:textId="2E6AF0A8" w:rsidR="00F7582E" w:rsidRPr="00F24190" w:rsidRDefault="006D7134" w:rsidP="00F7582E">
      <w:pPr>
        <w:pStyle w:val="Heading2"/>
        <w:rPr>
          <w:rFonts w:asciiTheme="minorHAnsi" w:hAnsiTheme="minorHAnsi" w:cstheme="minorHAnsi"/>
        </w:rPr>
      </w:pPr>
      <w:r w:rsidRPr="00F24190">
        <w:rPr>
          <w:rFonts w:asciiTheme="minorHAnsi" w:hAnsiTheme="minorHAnsi" w:cstheme="minorHAnsi"/>
        </w:rPr>
        <w:t>Solvency</w:t>
      </w:r>
    </w:p>
    <w:p w14:paraId="68A7C450" w14:textId="1C402C07" w:rsidR="00EE1AA0" w:rsidRPr="00F24190" w:rsidRDefault="00F7582E" w:rsidP="002B7842">
      <w:pPr>
        <w:pStyle w:val="Heading3"/>
        <w:rPr>
          <w:rFonts w:asciiTheme="minorHAnsi" w:hAnsiTheme="minorHAnsi" w:cstheme="minorHAnsi"/>
        </w:rPr>
      </w:pPr>
      <w:r w:rsidRPr="00F24190">
        <w:rPr>
          <w:rFonts w:asciiTheme="minorHAnsi" w:hAnsiTheme="minorHAnsi" w:cstheme="minorHAnsi"/>
        </w:rPr>
        <w:t xml:space="preserve">2AC – </w:t>
      </w:r>
      <w:r w:rsidR="00ED2B8C" w:rsidRPr="00F24190">
        <w:rPr>
          <w:rFonts w:asciiTheme="minorHAnsi" w:hAnsiTheme="minorHAnsi" w:cstheme="minorHAnsi"/>
        </w:rPr>
        <w:t>AT Circumvention</w:t>
      </w:r>
    </w:p>
    <w:p w14:paraId="6C59409E" w14:textId="0D2BC24D" w:rsidR="002E0B1F" w:rsidRPr="00F24190" w:rsidRDefault="002E0B1F" w:rsidP="002E0B1F">
      <w:pPr>
        <w:pStyle w:val="Heading4"/>
        <w:rPr>
          <w:rFonts w:asciiTheme="minorHAnsi" w:hAnsiTheme="minorHAnsi" w:cstheme="minorHAnsi"/>
        </w:rPr>
      </w:pPr>
      <w:r w:rsidRPr="00F24190">
        <w:rPr>
          <w:rFonts w:asciiTheme="minorHAnsi" w:hAnsiTheme="minorHAnsi" w:cstheme="minorHAnsi"/>
        </w:rPr>
        <w:t xml:space="preserve">NATO members have funded billions toward EPAA </w:t>
      </w:r>
    </w:p>
    <w:p w14:paraId="32FA367B" w14:textId="6C900694" w:rsidR="002E0B1F" w:rsidRPr="00F24190" w:rsidRDefault="002E0B1F" w:rsidP="00255A73">
      <w:pPr>
        <w:rPr>
          <w:rFonts w:asciiTheme="minorHAnsi" w:hAnsiTheme="minorHAnsi" w:cstheme="minorHAnsi"/>
        </w:rPr>
      </w:pPr>
      <w:r w:rsidRPr="00F24190">
        <w:rPr>
          <w:rStyle w:val="Style13ptBold"/>
          <w:rFonts w:asciiTheme="minorHAnsi" w:hAnsiTheme="minorHAnsi" w:cstheme="minorHAnsi"/>
        </w:rPr>
        <w:t>US DoD 2013</w:t>
      </w:r>
      <w:r w:rsidRPr="00F24190">
        <w:rPr>
          <w:rFonts w:asciiTheme="minorHAnsi" w:hAnsiTheme="minorHAnsi" w:cstheme="minorHAnsi"/>
        </w:rPr>
        <w:t xml:space="preserve"> – </w:t>
      </w:r>
      <w:r w:rsidRPr="00F24190">
        <w:rPr>
          <w:rFonts w:asciiTheme="minorHAnsi" w:hAnsiTheme="minorHAnsi" w:cstheme="minorHAnsi"/>
          <w:sz w:val="18"/>
          <w:szCs w:val="18"/>
        </w:rPr>
        <w:t>(“Report to Congress Contributions of the Members of NATO to Missile Defense in Europe” Department of Defense July 1 2013 https://www.esd.whs.mil/Portals/54/Documents/FOID/Reading%20Room/Science_and_Technology/14-F-0026_DOC_01_OCR_Report_to_Congress_Contributions_of_the_Members_of_NATO_to_Missile_Defense_in_Europe.pdf)</w:t>
      </w:r>
    </w:p>
    <w:p w14:paraId="540F7D56" w14:textId="62C9CA67" w:rsidR="00255A73" w:rsidRPr="00F24190" w:rsidRDefault="00255A73" w:rsidP="00255A73">
      <w:pPr>
        <w:rPr>
          <w:rFonts w:asciiTheme="minorHAnsi" w:hAnsiTheme="minorHAnsi" w:cstheme="minorHAnsi"/>
          <w:sz w:val="16"/>
        </w:rPr>
      </w:pPr>
      <w:r w:rsidRPr="00F24190">
        <w:rPr>
          <w:rStyle w:val="StyleUnderline"/>
          <w:rFonts w:asciiTheme="minorHAnsi" w:hAnsiTheme="minorHAnsi" w:cstheme="minorHAnsi"/>
        </w:rPr>
        <w:t>This report is being provided</w:t>
      </w:r>
      <w:r w:rsidRPr="00F24190">
        <w:rPr>
          <w:rFonts w:asciiTheme="minorHAnsi" w:hAnsiTheme="minorHAnsi" w:cstheme="minorHAnsi"/>
          <w:sz w:val="16"/>
        </w:rPr>
        <w:t xml:space="preserve"> to the congressional defense committees pursuant to section 230 of the National Defense Authorization Act for Fiscal Year 2013 (Public Law 111-239). (a) IN GENERAL-Not later than 180 days after the date of the enactment of this Act, the Secretary of Defense shall submit </w:t>
      </w:r>
      <w:r w:rsidRPr="00F24190">
        <w:rPr>
          <w:rStyle w:val="StyleUnderline"/>
          <w:rFonts w:asciiTheme="minorHAnsi" w:hAnsiTheme="minorHAnsi" w:cstheme="minorHAnsi"/>
        </w:rPr>
        <w:t>to the congressional defense committee</w:t>
      </w:r>
      <w:r w:rsidRPr="00F24190">
        <w:rPr>
          <w:rFonts w:asciiTheme="minorHAnsi" w:hAnsiTheme="minorHAnsi" w:cstheme="minorHAnsi"/>
          <w:sz w:val="16"/>
        </w:rPr>
        <w:t xml:space="preserve"> a report </w:t>
      </w:r>
      <w:r w:rsidRPr="00F24190">
        <w:rPr>
          <w:rStyle w:val="StyleUnderline"/>
          <w:rFonts w:asciiTheme="minorHAnsi" w:hAnsiTheme="minorHAnsi" w:cstheme="minorHAnsi"/>
        </w:rPr>
        <w:t>on contributions of member of the North Atlantic Treaty Organization</w:t>
      </w:r>
      <w:r w:rsidRPr="00F24190">
        <w:rPr>
          <w:rFonts w:asciiTheme="minorHAnsi" w:hAnsiTheme="minorHAnsi" w:cstheme="minorHAnsi"/>
          <w:sz w:val="16"/>
        </w:rPr>
        <w:t xml:space="preserve"> </w:t>
      </w:r>
      <w:r w:rsidRPr="00F24190">
        <w:rPr>
          <w:rStyle w:val="Emphasis"/>
          <w:rFonts w:asciiTheme="minorHAnsi" w:hAnsiTheme="minorHAnsi" w:cstheme="minorHAnsi"/>
        </w:rPr>
        <w:t>to missile defense in Europe</w:t>
      </w:r>
      <w:r w:rsidRPr="00F24190">
        <w:rPr>
          <w:rFonts w:asciiTheme="minorHAnsi" w:hAnsiTheme="minorHAnsi" w:cstheme="minorHAnsi"/>
          <w:sz w:val="16"/>
        </w:rPr>
        <w:t>. The format of the following report covers each matter specified in subsection 230{b): (b) ELEMENTS.-</w:t>
      </w:r>
      <w:r w:rsidRPr="00F24190">
        <w:rPr>
          <w:rStyle w:val="StyleUnderline"/>
          <w:rFonts w:asciiTheme="minorHAnsi" w:hAnsiTheme="minorHAnsi" w:cstheme="minorHAnsi"/>
        </w:rPr>
        <w:t>The report</w:t>
      </w:r>
      <w:r w:rsidRPr="00F24190">
        <w:rPr>
          <w:rFonts w:asciiTheme="minorHAnsi" w:hAnsiTheme="minorHAnsi" w:cstheme="minorHAnsi"/>
          <w:sz w:val="16"/>
        </w:rPr>
        <w:t xml:space="preserve"> required under subsection (a) </w:t>
      </w:r>
      <w:r w:rsidRPr="00F24190">
        <w:rPr>
          <w:rStyle w:val="StyleUnderline"/>
          <w:rFonts w:asciiTheme="minorHAnsi" w:hAnsiTheme="minorHAnsi" w:cstheme="minorHAnsi"/>
        </w:rPr>
        <w:t>shall include a discussion of the full range of contributions made by members of NATO</w:t>
      </w:r>
      <w:r w:rsidRPr="00F24190">
        <w:rPr>
          <w:rFonts w:asciiTheme="minorHAnsi" w:hAnsiTheme="minorHAnsi" w:cstheme="minorHAnsi"/>
          <w:sz w:val="16"/>
        </w:rPr>
        <w:t xml:space="preserve">, individually and collectively, to missile defense in Europe, including the following: {I) </w:t>
      </w:r>
      <w:r w:rsidRPr="00F24190">
        <w:rPr>
          <w:rStyle w:val="StyleUnderline"/>
          <w:rFonts w:asciiTheme="minorHAnsi" w:hAnsiTheme="minorHAnsi" w:cstheme="minorHAnsi"/>
        </w:rPr>
        <w:t>Financial contribution to</w:t>
      </w:r>
      <w:r w:rsidRPr="00F24190">
        <w:rPr>
          <w:rFonts w:asciiTheme="minorHAnsi" w:hAnsiTheme="minorHAnsi" w:cstheme="minorHAnsi"/>
          <w:sz w:val="16"/>
        </w:rPr>
        <w:t xml:space="preserve"> the development of the Active Layered Theater Ballistic Missile Defense command and control system or other NATO missile defense capabilities, including </w:t>
      </w:r>
      <w:r w:rsidRPr="00F24190">
        <w:rPr>
          <w:rStyle w:val="Emphasis"/>
          <w:rFonts w:asciiTheme="minorHAnsi" w:hAnsiTheme="minorHAnsi" w:cstheme="minorHAnsi"/>
        </w:rPr>
        <w:t>the European Phased Adaptive Approach</w:t>
      </w:r>
      <w:r w:rsidRPr="00F24190">
        <w:rPr>
          <w:rFonts w:asciiTheme="minorHAnsi" w:hAnsiTheme="minorHAnsi" w:cstheme="minorHAnsi"/>
          <w:sz w:val="16"/>
        </w:rPr>
        <w:t xml:space="preserve">. (2) National contribution of missile defense capabilities to NATO. (3) Agreement to host missile defense facilities in the territory of the member state.  (4) Contributions in the form of providing support, including security, for missile defense facilities in the territory of the member state. (5) Any other contributions being planned by members of NATO, including the modification of existing military system to contribute to the missile defense capability of NATO. (6) A discussion of whether there are other opportunities for future contributions, financial and otherwise, to missile defense by members of NATO. (7) Any other matters the Secretary determines appropriate. (c) FORM OF REPORT.-The report required by subsection (a) shall be submitted in unclassified form, but may include a classified annex. This is an unclassified report; there is no classified annex. (1) Financial contributions to the development of the Active Layered Theater Ballistic Missile Defense command and control system or other NATO missile defense capabilities, including the European Phased Adaptive Approach. At the 2010 North Atlantic Treaty Organization (NATO) Summit in Lisbon, Portugal, NATO Heads of State and Government unanimously decided to take the historic step of committing to pursue missile defense of NATO European populations, territory, and forces against the growing threat of ballistic missile proliferation based on voluntary national asset contributions. The </w:t>
      </w:r>
      <w:r w:rsidRPr="00F24190">
        <w:rPr>
          <w:rStyle w:val="Emphasis"/>
          <w:rFonts w:asciiTheme="minorHAnsi" w:hAnsiTheme="minorHAnsi" w:cstheme="minorHAnsi"/>
        </w:rPr>
        <w:t>NATO Allies also committed to spend approximately $1.3 billion</w:t>
      </w:r>
      <w:r w:rsidRPr="00F24190">
        <w:rPr>
          <w:rFonts w:asciiTheme="minorHAnsi" w:hAnsiTheme="minorHAnsi" w:cstheme="minorHAnsi"/>
          <w:sz w:val="16"/>
        </w:rPr>
        <w:t xml:space="preserve"> </w:t>
      </w:r>
      <w:r w:rsidRPr="00F24190">
        <w:rPr>
          <w:rStyle w:val="StyleUnderline"/>
          <w:rFonts w:asciiTheme="minorHAnsi" w:hAnsiTheme="minorHAnsi" w:cstheme="minorHAnsi"/>
        </w:rPr>
        <w:t>in Common Funding for the expansion of NATO's missile defense command</w:t>
      </w:r>
      <w:r w:rsidRPr="00F24190">
        <w:rPr>
          <w:rFonts w:asciiTheme="minorHAnsi" w:hAnsiTheme="minorHAnsi" w:cstheme="minorHAnsi"/>
          <w:sz w:val="16"/>
        </w:rPr>
        <w:t xml:space="preserve"> and control program </w:t>
      </w:r>
      <w:r w:rsidRPr="00F24190">
        <w:rPr>
          <w:rStyle w:val="Emphasis"/>
          <w:rFonts w:asciiTheme="minorHAnsi" w:hAnsiTheme="minorHAnsi" w:cstheme="minorHAnsi"/>
        </w:rPr>
        <w:t>through 2020</w:t>
      </w:r>
      <w:r w:rsidRPr="00F24190">
        <w:rPr>
          <w:rFonts w:asciiTheme="minorHAnsi" w:hAnsiTheme="minorHAnsi" w:cstheme="minorHAnsi"/>
          <w:sz w:val="16"/>
        </w:rPr>
        <w:t xml:space="preserve"> (</w:t>
      </w:r>
      <w:r w:rsidRPr="00F24190">
        <w:rPr>
          <w:rStyle w:val="StyleUnderline"/>
          <w:rFonts w:asciiTheme="minorHAnsi" w:hAnsiTheme="minorHAnsi" w:cstheme="minorHAnsi"/>
        </w:rPr>
        <w:t>the U.S. share</w:t>
      </w:r>
      <w:r w:rsidRPr="00F24190">
        <w:rPr>
          <w:rFonts w:asciiTheme="minorHAnsi" w:hAnsiTheme="minorHAnsi" w:cstheme="minorHAnsi"/>
          <w:sz w:val="16"/>
        </w:rPr>
        <w:t xml:space="preserve"> of common funding </w:t>
      </w:r>
      <w:r w:rsidRPr="00F24190">
        <w:rPr>
          <w:rStyle w:val="StyleUnderline"/>
          <w:rFonts w:asciiTheme="minorHAnsi" w:hAnsiTheme="minorHAnsi" w:cstheme="minorHAnsi"/>
        </w:rPr>
        <w:t>is approximately 22 percent</w:t>
      </w:r>
      <w:r w:rsidRPr="00F24190">
        <w:rPr>
          <w:rFonts w:asciiTheme="minorHAnsi" w:hAnsiTheme="minorHAnsi" w:cstheme="minorHAnsi"/>
          <w:sz w:val="16"/>
        </w:rPr>
        <w:t xml:space="preserve">). The Active Layered Theater Ballistic Missile Defense (ALTBMD) program is a command and control network that will allow Allied missile defense assets to connect to each other and share high precision data. </w:t>
      </w:r>
      <w:r w:rsidRPr="00F24190">
        <w:rPr>
          <w:rStyle w:val="StyleUnderline"/>
          <w:rFonts w:asciiTheme="minorHAnsi" w:hAnsiTheme="minorHAnsi" w:cstheme="minorHAnsi"/>
        </w:rPr>
        <w:t>At the 2012 NATO Summit</w:t>
      </w:r>
      <w:r w:rsidRPr="00F24190">
        <w:rPr>
          <w:rFonts w:asciiTheme="minorHAnsi" w:hAnsiTheme="minorHAnsi" w:cstheme="minorHAnsi"/>
          <w:sz w:val="16"/>
        </w:rPr>
        <w:t xml:space="preserve"> in Chicago, </w:t>
      </w:r>
      <w:r w:rsidRPr="00F24190">
        <w:rPr>
          <w:rStyle w:val="StyleUnderline"/>
          <w:rFonts w:asciiTheme="minorHAnsi" w:hAnsiTheme="minorHAnsi" w:cstheme="minorHAnsi"/>
        </w:rPr>
        <w:t>the assembled leaders announced that the Alliance had successfully achieved an interim BMD capability</w:t>
      </w:r>
      <w:r w:rsidRPr="00F24190">
        <w:rPr>
          <w:rFonts w:asciiTheme="minorHAnsi" w:hAnsiTheme="minorHAnsi" w:cstheme="minorHAnsi"/>
          <w:sz w:val="16"/>
        </w:rPr>
        <w:t xml:space="preserve">. Although limited in its early phase, interim capability can provide real protection against ballistic missile attack. ALTBMD's early capability is now in place at NATO's missile defense operations center in Ramstein, Germany. As the system develops, it will allow a more efficient defense and facilitate additional Allied asset contributions. (2) National contributions of missile defense capabilities to NATO. ;(5) Any </w:t>
      </w:r>
      <w:r w:rsidRPr="00F24190">
        <w:rPr>
          <w:rStyle w:val="StyleUnderline"/>
          <w:rFonts w:asciiTheme="minorHAnsi" w:hAnsiTheme="minorHAnsi" w:cstheme="minorHAnsi"/>
        </w:rPr>
        <w:t>other contributions bei</w:t>
      </w:r>
      <w:r w:rsidR="002E0B1F" w:rsidRPr="00F24190">
        <w:rPr>
          <w:rStyle w:val="StyleUnderline"/>
          <w:rFonts w:asciiTheme="minorHAnsi" w:hAnsiTheme="minorHAnsi" w:cstheme="minorHAnsi"/>
        </w:rPr>
        <w:t>n</w:t>
      </w:r>
      <w:r w:rsidRPr="00F24190">
        <w:rPr>
          <w:rStyle w:val="StyleUnderline"/>
          <w:rFonts w:asciiTheme="minorHAnsi" w:hAnsiTheme="minorHAnsi" w:cstheme="minorHAnsi"/>
        </w:rPr>
        <w:t>g pla</w:t>
      </w:r>
      <w:r w:rsidR="002E0B1F" w:rsidRPr="00F24190">
        <w:rPr>
          <w:rStyle w:val="StyleUnderline"/>
          <w:rFonts w:asciiTheme="minorHAnsi" w:hAnsiTheme="minorHAnsi" w:cstheme="minorHAnsi"/>
        </w:rPr>
        <w:t>nn</w:t>
      </w:r>
      <w:r w:rsidRPr="00F24190">
        <w:rPr>
          <w:rStyle w:val="StyleUnderline"/>
          <w:rFonts w:asciiTheme="minorHAnsi" w:hAnsiTheme="minorHAnsi" w:cstheme="minorHAnsi"/>
        </w:rPr>
        <w:t>ed by members of NATO, including the modification of exist</w:t>
      </w:r>
      <w:r w:rsidR="002E0B1F" w:rsidRPr="00F24190">
        <w:rPr>
          <w:rStyle w:val="StyleUnderline"/>
          <w:rFonts w:asciiTheme="minorHAnsi" w:hAnsiTheme="minorHAnsi" w:cstheme="minorHAnsi"/>
        </w:rPr>
        <w:t>in</w:t>
      </w:r>
      <w:r w:rsidRPr="00F24190">
        <w:rPr>
          <w:rStyle w:val="StyleUnderline"/>
          <w:rFonts w:asciiTheme="minorHAnsi" w:hAnsiTheme="minorHAnsi" w:cstheme="minorHAnsi"/>
        </w:rPr>
        <w:t xml:space="preserve">g military </w:t>
      </w:r>
      <w:r w:rsidR="002E0B1F" w:rsidRPr="00F24190">
        <w:rPr>
          <w:rStyle w:val="StyleUnderline"/>
          <w:rFonts w:asciiTheme="minorHAnsi" w:hAnsiTheme="minorHAnsi" w:cstheme="minorHAnsi"/>
        </w:rPr>
        <w:t>s</w:t>
      </w:r>
      <w:r w:rsidRPr="00F24190">
        <w:rPr>
          <w:rStyle w:val="StyleUnderline"/>
          <w:rFonts w:asciiTheme="minorHAnsi" w:hAnsiTheme="minorHAnsi" w:cstheme="minorHAnsi"/>
        </w:rPr>
        <w:t>ystems to co</w:t>
      </w:r>
      <w:r w:rsidR="002E0B1F" w:rsidRPr="00F24190">
        <w:rPr>
          <w:rStyle w:val="StyleUnderline"/>
          <w:rFonts w:asciiTheme="minorHAnsi" w:hAnsiTheme="minorHAnsi" w:cstheme="minorHAnsi"/>
        </w:rPr>
        <w:t>n</w:t>
      </w:r>
      <w:r w:rsidRPr="00F24190">
        <w:rPr>
          <w:rStyle w:val="StyleUnderline"/>
          <w:rFonts w:asciiTheme="minorHAnsi" w:hAnsiTheme="minorHAnsi" w:cstheme="minorHAnsi"/>
        </w:rPr>
        <w:t>tribute to the missile defe</w:t>
      </w:r>
      <w:r w:rsidR="002E0B1F" w:rsidRPr="00F24190">
        <w:rPr>
          <w:rStyle w:val="StyleUnderline"/>
          <w:rFonts w:asciiTheme="minorHAnsi" w:hAnsiTheme="minorHAnsi" w:cstheme="minorHAnsi"/>
        </w:rPr>
        <w:t>n</w:t>
      </w:r>
      <w:r w:rsidRPr="00F24190">
        <w:rPr>
          <w:rStyle w:val="StyleUnderline"/>
          <w:rFonts w:asciiTheme="minorHAnsi" w:hAnsiTheme="minorHAnsi" w:cstheme="minorHAnsi"/>
        </w:rPr>
        <w:t>se capability of NATO</w:t>
      </w:r>
      <w:r w:rsidRPr="00F24190">
        <w:rPr>
          <w:rFonts w:asciiTheme="minorHAnsi" w:hAnsiTheme="minorHAnsi" w:cstheme="minorHAnsi"/>
          <w:sz w:val="16"/>
        </w:rPr>
        <w:t xml:space="preserve">. </w:t>
      </w:r>
    </w:p>
    <w:p w14:paraId="0BB2105E" w14:textId="002999C3" w:rsidR="003B49DC" w:rsidRPr="00F24190" w:rsidRDefault="002E0B1F" w:rsidP="003B49DC">
      <w:pPr>
        <w:pStyle w:val="Heading4"/>
        <w:rPr>
          <w:rFonts w:asciiTheme="minorHAnsi" w:hAnsiTheme="minorHAnsi" w:cstheme="minorHAnsi"/>
        </w:rPr>
      </w:pPr>
      <w:r w:rsidRPr="00F24190">
        <w:rPr>
          <w:rFonts w:asciiTheme="minorHAnsi" w:hAnsiTheme="minorHAnsi" w:cstheme="minorHAnsi"/>
        </w:rPr>
        <w:t>And – missile defense is FMS only</w:t>
      </w:r>
    </w:p>
    <w:p w14:paraId="56FC769A" w14:textId="0024D23F" w:rsidR="003B49DC" w:rsidRPr="00F24190" w:rsidRDefault="003B49DC" w:rsidP="003B49DC">
      <w:pPr>
        <w:rPr>
          <w:rFonts w:asciiTheme="minorHAnsi" w:hAnsiTheme="minorHAnsi" w:cstheme="minorHAnsi"/>
        </w:rPr>
      </w:pPr>
      <w:r w:rsidRPr="00F24190">
        <w:rPr>
          <w:rStyle w:val="Style13ptBold"/>
          <w:rFonts w:asciiTheme="minorHAnsi" w:hAnsiTheme="minorHAnsi" w:cstheme="minorHAnsi"/>
        </w:rPr>
        <w:t>Department of Defense 16</w:t>
      </w:r>
      <w:r w:rsidRPr="00F24190">
        <w:rPr>
          <w:rFonts w:asciiTheme="minorHAnsi" w:hAnsiTheme="minorHAnsi" w:cstheme="minorHAnsi"/>
        </w:rPr>
        <w:t xml:space="preserve"> – (“MEMORANDUM FOR Revision of Security Assistance Management Manual Chapter 4 Regarding Foreign Military Sales-Only Designations, DSCA Policy 16-51 [SAMM E-Change 325]”, Department of Defense, 12/5/2016 https://www.samm.dsca.mil/policy-memoranda/dsca-16-51)</w:t>
      </w:r>
    </w:p>
    <w:p w14:paraId="3C25DA52" w14:textId="4231CDD4" w:rsidR="002E0B1F" w:rsidRPr="00F24190" w:rsidRDefault="002E0B1F" w:rsidP="00255A73">
      <w:pPr>
        <w:rPr>
          <w:rFonts w:asciiTheme="minorHAnsi" w:hAnsiTheme="minorHAnsi" w:cstheme="minorHAnsi"/>
          <w:sz w:val="16"/>
        </w:rPr>
      </w:pPr>
      <w:r w:rsidRPr="00F24190">
        <w:rPr>
          <w:rStyle w:val="StyleUnderline"/>
          <w:rFonts w:asciiTheme="minorHAnsi" w:hAnsiTheme="minorHAnsi" w:cstheme="minorHAnsi"/>
        </w:rPr>
        <w:t>Update of</w:t>
      </w:r>
      <w:r w:rsidRPr="00F24190">
        <w:rPr>
          <w:rFonts w:asciiTheme="minorHAnsi" w:hAnsiTheme="minorHAnsi" w:cstheme="minorHAnsi"/>
          <w:sz w:val="16"/>
        </w:rPr>
        <w:t xml:space="preserve"> Security Assistance Management Manual (</w:t>
      </w:r>
      <w:r w:rsidRPr="00F24190">
        <w:rPr>
          <w:rStyle w:val="StyleUnderline"/>
          <w:rFonts w:asciiTheme="minorHAnsi" w:hAnsiTheme="minorHAnsi" w:cstheme="minorHAnsi"/>
        </w:rPr>
        <w:t>SAMM</w:t>
      </w:r>
      <w:r w:rsidRPr="00F24190">
        <w:rPr>
          <w:rFonts w:asciiTheme="minorHAnsi" w:hAnsiTheme="minorHAnsi" w:cstheme="minorHAnsi"/>
          <w:sz w:val="16"/>
        </w:rPr>
        <w:t xml:space="preserve">) Chapter 4 </w:t>
      </w:r>
      <w:r w:rsidRPr="00F24190">
        <w:rPr>
          <w:rStyle w:val="StyleUnderline"/>
          <w:rFonts w:asciiTheme="minorHAnsi" w:hAnsiTheme="minorHAnsi" w:cstheme="minorHAnsi"/>
        </w:rPr>
        <w:t>Regarding</w:t>
      </w:r>
      <w:r w:rsidRPr="00F24190">
        <w:rPr>
          <w:rFonts w:asciiTheme="minorHAnsi" w:hAnsiTheme="minorHAnsi" w:cstheme="minorHAnsi"/>
          <w:sz w:val="16"/>
        </w:rPr>
        <w:t xml:space="preserve"> </w:t>
      </w:r>
      <w:r w:rsidRPr="00F24190">
        <w:rPr>
          <w:rStyle w:val="Emphasis"/>
          <w:rFonts w:asciiTheme="minorHAnsi" w:hAnsiTheme="minorHAnsi" w:cstheme="minorHAnsi"/>
        </w:rPr>
        <w:t>FMS-Only Determinations</w:t>
      </w:r>
      <w:r w:rsidRPr="00F24190">
        <w:rPr>
          <w:rFonts w:asciiTheme="minorHAnsi" w:hAnsiTheme="minorHAnsi" w:cstheme="minorHAnsi"/>
          <w:sz w:val="16"/>
        </w:rPr>
        <w:t>, E-Change 325</w:t>
      </w:r>
      <w:r w:rsidR="003B49DC" w:rsidRPr="00F24190">
        <w:rPr>
          <w:rFonts w:asciiTheme="minorHAnsi" w:hAnsiTheme="minorHAnsi" w:cstheme="minorHAnsi"/>
          <w:sz w:val="16"/>
        </w:rPr>
        <w:t xml:space="preserve"> </w:t>
      </w:r>
      <w:r w:rsidRPr="00F24190">
        <w:rPr>
          <w:rFonts w:asciiTheme="minorHAnsi" w:hAnsiTheme="minorHAnsi" w:cstheme="minorHAnsi"/>
          <w:sz w:val="16"/>
        </w:rPr>
        <w:t>1. Replace current Section C4.3.5. with the following revised text:</w:t>
      </w:r>
      <w:r w:rsidR="003B49DC" w:rsidRPr="00F24190">
        <w:rPr>
          <w:rFonts w:asciiTheme="minorHAnsi" w:hAnsiTheme="minorHAnsi" w:cstheme="minorHAnsi"/>
          <w:sz w:val="16"/>
        </w:rPr>
        <w:t xml:space="preserve"> </w:t>
      </w:r>
      <w:r w:rsidRPr="00F24190">
        <w:rPr>
          <w:rFonts w:asciiTheme="minorHAnsi" w:hAnsiTheme="minorHAnsi" w:cstheme="minorHAnsi"/>
          <w:sz w:val="16"/>
        </w:rPr>
        <w:t>C4.3.5. FMS-Only Determinations. The AECA gives the President discretion to designate which military end-items must be sold exclusively through FMS channels. This discretion is delegated under statutory authority to the Secretary of State. Generally, as a matter of policy, this discretion is exercised upon the recommendation of DoD.</w:t>
      </w:r>
      <w:r w:rsidR="003B49DC" w:rsidRPr="00F24190">
        <w:rPr>
          <w:rFonts w:asciiTheme="minorHAnsi" w:hAnsiTheme="minorHAnsi" w:cstheme="minorHAnsi"/>
          <w:sz w:val="16"/>
        </w:rPr>
        <w:t xml:space="preserve"> </w:t>
      </w:r>
      <w:r w:rsidRPr="00F24190">
        <w:rPr>
          <w:rFonts w:asciiTheme="minorHAnsi" w:hAnsiTheme="minorHAnsi" w:cstheme="minorHAnsi"/>
          <w:sz w:val="16"/>
        </w:rPr>
        <w:t>C4.3.5.1. DoS approves or disapproves all arms sales and is responsible for the continuous supervision and general direction of all sales. Each MILDEP or DoD Component develops recommendations for FMS-Only designations on specific weapons systems and military technologies considering the criteria in Section C4.3.5.3. and Section C4.3.5.4. The MILDEP or DoD Component forwards related recommendations and rationales for adding or removing such FMS-Only systems designations to DSCA (Strategy Directorate, Weapons Division) and DTSA. DSCA will provide such recommendations to DoS for its review and approval/disapproval. Through the export licensing process for Direct Commercial Sales (DCS), overseen by the Directorate of Defense Trade Controls at DoS, DTSA will review licensing requests to ensure license requests are consistent with FMS-only designations. Requests for further assistance with FMS-Only designations should be directed to DSCA (Strategy Directorate, Weapons Division) for reconciliation or referral to the appropriate DoD element for resolution.</w:t>
      </w:r>
      <w:r w:rsidR="003B49DC" w:rsidRPr="00F24190">
        <w:rPr>
          <w:rFonts w:asciiTheme="minorHAnsi" w:hAnsiTheme="minorHAnsi" w:cstheme="minorHAnsi"/>
          <w:sz w:val="16"/>
        </w:rPr>
        <w:t xml:space="preserve"> </w:t>
      </w:r>
      <w:r w:rsidRPr="00F24190">
        <w:rPr>
          <w:rFonts w:asciiTheme="minorHAnsi" w:hAnsiTheme="minorHAnsi" w:cstheme="minorHAnsi"/>
          <w:sz w:val="16"/>
        </w:rPr>
        <w:t>C4.3.5.2</w:t>
      </w:r>
      <w:r w:rsidRPr="00F24190">
        <w:rPr>
          <w:rStyle w:val="Emphasis"/>
          <w:rFonts w:asciiTheme="minorHAnsi" w:hAnsiTheme="minorHAnsi" w:cstheme="minorHAnsi"/>
        </w:rPr>
        <w:t>. FMS Only List</w:t>
      </w:r>
      <w:r w:rsidRPr="00F24190">
        <w:rPr>
          <w:rFonts w:asciiTheme="minorHAnsi" w:hAnsiTheme="minorHAnsi" w:cstheme="minorHAnsi"/>
          <w:sz w:val="16"/>
        </w:rPr>
        <w:t xml:space="preserve">: The key purpose of this list and related USG processes is the codification and more consistent application of the USG requirement that certain military items be sold only on a government-to-government basis. </w:t>
      </w:r>
      <w:r w:rsidRPr="00F24190">
        <w:rPr>
          <w:rStyle w:val="StyleUnderline"/>
          <w:rFonts w:asciiTheme="minorHAnsi" w:hAnsiTheme="minorHAnsi" w:cstheme="minorHAnsi"/>
        </w:rPr>
        <w:t xml:space="preserve">The following is a listing of military capabilities and systems by general category that </w:t>
      </w:r>
      <w:r w:rsidRPr="00F24190">
        <w:rPr>
          <w:rStyle w:val="Emphasis"/>
          <w:rFonts w:asciiTheme="minorHAnsi" w:hAnsiTheme="minorHAnsi" w:cstheme="minorHAnsi"/>
        </w:rPr>
        <w:t>the USG broadly considers to be available for export solely on an FMS-Only basis.</w:t>
      </w:r>
      <w:r w:rsidRPr="00F24190">
        <w:rPr>
          <w:rFonts w:asciiTheme="minorHAnsi" w:hAnsiTheme="minorHAnsi" w:cstheme="minorHAnsi"/>
          <w:sz w:val="16"/>
        </w:rPr>
        <w:t xml:space="preserve"> Inclusion of items on the below list should not be construed as a change to policy as it exists as of September 2016.</w:t>
      </w:r>
      <w:r w:rsidR="003B49DC" w:rsidRPr="00F24190">
        <w:rPr>
          <w:rFonts w:asciiTheme="minorHAnsi" w:hAnsiTheme="minorHAnsi" w:cstheme="minorHAnsi"/>
          <w:sz w:val="16"/>
        </w:rPr>
        <w:t xml:space="preserve"> </w:t>
      </w:r>
      <w:r w:rsidRPr="00F24190">
        <w:rPr>
          <w:rStyle w:val="StyleUnderline"/>
          <w:rFonts w:asciiTheme="minorHAnsi" w:hAnsiTheme="minorHAnsi" w:cstheme="minorHAnsi"/>
        </w:rPr>
        <w:t>Select Radars: such as but not limited to AESA, Ballistic Missile Defense, and High-Frequency Phased Array Microwave</w:t>
      </w:r>
      <w:r w:rsidR="003B49DC" w:rsidRPr="00F24190">
        <w:rPr>
          <w:rStyle w:val="StyleUnderline"/>
          <w:rFonts w:asciiTheme="minorHAnsi" w:hAnsiTheme="minorHAnsi" w:cstheme="minorHAnsi"/>
        </w:rPr>
        <w:t xml:space="preserve"> </w:t>
      </w:r>
      <w:r w:rsidRPr="00F24190">
        <w:rPr>
          <w:rFonts w:asciiTheme="minorHAnsi" w:hAnsiTheme="minorHAnsi" w:cstheme="minorHAnsi"/>
          <w:sz w:val="16"/>
        </w:rPr>
        <w:t>Air-to-Air Missiles</w:t>
      </w:r>
      <w:r w:rsidR="003B49DC" w:rsidRPr="00F24190">
        <w:rPr>
          <w:rFonts w:asciiTheme="minorHAnsi" w:hAnsiTheme="minorHAnsi" w:cstheme="minorHAnsi"/>
          <w:sz w:val="16"/>
        </w:rPr>
        <w:t xml:space="preserve"> </w:t>
      </w:r>
      <w:r w:rsidRPr="00F24190">
        <w:rPr>
          <w:rFonts w:asciiTheme="minorHAnsi" w:hAnsiTheme="minorHAnsi" w:cstheme="minorHAnsi"/>
          <w:sz w:val="16"/>
        </w:rPr>
        <w:t>Attack Helicopters</w:t>
      </w:r>
      <w:r w:rsidR="003B49DC" w:rsidRPr="00F24190">
        <w:rPr>
          <w:rFonts w:asciiTheme="minorHAnsi" w:hAnsiTheme="minorHAnsi" w:cstheme="minorHAnsi"/>
          <w:sz w:val="16"/>
        </w:rPr>
        <w:t xml:space="preserve"> </w:t>
      </w:r>
      <w:r w:rsidRPr="00F24190">
        <w:rPr>
          <w:rFonts w:asciiTheme="minorHAnsi" w:hAnsiTheme="minorHAnsi" w:cstheme="minorHAnsi"/>
          <w:sz w:val="16"/>
        </w:rPr>
        <w:t>Autonomous Weapons Systems</w:t>
      </w:r>
      <w:r w:rsidR="003B49DC" w:rsidRPr="00F24190">
        <w:rPr>
          <w:rFonts w:asciiTheme="minorHAnsi" w:hAnsiTheme="minorHAnsi" w:cstheme="minorHAnsi"/>
          <w:sz w:val="16"/>
        </w:rPr>
        <w:t xml:space="preserve"> </w:t>
      </w:r>
      <w:r w:rsidRPr="00F24190">
        <w:rPr>
          <w:rStyle w:val="Emphasis"/>
          <w:rFonts w:asciiTheme="minorHAnsi" w:hAnsiTheme="minorHAnsi" w:cstheme="minorHAnsi"/>
        </w:rPr>
        <w:t>Ballistic Missile Defense Items: Effectors; Firing Units; Software</w:t>
      </w:r>
      <w:r w:rsidR="003B49DC" w:rsidRPr="00F24190">
        <w:rPr>
          <w:rStyle w:val="Emphasis"/>
          <w:rFonts w:asciiTheme="minorHAnsi" w:hAnsiTheme="minorHAnsi" w:cstheme="minorHAnsi"/>
        </w:rPr>
        <w:t xml:space="preserve"> </w:t>
      </w:r>
      <w:r w:rsidRPr="00F24190">
        <w:rPr>
          <w:rFonts w:asciiTheme="minorHAnsi" w:hAnsiTheme="minorHAnsi" w:cstheme="minorHAnsi"/>
          <w:sz w:val="16"/>
        </w:rPr>
        <w:t>Special Purpose Aircraft Items</w:t>
      </w:r>
      <w:r w:rsidR="003B49DC" w:rsidRPr="00F24190">
        <w:rPr>
          <w:rFonts w:asciiTheme="minorHAnsi" w:hAnsiTheme="minorHAnsi" w:cstheme="minorHAnsi"/>
          <w:sz w:val="16"/>
        </w:rPr>
        <w:t xml:space="preserve"> </w:t>
      </w:r>
      <w:r w:rsidRPr="00F24190">
        <w:rPr>
          <w:rFonts w:asciiTheme="minorHAnsi" w:hAnsiTheme="minorHAnsi" w:cstheme="minorHAnsi"/>
          <w:sz w:val="16"/>
        </w:rPr>
        <w:t>Counter Improvised Explosive Device Items</w:t>
      </w:r>
      <w:r w:rsidR="003B49DC" w:rsidRPr="00F24190">
        <w:rPr>
          <w:rFonts w:asciiTheme="minorHAnsi" w:hAnsiTheme="minorHAnsi" w:cstheme="minorHAnsi"/>
          <w:sz w:val="16"/>
        </w:rPr>
        <w:t xml:space="preserve"> </w:t>
      </w:r>
      <w:r w:rsidRPr="00F24190">
        <w:rPr>
          <w:rFonts w:asciiTheme="minorHAnsi" w:hAnsiTheme="minorHAnsi" w:cstheme="minorHAnsi"/>
          <w:sz w:val="16"/>
        </w:rPr>
        <w:t>Cross Domain Solutions (involving critical U.S. systems)</w:t>
      </w:r>
      <w:r w:rsidR="003B49DC" w:rsidRPr="00F24190">
        <w:rPr>
          <w:rFonts w:asciiTheme="minorHAnsi" w:hAnsiTheme="minorHAnsi" w:cstheme="minorHAnsi"/>
          <w:sz w:val="16"/>
        </w:rPr>
        <w:t xml:space="preserve"> </w:t>
      </w:r>
      <w:r w:rsidRPr="00F24190">
        <w:rPr>
          <w:rFonts w:asciiTheme="minorHAnsi" w:hAnsiTheme="minorHAnsi" w:cstheme="minorHAnsi"/>
          <w:sz w:val="16"/>
        </w:rPr>
        <w:t>Directed Energy Weapons</w:t>
      </w:r>
      <w:r w:rsidR="003B49DC" w:rsidRPr="00F24190">
        <w:rPr>
          <w:rFonts w:asciiTheme="minorHAnsi" w:hAnsiTheme="minorHAnsi" w:cstheme="minorHAnsi"/>
          <w:sz w:val="16"/>
        </w:rPr>
        <w:t xml:space="preserve"> </w:t>
      </w:r>
      <w:r w:rsidRPr="00F24190">
        <w:rPr>
          <w:rFonts w:asciiTheme="minorHAnsi" w:hAnsiTheme="minorHAnsi" w:cstheme="minorHAnsi"/>
          <w:sz w:val="16"/>
        </w:rPr>
        <w:t>Fighter Aircraft</w:t>
      </w:r>
      <w:r w:rsidR="003B49DC" w:rsidRPr="00F24190">
        <w:rPr>
          <w:rFonts w:asciiTheme="minorHAnsi" w:hAnsiTheme="minorHAnsi" w:cstheme="minorHAnsi"/>
          <w:sz w:val="16"/>
        </w:rPr>
        <w:t xml:space="preserve"> </w:t>
      </w:r>
      <w:r w:rsidRPr="00F24190">
        <w:rPr>
          <w:rFonts w:asciiTheme="minorHAnsi" w:hAnsiTheme="minorHAnsi" w:cstheme="minorHAnsi"/>
          <w:sz w:val="16"/>
        </w:rPr>
        <w:t>Ground Based Air Defense Items</w:t>
      </w:r>
      <w:r w:rsidR="003B49DC" w:rsidRPr="00F24190">
        <w:rPr>
          <w:rFonts w:asciiTheme="minorHAnsi" w:hAnsiTheme="minorHAnsi" w:cstheme="minorHAnsi"/>
          <w:sz w:val="16"/>
        </w:rPr>
        <w:t xml:space="preserve"> </w:t>
      </w:r>
      <w:r w:rsidRPr="00F24190">
        <w:rPr>
          <w:rFonts w:asciiTheme="minorHAnsi" w:hAnsiTheme="minorHAnsi" w:cstheme="minorHAnsi"/>
          <w:sz w:val="16"/>
        </w:rPr>
        <w:t>Infrared Countermeasures</w:t>
      </w:r>
      <w:r w:rsidR="003B49DC" w:rsidRPr="00F24190">
        <w:rPr>
          <w:rFonts w:asciiTheme="minorHAnsi" w:hAnsiTheme="minorHAnsi" w:cstheme="minorHAnsi"/>
          <w:sz w:val="16"/>
        </w:rPr>
        <w:t xml:space="preserve"> </w:t>
      </w:r>
      <w:r w:rsidRPr="00F24190">
        <w:rPr>
          <w:rFonts w:asciiTheme="minorHAnsi" w:hAnsiTheme="minorHAnsi" w:cstheme="minorHAnsi"/>
          <w:sz w:val="16"/>
        </w:rPr>
        <w:t>Intelligence Libraries/Threat Data</w:t>
      </w:r>
      <w:r w:rsidR="003B49DC" w:rsidRPr="00F24190">
        <w:rPr>
          <w:rFonts w:asciiTheme="minorHAnsi" w:hAnsiTheme="minorHAnsi" w:cstheme="minorHAnsi"/>
          <w:sz w:val="16"/>
        </w:rPr>
        <w:t xml:space="preserve"> </w:t>
      </w:r>
      <w:r w:rsidRPr="00F24190">
        <w:rPr>
          <w:rFonts w:asciiTheme="minorHAnsi" w:hAnsiTheme="minorHAnsi" w:cstheme="minorHAnsi"/>
          <w:sz w:val="16"/>
        </w:rPr>
        <w:t>LADAR/LIDAR</w:t>
      </w:r>
      <w:r w:rsidR="003B49DC" w:rsidRPr="00F24190">
        <w:rPr>
          <w:rFonts w:asciiTheme="minorHAnsi" w:hAnsiTheme="minorHAnsi" w:cstheme="minorHAnsi"/>
          <w:sz w:val="16"/>
        </w:rPr>
        <w:t xml:space="preserve"> </w:t>
      </w:r>
      <w:r w:rsidRPr="00F24190">
        <w:rPr>
          <w:rFonts w:asciiTheme="minorHAnsi" w:hAnsiTheme="minorHAnsi" w:cstheme="minorHAnsi"/>
          <w:sz w:val="16"/>
        </w:rPr>
        <w:t>Man-Portable Air Defense Items</w:t>
      </w:r>
      <w:r w:rsidR="003B49DC" w:rsidRPr="00F24190">
        <w:rPr>
          <w:rFonts w:asciiTheme="minorHAnsi" w:hAnsiTheme="minorHAnsi" w:cstheme="minorHAnsi"/>
          <w:sz w:val="16"/>
        </w:rPr>
        <w:t xml:space="preserve"> </w:t>
      </w:r>
      <w:r w:rsidRPr="00F24190">
        <w:rPr>
          <w:rFonts w:asciiTheme="minorHAnsi" w:hAnsiTheme="minorHAnsi" w:cstheme="minorHAnsi"/>
          <w:sz w:val="16"/>
        </w:rPr>
        <w:t>Military Aerosol Delivery Systems</w:t>
      </w:r>
      <w:r w:rsidR="003B49DC" w:rsidRPr="00F24190">
        <w:rPr>
          <w:rFonts w:asciiTheme="minorHAnsi" w:hAnsiTheme="minorHAnsi" w:cstheme="minorHAnsi"/>
          <w:sz w:val="16"/>
        </w:rPr>
        <w:t xml:space="preserve"> </w:t>
      </w:r>
      <w:r w:rsidRPr="00F24190">
        <w:rPr>
          <w:rFonts w:asciiTheme="minorHAnsi" w:hAnsiTheme="minorHAnsi" w:cstheme="minorHAnsi"/>
          <w:sz w:val="16"/>
        </w:rPr>
        <w:t>Missiles</w:t>
      </w:r>
      <w:r w:rsidR="003B49DC" w:rsidRPr="00F24190">
        <w:rPr>
          <w:rFonts w:asciiTheme="minorHAnsi" w:hAnsiTheme="minorHAnsi" w:cstheme="minorHAnsi"/>
          <w:sz w:val="16"/>
        </w:rPr>
        <w:t xml:space="preserve"> </w:t>
      </w:r>
      <w:r w:rsidRPr="00F24190">
        <w:rPr>
          <w:rFonts w:asciiTheme="minorHAnsi" w:hAnsiTheme="minorHAnsi" w:cstheme="minorHAnsi"/>
          <w:sz w:val="16"/>
        </w:rPr>
        <w:t>Mission Equipment/Systems</w:t>
      </w:r>
      <w:r w:rsidR="003B49DC" w:rsidRPr="00F24190">
        <w:rPr>
          <w:rFonts w:asciiTheme="minorHAnsi" w:hAnsiTheme="minorHAnsi" w:cstheme="minorHAnsi"/>
          <w:sz w:val="16"/>
        </w:rPr>
        <w:t xml:space="preserve"> </w:t>
      </w:r>
      <w:r w:rsidRPr="00F24190">
        <w:rPr>
          <w:rFonts w:asciiTheme="minorHAnsi" w:hAnsiTheme="minorHAnsi" w:cstheme="minorHAnsi"/>
          <w:sz w:val="16"/>
        </w:rPr>
        <w:t>Mission Planning Systems</w:t>
      </w:r>
      <w:r w:rsidR="003B49DC" w:rsidRPr="00F24190">
        <w:rPr>
          <w:rFonts w:asciiTheme="minorHAnsi" w:hAnsiTheme="minorHAnsi" w:cstheme="minorHAnsi"/>
          <w:sz w:val="16"/>
        </w:rPr>
        <w:t xml:space="preserve"> </w:t>
      </w:r>
      <w:r w:rsidRPr="00F24190">
        <w:rPr>
          <w:rFonts w:asciiTheme="minorHAnsi" w:hAnsiTheme="minorHAnsi" w:cstheme="minorHAnsi"/>
          <w:sz w:val="16"/>
        </w:rPr>
        <w:t>Missile Technology Control Regime CAT I Items</w:t>
      </w:r>
      <w:r w:rsidR="003B49DC" w:rsidRPr="00F24190">
        <w:rPr>
          <w:rFonts w:asciiTheme="minorHAnsi" w:hAnsiTheme="minorHAnsi" w:cstheme="minorHAnsi"/>
          <w:sz w:val="16"/>
        </w:rPr>
        <w:t xml:space="preserve"> </w:t>
      </w:r>
      <w:r w:rsidRPr="00F24190">
        <w:rPr>
          <w:rFonts w:asciiTheme="minorHAnsi" w:hAnsiTheme="minorHAnsi" w:cstheme="minorHAnsi"/>
          <w:sz w:val="16"/>
        </w:rPr>
        <w:t>GPS/PPS (Allowances made for certain DCS transfers remain in effect)</w:t>
      </w:r>
      <w:r w:rsidR="003B49DC" w:rsidRPr="00F24190">
        <w:rPr>
          <w:rFonts w:asciiTheme="minorHAnsi" w:hAnsiTheme="minorHAnsi" w:cstheme="minorHAnsi"/>
          <w:sz w:val="16"/>
        </w:rPr>
        <w:t xml:space="preserve"> </w:t>
      </w:r>
      <w:r w:rsidRPr="00F24190">
        <w:rPr>
          <w:rFonts w:asciiTheme="minorHAnsi" w:hAnsiTheme="minorHAnsi" w:cstheme="minorHAnsi"/>
          <w:sz w:val="16"/>
        </w:rPr>
        <w:t>Nuclear Weapons/Nuclear Propulsion</w:t>
      </w:r>
      <w:r w:rsidR="003B49DC" w:rsidRPr="00F24190">
        <w:rPr>
          <w:rFonts w:asciiTheme="minorHAnsi" w:hAnsiTheme="minorHAnsi" w:cstheme="minorHAnsi"/>
          <w:sz w:val="16"/>
        </w:rPr>
        <w:t xml:space="preserve"> </w:t>
      </w:r>
      <w:r w:rsidRPr="00F24190">
        <w:rPr>
          <w:rFonts w:asciiTheme="minorHAnsi" w:hAnsiTheme="minorHAnsi" w:cstheme="minorHAnsi"/>
          <w:sz w:val="16"/>
        </w:rPr>
        <w:t>Select Electronic Warfare Items</w:t>
      </w:r>
      <w:r w:rsidR="003B49DC" w:rsidRPr="00F24190">
        <w:rPr>
          <w:rFonts w:asciiTheme="minorHAnsi" w:hAnsiTheme="minorHAnsi" w:cstheme="minorHAnsi"/>
          <w:sz w:val="16"/>
        </w:rPr>
        <w:t xml:space="preserve"> </w:t>
      </w:r>
      <w:r w:rsidRPr="00F24190">
        <w:rPr>
          <w:rFonts w:asciiTheme="minorHAnsi" w:hAnsiTheme="minorHAnsi" w:cstheme="minorHAnsi"/>
          <w:sz w:val="16"/>
        </w:rPr>
        <w:t>Select Sensor Fusion Man-Portable Night Vision Devices</w:t>
      </w:r>
      <w:r w:rsidR="003B49DC" w:rsidRPr="00F24190">
        <w:rPr>
          <w:rFonts w:asciiTheme="minorHAnsi" w:hAnsiTheme="minorHAnsi" w:cstheme="minorHAnsi"/>
          <w:sz w:val="16"/>
        </w:rPr>
        <w:t xml:space="preserve"> </w:t>
      </w:r>
      <w:r w:rsidRPr="00F24190">
        <w:rPr>
          <w:rFonts w:asciiTheme="minorHAnsi" w:hAnsiTheme="minorHAnsi" w:cstheme="minorHAnsi"/>
          <w:sz w:val="16"/>
        </w:rPr>
        <w:t>Sensor Fused Weapons</w:t>
      </w:r>
      <w:r w:rsidR="003B49DC" w:rsidRPr="00F24190">
        <w:rPr>
          <w:rFonts w:asciiTheme="minorHAnsi" w:hAnsiTheme="minorHAnsi" w:cstheme="minorHAnsi"/>
          <w:sz w:val="16"/>
        </w:rPr>
        <w:t xml:space="preserve"> </w:t>
      </w:r>
      <w:r w:rsidRPr="00F24190">
        <w:rPr>
          <w:rFonts w:asciiTheme="minorHAnsi" w:hAnsiTheme="minorHAnsi" w:cstheme="minorHAnsi"/>
          <w:sz w:val="16"/>
        </w:rPr>
        <w:t>Stand Off Weapons</w:t>
      </w:r>
      <w:r w:rsidR="003B49DC" w:rsidRPr="00F24190">
        <w:rPr>
          <w:rFonts w:asciiTheme="minorHAnsi" w:hAnsiTheme="minorHAnsi" w:cstheme="minorHAnsi"/>
          <w:sz w:val="16"/>
        </w:rPr>
        <w:t xml:space="preserve"> </w:t>
      </w:r>
      <w:r w:rsidRPr="00F24190">
        <w:rPr>
          <w:rFonts w:asciiTheme="minorHAnsi" w:hAnsiTheme="minorHAnsi" w:cstheme="minorHAnsi"/>
          <w:sz w:val="16"/>
        </w:rPr>
        <w:t>Sonar</w:t>
      </w:r>
      <w:r w:rsidR="003B49DC" w:rsidRPr="00F24190">
        <w:rPr>
          <w:rFonts w:asciiTheme="minorHAnsi" w:hAnsiTheme="minorHAnsi" w:cstheme="minorHAnsi"/>
          <w:sz w:val="16"/>
        </w:rPr>
        <w:t xml:space="preserve"> </w:t>
      </w:r>
      <w:r w:rsidRPr="00F24190">
        <w:rPr>
          <w:rFonts w:asciiTheme="minorHAnsi" w:hAnsiTheme="minorHAnsi" w:cstheme="minorHAnsi"/>
          <w:sz w:val="16"/>
        </w:rPr>
        <w:t>COMSEC</w:t>
      </w:r>
      <w:r w:rsidR="003B49DC" w:rsidRPr="00F24190">
        <w:rPr>
          <w:rFonts w:asciiTheme="minorHAnsi" w:hAnsiTheme="minorHAnsi" w:cstheme="minorHAnsi"/>
          <w:sz w:val="16"/>
        </w:rPr>
        <w:t xml:space="preserve"> </w:t>
      </w:r>
      <w:r w:rsidRPr="00F24190">
        <w:rPr>
          <w:rFonts w:asciiTheme="minorHAnsi" w:hAnsiTheme="minorHAnsi" w:cstheme="minorHAnsi"/>
          <w:sz w:val="16"/>
        </w:rPr>
        <w:t>Select Torpedoes</w:t>
      </w:r>
      <w:r w:rsidR="003B49DC" w:rsidRPr="00F24190">
        <w:rPr>
          <w:rFonts w:asciiTheme="minorHAnsi" w:hAnsiTheme="minorHAnsi" w:cstheme="minorHAnsi"/>
          <w:sz w:val="16"/>
        </w:rPr>
        <w:t xml:space="preserve"> </w:t>
      </w:r>
      <w:r w:rsidRPr="00F24190">
        <w:rPr>
          <w:rFonts w:asciiTheme="minorHAnsi" w:hAnsiTheme="minorHAnsi" w:cstheme="minorHAnsi"/>
          <w:sz w:val="16"/>
        </w:rPr>
        <w:t>Torpedo Countermeasures</w:t>
      </w:r>
      <w:r w:rsidR="003B49DC" w:rsidRPr="00F24190">
        <w:rPr>
          <w:rFonts w:asciiTheme="minorHAnsi" w:hAnsiTheme="minorHAnsi" w:cstheme="minorHAnsi"/>
          <w:sz w:val="16"/>
        </w:rPr>
        <w:t xml:space="preserve"> </w:t>
      </w:r>
      <w:r w:rsidRPr="00F24190">
        <w:rPr>
          <w:rFonts w:asciiTheme="minorHAnsi" w:hAnsiTheme="minorHAnsi" w:cstheme="minorHAnsi"/>
          <w:sz w:val="16"/>
        </w:rPr>
        <w:t>Anti-Ship Cruise Missile Countermeasures</w:t>
      </w:r>
      <w:r w:rsidR="003B49DC" w:rsidRPr="00F24190">
        <w:rPr>
          <w:rFonts w:asciiTheme="minorHAnsi" w:hAnsiTheme="minorHAnsi" w:cstheme="minorHAnsi"/>
          <w:sz w:val="16"/>
        </w:rPr>
        <w:t xml:space="preserve"> </w:t>
      </w:r>
      <w:r w:rsidRPr="00F24190">
        <w:rPr>
          <w:rFonts w:asciiTheme="minorHAnsi" w:hAnsiTheme="minorHAnsi" w:cstheme="minorHAnsi"/>
          <w:sz w:val="16"/>
        </w:rPr>
        <w:t>Unmanned Aerial Systems and related components</w:t>
      </w:r>
    </w:p>
    <w:p w14:paraId="4CB40665" w14:textId="78DD0718" w:rsidR="00F7582E" w:rsidRPr="00F24190" w:rsidRDefault="00F7582E" w:rsidP="00F7582E">
      <w:pPr>
        <w:pStyle w:val="Heading3"/>
        <w:rPr>
          <w:rFonts w:asciiTheme="minorHAnsi" w:hAnsiTheme="minorHAnsi" w:cstheme="minorHAnsi"/>
        </w:rPr>
      </w:pPr>
      <w:r w:rsidRPr="00F24190">
        <w:rPr>
          <w:rFonts w:asciiTheme="minorHAnsi" w:hAnsiTheme="minorHAnsi" w:cstheme="minorHAnsi"/>
        </w:rPr>
        <w:t>1AR – AT Circumvention</w:t>
      </w:r>
    </w:p>
    <w:p w14:paraId="69442526" w14:textId="607D946D" w:rsidR="00EE1AA0" w:rsidRPr="00F24190" w:rsidRDefault="00EE1AA0" w:rsidP="00EE1AA0">
      <w:pPr>
        <w:pStyle w:val="Heading4"/>
        <w:rPr>
          <w:rFonts w:asciiTheme="minorHAnsi" w:hAnsiTheme="minorHAnsi" w:cstheme="minorHAnsi"/>
        </w:rPr>
      </w:pPr>
      <w:r w:rsidRPr="00F24190">
        <w:rPr>
          <w:rFonts w:asciiTheme="minorHAnsi" w:hAnsiTheme="minorHAnsi" w:cstheme="minorHAnsi"/>
        </w:rPr>
        <w:t>The US is funding missile defense systems in Poland with FMS</w:t>
      </w:r>
    </w:p>
    <w:p w14:paraId="5A65D5C4" w14:textId="2990E9DE" w:rsidR="00EE1AA0" w:rsidRPr="00F24190" w:rsidRDefault="00EE1AA0" w:rsidP="00EE1AA0">
      <w:pPr>
        <w:rPr>
          <w:rFonts w:asciiTheme="minorHAnsi" w:hAnsiTheme="minorHAnsi" w:cstheme="minorHAnsi"/>
        </w:rPr>
      </w:pPr>
      <w:r w:rsidRPr="00F24190">
        <w:rPr>
          <w:rStyle w:val="Style13ptBold"/>
          <w:rFonts w:asciiTheme="minorHAnsi" w:hAnsiTheme="minorHAnsi" w:cstheme="minorHAnsi"/>
        </w:rPr>
        <w:t>Cone 19</w:t>
      </w:r>
      <w:r w:rsidRPr="00F24190">
        <w:rPr>
          <w:rFonts w:asciiTheme="minorHAnsi" w:hAnsiTheme="minorHAnsi" w:cstheme="minorHAnsi"/>
        </w:rPr>
        <w:t xml:space="preserve"> - Allen Cone (“Northrop Grumman awarded $713M for missile defense system for Poland” UPI MARCH 15, 2019 https://www.upi.com/Defense-News/2019/03/15/Northrop-Grumman-awarded-713M-for-missile-defense-system-for-Poland/5021552567222/)</w:t>
      </w:r>
    </w:p>
    <w:p w14:paraId="5E1ED714" w14:textId="5F938812" w:rsidR="00EE1AA0" w:rsidRPr="00F24190" w:rsidRDefault="00EE1AA0" w:rsidP="00EE1AA0">
      <w:pPr>
        <w:rPr>
          <w:rFonts w:asciiTheme="minorHAnsi" w:hAnsiTheme="minorHAnsi" w:cstheme="minorHAnsi"/>
          <w:sz w:val="16"/>
        </w:rPr>
      </w:pPr>
      <w:r w:rsidRPr="00F24190">
        <w:rPr>
          <w:rFonts w:asciiTheme="minorHAnsi" w:hAnsiTheme="minorHAnsi" w:cstheme="minorHAnsi"/>
          <w:sz w:val="16"/>
        </w:rPr>
        <w:t xml:space="preserve">March 15 (UPI) -- </w:t>
      </w:r>
      <w:r w:rsidRPr="00F24190">
        <w:rPr>
          <w:rStyle w:val="StyleUnderline"/>
          <w:rFonts w:asciiTheme="minorHAnsi" w:hAnsiTheme="minorHAnsi" w:cstheme="minorHAnsi"/>
        </w:rPr>
        <w:t>The U.S. Army has awarded Northrop Grumman a $713 million contract to provide a missile system for Poland</w:t>
      </w:r>
      <w:r w:rsidRPr="00F24190">
        <w:rPr>
          <w:rFonts w:asciiTheme="minorHAnsi" w:hAnsiTheme="minorHAnsi" w:cstheme="minorHAnsi"/>
          <w:sz w:val="16"/>
        </w:rPr>
        <w:t xml:space="preserve"> as the United States considers setting up a major military base in the former Communist nation. </w:t>
      </w:r>
      <w:r w:rsidRPr="00F24190">
        <w:rPr>
          <w:rStyle w:val="StyleUnderline"/>
          <w:rFonts w:asciiTheme="minorHAnsi" w:hAnsiTheme="minorHAnsi" w:cstheme="minorHAnsi"/>
        </w:rPr>
        <w:t>The contract is for the first phase o</w:t>
      </w:r>
      <w:r w:rsidRPr="00F24190">
        <w:rPr>
          <w:rFonts w:asciiTheme="minorHAnsi" w:hAnsiTheme="minorHAnsi" w:cstheme="minorHAnsi"/>
          <w:sz w:val="16"/>
        </w:rPr>
        <w:t xml:space="preserve">f Poland's Wisla </w:t>
      </w:r>
      <w:r w:rsidRPr="00F24190">
        <w:rPr>
          <w:rStyle w:val="StyleUnderline"/>
          <w:rFonts w:asciiTheme="minorHAnsi" w:hAnsiTheme="minorHAnsi" w:cstheme="minorHAnsi"/>
        </w:rPr>
        <w:t>Integrated Air and Missile Defense Battle Command System</w:t>
      </w:r>
      <w:r w:rsidRPr="00F24190">
        <w:rPr>
          <w:rFonts w:asciiTheme="minorHAnsi" w:hAnsiTheme="minorHAnsi" w:cstheme="minorHAnsi"/>
          <w:sz w:val="16"/>
        </w:rPr>
        <w:t xml:space="preserve">, Northrop Gumman said in news releases Wednesday. Patriots are deployed in the system. Northrop Grumman will manufacture IBCS engagement operations centers and integrated fire control network relays and deliver IBCS net-enabled command and control for four firing units, which will then be transported by Polish Jelcz vehicles. </w:t>
      </w:r>
      <w:r w:rsidRPr="00F24190">
        <w:rPr>
          <w:rStyle w:val="StyleUnderline"/>
          <w:rFonts w:asciiTheme="minorHAnsi" w:hAnsiTheme="minorHAnsi" w:cstheme="minorHAnsi"/>
        </w:rPr>
        <w:t xml:space="preserve">In a separate announcement </w:t>
      </w:r>
      <w:r w:rsidRPr="00F24190">
        <w:rPr>
          <w:rFonts w:asciiTheme="minorHAnsi" w:hAnsiTheme="minorHAnsi" w:cstheme="minorHAnsi"/>
          <w:sz w:val="16"/>
        </w:rPr>
        <w:t xml:space="preserve">by the Department of Defense, </w:t>
      </w:r>
      <w:r w:rsidRPr="00F24190">
        <w:rPr>
          <w:rStyle w:val="StyleUnderline"/>
          <w:rFonts w:asciiTheme="minorHAnsi" w:hAnsiTheme="minorHAnsi" w:cstheme="minorHAnsi"/>
        </w:rPr>
        <w:t>Northrop Grumman was awarded a $394.4 million contract to build two complete battery sets</w:t>
      </w:r>
      <w:r w:rsidRPr="00F24190">
        <w:rPr>
          <w:rStyle w:val="Emphasis"/>
          <w:rFonts w:asciiTheme="minorHAnsi" w:hAnsiTheme="minorHAnsi" w:cstheme="minorHAnsi"/>
        </w:rPr>
        <w:t>. Fiscal 2019 foreign military sales funds in the full amount were obligated at the time of the award</w:t>
      </w:r>
      <w:r w:rsidRPr="00F24190">
        <w:rPr>
          <w:rFonts w:asciiTheme="minorHAnsi" w:hAnsiTheme="minorHAnsi" w:cstheme="minorHAnsi"/>
          <w:sz w:val="16"/>
        </w:rPr>
        <w:t>. RELATED Lockheed awarded $680M for PAC-3 missiles for foreign militaries The missile system is produced at the company's plant in Huntsville, Ala. Work on the battery sets has an estimated completion date of June 30, 2026. The IBCS's air command-and-control system helps air and missile defenders quickly make quick decisions and adapt to changing battlefield conditions. "</w:t>
      </w:r>
      <w:r w:rsidRPr="00F24190">
        <w:rPr>
          <w:rStyle w:val="StyleUnderline"/>
          <w:rFonts w:asciiTheme="minorHAnsi" w:hAnsiTheme="minorHAnsi" w:cstheme="minorHAnsi"/>
        </w:rPr>
        <w:t>Poland is taking a leadership role in today's complex threat environment</w:t>
      </w:r>
      <w:r w:rsidRPr="00F24190">
        <w:rPr>
          <w:rFonts w:asciiTheme="minorHAnsi" w:hAnsiTheme="minorHAnsi" w:cstheme="minorHAnsi"/>
          <w:sz w:val="16"/>
        </w:rPr>
        <w:t xml:space="preserve"> by selecting IBCS over legacy stove-piped systems that were designed decades ago for a much different threat profile," said Dan Verwiel, vice president and general manager, missile defense and protective systems for Northrop Grumman. "IBCS is the future of multidomain operations and with it, </w:t>
      </w:r>
      <w:r w:rsidRPr="00F24190">
        <w:rPr>
          <w:rStyle w:val="Emphasis"/>
          <w:rFonts w:asciiTheme="minorHAnsi" w:hAnsiTheme="minorHAnsi" w:cstheme="minorHAnsi"/>
        </w:rPr>
        <w:t>Poland will have a state-of-the-art system to modernize its integrated air and missile defense capabilities</w:t>
      </w:r>
      <w:r w:rsidRPr="00F24190">
        <w:rPr>
          <w:rFonts w:asciiTheme="minorHAnsi" w:hAnsiTheme="minorHAnsi" w:cstheme="minorHAnsi"/>
          <w:sz w:val="16"/>
        </w:rPr>
        <w:t>."</w:t>
      </w:r>
    </w:p>
    <w:p w14:paraId="271F5EB4" w14:textId="4DEAEEEE" w:rsidR="00182554" w:rsidRPr="00F24190" w:rsidRDefault="00166740" w:rsidP="00166740">
      <w:pPr>
        <w:pStyle w:val="Heading4"/>
        <w:rPr>
          <w:rFonts w:asciiTheme="minorHAnsi" w:hAnsiTheme="minorHAnsi" w:cstheme="minorHAnsi"/>
        </w:rPr>
      </w:pPr>
      <w:r w:rsidRPr="00F24190">
        <w:rPr>
          <w:rFonts w:asciiTheme="minorHAnsi" w:hAnsiTheme="minorHAnsi" w:cstheme="minorHAnsi"/>
        </w:rPr>
        <w:t>Poland and Romania both have foreign military sales for US missile defense technology – that is what the aff evidence says angers Russia</w:t>
      </w:r>
    </w:p>
    <w:p w14:paraId="48DCFA73" w14:textId="08D8BA68" w:rsidR="00166740" w:rsidRPr="00F24190" w:rsidRDefault="00B11E46" w:rsidP="00166740">
      <w:pPr>
        <w:rPr>
          <w:rFonts w:asciiTheme="minorHAnsi" w:hAnsiTheme="minorHAnsi" w:cstheme="minorHAnsi"/>
        </w:rPr>
      </w:pPr>
      <w:r w:rsidRPr="00F24190">
        <w:rPr>
          <w:rStyle w:val="Style13ptBold"/>
          <w:rFonts w:asciiTheme="minorHAnsi" w:hAnsiTheme="minorHAnsi" w:cstheme="minorHAnsi"/>
        </w:rPr>
        <w:t>Kowalski 17</w:t>
      </w:r>
      <w:r w:rsidRPr="00F24190">
        <w:rPr>
          <w:rFonts w:asciiTheme="minorHAnsi" w:hAnsiTheme="minorHAnsi" w:cstheme="minorHAnsi"/>
        </w:rPr>
        <w:t xml:space="preserve"> - Maciej Kowalski is a research fellow at Polish think tank Casimir Pulaski Foundation </w:t>
      </w:r>
      <w:r w:rsidR="00166740" w:rsidRPr="00F24190">
        <w:rPr>
          <w:rFonts w:asciiTheme="minorHAnsi" w:hAnsiTheme="minorHAnsi" w:cstheme="minorHAnsi"/>
        </w:rPr>
        <w:t xml:space="preserve">(“Restoring the balance on NATO’s eastern flank” Defense News May 17, 2017 </w:t>
      </w:r>
      <w:r w:rsidRPr="00F24190">
        <w:rPr>
          <w:rFonts w:asciiTheme="minorHAnsi" w:hAnsiTheme="minorHAnsi" w:cstheme="minorHAnsi"/>
        </w:rPr>
        <w:t>https://www.defensenews.com/land/2017/05/17/restoring-the-balance-on-natos-eastern-flank-commentary/)</w:t>
      </w:r>
    </w:p>
    <w:p w14:paraId="61599B76" w14:textId="3CA963FB" w:rsidR="00182554" w:rsidRPr="00F24190" w:rsidRDefault="00182554" w:rsidP="00EE1AA0">
      <w:pPr>
        <w:rPr>
          <w:rStyle w:val="Emphasis"/>
          <w:rFonts w:asciiTheme="minorHAnsi" w:hAnsiTheme="minorHAnsi" w:cstheme="minorHAnsi"/>
        </w:rPr>
      </w:pPr>
      <w:r w:rsidRPr="00F24190">
        <w:rPr>
          <w:rFonts w:asciiTheme="minorHAnsi" w:hAnsiTheme="minorHAnsi" w:cstheme="minorHAnsi"/>
          <w:sz w:val="16"/>
        </w:rPr>
        <w:t xml:space="preserve">One year ago, </w:t>
      </w:r>
      <w:r w:rsidRPr="00F24190">
        <w:rPr>
          <w:rStyle w:val="StyleUnderline"/>
          <w:rFonts w:asciiTheme="minorHAnsi" w:hAnsiTheme="minorHAnsi" w:cstheme="minorHAnsi"/>
        </w:rPr>
        <w:t>the Aegis Ashore ballistic missile defense site in</w:t>
      </w:r>
      <w:r w:rsidRPr="00F24190">
        <w:rPr>
          <w:rFonts w:asciiTheme="minorHAnsi" w:hAnsiTheme="minorHAnsi" w:cstheme="minorHAnsi"/>
          <w:sz w:val="16"/>
        </w:rPr>
        <w:t xml:space="preserve"> Deveselu, </w:t>
      </w:r>
      <w:r w:rsidRPr="00F24190">
        <w:rPr>
          <w:rStyle w:val="StyleUnderline"/>
          <w:rFonts w:asciiTheme="minorHAnsi" w:hAnsiTheme="minorHAnsi" w:cstheme="minorHAnsi"/>
        </w:rPr>
        <w:t>Romania, achieved initial operational capability</w:t>
      </w:r>
      <w:r w:rsidRPr="00F24190">
        <w:rPr>
          <w:rFonts w:asciiTheme="minorHAnsi" w:hAnsiTheme="minorHAnsi" w:cstheme="minorHAnsi"/>
          <w:sz w:val="16"/>
        </w:rPr>
        <w:t xml:space="preserve">. </w:t>
      </w:r>
      <w:r w:rsidRPr="00F24190">
        <w:rPr>
          <w:rStyle w:val="StyleUnderline"/>
          <w:rFonts w:asciiTheme="minorHAnsi" w:hAnsiTheme="minorHAnsi" w:cstheme="minorHAnsi"/>
        </w:rPr>
        <w:t>While protection from a limited missile strike from outside the Euro-Atlantic</w:t>
      </w:r>
      <w:r w:rsidRPr="00F24190">
        <w:rPr>
          <w:rFonts w:asciiTheme="minorHAnsi" w:hAnsiTheme="minorHAnsi" w:cstheme="minorHAnsi"/>
          <w:sz w:val="16"/>
        </w:rPr>
        <w:t xml:space="preserve"> area </w:t>
      </w:r>
      <w:r w:rsidRPr="00F24190">
        <w:rPr>
          <w:rStyle w:val="StyleUnderline"/>
          <w:rFonts w:asciiTheme="minorHAnsi" w:hAnsiTheme="minorHAnsi" w:cstheme="minorHAnsi"/>
        </w:rPr>
        <w:t>remains fundamental to the security of NATO</w:t>
      </w:r>
      <w:r w:rsidRPr="00F24190">
        <w:rPr>
          <w:rFonts w:asciiTheme="minorHAnsi" w:hAnsiTheme="minorHAnsi" w:cstheme="minorHAnsi"/>
          <w:sz w:val="16"/>
        </w:rPr>
        <w:t xml:space="preserve">, </w:t>
      </w:r>
      <w:r w:rsidRPr="00F24190">
        <w:rPr>
          <w:rStyle w:val="Emphasis"/>
          <w:rFonts w:asciiTheme="minorHAnsi" w:hAnsiTheme="minorHAnsi" w:cstheme="minorHAnsi"/>
        </w:rPr>
        <w:t>new threats have emerged</w:t>
      </w:r>
      <w:r w:rsidRPr="00F24190">
        <w:rPr>
          <w:rFonts w:asciiTheme="minorHAnsi" w:hAnsiTheme="minorHAnsi" w:cstheme="minorHAnsi"/>
          <w:sz w:val="16"/>
        </w:rPr>
        <w:t xml:space="preserve"> and need to be addressed.</w:t>
      </w:r>
      <w:r w:rsidR="00166740" w:rsidRPr="00F24190">
        <w:rPr>
          <w:rFonts w:asciiTheme="minorHAnsi" w:hAnsiTheme="minorHAnsi" w:cstheme="minorHAnsi"/>
          <w:sz w:val="16"/>
        </w:rPr>
        <w:t xml:space="preserve"> </w:t>
      </w:r>
      <w:r w:rsidRPr="00F24190">
        <w:rPr>
          <w:rFonts w:asciiTheme="minorHAnsi" w:hAnsiTheme="minorHAnsi" w:cstheme="minorHAnsi"/>
          <w:sz w:val="16"/>
        </w:rPr>
        <w:t>Russian anti-access, area denial, or A2AD, bubbles in the Kaliningrad enclave and on the Crimean Peninsula restrict NATO's self-defense capabilities. In particular, the presence of long-range surface-to-air systems (S-300, S-400, S300V4) keeps NATO air forces over the Baltic and Black seas in check, restricting the freedom of movement of allied troops. This includes U.S. Army personnel forward deployed across NATO's eastern flank as part of the European Reassurance Initiative.</w:t>
      </w:r>
      <w:r w:rsidR="00166740" w:rsidRPr="00F24190">
        <w:rPr>
          <w:rFonts w:asciiTheme="minorHAnsi" w:hAnsiTheme="minorHAnsi" w:cstheme="minorHAnsi"/>
          <w:sz w:val="16"/>
        </w:rPr>
        <w:t xml:space="preserve"> </w:t>
      </w:r>
      <w:r w:rsidRPr="00F24190">
        <w:rPr>
          <w:rStyle w:val="StyleUnderline"/>
          <w:rFonts w:asciiTheme="minorHAnsi" w:hAnsiTheme="minorHAnsi" w:cstheme="minorHAnsi"/>
        </w:rPr>
        <w:t>Two NATO members, Poland and Romania, are particularly concerned and are taking action.</w:t>
      </w:r>
      <w:r w:rsidRPr="00F24190">
        <w:rPr>
          <w:rFonts w:asciiTheme="minorHAnsi" w:hAnsiTheme="minorHAnsi" w:cstheme="minorHAnsi"/>
          <w:sz w:val="16"/>
        </w:rPr>
        <w:t xml:space="preserve"> </w:t>
      </w:r>
      <w:r w:rsidRPr="00F24190">
        <w:rPr>
          <w:rStyle w:val="Emphasis"/>
          <w:rFonts w:asciiTheme="minorHAnsi" w:hAnsiTheme="minorHAnsi" w:cstheme="minorHAnsi"/>
        </w:rPr>
        <w:t>Both have ongoing Foreign Military Sales</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cases for </w:t>
      </w:r>
      <w:r w:rsidRPr="00F24190">
        <w:rPr>
          <w:rFonts w:asciiTheme="minorHAnsi" w:hAnsiTheme="minorHAnsi" w:cstheme="minorHAnsi"/>
          <w:sz w:val="16"/>
        </w:rPr>
        <w:t>the Patriot air-and-</w:t>
      </w:r>
      <w:r w:rsidRPr="00F24190">
        <w:rPr>
          <w:rStyle w:val="Emphasis"/>
          <w:rFonts w:asciiTheme="minorHAnsi" w:hAnsiTheme="minorHAnsi" w:cstheme="minorHAnsi"/>
        </w:rPr>
        <w:t>missile defense system</w:t>
      </w:r>
      <w:r w:rsidRPr="00F24190">
        <w:rPr>
          <w:rFonts w:asciiTheme="minorHAnsi" w:hAnsiTheme="minorHAnsi" w:cstheme="minorHAnsi"/>
          <w:sz w:val="16"/>
        </w:rPr>
        <w:t xml:space="preserve">, </w:t>
      </w:r>
      <w:r w:rsidRPr="00F24190">
        <w:rPr>
          <w:rStyle w:val="Emphasis"/>
          <w:rFonts w:asciiTheme="minorHAnsi" w:hAnsiTheme="minorHAnsi" w:cstheme="minorHAnsi"/>
        </w:rPr>
        <w:t>and both agreed to host the U.S. Navy's Aegis Ashore system on their soil.</w:t>
      </w:r>
    </w:p>
    <w:p w14:paraId="04E39C36" w14:textId="77777777" w:rsidR="00DB6CC1" w:rsidRPr="00F24190" w:rsidRDefault="00DB6CC1" w:rsidP="00DB6CC1">
      <w:pPr>
        <w:pStyle w:val="Heading4"/>
        <w:rPr>
          <w:rFonts w:asciiTheme="minorHAnsi" w:hAnsiTheme="minorHAnsi" w:cstheme="minorHAnsi"/>
        </w:rPr>
      </w:pPr>
      <w:r w:rsidRPr="00F24190">
        <w:rPr>
          <w:rFonts w:asciiTheme="minorHAnsi" w:hAnsiTheme="minorHAnsi" w:cstheme="minorHAnsi"/>
        </w:rPr>
        <w:t>Polish missile defense is designed to counter Russia – sales give credence to Russian reactionary policies</w:t>
      </w:r>
    </w:p>
    <w:p w14:paraId="2AEC73B9" w14:textId="77777777" w:rsidR="00DB6CC1" w:rsidRPr="00F24190" w:rsidRDefault="00DB6CC1" w:rsidP="00DB6CC1">
      <w:pPr>
        <w:rPr>
          <w:rFonts w:asciiTheme="minorHAnsi" w:hAnsiTheme="minorHAnsi" w:cstheme="minorHAnsi"/>
        </w:rPr>
      </w:pPr>
      <w:r w:rsidRPr="00F24190">
        <w:rPr>
          <w:rStyle w:val="Style13ptBold"/>
          <w:rFonts w:asciiTheme="minorHAnsi" w:hAnsiTheme="minorHAnsi" w:cstheme="minorHAnsi"/>
        </w:rPr>
        <w:t>Kelly 18</w:t>
      </w:r>
      <w:r w:rsidRPr="00F24190">
        <w:rPr>
          <w:rFonts w:asciiTheme="minorHAnsi" w:hAnsiTheme="minorHAnsi" w:cstheme="minorHAnsi"/>
        </w:rPr>
        <w:t xml:space="preserve"> - Lidia Kelly is a journalist for Reuters (“Poland signs $4.75 billion deal for U.S. Patriot missile system facing Russia” Reuters March 28, 2018 </w:t>
      </w:r>
      <w:hyperlink r:id="rId22" w:history="1">
        <w:r w:rsidRPr="00F24190">
          <w:rPr>
            <w:rStyle w:val="Hyperlink"/>
            <w:rFonts w:asciiTheme="minorHAnsi" w:hAnsiTheme="minorHAnsi" w:cstheme="minorHAnsi"/>
          </w:rPr>
          <w:t>https://www.reuters.com/article/us-raytheon-poland-patriot/poland-signs-4-75-billion-deal-for-u-s-patriot-missile-system-facing-russia-idUSKBN1H417S</w:t>
        </w:r>
      </w:hyperlink>
      <w:r w:rsidRPr="00F24190">
        <w:rPr>
          <w:rFonts w:asciiTheme="minorHAnsi" w:hAnsiTheme="minorHAnsi" w:cstheme="minorHAnsi"/>
        </w:rPr>
        <w:t>)</w:t>
      </w:r>
    </w:p>
    <w:p w14:paraId="496D65B5" w14:textId="0DF229A4" w:rsidR="00DB6CC1" w:rsidRPr="00F24190" w:rsidRDefault="00DB6CC1" w:rsidP="00EE1AA0">
      <w:pPr>
        <w:rPr>
          <w:rStyle w:val="Emphasis"/>
          <w:rFonts w:asciiTheme="minorHAnsi" w:hAnsiTheme="minorHAnsi" w:cstheme="minorHAnsi"/>
          <w:b w:val="0"/>
          <w:iCs w:val="0"/>
          <w:sz w:val="16"/>
          <w:u w:val="none"/>
        </w:rPr>
      </w:pPr>
      <w:r w:rsidRPr="00F24190">
        <w:rPr>
          <w:rFonts w:asciiTheme="minorHAnsi" w:hAnsiTheme="minorHAnsi" w:cstheme="minorHAnsi"/>
          <w:sz w:val="16"/>
        </w:rPr>
        <w:t xml:space="preserve">WARSAW (Reuters) - </w:t>
      </w:r>
      <w:r w:rsidRPr="00F24190">
        <w:rPr>
          <w:rStyle w:val="Emphasis"/>
          <w:rFonts w:asciiTheme="minorHAnsi" w:hAnsiTheme="minorHAnsi" w:cstheme="minorHAnsi"/>
        </w:rPr>
        <w:t>Poland signed the largest arms procurement deal in its history</w:t>
      </w:r>
      <w:r w:rsidRPr="00F24190">
        <w:rPr>
          <w:rFonts w:asciiTheme="minorHAnsi" w:hAnsiTheme="minorHAnsi" w:cstheme="minorHAnsi"/>
          <w:sz w:val="16"/>
        </w:rPr>
        <w:t xml:space="preserve"> on Wednesday, agreeing with the United States </w:t>
      </w:r>
      <w:r w:rsidRPr="00F24190">
        <w:rPr>
          <w:rStyle w:val="Emphasis"/>
          <w:rFonts w:asciiTheme="minorHAnsi" w:hAnsiTheme="minorHAnsi" w:cstheme="minorHAnsi"/>
        </w:rPr>
        <w:t>to buy Raytheon Co’s</w:t>
      </w:r>
      <w:r w:rsidRPr="00F24190">
        <w:rPr>
          <w:rFonts w:asciiTheme="minorHAnsi" w:hAnsiTheme="minorHAnsi" w:cstheme="minorHAnsi"/>
          <w:sz w:val="16"/>
        </w:rPr>
        <w:t xml:space="preserve"> (RTN.N) Patriot </w:t>
      </w:r>
      <w:r w:rsidRPr="00F24190">
        <w:rPr>
          <w:rStyle w:val="Emphasis"/>
          <w:rFonts w:asciiTheme="minorHAnsi" w:hAnsiTheme="minorHAnsi" w:cstheme="minorHAnsi"/>
        </w:rPr>
        <w:t>missile defense system</w:t>
      </w:r>
      <w:r w:rsidRPr="00F24190">
        <w:rPr>
          <w:rFonts w:asciiTheme="minorHAnsi" w:hAnsiTheme="minorHAnsi" w:cstheme="minorHAnsi"/>
          <w:sz w:val="16"/>
        </w:rPr>
        <w:t xml:space="preserve"> </w:t>
      </w:r>
      <w:r w:rsidRPr="00F24190">
        <w:rPr>
          <w:rStyle w:val="Emphasis"/>
          <w:rFonts w:asciiTheme="minorHAnsi" w:hAnsiTheme="minorHAnsi" w:cstheme="minorHAnsi"/>
        </w:rPr>
        <w:t>for $4.75 billion in a major step to modernize its forces against a bolder Russia.</w:t>
      </w:r>
      <w:r w:rsidRPr="00F24190">
        <w:rPr>
          <w:rFonts w:asciiTheme="minorHAnsi" w:hAnsiTheme="minorHAnsi" w:cstheme="minorHAnsi"/>
          <w:sz w:val="16"/>
        </w:rPr>
        <w:t xml:space="preserve"> “</w:t>
      </w:r>
      <w:r w:rsidRPr="00F24190">
        <w:rPr>
          <w:rStyle w:val="StyleUnderline"/>
          <w:rFonts w:asciiTheme="minorHAnsi" w:hAnsiTheme="minorHAnsi" w:cstheme="minorHAnsi"/>
        </w:rPr>
        <w:t>It is an extraordinary, historic moment; it is Poland’s introduction into a whole new world of state-of-the-art technology</w:t>
      </w:r>
      <w:r w:rsidRPr="00F24190">
        <w:rPr>
          <w:rFonts w:asciiTheme="minorHAnsi" w:hAnsiTheme="minorHAnsi" w:cstheme="minorHAnsi"/>
          <w:sz w:val="16"/>
        </w:rPr>
        <w:t xml:space="preserve">, modern weaponry, and defensive means,” President Andrzej Duda said during the signing ceremony. NATO member </w:t>
      </w:r>
      <w:r w:rsidRPr="00F24190">
        <w:rPr>
          <w:rStyle w:val="StyleUnderline"/>
          <w:rFonts w:asciiTheme="minorHAnsi" w:hAnsiTheme="minorHAnsi" w:cstheme="minorHAnsi"/>
        </w:rPr>
        <w:t xml:space="preserve">Poland has accelerated efforts to overhaul its ageing weaponry </w:t>
      </w:r>
      <w:r w:rsidRPr="00F24190">
        <w:rPr>
          <w:rFonts w:asciiTheme="minorHAnsi" w:hAnsiTheme="minorHAnsi" w:cstheme="minorHAnsi"/>
          <w:sz w:val="16"/>
        </w:rPr>
        <w:t xml:space="preserve">following Moscow’s annexation of Ukraine’s Crimea peninsula in 2014. Two-thirds of Poland’s weaponry dates from the Cold War era when it was in the Soviet-led Warsaw Pact. Russian Deputy Foreign Minister Vladimir Titov told state-run Sputnik news website in November that Patriot deployments were part of a U.S. plot to surround Russia with missile defense systems “under the pretext of mythical threats to security”. The Patriot deal follows Monday’s expulsion of more than 100 Russian diplomats by the United States and a score of other Western countries including Poland in response to a the poisoning of a Russian former spy in Britain. This month, Russian President Vladimir Putin unveiled an array of new nuclear weapons, saying they could hit almost any point in the world and evade a U.S.-built missile shield. The Patriot deal came as a relief for Poland amid tension with Washington over a law Warsaw introduced in January imposing jail terms for suggesting Poland was complicit in the Holocaust. The United States says the bill subverts freedom of speech and Israeli officials say it amounts to Holocaust denial, an accusation that Poland’s nationalist government rejects. Polish Prime Minister Mateusz Morawiecki said the Patriot agreement showed “solidarity and cooperation” with the United States and other NATO countries. “STRONGER THAN OTHERS” </w:t>
      </w:r>
      <w:r w:rsidRPr="00F24190">
        <w:rPr>
          <w:rStyle w:val="Emphasis"/>
          <w:rFonts w:asciiTheme="minorHAnsi" w:hAnsiTheme="minorHAnsi" w:cstheme="minorHAnsi"/>
        </w:rPr>
        <w:t>Wednesday’s deal is for the delivery in 2022 of two Patriot batteries manufactured</w:t>
      </w:r>
      <w:r w:rsidRPr="00F24190">
        <w:rPr>
          <w:rFonts w:asciiTheme="minorHAnsi" w:hAnsiTheme="minorHAnsi" w:cstheme="minorHAnsi"/>
          <w:sz w:val="16"/>
        </w:rPr>
        <w:t xml:space="preserve"> by Raytheon, each with two fire units. </w:t>
      </w:r>
      <w:r w:rsidRPr="00F24190">
        <w:rPr>
          <w:rStyle w:val="StyleUnderline"/>
          <w:rFonts w:asciiTheme="minorHAnsi" w:hAnsiTheme="minorHAnsi" w:cstheme="minorHAnsi"/>
        </w:rPr>
        <w:t>Warsaw is negotiating with Washington to buy more Patriots, a new 360-degree radar and a low-cost interceptor missile as part of a second phase of modernization</w:t>
      </w:r>
      <w:r w:rsidRPr="00F24190">
        <w:rPr>
          <w:rFonts w:asciiTheme="minorHAnsi" w:hAnsiTheme="minorHAnsi" w:cstheme="minorHAnsi"/>
          <w:sz w:val="16"/>
        </w:rPr>
        <w:t>. “</w:t>
      </w:r>
      <w:r w:rsidRPr="00F24190">
        <w:rPr>
          <w:rStyle w:val="Emphasis"/>
          <w:rFonts w:asciiTheme="minorHAnsi" w:hAnsiTheme="minorHAnsi" w:cstheme="minorHAnsi"/>
        </w:rPr>
        <w:t>We do expect that Poland will move pretty quickly with Phase II. They have a stated desire to complete that by the end of the year</w:t>
      </w:r>
      <w:r w:rsidRPr="00F24190">
        <w:rPr>
          <w:rFonts w:asciiTheme="minorHAnsi" w:hAnsiTheme="minorHAnsi" w:cstheme="minorHAnsi"/>
          <w:sz w:val="16"/>
        </w:rPr>
        <w:t xml:space="preserve">,” Wes Kremer, president of Raytheon Integrated Defense Systems, told Reuters by telephone. </w:t>
      </w:r>
      <w:r w:rsidRPr="00F24190">
        <w:rPr>
          <w:rStyle w:val="Emphasis"/>
          <w:rFonts w:asciiTheme="minorHAnsi" w:hAnsiTheme="minorHAnsi" w:cstheme="minorHAnsi"/>
        </w:rPr>
        <w:t>Air defenses are</w:t>
      </w:r>
      <w:r w:rsidRPr="00F24190">
        <w:rPr>
          <w:rFonts w:asciiTheme="minorHAnsi" w:hAnsiTheme="minorHAnsi" w:cstheme="minorHAnsi"/>
          <w:sz w:val="16"/>
        </w:rPr>
        <w:t xml:space="preserve"> particularly </w:t>
      </w:r>
      <w:r w:rsidRPr="00F24190">
        <w:rPr>
          <w:rStyle w:val="Emphasis"/>
          <w:rFonts w:asciiTheme="minorHAnsi" w:hAnsiTheme="minorHAnsi" w:cstheme="minorHAnsi"/>
        </w:rPr>
        <w:t>important for Poland and</w:t>
      </w:r>
      <w:r w:rsidRPr="00F24190">
        <w:rPr>
          <w:rFonts w:asciiTheme="minorHAnsi" w:hAnsiTheme="minorHAnsi" w:cstheme="minorHAnsi"/>
          <w:sz w:val="16"/>
        </w:rPr>
        <w:t xml:space="preserve"> neighboring </w:t>
      </w:r>
      <w:r w:rsidRPr="00F24190">
        <w:rPr>
          <w:rStyle w:val="Emphasis"/>
          <w:rFonts w:asciiTheme="minorHAnsi" w:hAnsiTheme="minorHAnsi" w:cstheme="minorHAnsi"/>
        </w:rPr>
        <w:t xml:space="preserve">Baltic states </w:t>
      </w:r>
      <w:r w:rsidRPr="00F24190">
        <w:rPr>
          <w:rFonts w:asciiTheme="minorHAnsi" w:hAnsiTheme="minorHAnsi" w:cstheme="minorHAnsi"/>
          <w:sz w:val="16"/>
        </w:rPr>
        <w:t xml:space="preserve">Lithuania, Latvia and Estonia. NATO planners say Russia is using its Baltic enclave of Kaliningrad as well as Crimea to pursue the capability to block off NATO’s air access to the Baltic states, about a third of Poland and to the Black Sea. </w:t>
      </w:r>
      <w:r w:rsidRPr="00F24190">
        <w:rPr>
          <w:rStyle w:val="StyleUnderline"/>
          <w:rFonts w:asciiTheme="minorHAnsi" w:hAnsiTheme="minorHAnsi" w:cstheme="minorHAnsi"/>
        </w:rPr>
        <w:t>Warsaw’s decision may raise pressure on Washington to meet Baltic requests for stronger air defenses</w:t>
      </w:r>
      <w:r w:rsidRPr="00F24190">
        <w:rPr>
          <w:rFonts w:asciiTheme="minorHAnsi" w:hAnsiTheme="minorHAnsi" w:cstheme="minorHAnsi"/>
          <w:sz w:val="16"/>
        </w:rPr>
        <w:t xml:space="preserve">. While the Baltics are seeking their own missile defenses, the high cost for their small economies makes any quick purchases difficult. Raytheon’s Kremer said the current threat environment had increased demand for missile defense systems and the Donald </w:t>
      </w:r>
      <w:r w:rsidRPr="00F24190">
        <w:rPr>
          <w:rStyle w:val="StyleUnderline"/>
          <w:rFonts w:asciiTheme="minorHAnsi" w:hAnsiTheme="minorHAnsi" w:cstheme="minorHAnsi"/>
        </w:rPr>
        <w:t xml:space="preserve">Trump administration was working to accelerate sales to allies. </w:t>
      </w:r>
      <w:r w:rsidRPr="00F24190">
        <w:rPr>
          <w:rFonts w:asciiTheme="minorHAnsi" w:hAnsiTheme="minorHAnsi" w:cstheme="minorHAnsi"/>
          <w:sz w:val="16"/>
        </w:rPr>
        <w:t xml:space="preserve">“In general, they’re more open to expediting and getting these deals worked,” Kremer said. Fourteen other countries, including six NATO members, have the Patriot missile. </w:t>
      </w:r>
      <w:r w:rsidRPr="00F24190">
        <w:rPr>
          <w:rStyle w:val="Emphasis"/>
          <w:rFonts w:asciiTheme="minorHAnsi" w:hAnsiTheme="minorHAnsi" w:cstheme="minorHAnsi"/>
        </w:rPr>
        <w:t>Romania agreed in November to buy Patriots</w:t>
      </w:r>
      <w:r w:rsidRPr="00F24190">
        <w:rPr>
          <w:rFonts w:asciiTheme="minorHAnsi" w:hAnsiTheme="minorHAnsi" w:cstheme="minorHAnsi"/>
          <w:sz w:val="16"/>
        </w:rPr>
        <w:t xml:space="preserve"> and the U.S. government has also approved sales to Sweden. Switzerland last week announced it was also looking at the Patriot among other systems in a competition expected to kick off later this year. Raytheon hopes the Polish purchase could provide fresh momentum for its bid to supply a more modern Patriot system to Germany, which has not yet signed a contract for the rival MEADS system built by Lockheed Martin (LMT.N) and European missile maker MBDA, three years after it picked MEADS over Patriot. Kremer said changing course and expanding its existing Patriot systems would make it easier for Germany to work jointly with other Patriot users in NATO, although MEADS supporters say the system is intended to be able to integrate other components. </w:t>
      </w:r>
      <w:r w:rsidRPr="00F24190">
        <w:rPr>
          <w:rStyle w:val="Emphasis"/>
          <w:rFonts w:asciiTheme="minorHAnsi" w:hAnsiTheme="minorHAnsi" w:cstheme="minorHAnsi"/>
        </w:rPr>
        <w:t>Poland’s deal, approved in November by the U.S. State Department, envisaged a sale worth up to $10.5 billion</w:t>
      </w:r>
      <w:r w:rsidRPr="00F24190">
        <w:rPr>
          <w:rFonts w:asciiTheme="minorHAnsi" w:hAnsiTheme="minorHAnsi" w:cstheme="minorHAnsi"/>
          <w:sz w:val="16"/>
        </w:rPr>
        <w:t>. But Warsaw brought the price down by opting for a less ambitious command system and procuring some elements locally. “We are getting to the front row of countries which will be able not only to cooperate and jointly carry out tasks with the United States and NATO, but will be also perceived on (NATO’s) eastern flank as ... stronger than others,” General Leszek Surawski, the Polish military’s chief of staff, said after the signing ceremony.</w:t>
      </w:r>
    </w:p>
    <w:p w14:paraId="3F8A988F" w14:textId="3252B63B" w:rsidR="00F7582E" w:rsidRPr="00F24190" w:rsidRDefault="00F7582E" w:rsidP="00F7582E">
      <w:pPr>
        <w:pStyle w:val="Heading3"/>
        <w:rPr>
          <w:rFonts w:asciiTheme="minorHAnsi" w:hAnsiTheme="minorHAnsi" w:cstheme="minorHAnsi"/>
        </w:rPr>
      </w:pPr>
      <w:r w:rsidRPr="00F24190">
        <w:rPr>
          <w:rFonts w:asciiTheme="minorHAnsi" w:hAnsiTheme="minorHAnsi" w:cstheme="minorHAnsi"/>
        </w:rPr>
        <w:t>2AC – Future Sales</w:t>
      </w:r>
    </w:p>
    <w:p w14:paraId="04BEE270" w14:textId="77777777" w:rsidR="00F7582E" w:rsidRPr="00F24190" w:rsidRDefault="00F7582E" w:rsidP="00F7582E">
      <w:pPr>
        <w:pStyle w:val="Heading4"/>
        <w:rPr>
          <w:rFonts w:asciiTheme="minorHAnsi" w:hAnsiTheme="minorHAnsi" w:cstheme="minorHAnsi"/>
        </w:rPr>
      </w:pPr>
      <w:r w:rsidRPr="00F24190">
        <w:rPr>
          <w:rFonts w:asciiTheme="minorHAnsi" w:hAnsiTheme="minorHAnsi" w:cstheme="minorHAnsi"/>
        </w:rPr>
        <w:t>Future missile defense systems in response to Russia would only fuel an arms race – the aff solves for those sales</w:t>
      </w:r>
    </w:p>
    <w:p w14:paraId="2A01902C" w14:textId="77777777" w:rsidR="00F7582E" w:rsidRPr="00F24190" w:rsidRDefault="00F7582E" w:rsidP="00F7582E">
      <w:pPr>
        <w:rPr>
          <w:rFonts w:asciiTheme="minorHAnsi" w:hAnsiTheme="minorHAnsi" w:cstheme="minorHAnsi"/>
        </w:rPr>
      </w:pPr>
      <w:r w:rsidRPr="00F24190">
        <w:rPr>
          <w:rStyle w:val="Style13ptBold"/>
          <w:rFonts w:asciiTheme="minorHAnsi" w:hAnsiTheme="minorHAnsi" w:cstheme="minorHAnsi"/>
        </w:rPr>
        <w:t>Kuhn 19</w:t>
      </w:r>
      <w:r w:rsidRPr="00F24190">
        <w:rPr>
          <w:rFonts w:asciiTheme="minorHAnsi" w:hAnsiTheme="minorHAnsi" w:cstheme="minorHAnsi"/>
        </w:rPr>
        <w:t xml:space="preserve"> - Ulrich Kühn is a nonresident scholar at the Carnegie Endowment for International Peace, and a senior researcher at the Institute for Peace Research and Security Policy at the University of Hamburg (IFSH). (“Five Ways to Counter INF Violations” Carnegie Endowment MARCH 27, 2019 https://carnegieendowment.org/2019/03/27/five-ways-to-counter-inf-violations-pub-78699)</w:t>
      </w:r>
    </w:p>
    <w:p w14:paraId="1904A547" w14:textId="77777777" w:rsidR="00F7582E" w:rsidRPr="00F24190" w:rsidRDefault="00F7582E" w:rsidP="00F7582E">
      <w:pPr>
        <w:rPr>
          <w:rFonts w:asciiTheme="minorHAnsi" w:hAnsiTheme="minorHAnsi" w:cstheme="minorHAnsi"/>
          <w:b/>
          <w:iCs/>
          <w:u w:val="single"/>
        </w:rPr>
      </w:pPr>
      <w:r w:rsidRPr="00F24190">
        <w:rPr>
          <w:rStyle w:val="StyleUnderline"/>
          <w:rFonts w:asciiTheme="minorHAnsi" w:hAnsiTheme="minorHAnsi" w:cstheme="minorHAnsi"/>
        </w:rPr>
        <w:t>Time is running out on the Intermediate-range Nuclear Forces (INF) Treaty</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In early August, the Trump administration will legally pull out of the accord </w:t>
      </w:r>
      <w:r w:rsidRPr="00F24190">
        <w:rPr>
          <w:rFonts w:asciiTheme="minorHAnsi" w:hAnsiTheme="minorHAnsi" w:cstheme="minorHAnsi"/>
          <w:sz w:val="16"/>
        </w:rPr>
        <w:t xml:space="preserve">with Russia banning ground-launched missiles with ranges between 500 and 5,500 kilometers. While </w:t>
      </w:r>
      <w:r w:rsidRPr="00F24190">
        <w:rPr>
          <w:rStyle w:val="Emphasis"/>
          <w:rFonts w:asciiTheme="minorHAnsi" w:hAnsiTheme="minorHAnsi" w:cstheme="minorHAnsi"/>
        </w:rPr>
        <w:t>it is not too late for a diplomatic solution and potential arms control measures to salvage INF’s legacy</w:t>
      </w:r>
      <w:r w:rsidRPr="00F24190">
        <w:rPr>
          <w:rFonts w:asciiTheme="minorHAnsi" w:hAnsiTheme="minorHAnsi" w:cstheme="minorHAnsi"/>
          <w:sz w:val="16"/>
        </w:rPr>
        <w:t xml:space="preserve"> (see my last column here), </w:t>
      </w:r>
      <w:r w:rsidRPr="00F24190">
        <w:rPr>
          <w:rStyle w:val="StyleUnderline"/>
          <w:rFonts w:asciiTheme="minorHAnsi" w:hAnsiTheme="minorHAnsi" w:cstheme="minorHAnsi"/>
        </w:rPr>
        <w:t>it becomes increasingly clear that neither the likely perpetrator, Russia, nor the accuser, the United States, is willing to compromise</w:t>
      </w:r>
      <w:r w:rsidRPr="00F24190">
        <w:rPr>
          <w:rFonts w:asciiTheme="minorHAnsi" w:hAnsiTheme="minorHAnsi" w:cstheme="minorHAnsi"/>
          <w:sz w:val="16"/>
        </w:rPr>
        <w:t xml:space="preserve">. Meanwhile, the Pentagon is moving forward with a research and development program for its own future INF-range systems. At the same time, </w:t>
      </w:r>
      <w:r w:rsidRPr="00F24190">
        <w:rPr>
          <w:rStyle w:val="StyleUnderline"/>
          <w:rFonts w:asciiTheme="minorHAnsi" w:hAnsiTheme="minorHAnsi" w:cstheme="minorHAnsi"/>
        </w:rPr>
        <w:t>NATO allies have started to debate what reaction the alliance should take in response to the Russian violations</w:t>
      </w:r>
      <w:r w:rsidRPr="00F24190">
        <w:rPr>
          <w:rFonts w:asciiTheme="minorHAnsi" w:hAnsiTheme="minorHAnsi" w:cstheme="minorHAnsi"/>
          <w:sz w:val="16"/>
        </w:rPr>
        <w:t xml:space="preserve">. As Russia is expected to deploy more and more SSC-8 missiles, a punitive reaction by NATO members becomes increasingly likely. A number of options are possible. Ulrich Kühn Ulrich Kühn is a nonresident scholar at the Carnegie Endowment for International Peace, and a senior researcher at the Institute for Peace Research and Security Policy at the University of Hamburg (IFSH). OPTION 1. SANCTIONS NATO allies could respond asymmetrically, targeting Russian economic and financial institutions instead of responding with military countermeasures. A new round of sanctions involving all allies could signal that NATO members will not let Russia off the hook. Particularly Europe’s major economies, first and foremost the German, could tighten the screws on Russia, including by cancelling large economic cooperative projects such as the disputed Nord Stream II pipeline. The downsides of this approach are obvious. Most importantly, Chancellor Merkel has made it very clear that Germany will continue to pursue its national interest with regards Nord Stream II. The pipeline so loathed by East Europeans will be built no matter what. Second, as the Minsk process has demonstrated, even orchestrated and sustained sanctions have not resulted in the Kremlin changing course. Third, some allies such as Italy or Greece are unlikely to agree to sanctions in order not to provoke Moscow. Thus, it seems unlikely that Europeans will support another round of even stricter sanctions against Russia. OPTION 2. MISSILE DEFENSE Because economic sanctions seem unlikely and insufficient, military countermeasures come into play. As Germany’s Minister of Defense, Ursula von der Leyen, confirmed, a number of options are being discussed in Brussels. </w:t>
      </w:r>
      <w:r w:rsidRPr="00F24190">
        <w:rPr>
          <w:rStyle w:val="StyleUnderline"/>
          <w:rFonts w:asciiTheme="minorHAnsi" w:hAnsiTheme="minorHAnsi" w:cstheme="minorHAnsi"/>
        </w:rPr>
        <w:t>One option would be strengthening missile defense throughout Europe</w:t>
      </w:r>
      <w:r w:rsidRPr="00F24190">
        <w:rPr>
          <w:rFonts w:asciiTheme="minorHAnsi" w:hAnsiTheme="minorHAnsi" w:cstheme="minorHAnsi"/>
          <w:sz w:val="16"/>
        </w:rPr>
        <w:t xml:space="preserve">. In order to deny Russia escalation dominance via its new missiles, point defense installations could help protecting NATO’s critical reinforcement nodes. </w:t>
      </w:r>
      <w:r w:rsidRPr="00F24190">
        <w:rPr>
          <w:rStyle w:val="Emphasis"/>
          <w:rFonts w:asciiTheme="minorHAnsi" w:hAnsiTheme="minorHAnsi" w:cstheme="minorHAnsi"/>
        </w:rPr>
        <w:t>The downsides to this approach are considerable.</w:t>
      </w:r>
      <w:r w:rsidRPr="00F24190">
        <w:rPr>
          <w:rFonts w:asciiTheme="minorHAnsi" w:hAnsiTheme="minorHAnsi" w:cstheme="minorHAnsi"/>
          <w:sz w:val="16"/>
        </w:rPr>
        <w:t xml:space="preserve"> First of all, </w:t>
      </w:r>
      <w:r w:rsidRPr="00F24190">
        <w:rPr>
          <w:rStyle w:val="StyleUnderline"/>
          <w:rFonts w:asciiTheme="minorHAnsi" w:hAnsiTheme="minorHAnsi" w:cstheme="minorHAnsi"/>
        </w:rPr>
        <w:t xml:space="preserve">systems </w:t>
      </w:r>
      <w:r w:rsidRPr="00F24190">
        <w:rPr>
          <w:rStyle w:val="Emphasis"/>
          <w:rFonts w:asciiTheme="minorHAnsi" w:hAnsiTheme="minorHAnsi" w:cstheme="minorHAnsi"/>
        </w:rPr>
        <w:t>like Patriot equipped with PAC-3 interceptors</w:t>
      </w:r>
      <w:r w:rsidRPr="00F24190">
        <w:rPr>
          <w:rStyle w:val="StyleUnderline"/>
          <w:rFonts w:asciiTheme="minorHAnsi" w:hAnsiTheme="minorHAnsi" w:cstheme="minorHAnsi"/>
        </w:rPr>
        <w:t xml:space="preserve"> are not very reliable</w:t>
      </w:r>
      <w:r w:rsidRPr="00F24190">
        <w:rPr>
          <w:rFonts w:asciiTheme="minorHAnsi" w:hAnsiTheme="minorHAnsi" w:cstheme="minorHAnsi"/>
          <w:sz w:val="16"/>
        </w:rPr>
        <w:t xml:space="preserve"> in defending against low-flying cruise missiles. </w:t>
      </w:r>
      <w:r w:rsidRPr="00F24190">
        <w:rPr>
          <w:rStyle w:val="StyleUnderline"/>
          <w:rFonts w:asciiTheme="minorHAnsi" w:hAnsiTheme="minorHAnsi" w:cstheme="minorHAnsi"/>
        </w:rPr>
        <w:t>They might be sufficient for protecting certain military installations</w:t>
      </w:r>
      <w:r w:rsidRPr="00F24190">
        <w:rPr>
          <w:rFonts w:asciiTheme="minorHAnsi" w:hAnsiTheme="minorHAnsi" w:cstheme="minorHAnsi"/>
          <w:sz w:val="16"/>
        </w:rPr>
        <w:t xml:space="preserve"> </w:t>
      </w:r>
      <w:r w:rsidRPr="00F24190">
        <w:rPr>
          <w:rStyle w:val="Emphasis"/>
          <w:rFonts w:asciiTheme="minorHAnsi" w:hAnsiTheme="minorHAnsi" w:cstheme="minorHAnsi"/>
        </w:rPr>
        <w:t>but certainly cannot close off entire areas or even countries</w:t>
      </w:r>
      <w:r w:rsidRPr="00F24190">
        <w:rPr>
          <w:rFonts w:asciiTheme="minorHAnsi" w:hAnsiTheme="minorHAnsi" w:cstheme="minorHAnsi"/>
          <w:sz w:val="16"/>
        </w:rPr>
        <w:t xml:space="preserve">. In addition, </w:t>
      </w:r>
      <w:r w:rsidRPr="00F24190">
        <w:rPr>
          <w:rStyle w:val="Emphasis"/>
          <w:rFonts w:asciiTheme="minorHAnsi" w:hAnsiTheme="minorHAnsi" w:cstheme="minorHAnsi"/>
        </w:rPr>
        <w:t>more defense could be misperceived in Russia as an invitation for more offense,</w:t>
      </w:r>
      <w:r w:rsidRPr="00F24190">
        <w:rPr>
          <w:rFonts w:asciiTheme="minorHAnsi" w:hAnsiTheme="minorHAnsi" w:cstheme="minorHAnsi"/>
          <w:sz w:val="16"/>
        </w:rPr>
        <w:t xml:space="preserve"> </w:t>
      </w:r>
      <w:r w:rsidRPr="00F24190">
        <w:rPr>
          <w:rStyle w:val="StyleUnderline"/>
          <w:rFonts w:asciiTheme="minorHAnsi" w:hAnsiTheme="minorHAnsi" w:cstheme="minorHAnsi"/>
        </w:rPr>
        <w:t>thereby increasing chances that Europe will experience another missiles arms race.</w:t>
      </w:r>
      <w:r w:rsidRPr="00F24190">
        <w:rPr>
          <w:rFonts w:asciiTheme="minorHAnsi" w:hAnsiTheme="minorHAnsi" w:cstheme="minorHAnsi"/>
          <w:sz w:val="16"/>
        </w:rPr>
        <w:t xml:space="preserve"> Also, in times of Trumpian transactionalism, European allies should be well aware </w:t>
      </w:r>
      <w:r w:rsidRPr="00F24190">
        <w:rPr>
          <w:rStyle w:val="Emphasis"/>
          <w:rFonts w:asciiTheme="minorHAnsi" w:hAnsiTheme="minorHAnsi" w:cstheme="minorHAnsi"/>
        </w:rPr>
        <w:t>that costly missile defenses would</w:t>
      </w:r>
      <w:r w:rsidRPr="00F24190">
        <w:rPr>
          <w:rFonts w:asciiTheme="minorHAnsi" w:hAnsiTheme="minorHAnsi" w:cstheme="minorHAnsi"/>
          <w:sz w:val="16"/>
        </w:rPr>
        <w:t xml:space="preserve">, quite likely, </w:t>
      </w:r>
      <w:r w:rsidRPr="00F24190">
        <w:rPr>
          <w:rStyle w:val="Emphasis"/>
          <w:rFonts w:asciiTheme="minorHAnsi" w:hAnsiTheme="minorHAnsi" w:cstheme="minorHAnsi"/>
        </w:rPr>
        <w:t>have to be paid by Europeans themselves.</w:t>
      </w:r>
    </w:p>
    <w:p w14:paraId="2A25BC8B" w14:textId="77777777" w:rsidR="00F7582E" w:rsidRPr="00F24190" w:rsidRDefault="00F7582E" w:rsidP="00EE1AA0">
      <w:pPr>
        <w:rPr>
          <w:rStyle w:val="Emphasis"/>
          <w:rFonts w:asciiTheme="minorHAnsi" w:hAnsiTheme="minorHAnsi" w:cstheme="minorHAnsi"/>
        </w:rPr>
      </w:pPr>
    </w:p>
    <w:p w14:paraId="3B4F3C10" w14:textId="30F7FF52" w:rsidR="00F7582E" w:rsidRPr="00F24190" w:rsidRDefault="00F7582E" w:rsidP="00F7582E">
      <w:pPr>
        <w:pStyle w:val="Heading2"/>
        <w:rPr>
          <w:rFonts w:asciiTheme="minorHAnsi" w:hAnsiTheme="minorHAnsi" w:cstheme="minorHAnsi"/>
        </w:rPr>
      </w:pPr>
      <w:r w:rsidRPr="00F24190">
        <w:rPr>
          <w:rFonts w:asciiTheme="minorHAnsi" w:hAnsiTheme="minorHAnsi" w:cstheme="minorHAnsi"/>
        </w:rPr>
        <w:t>Revisionism</w:t>
      </w:r>
    </w:p>
    <w:p w14:paraId="5E1982C9" w14:textId="1F2E9FCB" w:rsidR="007C0713" w:rsidRDefault="007C0713" w:rsidP="00F7582E">
      <w:pPr>
        <w:pStyle w:val="Heading3"/>
        <w:rPr>
          <w:rFonts w:asciiTheme="minorHAnsi" w:hAnsiTheme="minorHAnsi" w:cstheme="minorHAnsi"/>
        </w:rPr>
      </w:pPr>
      <w:r>
        <w:rPr>
          <w:rFonts w:asciiTheme="minorHAnsi" w:hAnsiTheme="minorHAnsi" w:cstheme="minorHAnsi"/>
        </w:rPr>
        <w:t>2AC – Not Revisionist – Generic</w:t>
      </w:r>
    </w:p>
    <w:p w14:paraId="5AB4EA03" w14:textId="77777777" w:rsidR="007C0713" w:rsidRDefault="007C0713" w:rsidP="007C0713">
      <w:pPr>
        <w:pStyle w:val="Heading4"/>
      </w:pPr>
      <w:r>
        <w:t>Russia is a status quo reactionary power – assumes all of the neg warrants – containing them will fail</w:t>
      </w:r>
    </w:p>
    <w:p w14:paraId="698268ED" w14:textId="77777777" w:rsidR="007C0713" w:rsidRPr="007A77D0" w:rsidRDefault="007C0713" w:rsidP="007C0713">
      <w:r w:rsidRPr="007A77D0">
        <w:rPr>
          <w:rStyle w:val="Style13ptBold"/>
        </w:rPr>
        <w:t>Krickovic 18</w:t>
      </w:r>
      <w:r>
        <w:t xml:space="preserve"> – </w:t>
      </w:r>
      <w:r w:rsidRPr="007A77D0">
        <w:t>Andrej</w:t>
      </w:r>
      <w:r>
        <w:t xml:space="preserve">, Faculty of World Economy and International Affairs Higher School of Economics @Moscow (PonarsEurasia, “Policy Memos Russia’s Challenge: A Declining Power’s Quest for Status”, November 2018, </w:t>
      </w:r>
      <w:hyperlink r:id="rId23" w:history="1">
        <w:r w:rsidRPr="00F861B0">
          <w:rPr>
            <w:rStyle w:val="Hyperlink"/>
          </w:rPr>
          <w:t>http://www.ponarseurasia.org/memo/russia-challenge-declining-power-quest-status</w:t>
        </w:r>
      </w:hyperlink>
      <w:r>
        <w:t>) //jyoung</w:t>
      </w:r>
    </w:p>
    <w:p w14:paraId="4B004542" w14:textId="2C5CB4CA" w:rsidR="007C0713" w:rsidRDefault="007C0713" w:rsidP="007C0713">
      <w:pPr>
        <w:rPr>
          <w:sz w:val="16"/>
        </w:rPr>
      </w:pPr>
      <w:r w:rsidRPr="00D2543A">
        <w:rPr>
          <w:sz w:val="16"/>
        </w:rPr>
        <w:t xml:space="preserve">(PONARS Policy Memo) </w:t>
      </w:r>
      <w:r w:rsidRPr="00B30C08">
        <w:rPr>
          <w:rStyle w:val="StyleUnderline"/>
        </w:rPr>
        <w:t>For many U.S. and Western observers,</w:t>
      </w:r>
      <w:r w:rsidRPr="00D2543A">
        <w:rPr>
          <w:sz w:val="16"/>
        </w:rPr>
        <w:t xml:space="preserve"> </w:t>
      </w:r>
      <w:r w:rsidRPr="007A77D0">
        <w:rPr>
          <w:rStyle w:val="StyleUnderline"/>
        </w:rPr>
        <w:t xml:space="preserve">Russia has emerged as the most aggressive and assertive challenger to U.S. leadership and the American-led liberal world order. </w:t>
      </w:r>
      <w:r w:rsidRPr="00B30C08">
        <w:rPr>
          <w:rStyle w:val="Emphasis"/>
        </w:rPr>
        <w:t>Russia’s annexation of Crimea</w:t>
      </w:r>
      <w:r w:rsidRPr="007A77D0">
        <w:rPr>
          <w:rStyle w:val="StyleUnderline"/>
        </w:rPr>
        <w:t xml:space="preserve"> and support for separatists in Eastern Ukraine confronts the long-standing prohibition against using force to make territorial changes, one of the hallmarks of the post-WWII international order. </w:t>
      </w:r>
      <w:r w:rsidRPr="00B30C08">
        <w:rPr>
          <w:rStyle w:val="Emphasis"/>
        </w:rPr>
        <w:t>Its intervention in Syria</w:t>
      </w:r>
      <w:r w:rsidRPr="007A77D0">
        <w:rPr>
          <w:rStyle w:val="StyleUnderline"/>
        </w:rPr>
        <w:t xml:space="preserve"> goes against the informal prerogatives the United States established for itself as the global policeman and main outside arbiter in the Middle East. </w:t>
      </w:r>
      <w:r w:rsidRPr="00B30C08">
        <w:rPr>
          <w:rStyle w:val="Emphasis"/>
        </w:rPr>
        <w:t>Russia’s meddling in the 2016 U.S. presidential elections</w:t>
      </w:r>
      <w:r w:rsidRPr="007A77D0">
        <w:rPr>
          <w:rStyle w:val="StyleUnderline"/>
        </w:rPr>
        <w:t xml:space="preserve">, and in European elections, is seen as a serious danger to liberalism and democracy. </w:t>
      </w:r>
      <w:r w:rsidRPr="00D2543A">
        <w:rPr>
          <w:sz w:val="16"/>
        </w:rPr>
        <w:t>Even the Trump administration, which initially promised to improve relations with Russia, calls the country a “revisionist” power seeking to “undermine the legitimacy of democracies” in its 2017 National Security Strategy. Russia’s challenge has found its way to the top of Washington’s agenda.</w:t>
      </w:r>
      <w:r w:rsidRPr="007A77D0">
        <w:rPr>
          <w:rStyle w:val="StyleUnderline"/>
        </w:rPr>
        <w:t xml:space="preserve"> </w:t>
      </w:r>
      <w:r w:rsidRPr="00B30C08">
        <w:rPr>
          <w:rStyle w:val="Emphasis"/>
        </w:rPr>
        <w:t>Yet, mainstream</w:t>
      </w:r>
      <w:r w:rsidRPr="007A77D0">
        <w:rPr>
          <w:rStyle w:val="StyleUnderline"/>
        </w:rPr>
        <w:t xml:space="preserve"> International Relations (</w:t>
      </w:r>
      <w:r w:rsidRPr="00B30C08">
        <w:rPr>
          <w:rStyle w:val="Emphasis"/>
        </w:rPr>
        <w:t>IR) scholarship offers little guidance</w:t>
      </w:r>
      <w:r w:rsidRPr="007A77D0">
        <w:rPr>
          <w:rStyle w:val="StyleUnderline"/>
        </w:rPr>
        <w:t xml:space="preserve"> to leaders </w:t>
      </w:r>
      <w:r w:rsidRPr="00B30C08">
        <w:rPr>
          <w:rStyle w:val="Emphasis"/>
        </w:rPr>
        <w:t>in the way of understanding Russia’s behavior</w:t>
      </w:r>
      <w:r w:rsidRPr="007A77D0">
        <w:rPr>
          <w:rStyle w:val="StyleUnderline"/>
        </w:rPr>
        <w:t xml:space="preserve"> or formulating policies to address it. As such, </w:t>
      </w:r>
      <w:r w:rsidRPr="00D2543A">
        <w:rPr>
          <w:sz w:val="16"/>
        </w:rPr>
        <w:t>Russia not only represents a challenge to U.S. leadership and the liberal international order, but also to established IR theories, which have failed to recognize how Russia’s anxieties about declining status have pushed it toward a confrontational revisionist foreign policy.</w:t>
      </w:r>
      <w:r w:rsidRPr="007A77D0">
        <w:rPr>
          <w:rStyle w:val="StyleUnderline"/>
        </w:rPr>
        <w:t xml:space="preserve"> Though deeply committed to preserving Great Power status, Russia‘s </w:t>
      </w:r>
      <w:r w:rsidRPr="007A77D0">
        <w:rPr>
          <w:rStyle w:val="Emphasis"/>
        </w:rPr>
        <w:t xml:space="preserve">revisionist aims are constrained </w:t>
      </w:r>
      <w:r w:rsidRPr="00B30C08">
        <w:rPr>
          <w:rStyle w:val="StyleUnderline"/>
        </w:rPr>
        <w:t>as its leaders are well aware of the limits of their country’s power. For policymakers</w:t>
      </w:r>
      <w:r w:rsidRPr="007A77D0">
        <w:rPr>
          <w:rStyle w:val="Emphasis"/>
        </w:rPr>
        <w:t xml:space="preserve">, the fundamental challenge lies not in containing Russia, </w:t>
      </w:r>
      <w:r w:rsidRPr="00B30C08">
        <w:rPr>
          <w:rStyle w:val="StyleUnderline"/>
        </w:rPr>
        <w:t>but in encouraging it to bolster its status in</w:t>
      </w:r>
      <w:r w:rsidRPr="007A77D0">
        <w:rPr>
          <w:rStyle w:val="Emphasis"/>
        </w:rPr>
        <w:t xml:space="preserve"> peaceful and constructive</w:t>
      </w:r>
      <w:r w:rsidRPr="007A77D0">
        <w:rPr>
          <w:rStyle w:val="StyleUnderline"/>
        </w:rPr>
        <w:t xml:space="preserve"> </w:t>
      </w:r>
      <w:r w:rsidRPr="007A77D0">
        <w:rPr>
          <w:rStyle w:val="Emphasis"/>
        </w:rPr>
        <w:t>ways</w:t>
      </w:r>
      <w:r w:rsidRPr="007A77D0">
        <w:rPr>
          <w:rStyle w:val="StyleUnderline"/>
        </w:rPr>
        <w:t>.</w:t>
      </w:r>
      <w:r>
        <w:rPr>
          <w:rStyle w:val="StyleUnderline"/>
        </w:rPr>
        <w:t xml:space="preserve"> </w:t>
      </w:r>
      <w:r w:rsidRPr="00D2543A">
        <w:rPr>
          <w:sz w:val="16"/>
        </w:rPr>
        <w:t xml:space="preserve">Dominant IR Paradigms Liberal IR theorists assumed that Russia would be integrated into the existing liberal international order. This assumption rested on what Michael Doyle has called the “three pillars of liberalism”: institutions, interdependence, and democracy. Russia would be able to accommodate its interests through participation in the international order’s open and liberal institutions; economic interdependence between Russia and the West would make conflict too costly and foster cooperative and pacific relations; and the spread of democracy to Russia would mitigate its security concerns vis-a-vis the West because of the Democratic Peace theory (that democracies do not fight wars against each other). All three pillars of liberalism have failed in the Russian case. Russia was formally integrated into Western institutions. It was invited to join the G-7 (which became the G-8), the Russia NATO Council (RNC) was created to give Russia a formal consultative role within the alliance, and the Conference on Security and Cooperation in Europe’s purview was expanded as it was transformed into the Organization of Security and Cooperation in Europe (OSCE). But, in practice, none of these new institutional mechanisms gave Russia the say it felt it was due. The G-8 excluded Russia from discussions on economic issues. NATO countries were careful to establish a unified position before consulting with Russia in the RNC, thus presenting Moscow with a fait accompli when it came time to discuss issues where Russia felt it had a stake. The OSCE largely ignored the issues of hard security that Russia wanted it to address, instead focusing on human rights and democracy—issues where Russia was open to intense criticism. Economic interdependence was established between Russia and Europe, with the EU becoming Russia’s largest trading partner and Russia consolidating its position as the EU’s key energy provider. Instead of fostering cooperation, interdependence bred suspicion, mistrust, and charges that Russia was “weaponizing” Europe’s dependence on its energy. A Democratic Peace between Russia and the West failed to materialize. Contrary to the hopes of many, Russia has not become a liberal democracy. U.S. efforts to promote democracy have become a major source of friction between both countries, as the Kremlin sees them as primarily designed to weaken its influence in the former Soviet states and foment a revolution within Russia that will bring a more compliant, U.S.-friendly government to power. Some liberals have tried to explain Russia’s growing geopolitical assertiveness and anti-Americanism as products of its corrupt and authoritarian regime, which, according to their arguments, is trying to stoke-up Russian nationalism and illusory external threats to divert public attention away from its domestic failures. However, the regime does not face the kind of crisis of legitimacy or domestic political opposition that would warrant such a drastic policy. Moreover, studies of public opinion demonstrate general satisfaction with the regime’s domestic performance, particularly its ability to deliver social stability after the chaotic 1990s. Rather than being a diversionary tactic by a bankrupt regime to shore up its legitimacy, Russia’s challenge reflects the genuine beliefs and commitments of both publics and elites. </w:t>
      </w:r>
      <w:r w:rsidRPr="007A77D0">
        <w:rPr>
          <w:rStyle w:val="StyleUnderline"/>
        </w:rPr>
        <w:t xml:space="preserve">Realist theories also have a hard time accounting for Russia’s behavior. According to realism, a country’s foreign policy should at least roughly be commensurate with its material capabilities. </w:t>
      </w:r>
      <w:r w:rsidRPr="00D2543A">
        <w:rPr>
          <w:sz w:val="16"/>
        </w:rPr>
        <w:t>Moscow’s open and direct confrontation with the United States is way out of line with Russia’s still comparatively limited material capabilities. By most measures</w:t>
      </w:r>
      <w:r w:rsidRPr="007A77D0">
        <w:rPr>
          <w:rStyle w:val="StyleUnderline"/>
        </w:rPr>
        <w:t>, U.S. power dwarfs Russia’s, Russia’s economy is less than 1/10 the size of the U.S. economy, and its military spending is 1/8 of that of the United States. The United States has over 800 military bases worldwide, while Russia has seven outside the post-Soviet region</w:t>
      </w:r>
      <w:r w:rsidRPr="00D2543A">
        <w:rPr>
          <w:sz w:val="16"/>
        </w:rPr>
        <w:t>: six in support of its intervention in Syria and limited docking rights at Cam Ranh Bay in Vietnam</w:t>
      </w:r>
      <w:r w:rsidRPr="007A77D0">
        <w:rPr>
          <w:rStyle w:val="StyleUnderline"/>
        </w:rPr>
        <w:t>.</w:t>
      </w:r>
      <w:r>
        <w:rPr>
          <w:rStyle w:val="StyleUnderline"/>
        </w:rPr>
        <w:t xml:space="preserve"> </w:t>
      </w:r>
      <w:r w:rsidRPr="00D2543A">
        <w:rPr>
          <w:sz w:val="16"/>
        </w:rPr>
        <w:t xml:space="preserve">Some realists (most notably John Mearsheimer) have argued that Russia is simply reacting to Western policies that threaten its vital security interests, such as NATO enlargement and the U.S. development of an Anti-Ballistic Missile Defense (ABM) system. Yet in reality, Russia is safer today than perhaps at any time in its history. Neither NATO enlargement nor the ABM system represents a direct threat to its physical security. Though NATO has expanded to Russia’s borders, the forces it deploys in new member countries are small and could easily be overrun by Russian conventional forces. In enlarging NATO to include states that its core Western members may not have the political will to defend, the North Atlantic Alliance has become more vulnerable to Russia’s attempts to test alliance commitments. The ABM system is not a threat to Russia’s nuclear deterrent. Even a fully functioning ABM system would be overwhelmed by a massive Russian retaliatory strike or even by a more limited one using the advanced hypersonic weapons that President Vladimir Putin unveiled in his March 2018 address to the Duma. Another branch of realism, Power Transition (PT) theory, sees great power confrontations as stemming from the age-old conflict between rising powers and declining hegemons. One could argue that the United States is a declining hegemon, especially in relation to the growing power of China. But it would be a stretch to argue that Russia is a rising power. Russia has managed to recover from its post-Soviet collapse, but by any metric, its power remains in decline: its energy and resource dependent economy is set to stagnate over the next few decades and its share of global GDP, which reached 8 percent at the Soviet Union’s peak of power in the 1970s, is set to decline from around 2 percent today to 1 percent by 2030. By comparison, the United States has about 22 percent and China 16 percent of global GDP. At the Soviet Union’s height, its population was 9 percent of the global population, while Russia today is at only about 1.5 percent and this is expected to shrink to 1 percent by 2030. Russia’s soft power is also in decline. There are 70 million less Russian speakers worldwide today than in 1990 and Russian is even beginning to lose the status as lingua franca in the post-Soviet space, giving way to local languages, English, and Mandarin. PT theories have a tough time accounting for why China, the preeminent rising power, has generally avoided direct confrontation with the United States and looked to integrate into the existing order, while Russia, the declining power, has behaved the way rising powers should. Pursuing Status </w:t>
      </w:r>
      <w:r w:rsidRPr="007A77D0">
        <w:rPr>
          <w:rStyle w:val="StyleUnderline"/>
        </w:rPr>
        <w:t xml:space="preserve">What these dominant IR paradigms have missed is </w:t>
      </w:r>
      <w:r w:rsidRPr="00D2543A">
        <w:rPr>
          <w:rStyle w:val="Emphasis"/>
        </w:rPr>
        <w:t>the pivotal importance of status to Russia</w:t>
      </w:r>
      <w:r w:rsidRPr="007A77D0">
        <w:rPr>
          <w:rStyle w:val="StyleUnderline"/>
        </w:rPr>
        <w:t>. Status is the collective belief held by states and statesmen about a country’s ranking in the international hierarchy based on valued attributes, such as military capabilities, economic wealth, culture, and socio-political organization</w:t>
      </w:r>
      <w:r w:rsidRPr="00D2543A">
        <w:rPr>
          <w:sz w:val="16"/>
        </w:rPr>
        <w:t xml:space="preserve">. Most studies of status focus on its social and psychological dimensions. States want to improve their status because of its integral importance to individuals’ and groups’ sense of identity and self-esteem. But states also pursue status because it has instrumental value. It is the “currency” of international relations; when a state has status, it does not have to use its material resources to get what it wants. Status concerns have played a pivotal role in Russian foreign policymaking throughout the post-Soviet period. Under its first post-Communist foreign minister, Andrey Kozyrev, Russia pursued democratic and liberal reforms not only because it would improve the material wellbeing of its people, but also because its leaders believed Russia would be allowed to take its rightful place alongside the democratic and liberal powers of the West. When this strategy of status seeking through social mobility failed, Russia, under the stewardship of Yevgeny Primakov, former foreign minister and prime minister, sought to increase its status through limited geopolitical competition with the West. However, it was still too weak to counter U.S. power effectively. Its efforts to do so, such as Primakov’s attempts to form a strategic triangle with China and India to balance the United States, or the hasty decision to dispatch Russian paratroops to Kosovo to beat out the arrival of NATO peacekeepers in 1999, yielded few results, making Russia look impotent, incompetent, and out of touch with reality. Russia abandoned these seemingly quixotic policies during Putin’ first two terms and again tried to find its place in the U.S.-led order. This time not by transforming itself into a model liberal democratic state but by establishing itself as a valuable partner for the United States in the post-9/11 “War on Terror” and by using its natural resource wealth to modernize its economy and emerge as an energy super power. Neither of these aspirations came to fruition. The United States did not accept Russia as an equal partner and it continued to pursue policies, such as NATO enlargement, that led to further status losses for Moscow. Russia’s resource-led growth model exhausted itself domestically and was undermined by larger changes to world energy markets. As a result, Russia has again turned toward geopolitical competition with the United States. U.S. relative decline and Russia’s limited recovery from the Soviet collapse make this strategy more effective this time around. Moscow can leverage its still formidable military, diplomatic, and espionage capabilities to act as global spoiler to Washington. Russia’s goal is not to knock the United States off the top spot in the global status hierarchy and assume this position for itself. Instead, Russia is trying to force the United States to recognize Russia’s continued relevance and get it to acquiesce to a “grand bargain” on the international order that is more favorable to Russia’s status aspirations. What IR liberals missed is that Russia could not join the liberal international order on the terms that were acceptable to its leaders and public. Russia would not only have to accept a subordinate role to the more powerful United States, it would also have to accept a lower status to Germany, Japan, and Great Britain, which are more advanced in other attributes that are valued inside the liberal order such as democracy, human rights, and economic liberalism. For their part, IR realists failed to recognize the importance of status and how it could push a declining power such as Russia to pursue policies that are not commensurate with its capabilities. Russia opposes NATO enlargement and ABM not because they are a threat to its security but because they undermine its status as regional hegemon in the post-Soviet space and nuclear equal of the United States. </w:t>
      </w:r>
      <w:r w:rsidRPr="00D2543A">
        <w:rPr>
          <w:rStyle w:val="Emphasis"/>
        </w:rPr>
        <w:t>Status concerns are particularly important to declining great powers</w:t>
      </w:r>
      <w:r w:rsidRPr="00D707CC">
        <w:rPr>
          <w:rStyle w:val="StyleUnderline"/>
        </w:rPr>
        <w:t xml:space="preserve">, </w:t>
      </w:r>
      <w:r w:rsidRPr="00D2543A">
        <w:rPr>
          <w:sz w:val="16"/>
        </w:rPr>
        <w:t>such as Russia today or Austria-Hungary in 1914. These powers face the predicament of decline:</w:t>
      </w:r>
      <w:r w:rsidRPr="00D707CC">
        <w:rPr>
          <w:rStyle w:val="StyleUnderline"/>
        </w:rPr>
        <w:t xml:space="preserve"> they have inherited a large patrimony of interests from the times when they were great and powerful, yet they have a declining material capability to defend this patrimony. They must rely on status to defend their interests and thus fiercely resist its decline.</w:t>
      </w:r>
      <w:r>
        <w:rPr>
          <w:rStyle w:val="StyleUnderline"/>
        </w:rPr>
        <w:t xml:space="preserve"> </w:t>
      </w:r>
      <w:r w:rsidRPr="00D2543A">
        <w:rPr>
          <w:sz w:val="16"/>
        </w:rPr>
        <w:t xml:space="preserve">Russia is not the typical challenger envisioned by PT theories. It is not trying to completely overturn the order and replace it with governance structures of its own design. </w:t>
      </w:r>
      <w:r w:rsidRPr="007A77D0">
        <w:rPr>
          <w:rStyle w:val="Emphasis"/>
        </w:rPr>
        <w:t>It is more accurate to characterize Russia as a “reactionary challenger,” using the term “reactionary” strictly in its definitional rather than pejorative sense, as referring to a person or entity’s preference for a return to the status quo ante</w:t>
      </w:r>
      <w:r w:rsidRPr="00D2543A">
        <w:rPr>
          <w:sz w:val="16"/>
        </w:rPr>
        <w:t xml:space="preserve">. In place of U.S. unipolar dominance, Russia would like to see the return of multipolarity enshrined in a Great Power Concert where the United States would have to share power with other great powers. A Great Power Concert serves Moscow’s status aspirations in that it firmly entrenches Russia’s position as one of the leading states in the international system—even as its relative power continues to decline. </w:t>
      </w:r>
    </w:p>
    <w:p w14:paraId="6E2A1FDD" w14:textId="77777777" w:rsidR="00177461" w:rsidRDefault="00177461" w:rsidP="00177461">
      <w:pPr>
        <w:pStyle w:val="Heading4"/>
      </w:pPr>
      <w:r>
        <w:t>Russia is not a revisionist state – but status quo western policy is driving them toward China which creates an unstable world</w:t>
      </w:r>
    </w:p>
    <w:p w14:paraId="61155F63" w14:textId="77777777" w:rsidR="00177461" w:rsidRDefault="00177461" w:rsidP="00177461">
      <w:r w:rsidRPr="00E678CB">
        <w:rPr>
          <w:rStyle w:val="Style13ptBold"/>
        </w:rPr>
        <w:t>Lane 18</w:t>
      </w:r>
      <w:r>
        <w:t xml:space="preserve"> – David, Fellow of the Academy of Social Sciences (UK) and Emeritus Fellow of Emmanuel College, Cambridge University. (“Demonising Russia and the Geopolitical Consequences”, Valdai, 11-26-18, </w:t>
      </w:r>
      <w:hyperlink r:id="rId24" w:history="1">
        <w:r w:rsidRPr="00F861B0">
          <w:rPr>
            <w:rStyle w:val="Hyperlink"/>
          </w:rPr>
          <w:t>http://valdaiclub.com/a/highlights/demonising-russia/)//jyoung</w:t>
        </w:r>
      </w:hyperlink>
    </w:p>
    <w:p w14:paraId="0BF94DC8" w14:textId="77777777" w:rsidR="00177461" w:rsidRPr="00E678CB" w:rsidRDefault="00177461" w:rsidP="00177461">
      <w:pPr>
        <w:rPr>
          <w:rStyle w:val="Emphasis"/>
        </w:rPr>
      </w:pPr>
      <w:r w:rsidRPr="00290EEC">
        <w:rPr>
          <w:sz w:val="16"/>
        </w:rPr>
        <w:t xml:space="preserve">Russia’s Post-Soviet Weaknesses </w:t>
      </w:r>
      <w:r w:rsidRPr="00E678CB">
        <w:rPr>
          <w:rStyle w:val="StyleUnderline"/>
        </w:rPr>
        <w:t xml:space="preserve">The process of transformation led to humiliation for Russia. </w:t>
      </w:r>
      <w:r w:rsidRPr="00290EEC">
        <w:rPr>
          <w:sz w:val="16"/>
        </w:rPr>
        <w:t>Unlike the Soviet Union which had an ideological identity backed by economic weight and military power,</w:t>
      </w:r>
      <w:r w:rsidRPr="00E678CB">
        <w:rPr>
          <w:rStyle w:val="StyleUnderline"/>
        </w:rPr>
        <w:t xml:space="preserve"> the post-Soviet Russian Federation was economically weakened, ideologically exhausted and politically divided. </w:t>
      </w:r>
      <w:r w:rsidRPr="00290EEC">
        <w:rPr>
          <w:sz w:val="16"/>
        </w:rPr>
        <w:t xml:space="preserve">Russia lacked political power and a civilisational identity. Between 1990 and 2009, Russia’s ranking in the United Nation's world development indicators (which not only include economic but also health and education measures), for example, fell from 31st to 70th. These weaknesses, however, are insufficient to explain the rise of a new ‘cold peace’. A major factor is that </w:t>
      </w:r>
      <w:r w:rsidRPr="00D2543A">
        <w:rPr>
          <w:rStyle w:val="StyleUnderline"/>
        </w:rPr>
        <w:t>Russia, under President Putin, did not accept</w:t>
      </w:r>
      <w:r w:rsidRPr="00E678CB">
        <w:rPr>
          <w:rStyle w:val="StyleUnderline"/>
        </w:rPr>
        <w:t xml:space="preserve"> a subaltern role in the world political system. </w:t>
      </w:r>
      <w:r w:rsidRPr="00E678CB">
        <w:rPr>
          <w:rStyle w:val="Emphasis"/>
        </w:rPr>
        <w:t>Disrespect has turned to demonization.</w:t>
      </w:r>
      <w:r>
        <w:rPr>
          <w:rStyle w:val="Emphasis"/>
        </w:rPr>
        <w:t xml:space="preserve"> </w:t>
      </w:r>
      <w:r w:rsidRPr="00290EEC">
        <w:rPr>
          <w:sz w:val="16"/>
        </w:rPr>
        <w:t>While the Warsaw Pact was dissolved, the</w:t>
      </w:r>
      <w:r w:rsidRPr="00E678CB">
        <w:rPr>
          <w:rStyle w:val="StyleUnderline"/>
        </w:rPr>
        <w:t xml:space="preserve"> American military and security elites were sufficiently powerful to keep in place the institutions of the Cold War, notably NATO. </w:t>
      </w:r>
      <w:r w:rsidRPr="00290EEC">
        <w:rPr>
          <w:sz w:val="16"/>
        </w:rPr>
        <w:t xml:space="preserve">Also to reduce the geo-political space of Russia, the newly formed European post-communist states were drawn into membership of, or binding linkages to, the European Union. Economic and strategic interests were involved in seeking the subordination of Russia to American hegemony. </w:t>
      </w:r>
      <w:r w:rsidRPr="00D2543A">
        <w:rPr>
          <w:rStyle w:val="StyleUnderline"/>
        </w:rPr>
        <w:t>It is here perhaps that one should acknowledge the role of</w:t>
      </w:r>
      <w:r w:rsidRPr="00290EEC">
        <w:rPr>
          <w:sz w:val="16"/>
        </w:rPr>
        <w:t xml:space="preserve"> what C. Wright Mills in the 1950s dubbed as </w:t>
      </w:r>
      <w:r w:rsidRPr="00D2543A">
        <w:rPr>
          <w:rStyle w:val="StyleUnderline"/>
        </w:rPr>
        <w:t>the military-industrial complex.</w:t>
      </w:r>
      <w:r w:rsidRPr="00290EEC">
        <w:rPr>
          <w:sz w:val="16"/>
        </w:rPr>
        <w:t xml:space="preserve"> Economic interests played an important role in claiming an area for investment and exports in the former Communist countries; they were predisposed to believe that threats existed from a ‘resurgent’ Russia as this legitimated further military expenditure on research and military hardware. There is a contradictory logic at work here: </w:t>
      </w:r>
      <w:r w:rsidRPr="00E678CB">
        <w:rPr>
          <w:rStyle w:val="Emphasis"/>
        </w:rPr>
        <w:t>Russia was considered too weak to be a world power but concurrently strong enough to be regarded as a military threat to world peace.</w:t>
      </w:r>
      <w:r>
        <w:rPr>
          <w:rStyle w:val="Emphasis"/>
        </w:rPr>
        <w:t xml:space="preserve"> </w:t>
      </w:r>
      <w:r w:rsidRPr="00290EEC">
        <w:rPr>
          <w:sz w:val="16"/>
        </w:rPr>
        <w:t xml:space="preserve">Richard Sakwa has plausibly argued that </w:t>
      </w:r>
      <w:r w:rsidRPr="00290EEC">
        <w:rPr>
          <w:rStyle w:val="Emphasis"/>
        </w:rPr>
        <w:t>Russia is not a revisionist state</w:t>
      </w:r>
      <w:r w:rsidRPr="00E678CB">
        <w:rPr>
          <w:rStyle w:val="StyleUnderline"/>
        </w:rPr>
        <w:t xml:space="preserve"> - the post-Soviet leadership is not opposed to the international structures and procedures laid down by the West. </w:t>
      </w:r>
      <w:r w:rsidRPr="00290EEC">
        <w:rPr>
          <w:rStyle w:val="Emphasis"/>
        </w:rPr>
        <w:t>But it does seek a respected place in the international political order</w:t>
      </w:r>
      <w:r w:rsidRPr="00E678CB">
        <w:rPr>
          <w:rStyle w:val="StyleUnderline"/>
        </w:rPr>
        <w:t xml:space="preserve">. Russia is committed to the promotion of ‘universal human values’: Article 15.4 of the 1993 Constitution of the Russian Federation recognises the ‘principles and norms of international law’ and thus tempers Russian sovereignty. </w:t>
      </w:r>
      <w:r w:rsidRPr="00290EEC">
        <w:rPr>
          <w:sz w:val="16"/>
        </w:rPr>
        <w:t>The Russian leadership under Putin has sought an accommodation with the West. In his address to the Valdai Club in 2013, he emphasised the commitment of Russia to Western Christian values. The implication is that</w:t>
      </w:r>
      <w:r w:rsidRPr="00E678CB">
        <w:rPr>
          <w:rStyle w:val="StyleUnderline"/>
        </w:rPr>
        <w:t xml:space="preserve"> </w:t>
      </w:r>
      <w:r w:rsidRPr="00290EEC">
        <w:rPr>
          <w:rStyle w:val="Emphasis"/>
        </w:rPr>
        <w:t>ideological differences between the West and Russia could be bridged</w:t>
      </w:r>
      <w:r w:rsidRPr="00E678CB">
        <w:rPr>
          <w:rStyle w:val="StyleUnderline"/>
        </w:rPr>
        <w:t xml:space="preserve">. However, conflict is never solely ideological. Economic and geo-political issues and interests are at stake. And </w:t>
      </w:r>
      <w:r w:rsidRPr="00290EEC">
        <w:rPr>
          <w:rStyle w:val="Emphasis"/>
        </w:rPr>
        <w:t>these too could be reconciled</w:t>
      </w:r>
      <w:r w:rsidRPr="00E678CB">
        <w:rPr>
          <w:rStyle w:val="StyleUnderline"/>
        </w:rPr>
        <w:t xml:space="preserve"> as Russia has no need for geographical expansion and there is a reciprocity of interests with the European Union through trade. However the conditions offered have not been acceptable</w:t>
      </w:r>
      <w:r w:rsidRPr="00290EEC">
        <w:rPr>
          <w:sz w:val="16"/>
        </w:rPr>
        <w:t xml:space="preserve">. Russia’s response has led to the founding of the Eurasian Union and to the forging of stronger economic and political links with China, particularly through institutions such as the Shanghai Cooperation Organisation. Towards a Restless Peace </w:t>
      </w:r>
      <w:r w:rsidRPr="00E678CB">
        <w:rPr>
          <w:rStyle w:val="Emphasis"/>
        </w:rPr>
        <w:t>As a consequence of Western misperception of Russia’s interests and potential power, Russia will develop its self-conception as an alternative civilisation to the West.</w:t>
      </w:r>
      <w:r>
        <w:rPr>
          <w:rStyle w:val="Emphasis"/>
        </w:rPr>
        <w:t xml:space="preserve"> </w:t>
      </w:r>
      <w:r w:rsidRPr="00290EEC">
        <w:rPr>
          <w:sz w:val="16"/>
        </w:rPr>
        <w:t xml:space="preserve">Geo-politically, Russia’s growing alliance with China is an outcome of </w:t>
      </w:r>
      <w:r w:rsidRPr="00290EEC">
        <w:rPr>
          <w:rStyle w:val="StyleUnderline"/>
        </w:rPr>
        <w:t>the West’s misguided hostility to Russia</w:t>
      </w:r>
      <w:r w:rsidRPr="00290EEC">
        <w:rPr>
          <w:sz w:val="16"/>
        </w:rPr>
        <w:t xml:space="preserve"> –</w:t>
      </w:r>
      <w:r w:rsidRPr="00E678CB">
        <w:rPr>
          <w:rStyle w:val="Emphasis"/>
        </w:rPr>
        <w:t xml:space="preserve"> expressed in the expansion of NATO, the abrogation of nuclear arms agreements</w:t>
      </w:r>
      <w:r w:rsidRPr="00290EEC">
        <w:rPr>
          <w:sz w:val="16"/>
        </w:rPr>
        <w:t xml:space="preserve">, support for extra-legal political regime change and a series of destabilising economic sanctions. </w:t>
      </w:r>
      <w:r w:rsidRPr="00E678CB">
        <w:rPr>
          <w:rStyle w:val="Emphasis"/>
        </w:rPr>
        <w:t xml:space="preserve">The future of a possible economic, cultural and military alliance with China and countries to the East defines a new geo-political strategic order. </w:t>
      </w:r>
      <w:r w:rsidRPr="00290EEC">
        <w:rPr>
          <w:sz w:val="16"/>
        </w:rPr>
        <w:t>Chinese leadership is unlikely to be aggressive. And the relatively equal military balance between</w:t>
      </w:r>
      <w:r w:rsidRPr="00E678CB">
        <w:rPr>
          <w:rStyle w:val="Emphasis"/>
        </w:rPr>
        <w:t xml:space="preserve"> a Russia-China alliance and NATO will ensure a restless peace. </w:t>
      </w:r>
    </w:p>
    <w:p w14:paraId="7B906971" w14:textId="77777777" w:rsidR="00177461" w:rsidRPr="00D2543A" w:rsidRDefault="00177461" w:rsidP="007C0713">
      <w:pPr>
        <w:rPr>
          <w:sz w:val="16"/>
        </w:rPr>
      </w:pPr>
    </w:p>
    <w:p w14:paraId="337EC739" w14:textId="3C90F137" w:rsidR="007C0713" w:rsidRPr="007C0713" w:rsidRDefault="007C0713" w:rsidP="007C0713">
      <w:pPr>
        <w:pStyle w:val="Heading3"/>
      </w:pPr>
      <w:r w:rsidRPr="007C0713">
        <w:t>1AR – Not Revisionist – Generic</w:t>
      </w:r>
    </w:p>
    <w:p w14:paraId="2447874E" w14:textId="77777777" w:rsidR="00BC5DD9" w:rsidRDefault="00BC5DD9" w:rsidP="00BC5DD9">
      <w:pPr>
        <w:pStyle w:val="Heading4"/>
      </w:pPr>
      <w:r>
        <w:t xml:space="preserve">Russia isn’t revisionist --- they want to maintain the status quo --- aggression is a reaction to the West. </w:t>
      </w:r>
    </w:p>
    <w:p w14:paraId="671E7029" w14:textId="77777777" w:rsidR="00BC5DD9" w:rsidRDefault="00BC5DD9" w:rsidP="00BC5DD9">
      <w:r w:rsidRPr="00B32AB4">
        <w:rPr>
          <w:rStyle w:val="Style13ptBold"/>
        </w:rPr>
        <w:t>Stent 19</w:t>
      </w:r>
      <w:r>
        <w:t xml:space="preserve"> – Angela, Professor of Government and Foreign Service at Georgetown University and director of its Center for Eurasian, Russian, and East European Studies (“Putin's World: Russia Against the West and with the Rest”, Chapter 13: “What Kind of Engagement With Russia?”, subsection “The Seven Pillars of Putin’s World”, 2-26-19, download it here: </w:t>
      </w:r>
      <w:hyperlink r:id="rId25" w:history="1">
        <w:r w:rsidRPr="00F861B0">
          <w:rPr>
            <w:rStyle w:val="Hyperlink"/>
          </w:rPr>
          <w:t>https://b-ok.cc/book/3570844/2f9882/</w:t>
        </w:r>
      </w:hyperlink>
      <w:r>
        <w:t>)//jyoung</w:t>
      </w:r>
    </w:p>
    <w:p w14:paraId="15C1B0E9" w14:textId="77777777" w:rsidR="00BC5DD9" w:rsidRPr="00B32AB4" w:rsidRDefault="00BC5DD9" w:rsidP="00BC5DD9">
      <w:r>
        <w:t>**this version of the book doesn’t include page numbers, that’s why they aren’t included in the citation.</w:t>
      </w:r>
    </w:p>
    <w:p w14:paraId="256B667D" w14:textId="7125894F" w:rsidR="00BC5DD9" w:rsidRPr="00BC5DD9" w:rsidRDefault="00BC5DD9" w:rsidP="00BC5DD9">
      <w:pPr>
        <w:rPr>
          <w:b/>
          <w:iCs/>
          <w:u w:val="single"/>
        </w:rPr>
      </w:pPr>
      <w:r w:rsidRPr="00DB3D4D">
        <w:rPr>
          <w:rStyle w:val="StyleUnderline"/>
        </w:rPr>
        <w:t xml:space="preserve">The core driver of Putin’s world is the quest to get the West to treat Russia as if it were the Soviet Union. </w:t>
      </w:r>
      <w:r w:rsidRPr="00290EEC">
        <w:t>A review of both his words and his actions suggests his foreign policy has been shaped by seven key propositions—a sort of bill of rights in Moscow’s view—for Russia on the international stage. These are all designed to reverse the consequences of the Soviet collapse and renegotiate the end of the Cold War:</w:t>
      </w:r>
      <w:r>
        <w:rPr>
          <w:rStyle w:val="StyleUnderline"/>
        </w:rPr>
        <w:t xml:space="preserve"> </w:t>
      </w:r>
      <w:r w:rsidRPr="00DB3D4D">
        <w:rPr>
          <w:sz w:val="10"/>
        </w:rPr>
        <w:t xml:space="preserve">Firstly, </w:t>
      </w:r>
      <w:r w:rsidRPr="00DB3D4D">
        <w:rPr>
          <w:rStyle w:val="StyleUnderline"/>
        </w:rPr>
        <w:t>he believes</w:t>
      </w:r>
      <w:r w:rsidRPr="00DB3D4D">
        <w:rPr>
          <w:sz w:val="10"/>
        </w:rPr>
        <w:t xml:space="preserve">, </w:t>
      </w:r>
      <w:r w:rsidRPr="00DB3D4D">
        <w:rPr>
          <w:rStyle w:val="StyleUnderline"/>
        </w:rPr>
        <w:t xml:space="preserve">Russia has a right to a seat at the table </w:t>
      </w:r>
      <w:r w:rsidRPr="00290EEC">
        <w:t>on all major international decisions and will insist on inclusion. The West should recognize that Russia belongs to the global board of directors.</w:t>
      </w:r>
      <w:r>
        <w:rPr>
          <w:rStyle w:val="StyleUnderline"/>
        </w:rPr>
        <w:t xml:space="preserve"> </w:t>
      </w:r>
      <w:r w:rsidRPr="00DB3D4D">
        <w:rPr>
          <w:sz w:val="10"/>
        </w:rPr>
        <w:t xml:space="preserve">Second, </w:t>
      </w:r>
      <w:r w:rsidRPr="00DB3D4D">
        <w:rPr>
          <w:rStyle w:val="StyleUnderline"/>
        </w:rPr>
        <w:t>Russia’s interests are as legitimate as those of the West, and it will press for the US and Europe to acknowledge and accept this fact of life even if they disagree with Russia.</w:t>
      </w:r>
      <w:r>
        <w:rPr>
          <w:rStyle w:val="StyleUnderline"/>
        </w:rPr>
        <w:t xml:space="preserve"> </w:t>
      </w:r>
      <w:r w:rsidRPr="00DB3D4D">
        <w:rPr>
          <w:sz w:val="10"/>
        </w:rPr>
        <w:t xml:space="preserve">Third, </w:t>
      </w:r>
      <w:r w:rsidRPr="00DB3D4D">
        <w:rPr>
          <w:rStyle w:val="StyleUnderline"/>
        </w:rPr>
        <w:t>Russia has a right to a sphere of privileged interests in the post-Soviet space</w:t>
      </w:r>
      <w:r w:rsidRPr="00290EEC">
        <w:t>. It defines its vital security perimeter not as the borders of the Russian Federation but as the borders of the post-Soviet space</w:t>
      </w:r>
      <w:r w:rsidRPr="00DB3D4D">
        <w:rPr>
          <w:rStyle w:val="StyleUnderline"/>
        </w:rPr>
        <w:t xml:space="preserve">. Russia will work to ensure that its former Soviet neighbors not join any alliances deemed hostile to Russia. Hence, </w:t>
      </w:r>
      <w:r w:rsidRPr="00DB3D4D">
        <w:rPr>
          <w:rStyle w:val="Emphasis"/>
        </w:rPr>
        <w:t>Moscow will seek to guarantee that no Euro-Atlantic structures—primarily NATO and the EU—move any closer to Russia than they already are because they threaten Russia’s vital interests.</w:t>
      </w:r>
      <w:r>
        <w:rPr>
          <w:rStyle w:val="Emphasis"/>
        </w:rPr>
        <w:t xml:space="preserve"> </w:t>
      </w:r>
      <w:r w:rsidRPr="00DB3D4D">
        <w:rPr>
          <w:sz w:val="10"/>
        </w:rPr>
        <w:t xml:space="preserve">Fourth, </w:t>
      </w:r>
      <w:r w:rsidRPr="00290EEC">
        <w:t>some states are more sovereign than others.</w:t>
      </w:r>
      <w:r w:rsidRPr="00DB3D4D">
        <w:rPr>
          <w:rStyle w:val="StyleUnderline"/>
        </w:rPr>
        <w:t xml:space="preserve"> </w:t>
      </w:r>
      <w:r w:rsidRPr="00290EEC">
        <w:t>Great powers like Russia, China, India, and the United States enjoy absolute sovereignty, meaning they are free to choose which alliances they join. Smaller countries, like Ukraine or Georgia, are not fully sovereign and Russia will insist that they respect its wishes. Russia does not seek allies in the Western sense of the word but mutually beneficial instrumental partnerships with countries, such as China, that do not restrict Russia’s freedom to act or pass judgment on its internal situation.</w:t>
      </w:r>
      <w:r>
        <w:rPr>
          <w:rStyle w:val="StyleUnderline"/>
        </w:rPr>
        <w:t xml:space="preserve"> </w:t>
      </w:r>
      <w:r w:rsidRPr="00DB3D4D">
        <w:rPr>
          <w:sz w:val="10"/>
        </w:rPr>
        <w:t xml:space="preserve">Fifth, </w:t>
      </w:r>
      <w:r w:rsidRPr="00DB3D4D">
        <w:rPr>
          <w:rStyle w:val="Emphasis"/>
        </w:rPr>
        <w:t xml:space="preserve">Russia will continue to present itself as a supporter of the status quo, </w:t>
      </w:r>
      <w:r w:rsidRPr="00290EEC">
        <w:t>an advocate of conservative values</w:t>
      </w:r>
      <w:r w:rsidRPr="00DB3D4D">
        <w:rPr>
          <w:rStyle w:val="Emphasis"/>
        </w:rPr>
        <w:t xml:space="preserve">, an international power that respects established leaders. The West, </w:t>
      </w:r>
      <w:r w:rsidRPr="00290EEC">
        <w:rPr>
          <w:rStyle w:val="StyleUnderline"/>
        </w:rPr>
        <w:t>according to the Kremlin,</w:t>
      </w:r>
      <w:r w:rsidRPr="00DB3D4D">
        <w:rPr>
          <w:rStyle w:val="Emphasis"/>
        </w:rPr>
        <w:t xml:space="preserve"> promotes chaos and regime change</w:t>
      </w:r>
      <w:r w:rsidRPr="001D4D1E">
        <w:t>, as happened during the Arab Spring—</w:t>
      </w:r>
      <w:r w:rsidRPr="00DB3D4D">
        <w:rPr>
          <w:rStyle w:val="Emphasis"/>
        </w:rPr>
        <w:t>without thinking through the consequences of its actions</w:t>
      </w:r>
      <w:r w:rsidRPr="00DB3D4D">
        <w:rPr>
          <w:sz w:val="10"/>
        </w:rPr>
        <w:t xml:space="preserve">. (Of course, in its own sphere of privileged interests, Russia can act as a revisionist power and upend the status quo when it considers its interests threatened, as the annexation of Crimea and the invasion of Georgia and Ukraine show.) Sixth, </w:t>
      </w:r>
      <w:r w:rsidRPr="00DB3D4D">
        <w:rPr>
          <w:rStyle w:val="Emphasis"/>
        </w:rPr>
        <w:t xml:space="preserve">Russia believes its interests are best served by a fractured Western </w:t>
      </w:r>
      <w:r w:rsidRPr="00DB3D4D">
        <w:rPr>
          <w:rStyle w:val="StyleUnderline"/>
        </w:rPr>
        <w:t>alliance; hence it will continue to support anti-American and Euroskeptic groups in Europe and populist movements on both sides of the Atlantic.</w:t>
      </w:r>
      <w:r>
        <w:rPr>
          <w:rStyle w:val="StyleUnderline"/>
        </w:rPr>
        <w:t xml:space="preserve"> </w:t>
      </w:r>
      <w:r w:rsidRPr="00DB3D4D">
        <w:rPr>
          <w:sz w:val="10"/>
        </w:rPr>
        <w:t xml:space="preserve">Finally, </w:t>
      </w:r>
      <w:r w:rsidRPr="001D4D1E">
        <w:t>Russia will push to jettison the post–Cold War, liberal, rules-based international order driven by the US and Europe in favor of a post–West order. For Russia, this order would resemble the nineteenth-century concert of powers, with China, Russia, and the United States dividing the world into spheres of influence. Putin can take satisfaction that he has been quite successful in achieving his goals.</w:t>
      </w:r>
      <w:r w:rsidRPr="00DB3D4D">
        <w:rPr>
          <w:rStyle w:val="StyleUnderline"/>
        </w:rPr>
        <w:t xml:space="preserve"> After Ukraine, the West unsuccessfully sought to isolate Russia. But Russia has deepening partnerships in various multilateral fora, such as BRICS and the Shanghai Cooperation Organization, and it works in them with China, India, Pakistan, Brazil, South Africa, Turkey, and Iran.</w:t>
      </w:r>
      <w:r w:rsidRPr="00DB3D4D">
        <w:rPr>
          <w:sz w:val="10"/>
        </w:rPr>
        <w:t xml:space="preserve"> The list of fifty-eight countries that abstained in 2014 from condemning Russia for its annexation of Crimea in the UN General Assembly reveals that a variety of countries—both democratic and nondemocratic—do not want to antagonize Russia or impose sanctions on it. Yet in reality Putin’s foreign policy record is decidedly mixed. His clashes with the West—caused by Russia’s aggression against Ukraine, its support of a military campaign in Syria that ignores the humanitarian catastrophe there, its ongoing election interference in the US and Europe, and the poisonings in the UK—came at a significant cost and have further alienated the US and Europe. Moreover, the Ukrainian intervention has created a situation where there is no obvious way out for Russia, short of a total withdrawal, which so far Putin has refused to contemplate. </w:t>
      </w:r>
      <w:r w:rsidRPr="001D4D1E">
        <w:t>And despite formally leading two of Eurasia’s major multilateral organizations—the CSTO and EEU—</w:t>
      </w:r>
      <w:r w:rsidRPr="00DB3D4D">
        <w:rPr>
          <w:rStyle w:val="StyleUnderline"/>
        </w:rPr>
        <w:t>Russia does not have real allies as the concept is understood in the West.</w:t>
      </w:r>
      <w:r w:rsidRPr="00DB3D4D">
        <w:rPr>
          <w:sz w:val="10"/>
        </w:rPr>
        <w:t xml:space="preserve"> </w:t>
      </w:r>
      <w:r w:rsidRPr="00DB3D4D">
        <w:rPr>
          <w:rStyle w:val="StyleUnderline"/>
        </w:rPr>
        <w:t>Partners from China to Belarus may support Russia in the United Nations and other fora, but, as this book has shown, these</w:t>
      </w:r>
      <w:r w:rsidRPr="00DB3D4D">
        <w:rPr>
          <w:sz w:val="10"/>
        </w:rPr>
        <w:t xml:space="preserve"> </w:t>
      </w:r>
      <w:r w:rsidRPr="00DB3D4D">
        <w:rPr>
          <w:rStyle w:val="Emphasis"/>
        </w:rPr>
        <w:t>partnerships are wary and partial</w:t>
      </w:r>
      <w:r w:rsidRPr="00DB3D4D">
        <w:rPr>
          <w:sz w:val="10"/>
        </w:rPr>
        <w:t xml:space="preserve">. </w:t>
      </w:r>
      <w:r w:rsidRPr="001D4D1E">
        <w:t>There are no countries with which Russia is allied where the partnership involves a set of shared values and a commitment to a common strategy in the way NATO or the EU do.</w:t>
      </w:r>
      <w:r w:rsidRPr="00DB3D4D">
        <w:rPr>
          <w:rStyle w:val="StyleUnderline"/>
        </w:rPr>
        <w:t xml:space="preserve"> Russia’s partnerships are ad hoc and largely instrumental with limited common interests. </w:t>
      </w:r>
      <w:r w:rsidRPr="001D4D1E">
        <w:t>Perhaps this is what Putin prefers, but</w:t>
      </w:r>
      <w:r w:rsidRPr="00DB3D4D">
        <w:rPr>
          <w:rStyle w:val="StyleUnderline"/>
        </w:rPr>
        <w:t xml:space="preserve"> the result is a Russia that operates in its own orbit, largely depending on its own resources, </w:t>
      </w:r>
      <w:r w:rsidRPr="001D4D1E">
        <w:t>while seeking to exploit and benefit from the existing divisions within the West.</w:t>
      </w:r>
      <w:r w:rsidRPr="00DB3D4D">
        <w:rPr>
          <w:sz w:val="10"/>
        </w:rPr>
        <w:t xml:space="preserve"> And despite talk of a post-West order and the current global turmoil, there are few signs that anything resembling a new order is emerging. Moreover, </w:t>
      </w:r>
      <w:r w:rsidRPr="00DB3D4D">
        <w:rPr>
          <w:rStyle w:val="StyleUnderline"/>
        </w:rPr>
        <w:t xml:space="preserve">it is important to </w:t>
      </w:r>
      <w:r w:rsidRPr="001D4D1E">
        <w:rPr>
          <w:rStyle w:val="Emphasis"/>
        </w:rPr>
        <w:t>distinguish between appearances and reality</w:t>
      </w:r>
      <w:r w:rsidRPr="00DB3D4D">
        <w:rPr>
          <w:rStyle w:val="StyleUnderline"/>
        </w:rPr>
        <w:t xml:space="preserve"> in Russian foreign policy. For instance, despite the impressive show of military might in the 2018 Vostok military exercises with China, observers questioned what these troops and tanks were actually doing. Putin wanted the world to see the 300,000 troops and 36,000 armored vehicles on display and to raise concerns in the West</w:t>
      </w:r>
      <w:r w:rsidRPr="00DB3D4D">
        <w:rPr>
          <w:sz w:val="10"/>
        </w:rPr>
        <w:t xml:space="preserve">, </w:t>
      </w:r>
      <w:r w:rsidRPr="00DB3D4D">
        <w:rPr>
          <w:rStyle w:val="Emphasis"/>
        </w:rPr>
        <w:t>but the results of their maneuvers may have been less consequential than initial appearances might suggest</w:t>
      </w:r>
      <w:r w:rsidRPr="00DB3D4D">
        <w:rPr>
          <w:sz w:val="10"/>
        </w:rPr>
        <w:t xml:space="preserve">. Similarly, leaders from the Middle East and elsewhere may travel to Russia and sign memoranda of understanding for multibillion-dollar projects, but it is unclear how many of these MOUs will actually be implemented. </w:t>
      </w:r>
      <w:r w:rsidRPr="00DB3D4D">
        <w:rPr>
          <w:rStyle w:val="Emphasis"/>
        </w:rPr>
        <w:t>Putin’s world is designed to project an external image of military might, forward movement, and economic dynamism. But the reality may well be different. The extravagant rhetoric and external shows of strength in Putin’s world mask serious domestic weaknesses.</w:t>
      </w:r>
    </w:p>
    <w:p w14:paraId="1F82AF50" w14:textId="388D726C" w:rsidR="007C0713" w:rsidRPr="00837EBD" w:rsidRDefault="007C0713" w:rsidP="007C0713">
      <w:pPr>
        <w:pStyle w:val="Heading4"/>
      </w:pPr>
      <w:r>
        <w:t>Even if Russia is revisionist they won’t cause war</w:t>
      </w:r>
    </w:p>
    <w:p w14:paraId="738C4BDA" w14:textId="77777777" w:rsidR="007C0713" w:rsidRDefault="007C0713" w:rsidP="007C0713">
      <w:r w:rsidRPr="00E678CB">
        <w:rPr>
          <w:rStyle w:val="Style13ptBold"/>
        </w:rPr>
        <w:t>Krickovic 18</w:t>
      </w:r>
      <w:r>
        <w:t xml:space="preserve"> – Andrej, Assistant Professor for the Faculty of World Economy and International Affairs (Andrej Krickovic Presented His Paper “Russia’s Reactionary Revisionism”, School of International Affairs, 4-25-18, </w:t>
      </w:r>
      <w:hyperlink r:id="rId26" w:history="1">
        <w:r w:rsidRPr="00F861B0">
          <w:rPr>
            <w:rStyle w:val="Hyperlink"/>
          </w:rPr>
          <w:t>https://we.hse.ru/en/ia/news/218635929.html</w:t>
        </w:r>
      </w:hyperlink>
      <w:r>
        <w:t>) //jyoung</w:t>
      </w:r>
    </w:p>
    <w:p w14:paraId="6846E873" w14:textId="77777777" w:rsidR="007C0713" w:rsidRDefault="007C0713" w:rsidP="007C0713">
      <w:pPr>
        <w:rPr>
          <w:rStyle w:val="Emphasis"/>
        </w:rPr>
      </w:pPr>
      <w:r w:rsidRPr="00E678CB">
        <w:rPr>
          <w:sz w:val="10"/>
        </w:rPr>
        <w:t xml:space="preserve">The panelists presented a diversity of views on the question at hand. Steve Fish argued that Russia has emerged as a full blown ideological revisionist set on challenging Western liberalism at home and abroad. Andrei Sushentsov disagreed, arguing that </w:t>
      </w:r>
      <w:r w:rsidRPr="00D2543A">
        <w:rPr>
          <w:rStyle w:val="Emphasis"/>
        </w:rPr>
        <w:t>Russia is in fact a status quo power</w:t>
      </w:r>
      <w:r w:rsidRPr="00E678CB">
        <w:rPr>
          <w:rStyle w:val="StyleUnderline"/>
        </w:rPr>
        <w:t xml:space="preserve"> more concerned with maintaining international order and stability and a peaceful environment for Russia’s internal development and modernization. </w:t>
      </w:r>
      <w:r w:rsidRPr="00D2543A">
        <w:t>In his analysis of the Russian foreign policy discourse, Andrei Tsygankov finds that</w:t>
      </w:r>
      <w:r w:rsidRPr="00E678CB">
        <w:rPr>
          <w:rStyle w:val="StyleUnderline"/>
        </w:rPr>
        <w:t xml:space="preserve"> more moderate and status-quo voices have actually won out against those advocating a more radical and revisionist approach. R</w:t>
      </w:r>
      <w:r w:rsidRPr="00D2543A">
        <w:t>ichard Sakwa maintains that</w:t>
      </w:r>
      <w:r w:rsidRPr="00E678CB">
        <w:rPr>
          <w:rStyle w:val="StyleUnderline"/>
        </w:rPr>
        <w:t xml:space="preserve"> Russia’s “neo-revisionism” is </w:t>
      </w:r>
      <w:r w:rsidRPr="00D2543A">
        <w:rPr>
          <w:rStyle w:val="Emphasis"/>
        </w:rPr>
        <w:t>simply a reaction</w:t>
      </w:r>
      <w:r w:rsidRPr="00E678CB">
        <w:rPr>
          <w:rStyle w:val="StyleUnderline"/>
        </w:rPr>
        <w:t xml:space="preserve"> to much more radical revisionist behavior of Western </w:t>
      </w:r>
      <w:r w:rsidRPr="00D2543A">
        <w:t>powers that has given Russia no choice but to fight back</w:t>
      </w:r>
      <w:r w:rsidRPr="00E678CB">
        <w:rPr>
          <w:rStyle w:val="StyleUnderline"/>
        </w:rPr>
        <w:t>. John Mearsheimer also sees Russia essentially being a status quo power, arguing that the US’ obsession with liberalism and democracy has set it on a confrontational path with Russia that is against the US’ own interests.</w:t>
      </w:r>
      <w:r>
        <w:rPr>
          <w:rStyle w:val="StyleUnderline"/>
        </w:rPr>
        <w:t xml:space="preserve"> </w:t>
      </w:r>
      <w:r w:rsidRPr="00E678CB">
        <w:rPr>
          <w:sz w:val="10"/>
        </w:rPr>
        <w:t xml:space="preserve">In his paper, Professor Krickovic argues that, contrary to the views of many of his colleagues, Russia is indeed a revisionist power and challenger to the liberal international order. However, </w:t>
      </w:r>
      <w:r w:rsidRPr="00E678CB">
        <w:rPr>
          <w:rStyle w:val="Emphasis"/>
        </w:rPr>
        <w:t xml:space="preserve">Russia is not the kind of rising revisionist challenger envisioned by the traditional power transitions paradigm </w:t>
      </w:r>
      <w:r w:rsidRPr="00D2543A">
        <w:t>nor is its revisionism driven by anti-liberal ideological zeal, as is often claimed by Western critics.</w:t>
      </w:r>
      <w:r w:rsidRPr="00E678CB">
        <w:rPr>
          <w:rStyle w:val="Emphasis"/>
        </w:rPr>
        <w:t xml:space="preserve"> </w:t>
      </w:r>
      <w:r w:rsidRPr="00D2543A">
        <w:rPr>
          <w:rStyle w:val="StyleUnderline"/>
        </w:rPr>
        <w:t>Russia does not seek to replace the US as hegemon nor does it want to rewrite the global “rules of the game”.</w:t>
      </w:r>
      <w:r w:rsidRPr="00E678CB">
        <w:rPr>
          <w:rStyle w:val="Emphasis"/>
        </w:rPr>
        <w:t xml:space="preserve"> </w:t>
      </w:r>
      <w:r w:rsidRPr="00D2543A">
        <w:t>Rather, it is concerned about the way the rules are changing under US stewardship and it fiercely resists these changes.</w:t>
      </w:r>
      <w:r w:rsidRPr="00E678CB">
        <w:rPr>
          <w:rStyle w:val="Emphasis"/>
        </w:rPr>
        <w:t xml:space="preserve"> Russia is best understood as a reactionary revisionist trying to retain its great power status </w:t>
      </w:r>
      <w:r w:rsidRPr="00D2543A">
        <w:rPr>
          <w:rStyle w:val="StyleUnderline"/>
        </w:rPr>
        <w:t>as it struggles with the prospects of decline. It is reactionary not in the pejorative sense of the term, but according to its literal definition:</w:t>
      </w:r>
      <w:r w:rsidRPr="00E678CB">
        <w:rPr>
          <w:rStyle w:val="Emphasis"/>
        </w:rPr>
        <w:t xml:space="preserve"> advocating a return to the status-quo ante. </w:t>
      </w:r>
      <w:r w:rsidRPr="00D2543A">
        <w:rPr>
          <w:rStyle w:val="StyleUnderline"/>
        </w:rPr>
        <w:t>Instead of US unipolar dominance</w:t>
      </w:r>
      <w:r w:rsidRPr="00E678CB">
        <w:rPr>
          <w:rStyle w:val="Emphasis"/>
        </w:rPr>
        <w:t xml:space="preserve"> </w:t>
      </w:r>
      <w:r w:rsidRPr="00D2543A">
        <w:rPr>
          <w:rStyle w:val="StyleUnderline"/>
        </w:rPr>
        <w:t>Russia advocates the return to a Concert system where great powers enjoy the rights of inviolable sovereignty and are free to pursue their traditional spheres of influence</w:t>
      </w:r>
      <w:r w:rsidRPr="00E678CB">
        <w:rPr>
          <w:rStyle w:val="Emphasis"/>
        </w:rPr>
        <w:t xml:space="preserve">. From Russia’s perspective such a system would not only be more stable, it would also institutionalize Russia’s future status </w:t>
      </w:r>
      <w:r w:rsidRPr="00D2543A">
        <w:rPr>
          <w:rStyle w:val="StyleUnderline"/>
        </w:rPr>
        <w:t>– even as its material capabilities continue to decline.</w:t>
      </w:r>
    </w:p>
    <w:p w14:paraId="2819A45F" w14:textId="167F99A1" w:rsidR="007C0713" w:rsidRPr="00177461" w:rsidRDefault="00177461" w:rsidP="00177461">
      <w:pPr>
        <w:pStyle w:val="Heading3"/>
      </w:pPr>
      <w:r w:rsidRPr="00177461">
        <w:t>1AR – Not Revisionism – No Impact</w:t>
      </w:r>
    </w:p>
    <w:p w14:paraId="7530B014" w14:textId="77777777" w:rsidR="00177461" w:rsidRDefault="00177461" w:rsidP="00177461">
      <w:pPr>
        <w:pStyle w:val="Heading4"/>
      </w:pPr>
      <w:r>
        <w:t>Domestic and economic issues check revisionism</w:t>
      </w:r>
    </w:p>
    <w:p w14:paraId="67DFEC8B" w14:textId="77777777" w:rsidR="00177461" w:rsidRDefault="00177461" w:rsidP="00177461">
      <w:r w:rsidRPr="00B32AB4">
        <w:rPr>
          <w:rStyle w:val="Style13ptBold"/>
        </w:rPr>
        <w:t>Stent 19</w:t>
      </w:r>
      <w:r>
        <w:t xml:space="preserve"> – Angela, Professor of Government and Foreign Service at Georgetown University and director of its Center for Eurasian, Russian, and East European Studies (“Putin's World: Russia Against the West and with the Rest”, Chapter 13: “What Kind of Engagement With Russia?”, subsection “Domestic Realities in Putin’s World”, 2-26-19, download it here: </w:t>
      </w:r>
      <w:hyperlink r:id="rId27" w:history="1">
        <w:r w:rsidRPr="00F861B0">
          <w:rPr>
            <w:rStyle w:val="Hyperlink"/>
          </w:rPr>
          <w:t>https://b-ok.cc/book/3570844/2f9882/)//jyoung</w:t>
        </w:r>
      </w:hyperlink>
    </w:p>
    <w:p w14:paraId="14828550" w14:textId="77777777" w:rsidR="00177461" w:rsidRPr="00DB3D4D" w:rsidRDefault="00177461" w:rsidP="00177461">
      <w:r>
        <w:t>**this version of the book doesn’t include page numbers, that’s why they aren’t included in the citation.</w:t>
      </w:r>
    </w:p>
    <w:p w14:paraId="6E41085B" w14:textId="77777777" w:rsidR="00177461" w:rsidRDefault="00177461" w:rsidP="00177461">
      <w:pPr>
        <w:rPr>
          <w:sz w:val="14"/>
        </w:rPr>
      </w:pPr>
      <w:r w:rsidRPr="00DB3D4D">
        <w:rPr>
          <w:sz w:val="14"/>
        </w:rPr>
        <w:t xml:space="preserve">Foreign policy successes may have helped him win reelection, but </w:t>
      </w:r>
      <w:r w:rsidRPr="00DB3D4D">
        <w:rPr>
          <w:rStyle w:val="Emphasis"/>
        </w:rPr>
        <w:t>the domestic reality of Putin’s world is rather different, given the state of the economy, demographic decline, and questions about succession</w:t>
      </w:r>
      <w:r w:rsidRPr="00DB3D4D">
        <w:rPr>
          <w:sz w:val="14"/>
        </w:rPr>
        <w:t xml:space="preserve">. In nearly two decades in power, Putin has successfully crafted an economic system whose main accomplishment has been the preservation of state power and authority and its projection abroad. From 2000 to 2008, when oil prices rose from $25 to as high as $147 a barrel, GDP grew at an average of 7 percent per year, and individual household incomes also rose after the doldrums of the late 1990s. Putin was a beneficiary of rising oil prices. The 2008 financial crisis hit Russia hard, but </w:t>
      </w:r>
      <w:r w:rsidRPr="00DB3D4D">
        <w:rPr>
          <w:rStyle w:val="StyleUnderline"/>
        </w:rPr>
        <w:t>GDP growth recovered—until 2014. Since the onset of the Ukraine crisis, GDP growth has been sluggish, below 2 percent</w:t>
      </w:r>
      <w:r w:rsidRPr="00DB3D4D">
        <w:rPr>
          <w:sz w:val="14"/>
        </w:rPr>
        <w:t xml:space="preserve">. </w:t>
      </w:r>
      <w:r w:rsidRPr="00DB3D4D">
        <w:rPr>
          <w:rStyle w:val="Emphasis"/>
        </w:rPr>
        <w:t>Putin’s economic system may, however, prove inadequate for a Russia seeking to strengthen its international role</w:t>
      </w:r>
      <w:r w:rsidRPr="00DB3D4D">
        <w:rPr>
          <w:sz w:val="14"/>
        </w:rPr>
        <w:t xml:space="preserve">. </w:t>
      </w:r>
      <w:r w:rsidRPr="00DB3D4D">
        <w:rPr>
          <w:rStyle w:val="StyleUnderline"/>
        </w:rPr>
        <w:t>Although its economy recovered from the combined blows of falling oil prices and Western financial sanctions in 2014, Russia remains largely dependent on its revenues from oil and gas, which constitute 50 percent of its national budget</w:t>
      </w:r>
      <w:r w:rsidRPr="00DB3D4D">
        <w:rPr>
          <w:sz w:val="14"/>
        </w:rPr>
        <w:t xml:space="preserve">. </w:t>
      </w:r>
      <w:r w:rsidRPr="00DB3D4D">
        <w:rPr>
          <w:rStyle w:val="Emphasis"/>
        </w:rPr>
        <w:t>Putin has yet to implement economic reforms—from raising the retirement age to diversifying the economy away from oil and gas, supporting small-and medium-sized businesses, and modernizing the economy.</w:t>
      </w:r>
      <w:r w:rsidRPr="00DB3D4D">
        <w:rPr>
          <w:sz w:val="14"/>
        </w:rPr>
        <w:t xml:space="preserve"> These reforms have been recommended to him by a succession of advisers since the early 2000s, most importantly by the former finance minister Alexei Kudrin. It is unclear whether he will introduce these reforms in his fourth term. In 2005, Putin abandoned pension reform when senior citizens took to the streets to protest. In 2018 he also modified his subsequent attempt to raise the retirement age after protests, but he did raise it to age 60 for women and age 65 for men—in a country where average male life expectancy is 66.5 years and female life expectancy 77.5 Economic reform could adversely affect the vested interests of many of the people and groups who support Putin in the patrimonial rent-seeking system that prevails in Russia. </w:t>
      </w:r>
      <w:r w:rsidRPr="00DB3D4D">
        <w:rPr>
          <w:rStyle w:val="Emphasis"/>
        </w:rPr>
        <w:t>If there is no far-reaching structural modernizing reform, then Russia will increasingly lag behind many of its neighbors</w:t>
      </w:r>
      <w:r w:rsidRPr="00DB3D4D">
        <w:rPr>
          <w:sz w:val="14"/>
        </w:rPr>
        <w:t xml:space="preserve">, </w:t>
      </w:r>
      <w:r w:rsidRPr="00DB3D4D">
        <w:rPr>
          <w:rStyle w:val="StyleUnderline"/>
        </w:rPr>
        <w:t>including</w:t>
      </w:r>
      <w:r w:rsidRPr="00DB3D4D">
        <w:rPr>
          <w:sz w:val="14"/>
        </w:rPr>
        <w:t xml:space="preserve"> </w:t>
      </w:r>
      <w:r w:rsidRPr="00DB3D4D">
        <w:rPr>
          <w:rStyle w:val="StyleUnderline"/>
        </w:rPr>
        <w:t>China</w:t>
      </w:r>
      <w:r w:rsidRPr="00DB3D4D">
        <w:rPr>
          <w:sz w:val="14"/>
        </w:rPr>
        <w:t xml:space="preserve">. </w:t>
      </w:r>
      <w:r w:rsidRPr="00DB3D4D">
        <w:rPr>
          <w:rStyle w:val="StyleUnderline"/>
        </w:rPr>
        <w:t xml:space="preserve">The Russian economy can and will continue to muddle through, </w:t>
      </w:r>
      <w:r w:rsidRPr="00DB3D4D">
        <w:rPr>
          <w:rStyle w:val="Emphasis"/>
        </w:rPr>
        <w:t>but without all of the effective institutions of a modern state, and given the pervasiveness of corruption from the top to the bottom of society, Putin’s Russia will perpetuate the historical pattern of projecting military might as the major source of its power and influence while it remains economically far behind many of its competitors.</w:t>
      </w:r>
      <w:r>
        <w:rPr>
          <w:rStyle w:val="StyleUnderline"/>
        </w:rPr>
        <w:t xml:space="preserve"> </w:t>
      </w:r>
      <w:r w:rsidRPr="00DB3D4D">
        <w:rPr>
          <w:sz w:val="14"/>
        </w:rPr>
        <w:t>The United States’ April 2018 sanctions against twenty-four businessmen and officials close to Putin and twelve businesses have adversely affected the billionaires’ domestic and international holdings. But the sanctions will, if anything, make them more dependent on the Kremlin’s largesse, and their companies are more likely to be bailed out by the Kremlin and de facto nationalized. Western sanctions may impose penalties, but they also strengthen Putin’s ability to increase state control over the economy.</w:t>
      </w:r>
    </w:p>
    <w:p w14:paraId="383570AF" w14:textId="77777777" w:rsidR="00177461" w:rsidRPr="007C0713" w:rsidRDefault="00177461" w:rsidP="007C0713"/>
    <w:p w14:paraId="350AAB21" w14:textId="6D6EF277" w:rsidR="00F7582E" w:rsidRPr="00F24190" w:rsidRDefault="00F7582E" w:rsidP="00F7582E">
      <w:pPr>
        <w:pStyle w:val="Heading3"/>
        <w:rPr>
          <w:rFonts w:asciiTheme="minorHAnsi" w:hAnsiTheme="minorHAnsi" w:cstheme="minorHAnsi"/>
        </w:rPr>
      </w:pPr>
      <w:r w:rsidRPr="00F24190">
        <w:rPr>
          <w:rFonts w:asciiTheme="minorHAnsi" w:hAnsiTheme="minorHAnsi" w:cstheme="minorHAnsi"/>
        </w:rPr>
        <w:t xml:space="preserve">2AC – </w:t>
      </w:r>
      <w:r w:rsidR="007C0713">
        <w:rPr>
          <w:rFonts w:asciiTheme="minorHAnsi" w:hAnsiTheme="minorHAnsi" w:cstheme="minorHAnsi"/>
        </w:rPr>
        <w:t xml:space="preserve">Not Revisionist – </w:t>
      </w:r>
      <w:r w:rsidRPr="00F24190">
        <w:rPr>
          <w:rFonts w:asciiTheme="minorHAnsi" w:hAnsiTheme="minorHAnsi" w:cstheme="minorHAnsi"/>
        </w:rPr>
        <w:t>Strategic Stability</w:t>
      </w:r>
    </w:p>
    <w:p w14:paraId="69C00162" w14:textId="77777777" w:rsidR="00F7582E" w:rsidRPr="00F24190" w:rsidRDefault="00F7582E" w:rsidP="00F7582E">
      <w:pPr>
        <w:pStyle w:val="Heading4"/>
        <w:rPr>
          <w:rFonts w:asciiTheme="minorHAnsi" w:hAnsiTheme="minorHAnsi" w:cstheme="minorHAnsi"/>
        </w:rPr>
      </w:pPr>
      <w:r w:rsidRPr="00F24190">
        <w:rPr>
          <w:rFonts w:asciiTheme="minorHAnsi" w:hAnsiTheme="minorHAnsi" w:cstheme="minorHAnsi"/>
        </w:rPr>
        <w:t>Russia is interested in strategic stability – US pursuit of missile defense is the root cause of the deterrent breakdown – that leads to Russian military expansionism</w:t>
      </w:r>
    </w:p>
    <w:p w14:paraId="06020910" w14:textId="77777777" w:rsidR="00F7582E" w:rsidRPr="00F24190" w:rsidRDefault="00F7582E" w:rsidP="00F7582E">
      <w:pPr>
        <w:rPr>
          <w:rFonts w:asciiTheme="minorHAnsi" w:hAnsiTheme="minorHAnsi" w:cstheme="minorHAnsi"/>
        </w:rPr>
      </w:pPr>
      <w:r w:rsidRPr="00F24190">
        <w:rPr>
          <w:rStyle w:val="Style13ptBold"/>
          <w:rFonts w:asciiTheme="minorHAnsi" w:hAnsiTheme="minorHAnsi" w:cstheme="minorHAnsi"/>
        </w:rPr>
        <w:t>Rumer 18</w:t>
      </w:r>
      <w:r w:rsidRPr="00F24190">
        <w:rPr>
          <w:rFonts w:asciiTheme="minorHAnsi" w:hAnsiTheme="minorHAnsi" w:cstheme="minorHAnsi"/>
        </w:rPr>
        <w:t xml:space="preserve"> – Eugene Rumer is a senior fellow and the director of Carnegie’s Russia and Eurasia Program. Prior to joining Carnegie, Rumer was the national intelligence officer for Russia and Eurasia at the U.S. National Intelligence Council from 2010 to 2014. Earlier, he held research appointments at the National Defense University, the International Institute for Strategic Studies, and the RAND Corporation. He has also served on the National Security Council staff and at the State Department, taught at Georgetown University and the George Washington University, and published widely. (“A Farewell to Arms . . . Control” Carnegie Endowment April 17, 2018 https://carnegieendowment.org/2018/04/17/farewell-to-arms-.-.-.-control-pub-76088)</w:t>
      </w:r>
    </w:p>
    <w:p w14:paraId="172252FA" w14:textId="77777777" w:rsidR="00F7582E" w:rsidRPr="00F24190" w:rsidRDefault="00F7582E" w:rsidP="00F7582E">
      <w:pPr>
        <w:rPr>
          <w:rStyle w:val="StyleUnderline"/>
          <w:rFonts w:asciiTheme="minorHAnsi" w:hAnsiTheme="minorHAnsi" w:cstheme="minorHAnsi"/>
        </w:rPr>
      </w:pPr>
      <w:r w:rsidRPr="00F24190">
        <w:rPr>
          <w:rFonts w:asciiTheme="minorHAnsi" w:hAnsiTheme="minorHAnsi" w:cstheme="minorHAnsi"/>
          <w:sz w:val="14"/>
        </w:rPr>
        <w:t xml:space="preserve">BACK TO THE FUTURE? </w:t>
      </w:r>
      <w:r w:rsidRPr="00F24190">
        <w:rPr>
          <w:rStyle w:val="StyleUnderline"/>
          <w:rFonts w:asciiTheme="minorHAnsi" w:hAnsiTheme="minorHAnsi" w:cstheme="minorHAnsi"/>
        </w:rPr>
        <w:t>Contrary to the preference of U.S. policymakers</w:t>
      </w:r>
      <w:r w:rsidRPr="00F24190">
        <w:rPr>
          <w:rFonts w:asciiTheme="minorHAnsi" w:hAnsiTheme="minorHAnsi" w:cstheme="minorHAnsi"/>
          <w:sz w:val="14"/>
        </w:rPr>
        <w:t xml:space="preserve"> during the George W. Bush administration, </w:t>
      </w:r>
      <w:r w:rsidRPr="00F24190">
        <w:rPr>
          <w:rStyle w:val="StyleUnderline"/>
          <w:rFonts w:asciiTheme="minorHAnsi" w:hAnsiTheme="minorHAnsi" w:cstheme="minorHAnsi"/>
        </w:rPr>
        <w:t>the United States and Russia are not decoupling their strategic postures</w:t>
      </w:r>
      <w:r w:rsidRPr="00F24190">
        <w:rPr>
          <w:rFonts w:asciiTheme="minorHAnsi" w:hAnsiTheme="minorHAnsi" w:cstheme="minorHAnsi"/>
          <w:sz w:val="14"/>
        </w:rPr>
        <w:t xml:space="preserve">. </w:t>
      </w:r>
      <w:r w:rsidRPr="00F24190">
        <w:rPr>
          <w:rStyle w:val="StyleUnderline"/>
          <w:rFonts w:asciiTheme="minorHAnsi" w:hAnsiTheme="minorHAnsi" w:cstheme="minorHAnsi"/>
        </w:rPr>
        <w:t>The 2018 Nuclear Posture Review is sharply focused on Russia,</w:t>
      </w:r>
      <w:r w:rsidRPr="00F24190">
        <w:rPr>
          <w:rFonts w:asciiTheme="minorHAnsi" w:hAnsiTheme="minorHAnsi" w:cstheme="minorHAnsi"/>
          <w:sz w:val="14"/>
        </w:rPr>
        <w:t xml:space="preserve"> which provides the leading rationale for the posture outlined in the review. The release of the review shortly after the publication of the National Security Strategy and the National Defense Strategy was a major and unambiguous signal that </w:t>
      </w:r>
      <w:r w:rsidRPr="00F24190">
        <w:rPr>
          <w:rStyle w:val="StyleUnderline"/>
          <w:rFonts w:asciiTheme="minorHAnsi" w:hAnsiTheme="minorHAnsi" w:cstheme="minorHAnsi"/>
        </w:rPr>
        <w:t>the United States was refocusing its attention on competition among major powers</w:t>
      </w:r>
      <w:r w:rsidRPr="00F24190">
        <w:rPr>
          <w:rFonts w:asciiTheme="minorHAnsi" w:hAnsiTheme="minorHAnsi" w:cstheme="minorHAnsi"/>
          <w:sz w:val="14"/>
        </w:rPr>
        <w:t xml:space="preserve">—China, </w:t>
      </w:r>
      <w:r w:rsidRPr="00F24190">
        <w:rPr>
          <w:rStyle w:val="Emphasis"/>
          <w:rFonts w:asciiTheme="minorHAnsi" w:hAnsiTheme="minorHAnsi" w:cstheme="minorHAnsi"/>
        </w:rPr>
        <w:t>Russia, and the United States</w:t>
      </w:r>
      <w:r w:rsidRPr="00F24190">
        <w:rPr>
          <w:rStyle w:val="StyleUnderline"/>
          <w:rFonts w:asciiTheme="minorHAnsi" w:hAnsiTheme="minorHAnsi" w:cstheme="minorHAnsi"/>
        </w:rPr>
        <w:t>; that it was intent on maintaining its “competitive edge,”</w:t>
      </w:r>
      <w:r w:rsidRPr="00F24190">
        <w:rPr>
          <w:rFonts w:asciiTheme="minorHAnsi" w:hAnsiTheme="minorHAnsi" w:cstheme="minorHAnsi"/>
          <w:sz w:val="14"/>
        </w:rPr>
        <w:t xml:space="preserve"> </w:t>
      </w:r>
      <w:r w:rsidRPr="00F24190">
        <w:rPr>
          <w:rStyle w:val="Emphasis"/>
          <w:rFonts w:asciiTheme="minorHAnsi" w:hAnsiTheme="minorHAnsi" w:cstheme="minorHAnsi"/>
        </w:rPr>
        <w:t>which is likely to be interpreted in Moscow</w:t>
      </w:r>
      <w:r w:rsidRPr="00F24190">
        <w:rPr>
          <w:rFonts w:asciiTheme="minorHAnsi" w:hAnsiTheme="minorHAnsi" w:cstheme="minorHAnsi"/>
          <w:sz w:val="14"/>
        </w:rPr>
        <w:t xml:space="preserve"> and Beijing </w:t>
      </w:r>
      <w:r w:rsidRPr="00F24190">
        <w:rPr>
          <w:rStyle w:val="Emphasis"/>
          <w:rFonts w:asciiTheme="minorHAnsi" w:hAnsiTheme="minorHAnsi" w:cstheme="minorHAnsi"/>
        </w:rPr>
        <w:t>as a thinly veiled reference to military superiority</w:t>
      </w:r>
      <w:r w:rsidRPr="00F24190">
        <w:rPr>
          <w:rFonts w:asciiTheme="minorHAnsi" w:hAnsiTheme="minorHAnsi" w:cstheme="minorHAnsi"/>
          <w:sz w:val="14"/>
        </w:rPr>
        <w:t xml:space="preserve">; </w:t>
      </w:r>
      <w:r w:rsidRPr="00F24190">
        <w:rPr>
          <w:rStyle w:val="StyleUnderline"/>
          <w:rFonts w:asciiTheme="minorHAnsi" w:hAnsiTheme="minorHAnsi" w:cstheme="minorHAnsi"/>
        </w:rPr>
        <w:t>and that nuclear weapons would once again be at the center of that competition</w:t>
      </w:r>
      <w:r w:rsidRPr="00F24190">
        <w:rPr>
          <w:rFonts w:asciiTheme="minorHAnsi" w:hAnsiTheme="minorHAnsi" w:cstheme="minorHAnsi"/>
          <w:sz w:val="14"/>
        </w:rPr>
        <w:t xml:space="preserve">. On the one hand, the Donald Trump administration’s renewed focus on great power competition means that the Bush administration’s ideas about decoupling are history. Russia is viewed as an adversary and therefore has to be part of the strategic calculus driving the U.S. posture. But on the other hand, </w:t>
      </w:r>
      <w:r w:rsidRPr="00F24190">
        <w:rPr>
          <w:rStyle w:val="StyleUnderline"/>
          <w:rFonts w:asciiTheme="minorHAnsi" w:hAnsiTheme="minorHAnsi" w:cstheme="minorHAnsi"/>
        </w:rPr>
        <w:t>the Trump administration’s “America First” approach to dealing with the world</w:t>
      </w:r>
      <w:r w:rsidRPr="00F24190">
        <w:rPr>
          <w:rFonts w:asciiTheme="minorHAnsi" w:hAnsiTheme="minorHAnsi" w:cstheme="minorHAnsi"/>
          <w:sz w:val="14"/>
        </w:rPr>
        <w:t xml:space="preserve">, </w:t>
      </w:r>
      <w:r w:rsidRPr="00F24190">
        <w:rPr>
          <w:rStyle w:val="StyleUnderline"/>
          <w:rFonts w:asciiTheme="minorHAnsi" w:hAnsiTheme="minorHAnsi" w:cstheme="minorHAnsi"/>
        </w:rPr>
        <w:t>if applied to the strategic nuclear realm, could mean that</w:t>
      </w:r>
      <w:r w:rsidRPr="00F24190">
        <w:rPr>
          <w:rFonts w:asciiTheme="minorHAnsi" w:hAnsiTheme="minorHAnsi" w:cstheme="minorHAnsi"/>
          <w:sz w:val="14"/>
        </w:rPr>
        <w:t xml:space="preserve"> </w:t>
      </w:r>
      <w:r w:rsidRPr="00F24190">
        <w:rPr>
          <w:rStyle w:val="Emphasis"/>
          <w:rFonts w:asciiTheme="minorHAnsi" w:hAnsiTheme="minorHAnsi" w:cstheme="minorHAnsi"/>
        </w:rPr>
        <w:t>the United States is now intent on pursuing unilateral enhancements to its strategic capabilities, including missile defenses</w:t>
      </w:r>
      <w:r w:rsidRPr="00F24190">
        <w:rPr>
          <w:rFonts w:asciiTheme="minorHAnsi" w:hAnsiTheme="minorHAnsi" w:cstheme="minorHAnsi"/>
          <w:sz w:val="14"/>
        </w:rPr>
        <w:t xml:space="preserve">, </w:t>
      </w:r>
      <w:r w:rsidRPr="00F24190">
        <w:rPr>
          <w:rStyle w:val="StyleUnderline"/>
          <w:rFonts w:asciiTheme="minorHAnsi" w:hAnsiTheme="minorHAnsi" w:cstheme="minorHAnsi"/>
        </w:rPr>
        <w:t>rather than being guided by considerations of strategic stability</w:t>
      </w:r>
      <w:r w:rsidRPr="00F24190">
        <w:rPr>
          <w:rFonts w:asciiTheme="minorHAnsi" w:hAnsiTheme="minorHAnsi" w:cstheme="minorHAnsi"/>
          <w:sz w:val="14"/>
        </w:rPr>
        <w:t xml:space="preserve">. This could mean that at least in conceptual terms, </w:t>
      </w:r>
      <w:r w:rsidRPr="00F24190">
        <w:rPr>
          <w:rStyle w:val="Emphasis"/>
          <w:rFonts w:asciiTheme="minorHAnsi" w:hAnsiTheme="minorHAnsi" w:cstheme="minorHAnsi"/>
        </w:rPr>
        <w:t>the United States will be moving beyond MAD in pursuit of strategic superiority.</w:t>
      </w:r>
      <w:r w:rsidRPr="00F24190">
        <w:rPr>
          <w:rFonts w:asciiTheme="minorHAnsi" w:hAnsiTheme="minorHAnsi" w:cstheme="minorHAnsi"/>
          <w:sz w:val="14"/>
        </w:rPr>
        <w:t xml:space="preserve"> </w:t>
      </w:r>
      <w:r w:rsidRPr="00F24190">
        <w:rPr>
          <w:rStyle w:val="StyleUnderline"/>
          <w:rFonts w:asciiTheme="minorHAnsi" w:hAnsiTheme="minorHAnsi" w:cstheme="minorHAnsi"/>
        </w:rPr>
        <w:t>Taken together with the decline and possible demise of U.S.-Russian arms control</w:t>
      </w:r>
      <w:r w:rsidRPr="00F24190">
        <w:rPr>
          <w:rFonts w:asciiTheme="minorHAnsi" w:hAnsiTheme="minorHAnsi" w:cstheme="minorHAnsi"/>
          <w:sz w:val="14"/>
        </w:rPr>
        <w:t xml:space="preserve">, </w:t>
      </w:r>
      <w:r w:rsidRPr="00F24190">
        <w:rPr>
          <w:rStyle w:val="Emphasis"/>
          <w:rFonts w:asciiTheme="minorHAnsi" w:hAnsiTheme="minorHAnsi" w:cstheme="minorHAnsi"/>
        </w:rPr>
        <w:t>this would result in a situation similar to the one Moscow and Washington were in during the 1950s and much of the 1960s</w:t>
      </w:r>
      <w:r w:rsidRPr="00F24190">
        <w:rPr>
          <w:rFonts w:asciiTheme="minorHAnsi" w:hAnsiTheme="minorHAnsi" w:cstheme="minorHAnsi"/>
          <w:sz w:val="14"/>
        </w:rPr>
        <w:t xml:space="preserve">, prior to the initiation of active, sustained efforts to limit the arms race. </w:t>
      </w:r>
      <w:r w:rsidRPr="00F24190">
        <w:rPr>
          <w:rStyle w:val="StyleUnderline"/>
          <w:rFonts w:asciiTheme="minorHAnsi" w:hAnsiTheme="minorHAnsi" w:cstheme="minorHAnsi"/>
        </w:rPr>
        <w:t>With both Russia and the United States seeking qualitative improvements to their arsenals and pursuing technological innovations</w:t>
      </w:r>
      <w:r w:rsidRPr="00F24190">
        <w:rPr>
          <w:rFonts w:asciiTheme="minorHAnsi" w:hAnsiTheme="minorHAnsi" w:cstheme="minorHAnsi"/>
          <w:sz w:val="14"/>
        </w:rPr>
        <w:t xml:space="preserve">, in both offensive and defensive systems, </w:t>
      </w:r>
      <w:r w:rsidRPr="00F24190">
        <w:rPr>
          <w:rStyle w:val="StyleUnderline"/>
          <w:rFonts w:asciiTheme="minorHAnsi" w:hAnsiTheme="minorHAnsi" w:cstheme="minorHAnsi"/>
        </w:rPr>
        <w:t>the task of sustaining strategic competition is likely to become more complicated</w:t>
      </w:r>
      <w:r w:rsidRPr="00F24190">
        <w:rPr>
          <w:rFonts w:asciiTheme="minorHAnsi" w:hAnsiTheme="minorHAnsi" w:cstheme="minorHAnsi"/>
          <w:sz w:val="14"/>
        </w:rPr>
        <w:t xml:space="preserve"> and more costly than in the relatively simple era of mostly quantitative competition between the United States and the Soviet Union</w:t>
      </w:r>
      <w:r w:rsidRPr="00F24190">
        <w:rPr>
          <w:rStyle w:val="StyleUnderline"/>
          <w:rFonts w:asciiTheme="minorHAnsi" w:hAnsiTheme="minorHAnsi" w:cstheme="minorHAnsi"/>
        </w:rPr>
        <w:t>. Imperfect knowledge about each other’s capabilities and the inherent propensity toward worst-case assumptions will carry with them the risk of an increasingly unstable strategic relationship.</w:t>
      </w:r>
    </w:p>
    <w:p w14:paraId="1F1AC17D" w14:textId="6967F821" w:rsidR="00F7582E" w:rsidRPr="00F24190" w:rsidRDefault="00497FB4" w:rsidP="00F675B2">
      <w:pPr>
        <w:pStyle w:val="Heading4"/>
        <w:rPr>
          <w:rFonts w:asciiTheme="minorHAnsi" w:hAnsiTheme="minorHAnsi" w:cstheme="minorHAnsi"/>
        </w:rPr>
      </w:pPr>
      <w:r w:rsidRPr="00F24190">
        <w:rPr>
          <w:rFonts w:asciiTheme="minorHAnsi" w:hAnsiTheme="minorHAnsi" w:cstheme="minorHAnsi"/>
        </w:rPr>
        <w:t xml:space="preserve">Russia is not inherently </w:t>
      </w:r>
      <w:r w:rsidR="00F675B2" w:rsidRPr="00F24190">
        <w:rPr>
          <w:rFonts w:asciiTheme="minorHAnsi" w:hAnsiTheme="minorHAnsi" w:cstheme="minorHAnsi"/>
        </w:rPr>
        <w:t>revisionist – their policy is a reaction to US expansion – it is possible to resolve differences if US alters its nuclear policy</w:t>
      </w:r>
    </w:p>
    <w:p w14:paraId="54A70039" w14:textId="09FDDB89" w:rsidR="00F675B2" w:rsidRPr="00F24190" w:rsidRDefault="00F675B2" w:rsidP="00F675B2">
      <w:pPr>
        <w:rPr>
          <w:rFonts w:asciiTheme="minorHAnsi" w:hAnsiTheme="minorHAnsi" w:cstheme="minorHAnsi"/>
        </w:rPr>
      </w:pPr>
      <w:r w:rsidRPr="00F24190">
        <w:rPr>
          <w:rStyle w:val="Style13ptBold"/>
          <w:rFonts w:asciiTheme="minorHAnsi" w:hAnsiTheme="minorHAnsi" w:cstheme="minorHAnsi"/>
        </w:rPr>
        <w:t>Rumer and Sokolsky 19</w:t>
      </w:r>
      <w:r w:rsidRPr="00F24190">
        <w:rPr>
          <w:rFonts w:asciiTheme="minorHAnsi" w:hAnsiTheme="minorHAnsi" w:cstheme="minorHAnsi"/>
        </w:rPr>
        <w:t xml:space="preserve"> - Eugene Rumer is a former national intelligence officer for Russia and Eurasia at the U.S. National Intelligence Council, is a senior fellow and the director of Carnegie’s Russia and Eurasia Program. Education BA, Boston University MA, Georgetown University PhD, Massachusetts Institute of Technology and Richard Sokolsky is a nonresident senior fellow in Carnegie’s Russia and Eurasia Program. His work focuses on U.S. policy toward Russia in the wake of the Ukraine crisis. Education B.A. Vanderbilt University M.A. Johns Hopkins School of Advanced International Studies (“Thirty Years of U.S. Policy Toward Russia: Can the Vicious Circle Be Broken?” Carnegie Endowment for International Peace JUNE 20, 2019 https://carnegieendowment.org/2019/06/20/thirty-years-of-u.s.-policy-toward-russia-can-vicious-circle-be-broken-pub-79323)</w:t>
      </w:r>
    </w:p>
    <w:p w14:paraId="737E9EBF" w14:textId="7E72DFDE" w:rsidR="00F675B2" w:rsidRPr="00F24190" w:rsidRDefault="00F675B2" w:rsidP="00F7582E">
      <w:pPr>
        <w:rPr>
          <w:rFonts w:asciiTheme="minorHAnsi" w:hAnsiTheme="minorHAnsi" w:cstheme="minorHAnsi"/>
          <w:sz w:val="16"/>
        </w:rPr>
      </w:pPr>
      <w:r w:rsidRPr="00F24190">
        <w:rPr>
          <w:rFonts w:asciiTheme="minorHAnsi" w:hAnsiTheme="minorHAnsi" w:cstheme="minorHAnsi"/>
          <w:sz w:val="16"/>
        </w:rPr>
        <w:t>For nearly thirty years</w:t>
      </w:r>
      <w:r w:rsidRPr="00F24190">
        <w:rPr>
          <w:rStyle w:val="StyleUnderline"/>
          <w:rFonts w:asciiTheme="minorHAnsi" w:hAnsiTheme="minorHAnsi" w:cstheme="minorHAnsi"/>
        </w:rPr>
        <w:t>, successive U.S. administrations have struggled to come up with a sustainable policy toward Russia</w:t>
      </w:r>
      <w:r w:rsidRPr="00F24190">
        <w:rPr>
          <w:rFonts w:asciiTheme="minorHAnsi" w:hAnsiTheme="minorHAnsi" w:cstheme="minorHAnsi"/>
          <w:sz w:val="16"/>
        </w:rPr>
        <w:t xml:space="preserve">. Throughout this period, </w:t>
      </w:r>
      <w:r w:rsidRPr="00F24190">
        <w:rPr>
          <w:rStyle w:val="StyleUnderline"/>
          <w:rFonts w:asciiTheme="minorHAnsi" w:hAnsiTheme="minorHAnsi" w:cstheme="minorHAnsi"/>
        </w:rPr>
        <w:t>the U.S.-Russian relationship has experienced a familiar pattern of boom-bust cycles</w:t>
      </w:r>
      <w:r w:rsidRPr="00F24190">
        <w:rPr>
          <w:rFonts w:asciiTheme="minorHAnsi" w:hAnsiTheme="minorHAnsi" w:cstheme="minorHAnsi"/>
          <w:sz w:val="16"/>
        </w:rPr>
        <w:t xml:space="preserve">: a new administration comes in dissatisfied with the state of the relationship and promises to do better. It launches a policy review that generates a reset aimed at developing a partnership. A period of optimism follows, but obstacles to better relations emerge, and optimism gradually gives way to pessimism. By the end of the administration, the relationship is at the lowest point since the end of the Cold War. </w:t>
      </w:r>
      <w:r w:rsidRPr="00F24190">
        <w:rPr>
          <w:rStyle w:val="StyleUnderline"/>
          <w:rFonts w:asciiTheme="minorHAnsi" w:hAnsiTheme="minorHAnsi" w:cstheme="minorHAnsi"/>
        </w:rPr>
        <w:t>Russia, with its disruptive and often rogue actions, bears a major share of the responsibility</w:t>
      </w:r>
      <w:r w:rsidRPr="00F24190">
        <w:rPr>
          <w:rFonts w:asciiTheme="minorHAnsi" w:hAnsiTheme="minorHAnsi" w:cstheme="minorHAnsi"/>
          <w:sz w:val="16"/>
        </w:rPr>
        <w:t xml:space="preserve"> for the deterioration in the relationship</w:t>
      </w:r>
      <w:r w:rsidRPr="00F24190">
        <w:rPr>
          <w:rStyle w:val="StyleUnderline"/>
          <w:rFonts w:asciiTheme="minorHAnsi" w:hAnsiTheme="minorHAnsi" w:cstheme="minorHAnsi"/>
        </w:rPr>
        <w:t>. But U.S. policy toward Russia has largely ignored such crucial factors as Russia’s history, culture, geography, and security requirements—as they are seen from Moscow.</w:t>
      </w:r>
      <w:r w:rsidRPr="00F24190">
        <w:rPr>
          <w:rFonts w:asciiTheme="minorHAnsi" w:hAnsiTheme="minorHAnsi" w:cstheme="minorHAnsi"/>
          <w:sz w:val="16"/>
        </w:rPr>
        <w:t xml:space="preserve"> For three decades, U</w:t>
      </w:r>
      <w:r w:rsidRPr="00F24190">
        <w:rPr>
          <w:rStyle w:val="Emphasis"/>
          <w:rFonts w:asciiTheme="minorHAnsi" w:hAnsiTheme="minorHAnsi" w:cstheme="minorHAnsi"/>
        </w:rPr>
        <w:t>.S. administrations have pursued the same unrealistic policies and contributed to the failure of the relationship</w:t>
      </w:r>
      <w:r w:rsidRPr="00F24190">
        <w:rPr>
          <w:rFonts w:asciiTheme="minorHAnsi" w:hAnsiTheme="minorHAnsi" w:cstheme="minorHAnsi"/>
          <w:sz w:val="16"/>
        </w:rPr>
        <w:t xml:space="preserve">. Two in particular stand out: a refusal to accept Russia for what it is, as evidenced by repeated initiatives to reform and remake its political system, despite the Kremlin’s rejection of democracy promotion in and around Russia as a threat to Russian domestic stability; and </w:t>
      </w:r>
      <w:r w:rsidRPr="00F24190">
        <w:rPr>
          <w:rStyle w:val="StyleUnderline"/>
          <w:rFonts w:asciiTheme="minorHAnsi" w:hAnsiTheme="minorHAnsi" w:cstheme="minorHAnsi"/>
        </w:rPr>
        <w:t>insistence that NATO is the only legitimate security organization for Europe and Eurasia and the extension of the Euro-Atlantic security architecture to the Eurasian space surrounding Russia</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which in Moscow’s eyes represented a threat to Russian security. </w:t>
      </w:r>
      <w:r w:rsidRPr="00F24190">
        <w:rPr>
          <w:rFonts w:asciiTheme="minorHAnsi" w:hAnsiTheme="minorHAnsi" w:cstheme="minorHAnsi"/>
          <w:sz w:val="16"/>
        </w:rPr>
        <w:t xml:space="preserve">Several other patterns in U.S. policy toward Russia account for the failures over the past three decades. </w:t>
      </w:r>
      <w:r w:rsidRPr="00F24190">
        <w:rPr>
          <w:rStyle w:val="Emphasis"/>
          <w:rFonts w:asciiTheme="minorHAnsi" w:hAnsiTheme="minorHAnsi" w:cstheme="minorHAnsi"/>
        </w:rPr>
        <w:t>Overreach has been a persistent feature of U.S. Russia policy</w:t>
      </w:r>
      <w:r w:rsidRPr="00F24190">
        <w:rPr>
          <w:rFonts w:asciiTheme="minorHAnsi" w:hAnsiTheme="minorHAnsi" w:cstheme="minorHAnsi"/>
          <w:sz w:val="16"/>
        </w:rPr>
        <w:t xml:space="preserve">, </w:t>
      </w:r>
      <w:r w:rsidRPr="00F24190">
        <w:rPr>
          <w:rStyle w:val="StyleUnderline"/>
          <w:rFonts w:asciiTheme="minorHAnsi" w:hAnsiTheme="minorHAnsi" w:cstheme="minorHAnsi"/>
        </w:rPr>
        <w:t>reflected in commitments to ambitious goals</w:t>
      </w:r>
      <w:r w:rsidRPr="00F24190">
        <w:rPr>
          <w:rFonts w:asciiTheme="minorHAnsi" w:hAnsiTheme="minorHAnsi" w:cstheme="minorHAnsi"/>
          <w:sz w:val="16"/>
        </w:rPr>
        <w:t xml:space="preserve"> </w:t>
      </w:r>
      <w:r w:rsidRPr="00F24190">
        <w:rPr>
          <w:rStyle w:val="Emphasis"/>
          <w:rFonts w:asciiTheme="minorHAnsi" w:hAnsiTheme="minorHAnsi" w:cstheme="minorHAnsi"/>
        </w:rPr>
        <w:t>without the means to accomplish them</w:t>
      </w:r>
      <w:r w:rsidRPr="00F24190">
        <w:rPr>
          <w:rFonts w:asciiTheme="minorHAnsi" w:hAnsiTheme="minorHAnsi" w:cstheme="minorHAnsi"/>
          <w:sz w:val="16"/>
        </w:rPr>
        <w:t xml:space="preserve">. </w:t>
      </w:r>
      <w:r w:rsidRPr="00F24190">
        <w:rPr>
          <w:rStyle w:val="StyleUnderline"/>
          <w:rFonts w:asciiTheme="minorHAnsi" w:hAnsiTheme="minorHAnsi" w:cstheme="minorHAnsi"/>
        </w:rPr>
        <w:t>U.S. policymakers have repeatedly exaggerated America’s ability to affect developments in Russia</w:t>
      </w:r>
      <w:r w:rsidRPr="00F24190">
        <w:rPr>
          <w:rFonts w:asciiTheme="minorHAnsi" w:hAnsiTheme="minorHAnsi" w:cstheme="minorHAnsi"/>
          <w:sz w:val="16"/>
        </w:rPr>
        <w:t xml:space="preserve"> and their influence over the Kremlin. They have defined American interests in the most expansive terms, failing to distinguish between core and peripheral concerns or to prioritize them. When Moscow pushed back, </w:t>
      </w:r>
      <w:r w:rsidRPr="00F24190">
        <w:rPr>
          <w:rStyle w:val="StyleUnderline"/>
          <w:rFonts w:asciiTheme="minorHAnsi" w:hAnsiTheme="minorHAnsi" w:cstheme="minorHAnsi"/>
        </w:rPr>
        <w:t>Washington reasserted its right and responsibility to teach Russia and its neighbors how to manage their affairs rather than take account of Russian objections</w:t>
      </w:r>
      <w:r w:rsidRPr="00F24190">
        <w:rPr>
          <w:rFonts w:asciiTheme="minorHAnsi" w:hAnsiTheme="minorHAnsi" w:cstheme="minorHAnsi"/>
          <w:sz w:val="16"/>
        </w:rPr>
        <w:t xml:space="preserve">. It is hard to escape the conclusion that </w:t>
      </w:r>
      <w:r w:rsidRPr="00F24190">
        <w:rPr>
          <w:rStyle w:val="Emphasis"/>
          <w:rFonts w:asciiTheme="minorHAnsi" w:hAnsiTheme="minorHAnsi" w:cstheme="minorHAnsi"/>
        </w:rPr>
        <w:t>a more restrained U.S. approach to dealing with Russia and the states of the former Soviet Union could have resulted in a more productive U.S.-Russian relationship.</w:t>
      </w:r>
      <w:r w:rsidRPr="00F24190">
        <w:rPr>
          <w:rFonts w:asciiTheme="minorHAnsi" w:hAnsiTheme="minorHAnsi" w:cstheme="minorHAnsi"/>
          <w:sz w:val="16"/>
        </w:rPr>
        <w:t xml:space="preserve"> </w:t>
      </w:r>
      <w:r w:rsidRPr="00F24190">
        <w:rPr>
          <w:rStyle w:val="StyleUnderline"/>
          <w:rFonts w:asciiTheme="minorHAnsi" w:hAnsiTheme="minorHAnsi" w:cstheme="minorHAnsi"/>
        </w:rPr>
        <w:t>Changing the trajectory of U.S.-Russian relations will be difficul</w:t>
      </w:r>
      <w:r w:rsidRPr="00F24190">
        <w:rPr>
          <w:rFonts w:asciiTheme="minorHAnsi" w:hAnsiTheme="minorHAnsi" w:cstheme="minorHAnsi"/>
          <w:sz w:val="16"/>
        </w:rPr>
        <w:t xml:space="preserve">t. Russia’s image is toxic in the current U.S. political climate, and as a result there will be few opportunities for cooperation even where Washington and Moscow have common interests. </w:t>
      </w:r>
      <w:r w:rsidRPr="00F24190">
        <w:rPr>
          <w:rStyle w:val="StyleUnderline"/>
          <w:rFonts w:asciiTheme="minorHAnsi" w:hAnsiTheme="minorHAnsi" w:cstheme="minorHAnsi"/>
        </w:rPr>
        <w:t>Russia is vitally important to the United States, however, and managing this relationship responsibly</w:t>
      </w:r>
      <w:r w:rsidRPr="00F24190">
        <w:rPr>
          <w:rFonts w:asciiTheme="minorHAnsi" w:hAnsiTheme="minorHAnsi" w:cstheme="minorHAnsi"/>
          <w:sz w:val="16"/>
        </w:rPr>
        <w:t>—even if not necessarily making it better or solving problems—</w:t>
      </w:r>
      <w:r w:rsidRPr="00F24190">
        <w:rPr>
          <w:rStyle w:val="StyleUnderline"/>
          <w:rFonts w:asciiTheme="minorHAnsi" w:hAnsiTheme="minorHAnsi" w:cstheme="minorHAnsi"/>
        </w:rPr>
        <w:t>is a task that U.S. policymakers can ill afford to neglect.</w:t>
      </w:r>
      <w:r w:rsidRPr="00F24190">
        <w:rPr>
          <w:rFonts w:asciiTheme="minorHAnsi" w:hAnsiTheme="minorHAnsi" w:cstheme="minorHAnsi"/>
          <w:sz w:val="16"/>
        </w:rPr>
        <w:t xml:space="preserve"> Yet the difficulty of managing the relationship is compounded by the fact that both countries are set in their respective approaches to each other and will find it hard to change course. Russian leaders see their country as a great power in charge of its own destiny. They do not accept American primacy and want to accelerate the transition from a unipolar to a multipolar world; they reject democracy promotion as a cover for U.S.-sponsored regime change; they believe they are entitled to a sphere of influence and will resist perceived U.S. intrusions; and they rely on anti-Americanism to legitimize their unpopular policies with domestic audiences. The post–Cold War consensus in the United States—its primacy in a unipolar world, insistence on no spheres of influence, and commitment to democracy promotion—is baked into its foreign policy DNA. In today’s poisoned climate, where Russia is seen as the cause of many problems in the world, changing that consensus will be an uphill struggle. </w:t>
      </w:r>
      <w:r w:rsidRPr="00F24190">
        <w:rPr>
          <w:rStyle w:val="StyleUnderline"/>
          <w:rFonts w:asciiTheme="minorHAnsi" w:hAnsiTheme="minorHAnsi" w:cstheme="minorHAnsi"/>
        </w:rPr>
        <w:t>To break out of this impasse, the United States will have to</w:t>
      </w:r>
      <w:r w:rsidRPr="00F24190">
        <w:rPr>
          <w:rFonts w:asciiTheme="minorHAnsi" w:hAnsiTheme="minorHAnsi" w:cstheme="minorHAnsi"/>
          <w:sz w:val="16"/>
        </w:rPr>
        <w:t xml:space="preserve">—for its part—make several key adjustments to its Russia policy, including: prioritize U.S. interests vis-à-vis Russia and </w:t>
      </w:r>
      <w:r w:rsidRPr="00F24190">
        <w:rPr>
          <w:rStyle w:val="Emphasis"/>
          <w:rFonts w:asciiTheme="minorHAnsi" w:hAnsiTheme="minorHAnsi" w:cstheme="minorHAnsi"/>
        </w:rPr>
        <w:t xml:space="preserve">focus on the essentials—the nuclear relationship and strategic stability; </w:t>
      </w:r>
      <w:r w:rsidRPr="00F24190">
        <w:rPr>
          <w:rStyle w:val="StyleUnderline"/>
          <w:rFonts w:asciiTheme="minorHAnsi" w:hAnsiTheme="minorHAnsi" w:cstheme="minorHAnsi"/>
        </w:rPr>
        <w:t>leave Russia’s internal affairs for Russians to untangle</w:t>
      </w:r>
      <w:r w:rsidRPr="00F24190">
        <w:rPr>
          <w:rFonts w:asciiTheme="minorHAnsi" w:hAnsiTheme="minorHAnsi" w:cstheme="minorHAnsi"/>
          <w:sz w:val="16"/>
        </w:rPr>
        <w:t xml:space="preserve">; </w:t>
      </w:r>
      <w:r w:rsidRPr="00F24190">
        <w:rPr>
          <w:rStyle w:val="Emphasis"/>
          <w:rFonts w:asciiTheme="minorHAnsi" w:hAnsiTheme="minorHAnsi" w:cstheme="minorHAnsi"/>
        </w:rPr>
        <w:t>halt NATO’s eastward expansion and refocus on the alliance’s core mission of collective defense</w:t>
      </w:r>
      <w:r w:rsidRPr="00F24190">
        <w:rPr>
          <w:rFonts w:asciiTheme="minorHAnsi" w:hAnsiTheme="minorHAnsi" w:cstheme="minorHAnsi"/>
          <w:sz w:val="16"/>
        </w:rPr>
        <w:t xml:space="preserve">; be clear with Ukraine and Georgia that they should not base their foreign policies on the assumption that they will join NATO, but sustain robust programs of security cooperation with them; and rethink the sanctions policy toward Russia and use them with restraint. These changes will not, by themselves, guarantee a different U.S. relationship with Russia, since the Kremlin would also have to make major changes in Russia’s foreign policy behavior. But </w:t>
      </w:r>
      <w:r w:rsidRPr="00F24190">
        <w:rPr>
          <w:rStyle w:val="StyleUnderline"/>
          <w:rFonts w:asciiTheme="minorHAnsi" w:hAnsiTheme="minorHAnsi" w:cstheme="minorHAnsi"/>
        </w:rPr>
        <w:t>pursuing the same policy and expecting different results is not a sound approach for the United States</w:t>
      </w:r>
      <w:r w:rsidRPr="00F24190">
        <w:rPr>
          <w:rFonts w:asciiTheme="minorHAnsi" w:hAnsiTheme="minorHAnsi" w:cstheme="minorHAnsi"/>
          <w:sz w:val="16"/>
        </w:rPr>
        <w:t xml:space="preserve">. At the very least, </w:t>
      </w:r>
      <w:r w:rsidRPr="00F24190">
        <w:rPr>
          <w:rStyle w:val="StyleUnderline"/>
          <w:rFonts w:asciiTheme="minorHAnsi" w:hAnsiTheme="minorHAnsi" w:cstheme="minorHAnsi"/>
        </w:rPr>
        <w:t>the proposed changes would restore a measure of realism, prudence, and discipline to U.S. policy; more closely align the ends and means of U.S. policy toward Russia; avoid inflicting further harm to the relationship; hold the door open for cooperation on shared interests; and shed the chronic habit of overpromising and underdelivering</w:t>
      </w:r>
      <w:r w:rsidRPr="00F24190">
        <w:rPr>
          <w:rFonts w:asciiTheme="minorHAnsi" w:hAnsiTheme="minorHAnsi" w:cstheme="minorHAnsi"/>
          <w:sz w:val="16"/>
        </w:rPr>
        <w:t>. These are not grandiose or transformational objectives, but they are realistic and attainable and will help the two countries manage their differences more effectively. To quote the great philosopher and theologian Reinhold Niebuhr, sometimes it is best to find “proximate solutions to insoluble problems.”</w:t>
      </w:r>
    </w:p>
    <w:p w14:paraId="18033A97" w14:textId="2CB35184" w:rsidR="00117FC4" w:rsidRPr="00F24190" w:rsidRDefault="00117FC4" w:rsidP="00117FC4">
      <w:pPr>
        <w:pStyle w:val="Heading3"/>
        <w:rPr>
          <w:rFonts w:asciiTheme="minorHAnsi" w:hAnsiTheme="minorHAnsi" w:cstheme="minorHAnsi"/>
        </w:rPr>
      </w:pPr>
      <w:r w:rsidRPr="00F24190">
        <w:rPr>
          <w:rFonts w:asciiTheme="minorHAnsi" w:hAnsiTheme="minorHAnsi" w:cstheme="minorHAnsi"/>
        </w:rPr>
        <w:t xml:space="preserve">2AC – </w:t>
      </w:r>
      <w:r w:rsidR="007C0713">
        <w:rPr>
          <w:rFonts w:asciiTheme="minorHAnsi" w:hAnsiTheme="minorHAnsi" w:cstheme="minorHAnsi"/>
        </w:rPr>
        <w:t>Not Revisionist</w:t>
      </w:r>
      <w:r w:rsidR="00F05B23" w:rsidRPr="00F24190">
        <w:rPr>
          <w:rFonts w:asciiTheme="minorHAnsi" w:hAnsiTheme="minorHAnsi" w:cstheme="minorHAnsi"/>
        </w:rPr>
        <w:t xml:space="preserve"> – INF</w:t>
      </w:r>
    </w:p>
    <w:p w14:paraId="1D6B373C" w14:textId="777927FF" w:rsidR="00F05B23" w:rsidRPr="00F24190" w:rsidRDefault="00F05B23" w:rsidP="00F05B23">
      <w:pPr>
        <w:pStyle w:val="Heading4"/>
        <w:rPr>
          <w:rFonts w:asciiTheme="minorHAnsi" w:hAnsiTheme="minorHAnsi" w:cstheme="minorHAnsi"/>
        </w:rPr>
      </w:pPr>
      <w:r w:rsidRPr="00F24190">
        <w:rPr>
          <w:rFonts w:asciiTheme="minorHAnsi" w:hAnsiTheme="minorHAnsi" w:cstheme="minorHAnsi"/>
        </w:rPr>
        <w:t>Russia is reacting to US policy – particularly on the INF – no risk of Russian escalation unless the US acts first</w:t>
      </w:r>
    </w:p>
    <w:p w14:paraId="1821F362" w14:textId="42B10DCD" w:rsidR="00F05B23" w:rsidRPr="00F24190" w:rsidRDefault="00F05B23" w:rsidP="00F05B23">
      <w:pPr>
        <w:rPr>
          <w:rFonts w:asciiTheme="minorHAnsi" w:hAnsiTheme="minorHAnsi" w:cstheme="minorHAnsi"/>
        </w:rPr>
      </w:pPr>
      <w:r w:rsidRPr="00F24190">
        <w:rPr>
          <w:rStyle w:val="Style13ptBold"/>
          <w:rFonts w:asciiTheme="minorHAnsi" w:hAnsiTheme="minorHAnsi" w:cstheme="minorHAnsi"/>
        </w:rPr>
        <w:t>AP 19</w:t>
      </w:r>
      <w:r w:rsidRPr="00F24190">
        <w:rPr>
          <w:rFonts w:asciiTheme="minorHAnsi" w:hAnsiTheme="minorHAnsi" w:cstheme="minorHAnsi"/>
        </w:rPr>
        <w:t xml:space="preserve"> - (“Vladimir Putin: Russia will only deploy new missiles if United States does” Associated Press Feb. 2, 2019 https://www.usatoday.com/story/news/world/2019/02/02/russia-vladimir-putin-united-states/2752947002/)</w:t>
      </w:r>
    </w:p>
    <w:p w14:paraId="2D233100" w14:textId="5731449C" w:rsidR="00F05B23" w:rsidRPr="00F24190" w:rsidRDefault="00117FC4" w:rsidP="00117FC4">
      <w:pPr>
        <w:rPr>
          <w:rFonts w:asciiTheme="minorHAnsi" w:hAnsiTheme="minorHAnsi" w:cstheme="minorHAnsi"/>
          <w:sz w:val="16"/>
        </w:rPr>
      </w:pPr>
      <w:r w:rsidRPr="00F24190">
        <w:rPr>
          <w:rFonts w:asciiTheme="minorHAnsi" w:hAnsiTheme="minorHAnsi" w:cstheme="minorHAnsi"/>
          <w:sz w:val="16"/>
        </w:rPr>
        <w:t xml:space="preserve">MOSCOW – </w:t>
      </w:r>
      <w:r w:rsidRPr="00F24190">
        <w:rPr>
          <w:rStyle w:val="Emphasis"/>
          <w:rFonts w:asciiTheme="minorHAnsi" w:hAnsiTheme="minorHAnsi" w:cstheme="minorHAnsi"/>
        </w:rPr>
        <w:t>Following in the footsteps of the U.S</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Russia will abandon a centerpiece nuclear arms treaty </w:t>
      </w:r>
      <w:r w:rsidRPr="00F24190">
        <w:rPr>
          <w:rStyle w:val="Emphasis"/>
          <w:rFonts w:asciiTheme="minorHAnsi" w:hAnsiTheme="minorHAnsi" w:cstheme="minorHAnsi"/>
        </w:rPr>
        <w:t>but will only deploy intermediate-range nuclear missiles if Washington does so</w:t>
      </w:r>
      <w:r w:rsidRPr="00F24190">
        <w:rPr>
          <w:rFonts w:asciiTheme="minorHAnsi" w:hAnsiTheme="minorHAnsi" w:cstheme="minorHAnsi"/>
          <w:sz w:val="16"/>
        </w:rPr>
        <w:t xml:space="preserve">, President Vladimir </w:t>
      </w:r>
      <w:r w:rsidRPr="00F24190">
        <w:rPr>
          <w:rStyle w:val="StyleUnderline"/>
          <w:rFonts w:asciiTheme="minorHAnsi" w:hAnsiTheme="minorHAnsi" w:cstheme="minorHAnsi"/>
        </w:rPr>
        <w:t>Putin said</w:t>
      </w:r>
      <w:r w:rsidRPr="00F24190">
        <w:rPr>
          <w:rFonts w:asciiTheme="minorHAnsi" w:hAnsiTheme="minorHAnsi" w:cstheme="minorHAnsi"/>
          <w:sz w:val="16"/>
        </w:rPr>
        <w:t xml:space="preserve"> Saturday.</w:t>
      </w:r>
      <w:r w:rsidR="00F05B23" w:rsidRPr="00F24190">
        <w:rPr>
          <w:rFonts w:asciiTheme="minorHAnsi" w:hAnsiTheme="minorHAnsi" w:cstheme="minorHAnsi"/>
          <w:sz w:val="16"/>
        </w:rPr>
        <w:t xml:space="preserve"> </w:t>
      </w:r>
      <w:r w:rsidRPr="00F24190">
        <w:rPr>
          <w:rFonts w:asciiTheme="minorHAnsi" w:hAnsiTheme="minorHAnsi" w:cstheme="minorHAnsi"/>
          <w:sz w:val="16"/>
        </w:rPr>
        <w:t xml:space="preserve">U.S. President Donald Trump accused Moscow on Friday of violating the 1987 Intermediate-Range Nuclear Forces treaty with “impunity” by deploying banned missiles. </w:t>
      </w:r>
      <w:r w:rsidRPr="00F24190">
        <w:rPr>
          <w:rStyle w:val="StyleUnderline"/>
          <w:rFonts w:asciiTheme="minorHAnsi" w:hAnsiTheme="minorHAnsi" w:cstheme="minorHAnsi"/>
        </w:rPr>
        <w:t>Trump said</w:t>
      </w:r>
      <w:r w:rsidRPr="00F24190">
        <w:rPr>
          <w:rFonts w:asciiTheme="minorHAnsi" w:hAnsiTheme="minorHAnsi" w:cstheme="minorHAnsi"/>
          <w:sz w:val="16"/>
        </w:rPr>
        <w:t xml:space="preserve"> in a statement that </w:t>
      </w:r>
      <w:r w:rsidRPr="00F24190">
        <w:rPr>
          <w:rStyle w:val="StyleUnderline"/>
          <w:rFonts w:asciiTheme="minorHAnsi" w:hAnsiTheme="minorHAnsi" w:cstheme="minorHAnsi"/>
        </w:rPr>
        <w:t>the U.S. will “move forward” with developing its own military response options to Russia’s deployment of banned cruise missiles</w:t>
      </w:r>
      <w:r w:rsidRPr="00F24190">
        <w:rPr>
          <w:rFonts w:asciiTheme="minorHAnsi" w:hAnsiTheme="minorHAnsi" w:cstheme="minorHAnsi"/>
          <w:sz w:val="16"/>
        </w:rPr>
        <w:t xml:space="preserve"> that could target Western Europe.</w:t>
      </w:r>
      <w:r w:rsidR="00F05B23" w:rsidRPr="00F24190">
        <w:rPr>
          <w:rFonts w:asciiTheme="minorHAnsi" w:hAnsiTheme="minorHAnsi" w:cstheme="minorHAnsi"/>
          <w:sz w:val="16"/>
        </w:rPr>
        <w:t xml:space="preserve"> </w:t>
      </w:r>
      <w:r w:rsidRPr="00F24190">
        <w:rPr>
          <w:rFonts w:asciiTheme="minorHAnsi" w:hAnsiTheme="minorHAnsi" w:cstheme="minorHAnsi"/>
          <w:sz w:val="16"/>
        </w:rPr>
        <w:t>Moscow has strongly denied any breaches and accused Washington of making false accusations in order to justify its pullout.</w:t>
      </w:r>
      <w:r w:rsidR="00F05B23" w:rsidRPr="00F24190">
        <w:rPr>
          <w:rFonts w:asciiTheme="minorHAnsi" w:hAnsiTheme="minorHAnsi" w:cstheme="minorHAnsi"/>
          <w:sz w:val="16"/>
        </w:rPr>
        <w:t xml:space="preserve"> </w:t>
      </w:r>
      <w:r w:rsidRPr="00F24190">
        <w:rPr>
          <w:rStyle w:val="StyleUnderline"/>
          <w:rFonts w:asciiTheme="minorHAnsi" w:hAnsiTheme="minorHAnsi" w:cstheme="minorHAnsi"/>
        </w:rPr>
        <w:t>The collapse of the INF Treaty has raised fears of a repeat of a Cold War showdown</w:t>
      </w:r>
      <w:r w:rsidRPr="00F24190">
        <w:rPr>
          <w:rFonts w:asciiTheme="minorHAnsi" w:hAnsiTheme="minorHAnsi" w:cstheme="minorHAnsi"/>
          <w:sz w:val="16"/>
        </w:rPr>
        <w:t xml:space="preserve"> in the 1980s, when the U.S. and the Soviet Union both deployed intermediate-range missiles on the continent. Such weapons were seen as particularly destabilizing as they only take a few minutes to reach their targets, leaving no time for decision-makers and raising the likelihood of a global nuclear conflict over a false launch warning.</w:t>
      </w:r>
      <w:r w:rsidR="00F05B23" w:rsidRPr="00F24190">
        <w:rPr>
          <w:rFonts w:asciiTheme="minorHAnsi" w:hAnsiTheme="minorHAnsi" w:cstheme="minorHAnsi"/>
          <w:sz w:val="16"/>
        </w:rPr>
        <w:t xml:space="preserve"> </w:t>
      </w:r>
      <w:r w:rsidRPr="00F24190">
        <w:rPr>
          <w:rStyle w:val="Emphasis"/>
          <w:rFonts w:asciiTheme="minorHAnsi" w:hAnsiTheme="minorHAnsi" w:cstheme="minorHAnsi"/>
        </w:rPr>
        <w:t>After the U.S. gave notice of its intention to withdraw</w:t>
      </w:r>
      <w:r w:rsidRPr="00F24190">
        <w:rPr>
          <w:rFonts w:asciiTheme="minorHAnsi" w:hAnsiTheme="minorHAnsi" w:cstheme="minorHAnsi"/>
          <w:sz w:val="16"/>
        </w:rPr>
        <w:t xml:space="preserve"> from the treaty in six months, </w:t>
      </w:r>
      <w:r w:rsidRPr="00F24190">
        <w:rPr>
          <w:rStyle w:val="Emphasis"/>
          <w:rFonts w:asciiTheme="minorHAnsi" w:hAnsiTheme="minorHAnsi" w:cstheme="minorHAnsi"/>
        </w:rPr>
        <w:t>Putin said that Russia would do the same</w:t>
      </w:r>
      <w:r w:rsidRPr="00F24190">
        <w:rPr>
          <w:rFonts w:asciiTheme="minorHAnsi" w:hAnsiTheme="minorHAnsi" w:cstheme="minorHAnsi"/>
          <w:sz w:val="16"/>
        </w:rPr>
        <w:t xml:space="preserve">. </w:t>
      </w:r>
      <w:r w:rsidRPr="00F24190">
        <w:rPr>
          <w:rStyle w:val="StyleUnderline"/>
          <w:rFonts w:asciiTheme="minorHAnsi" w:hAnsiTheme="minorHAnsi" w:cstheme="minorHAnsi"/>
        </w:rPr>
        <w:t>He ordered the development of new</w:t>
      </w:r>
      <w:r w:rsidRPr="00F24190">
        <w:rPr>
          <w:rFonts w:asciiTheme="minorHAnsi" w:hAnsiTheme="minorHAnsi" w:cstheme="minorHAnsi"/>
          <w:sz w:val="16"/>
        </w:rPr>
        <w:t xml:space="preserve"> land-based </w:t>
      </w:r>
      <w:r w:rsidRPr="00F24190">
        <w:rPr>
          <w:rStyle w:val="StyleUnderline"/>
          <w:rFonts w:asciiTheme="minorHAnsi" w:hAnsiTheme="minorHAnsi" w:cstheme="minorHAnsi"/>
        </w:rPr>
        <w:t>intermediate-range weapons,</w:t>
      </w:r>
      <w:r w:rsidRPr="00F24190">
        <w:rPr>
          <w:rFonts w:asciiTheme="minorHAnsi" w:hAnsiTheme="minorHAnsi" w:cstheme="minorHAnsi"/>
          <w:sz w:val="16"/>
        </w:rPr>
        <w:t xml:space="preserve"> but emphasized that </w:t>
      </w:r>
      <w:r w:rsidRPr="00F24190">
        <w:rPr>
          <w:rStyle w:val="Emphasis"/>
          <w:rFonts w:asciiTheme="minorHAnsi" w:hAnsiTheme="minorHAnsi" w:cstheme="minorHAnsi"/>
        </w:rPr>
        <w:t>Russia won’t deploy them in the European part of the country or elsewhere unless the U.S. does so.</w:t>
      </w:r>
      <w:r w:rsidR="00F05B23" w:rsidRPr="00F24190">
        <w:rPr>
          <w:rFonts w:asciiTheme="minorHAnsi" w:hAnsiTheme="minorHAnsi" w:cstheme="minorHAnsi"/>
          <w:sz w:val="16"/>
        </w:rPr>
        <w:t xml:space="preserve"> </w:t>
      </w:r>
      <w:r w:rsidRPr="00F24190">
        <w:rPr>
          <w:rStyle w:val="Emphasis"/>
          <w:rFonts w:asciiTheme="minorHAnsi" w:hAnsiTheme="minorHAnsi" w:cstheme="minorHAnsi"/>
        </w:rPr>
        <w:t>“We will respond quid pro quo,</w:t>
      </w:r>
      <w:r w:rsidRPr="00F24190">
        <w:rPr>
          <w:rFonts w:asciiTheme="minorHAnsi" w:hAnsiTheme="minorHAnsi" w:cstheme="minorHAnsi"/>
          <w:sz w:val="16"/>
        </w:rPr>
        <w:t>” Putin said. “</w:t>
      </w:r>
      <w:r w:rsidRPr="00F24190">
        <w:rPr>
          <w:rStyle w:val="Emphasis"/>
          <w:rFonts w:asciiTheme="minorHAnsi" w:hAnsiTheme="minorHAnsi" w:cstheme="minorHAnsi"/>
        </w:rPr>
        <w:t>Our American partners have announced they were suspending their participation in the treaty and will do the same. They have announced they will conduct research and development, and we will act accordingly</w:t>
      </w:r>
      <w:r w:rsidRPr="00F24190">
        <w:rPr>
          <w:rFonts w:asciiTheme="minorHAnsi" w:hAnsiTheme="minorHAnsi" w:cstheme="minorHAnsi"/>
          <w:sz w:val="16"/>
        </w:rPr>
        <w:t>.”</w:t>
      </w:r>
      <w:r w:rsidR="00F05B23" w:rsidRPr="00F24190">
        <w:rPr>
          <w:rFonts w:asciiTheme="minorHAnsi" w:hAnsiTheme="minorHAnsi" w:cstheme="minorHAnsi"/>
          <w:sz w:val="16"/>
        </w:rPr>
        <w:t xml:space="preserve"> </w:t>
      </w:r>
      <w:r w:rsidR="00F05B23" w:rsidRPr="00F24190">
        <w:rPr>
          <w:rStyle w:val="StyleUnderline"/>
          <w:rFonts w:asciiTheme="minorHAnsi" w:hAnsiTheme="minorHAnsi" w:cstheme="minorHAnsi"/>
        </w:rPr>
        <w:t>The U.S. has accused Russia of developing and deploying</w:t>
      </w:r>
      <w:r w:rsidR="00F05B23" w:rsidRPr="00F24190">
        <w:rPr>
          <w:rFonts w:asciiTheme="minorHAnsi" w:hAnsiTheme="minorHAnsi" w:cstheme="minorHAnsi"/>
          <w:sz w:val="16"/>
        </w:rPr>
        <w:t xml:space="preserve"> a ground-based </w:t>
      </w:r>
      <w:r w:rsidR="00F05B23" w:rsidRPr="00F24190">
        <w:rPr>
          <w:rStyle w:val="StyleUnderline"/>
          <w:rFonts w:asciiTheme="minorHAnsi" w:hAnsiTheme="minorHAnsi" w:cstheme="minorHAnsi"/>
        </w:rPr>
        <w:t>cruise missile that violates provisions of the pact</w:t>
      </w:r>
      <w:r w:rsidR="00F05B23" w:rsidRPr="00F24190">
        <w:rPr>
          <w:rFonts w:asciiTheme="minorHAnsi" w:hAnsiTheme="minorHAnsi" w:cstheme="minorHAnsi"/>
          <w:sz w:val="16"/>
        </w:rPr>
        <w:t xml:space="preserve"> that ban production, testing and deployment of land-based cruise and ballistic missiles with a range of 500 to 5,500 kilometers (310 to 3,410 miles). U.S. Secretary of State Mike Pompeo said the treaty would terminate in six months unless Russia accepts U.S. demands that it verifiably destroy the cruise missiles that Washington claims are in violation. </w:t>
      </w:r>
      <w:r w:rsidR="00F05B23" w:rsidRPr="00F24190">
        <w:rPr>
          <w:rStyle w:val="StyleUnderline"/>
          <w:rFonts w:asciiTheme="minorHAnsi" w:hAnsiTheme="minorHAnsi" w:cstheme="minorHAnsi"/>
        </w:rPr>
        <w:t>NATO allies have strongly</w:t>
      </w:r>
      <w:r w:rsidR="00F05B23" w:rsidRPr="00F24190">
        <w:rPr>
          <w:rFonts w:asciiTheme="minorHAnsi" w:hAnsiTheme="minorHAnsi" w:cstheme="minorHAnsi"/>
          <w:sz w:val="16"/>
        </w:rPr>
        <w:t xml:space="preserve"> backed Washington and </w:t>
      </w:r>
      <w:r w:rsidR="00F05B23" w:rsidRPr="00F24190">
        <w:rPr>
          <w:rStyle w:val="StyleUnderline"/>
          <w:rFonts w:asciiTheme="minorHAnsi" w:hAnsiTheme="minorHAnsi" w:cstheme="minorHAnsi"/>
        </w:rPr>
        <w:t>urged Moscow to save the treaty</w:t>
      </w:r>
      <w:r w:rsidR="00F05B23" w:rsidRPr="00F24190">
        <w:rPr>
          <w:rFonts w:asciiTheme="minorHAnsi" w:hAnsiTheme="minorHAnsi" w:cstheme="minorHAnsi"/>
          <w:sz w:val="16"/>
        </w:rPr>
        <w:t xml:space="preserve"> by returning to compliance. But Russia has categorically rejected the U.S. claims of violation, charging that the missile, which is part of the Iskander-M missile system, has a maximum range of 480 kilometers (298 miles). </w:t>
      </w:r>
      <w:r w:rsidR="00F05B23" w:rsidRPr="00F24190">
        <w:rPr>
          <w:rStyle w:val="StyleUnderline"/>
          <w:rFonts w:asciiTheme="minorHAnsi" w:hAnsiTheme="minorHAnsi" w:cstheme="minorHAnsi"/>
        </w:rPr>
        <w:t>Russian officials claimed that the U.S. assertions about the alleged Russian breach</w:t>
      </w:r>
      <w:r w:rsidR="00F05B23" w:rsidRPr="00F24190">
        <w:rPr>
          <w:rFonts w:asciiTheme="minorHAnsi" w:hAnsiTheme="minorHAnsi" w:cstheme="minorHAnsi"/>
          <w:sz w:val="16"/>
        </w:rPr>
        <w:t xml:space="preserve"> of the pact </w:t>
      </w:r>
      <w:r w:rsidR="00F05B23" w:rsidRPr="00F24190">
        <w:rPr>
          <w:rStyle w:val="Emphasis"/>
          <w:rFonts w:asciiTheme="minorHAnsi" w:hAnsiTheme="minorHAnsi" w:cstheme="minorHAnsi"/>
        </w:rPr>
        <w:t>were intended to shift the blame for the pact’s demise to Russia</w:t>
      </w:r>
      <w:r w:rsidR="00F05B23" w:rsidRPr="00F24190">
        <w:rPr>
          <w:rFonts w:asciiTheme="minorHAnsi" w:hAnsiTheme="minorHAnsi" w:cstheme="minorHAnsi"/>
          <w:sz w:val="16"/>
        </w:rPr>
        <w:t xml:space="preserve">. Putin has argued that </w:t>
      </w:r>
      <w:r w:rsidR="00F05B23" w:rsidRPr="00F24190">
        <w:rPr>
          <w:rStyle w:val="Emphasis"/>
          <w:rFonts w:asciiTheme="minorHAnsi" w:hAnsiTheme="minorHAnsi" w:cstheme="minorHAnsi"/>
        </w:rPr>
        <w:t>it makes no sense for Russia to deploy a ground-based cruise missile</w:t>
      </w:r>
      <w:r w:rsidR="00F05B23" w:rsidRPr="00F24190">
        <w:rPr>
          <w:rFonts w:asciiTheme="minorHAnsi" w:hAnsiTheme="minorHAnsi" w:cstheme="minorHAnsi"/>
          <w:sz w:val="16"/>
        </w:rPr>
        <w:t xml:space="preserve"> violating the treaty because </w:t>
      </w:r>
      <w:r w:rsidR="00F05B23" w:rsidRPr="00F24190">
        <w:rPr>
          <w:rStyle w:val="StyleUnderline"/>
          <w:rFonts w:asciiTheme="minorHAnsi" w:hAnsiTheme="minorHAnsi" w:cstheme="minorHAnsi"/>
        </w:rPr>
        <w:t>it has such weapons on ships and aircraft, which aren’t banned by the pact</w:t>
      </w:r>
      <w:r w:rsidR="00F05B23" w:rsidRPr="00F24190">
        <w:rPr>
          <w:rFonts w:asciiTheme="minorHAnsi" w:hAnsiTheme="minorHAnsi" w:cstheme="minorHAnsi"/>
          <w:sz w:val="16"/>
        </w:rPr>
        <w:t>.</w:t>
      </w:r>
    </w:p>
    <w:p w14:paraId="510D6117" w14:textId="2FBDF059" w:rsidR="00F05B23" w:rsidRPr="00F24190" w:rsidRDefault="00077698" w:rsidP="00077698">
      <w:pPr>
        <w:pStyle w:val="Heading3"/>
        <w:rPr>
          <w:rFonts w:asciiTheme="minorHAnsi" w:hAnsiTheme="minorHAnsi" w:cstheme="minorHAnsi"/>
        </w:rPr>
      </w:pPr>
      <w:r w:rsidRPr="00F24190">
        <w:rPr>
          <w:rFonts w:asciiTheme="minorHAnsi" w:hAnsiTheme="minorHAnsi" w:cstheme="minorHAnsi"/>
        </w:rPr>
        <w:t xml:space="preserve">1AR – </w:t>
      </w:r>
      <w:r w:rsidR="007C0713">
        <w:rPr>
          <w:rFonts w:asciiTheme="minorHAnsi" w:hAnsiTheme="minorHAnsi" w:cstheme="minorHAnsi"/>
        </w:rPr>
        <w:t>Not Revisionist</w:t>
      </w:r>
      <w:r w:rsidRPr="00F24190">
        <w:rPr>
          <w:rFonts w:asciiTheme="minorHAnsi" w:hAnsiTheme="minorHAnsi" w:cstheme="minorHAnsi"/>
        </w:rPr>
        <w:t xml:space="preserve"> – INF</w:t>
      </w:r>
    </w:p>
    <w:p w14:paraId="45E90276" w14:textId="77777777" w:rsidR="00077698" w:rsidRPr="00F24190" w:rsidRDefault="00077698" w:rsidP="00077698">
      <w:pPr>
        <w:pStyle w:val="Heading4"/>
        <w:rPr>
          <w:rFonts w:asciiTheme="minorHAnsi" w:hAnsiTheme="minorHAnsi" w:cstheme="minorHAnsi"/>
        </w:rPr>
      </w:pPr>
      <w:r w:rsidRPr="00F24190">
        <w:rPr>
          <w:rFonts w:asciiTheme="minorHAnsi" w:hAnsiTheme="minorHAnsi" w:cstheme="minorHAnsi"/>
        </w:rPr>
        <w:t>Russia is reactionary – claims of revisionism in arms policy are a result of US strategy and missile defense</w:t>
      </w:r>
    </w:p>
    <w:p w14:paraId="171031DA" w14:textId="77777777" w:rsidR="00077698" w:rsidRPr="00F24190" w:rsidRDefault="00077698" w:rsidP="00077698">
      <w:pPr>
        <w:rPr>
          <w:rFonts w:asciiTheme="minorHAnsi" w:hAnsiTheme="minorHAnsi" w:cstheme="minorHAnsi"/>
          <w:sz w:val="20"/>
          <w:szCs w:val="20"/>
        </w:rPr>
      </w:pPr>
      <w:r w:rsidRPr="00F24190">
        <w:rPr>
          <w:rStyle w:val="Style13ptBold"/>
          <w:rFonts w:asciiTheme="minorHAnsi" w:hAnsiTheme="minorHAnsi" w:cstheme="minorHAnsi"/>
        </w:rPr>
        <w:t>Baev 18</w:t>
      </w:r>
      <w:r w:rsidRPr="00F24190">
        <w:rPr>
          <w:rFonts w:asciiTheme="minorHAnsi" w:hAnsiTheme="minorHAnsi" w:cstheme="minorHAnsi"/>
          <w:sz w:val="20"/>
          <w:szCs w:val="20"/>
        </w:rPr>
        <w:t xml:space="preserve"> - senior researcher at the International Peace Research Institute, Oslo, ( Pavel, “Revisionist Russia Is the Most Nuclearized Power in the World,” Real Clear Defense, Jan 18, 2018, https://www.realcleardefense.com/articles/2018/01/23/revisionist_russia_is_the_most_nuclearized_power_in_the_world_112949.html)//BL</w:t>
      </w:r>
    </w:p>
    <w:p w14:paraId="63552886" w14:textId="77777777" w:rsidR="00077698" w:rsidRPr="00F24190" w:rsidRDefault="00077698" w:rsidP="00077698">
      <w:pPr>
        <w:rPr>
          <w:rFonts w:asciiTheme="minorHAnsi" w:hAnsiTheme="minorHAnsi" w:cstheme="minorHAnsi"/>
          <w:sz w:val="16"/>
          <w:szCs w:val="28"/>
        </w:rPr>
      </w:pPr>
      <w:r w:rsidRPr="00F24190">
        <w:rPr>
          <w:rStyle w:val="StyleUnderline"/>
          <w:rFonts w:asciiTheme="minorHAnsi" w:hAnsiTheme="minorHAnsi" w:cstheme="minorHAnsi"/>
        </w:rPr>
        <w:t xml:space="preserve">Some Russian commentators took pride in the fact that strategic competition driven by revisionist powers, </w:t>
      </w:r>
      <w:r w:rsidRPr="00F24190">
        <w:rPr>
          <w:rFonts w:asciiTheme="minorHAnsi" w:hAnsiTheme="minorHAnsi" w:cstheme="minorHAnsi"/>
          <w:sz w:val="16"/>
          <w:szCs w:val="28"/>
        </w:rPr>
        <w:t xml:space="preserve">rather than terrorism or other unconventional challenges, </w:t>
      </w:r>
      <w:r w:rsidRPr="00F24190">
        <w:rPr>
          <w:rStyle w:val="StyleUnderline"/>
          <w:rFonts w:asciiTheme="minorHAnsi" w:hAnsiTheme="minorHAnsi" w:cstheme="minorHAnsi"/>
        </w:rPr>
        <w:t>is now defined as the main source of threat to U.S. interests</w:t>
      </w:r>
      <w:r w:rsidRPr="00F24190">
        <w:rPr>
          <w:rFonts w:asciiTheme="minorHAnsi" w:hAnsiTheme="minorHAnsi" w:cstheme="minorHAnsi"/>
          <w:sz w:val="16"/>
          <w:szCs w:val="28"/>
        </w:rPr>
        <w:t xml:space="preserve">, seeing in this a recognition of Russia’s global role (Nezavisimaya Gazeta, January 18). President Vladimir </w:t>
      </w:r>
      <w:r w:rsidRPr="00F24190">
        <w:rPr>
          <w:rStyle w:val="Emphasis"/>
          <w:rFonts w:asciiTheme="minorHAnsi" w:hAnsiTheme="minorHAnsi" w:cstheme="minorHAnsi"/>
        </w:rPr>
        <w:t>Putin described the U.S. Strategy as “aggressive</w:t>
      </w:r>
      <w:r w:rsidRPr="00F24190">
        <w:rPr>
          <w:rStyle w:val="StyleUnderline"/>
          <w:rFonts w:asciiTheme="minorHAnsi" w:hAnsiTheme="minorHAnsi" w:cstheme="minorHAnsi"/>
        </w:rPr>
        <w:t>,”</w:t>
      </w:r>
      <w:r w:rsidRPr="00F24190">
        <w:rPr>
          <w:rFonts w:asciiTheme="minorHAnsi" w:hAnsiTheme="minorHAnsi" w:cstheme="minorHAnsi"/>
          <w:sz w:val="16"/>
          <w:szCs w:val="28"/>
        </w:rPr>
        <w:t xml:space="preserve"> </w:t>
      </w:r>
      <w:r w:rsidRPr="00F24190">
        <w:rPr>
          <w:rStyle w:val="StyleUnderline"/>
          <w:rFonts w:asciiTheme="minorHAnsi" w:hAnsiTheme="minorHAnsi" w:cstheme="minorHAnsi"/>
        </w:rPr>
        <w:t>presenting the deployment of</w:t>
      </w:r>
      <w:r w:rsidRPr="00F24190">
        <w:rPr>
          <w:rFonts w:asciiTheme="minorHAnsi" w:hAnsiTheme="minorHAnsi" w:cstheme="minorHAnsi"/>
          <w:sz w:val="16"/>
          <w:szCs w:val="28"/>
        </w:rPr>
        <w:t xml:space="preserve"> </w:t>
      </w:r>
      <w:r w:rsidRPr="00F24190">
        <w:rPr>
          <w:rStyle w:val="Emphasis"/>
          <w:rFonts w:asciiTheme="minorHAnsi" w:hAnsiTheme="minorHAnsi" w:cstheme="minorHAnsi"/>
        </w:rPr>
        <w:t>missile defense assets in Romania and Poland</w:t>
      </w:r>
      <w:r w:rsidRPr="00F24190">
        <w:rPr>
          <w:rStyle w:val="StyleUnderline"/>
          <w:rFonts w:asciiTheme="minorHAnsi" w:hAnsiTheme="minorHAnsi" w:cstheme="minorHAnsi"/>
        </w:rPr>
        <w:t xml:space="preserve"> as proof positive of this tired </w:t>
      </w:r>
      <w:r w:rsidRPr="00F24190">
        <w:rPr>
          <w:rStyle w:val="Emphasis"/>
          <w:rFonts w:asciiTheme="minorHAnsi" w:hAnsiTheme="minorHAnsi" w:cstheme="minorHAnsi"/>
        </w:rPr>
        <w:t>propaganda</w:t>
      </w:r>
      <w:r w:rsidRPr="00F24190">
        <w:rPr>
          <w:rStyle w:val="StyleUnderline"/>
          <w:rFonts w:asciiTheme="minorHAnsi" w:hAnsiTheme="minorHAnsi" w:cstheme="minorHAnsi"/>
        </w:rPr>
        <w:t xml:space="preserve"> </w:t>
      </w:r>
      <w:r w:rsidRPr="00F24190">
        <w:rPr>
          <w:rFonts w:asciiTheme="minorHAnsi" w:hAnsiTheme="minorHAnsi" w:cstheme="minorHAnsi"/>
          <w:sz w:val="16"/>
          <w:szCs w:val="28"/>
        </w:rPr>
        <w:t xml:space="preserve">(New Times, December 25). Many new features can be found in the key U.S. security and defense documents that, indeed, deserve attentive analysis in Moscow, instead of the habitual condemnation. Not least, this is because </w:t>
      </w:r>
      <w:r w:rsidRPr="00F24190">
        <w:rPr>
          <w:rStyle w:val="StyleUnderline"/>
          <w:rFonts w:asciiTheme="minorHAnsi" w:hAnsiTheme="minorHAnsi" w:cstheme="minorHAnsi"/>
        </w:rPr>
        <w:t>Russia’s massive nuclear modernization is</w:t>
      </w:r>
      <w:r w:rsidRPr="00F24190">
        <w:rPr>
          <w:rFonts w:asciiTheme="minorHAnsi" w:hAnsiTheme="minorHAnsi" w:cstheme="minorHAnsi"/>
          <w:sz w:val="16"/>
          <w:szCs w:val="28"/>
        </w:rPr>
        <w:t xml:space="preserve"> recognized in Washington as </w:t>
      </w:r>
      <w:r w:rsidRPr="00F24190">
        <w:rPr>
          <w:rStyle w:val="Emphasis"/>
          <w:rFonts w:asciiTheme="minorHAnsi" w:hAnsiTheme="minorHAnsi" w:cstheme="minorHAnsi"/>
        </w:rPr>
        <w:t>a major security issue</w:t>
      </w:r>
      <w:r w:rsidRPr="00F24190">
        <w:rPr>
          <w:rFonts w:asciiTheme="minorHAnsi" w:hAnsiTheme="minorHAnsi" w:cstheme="minorHAnsi"/>
          <w:sz w:val="16"/>
          <w:szCs w:val="28"/>
        </w:rPr>
        <w:t xml:space="preserve">. The </w:t>
      </w:r>
      <w:r w:rsidRPr="00F24190">
        <w:rPr>
          <w:rStyle w:val="Emphasis"/>
          <w:rFonts w:asciiTheme="minorHAnsi" w:hAnsiTheme="minorHAnsi" w:cstheme="minorHAnsi"/>
        </w:rPr>
        <w:t>Russian leadership</w:t>
      </w:r>
      <w:r w:rsidRPr="00F24190">
        <w:rPr>
          <w:rFonts w:asciiTheme="minorHAnsi" w:hAnsiTheme="minorHAnsi" w:cstheme="minorHAnsi"/>
          <w:sz w:val="16"/>
          <w:szCs w:val="28"/>
        </w:rPr>
        <w:t xml:space="preserve">, however, continues to brag about new weapons systems, </w:t>
      </w:r>
      <w:r w:rsidRPr="00F24190">
        <w:rPr>
          <w:rStyle w:val="StyleUnderline"/>
          <w:rFonts w:asciiTheme="minorHAnsi" w:hAnsiTheme="minorHAnsi" w:cstheme="minorHAnsi"/>
        </w:rPr>
        <w:t xml:space="preserve">indicating that it is ready to abandon the 1988 Intermediate-Range Nuclear Forces (INF) treaty but would </w:t>
      </w:r>
      <w:r w:rsidRPr="00F24190">
        <w:rPr>
          <w:rStyle w:val="Emphasis"/>
          <w:rFonts w:asciiTheme="minorHAnsi" w:hAnsiTheme="minorHAnsi" w:cstheme="minorHAnsi"/>
        </w:rPr>
        <w:t>prefer the U.S. to destroy this remnant of the “golden era” of arms control</w:t>
      </w:r>
      <w:r w:rsidRPr="00F24190">
        <w:rPr>
          <w:rFonts w:asciiTheme="minorHAnsi" w:hAnsiTheme="minorHAnsi" w:cstheme="minorHAnsi"/>
          <w:sz w:val="16"/>
          <w:szCs w:val="28"/>
        </w:rPr>
        <w:t xml:space="preserve"> (Russiancouncil.ru, January 16). Russia embarked on the hugely expensive program of </w:t>
      </w:r>
      <w:r w:rsidRPr="00F24190">
        <w:rPr>
          <w:rStyle w:val="StyleUnderline"/>
          <w:rFonts w:asciiTheme="minorHAnsi" w:hAnsiTheme="minorHAnsi" w:cstheme="minorHAnsi"/>
        </w:rPr>
        <w:t>modernizing all elements of its nuclear arsenal at the start of this decade</w:t>
      </w:r>
      <w:r w:rsidRPr="00F24190">
        <w:rPr>
          <w:rFonts w:asciiTheme="minorHAnsi" w:hAnsiTheme="minorHAnsi" w:cstheme="minorHAnsi"/>
          <w:sz w:val="16"/>
          <w:szCs w:val="28"/>
        </w:rPr>
        <w:t xml:space="preserve">. That modernization is the main priority of the new 2027 State Armament Program, finalized last December, after many delays (Kommersant, December 18). Not every investment has paid off: the development of a new generation of strategic bombers by the Tupolev bureau is lagging, and some exotic projects, like for instance the rail-mobile Barguzin inter-continental ballistic missile, have been canceled (Ezhednevny Zhurnal, December 4). Eight Borei-class nuclear submarines constitute the most expensive entry in the rearmament effort, and the naval lobby keeps arguing for extending the service life of older strategic platforms (RIA Novosti, December 17; Voenno-Promyshlenny Kuryer, January 19). The </w:t>
      </w:r>
      <w:r w:rsidRPr="00F24190">
        <w:rPr>
          <w:rStyle w:val="StyleUnderline"/>
          <w:rFonts w:asciiTheme="minorHAnsi" w:hAnsiTheme="minorHAnsi" w:cstheme="minorHAnsi"/>
        </w:rPr>
        <w:t xml:space="preserve">Russian leadership seeks to harvest political dividends from this sustained investment, </w:t>
      </w:r>
      <w:r w:rsidRPr="00F24190">
        <w:rPr>
          <w:rFonts w:asciiTheme="minorHAnsi" w:hAnsiTheme="minorHAnsi" w:cstheme="minorHAnsi"/>
          <w:sz w:val="16"/>
          <w:szCs w:val="28"/>
        </w:rPr>
        <w:t>particularly since</w:t>
      </w:r>
      <w:r w:rsidRPr="00F24190">
        <w:rPr>
          <w:rStyle w:val="StyleUnderline"/>
          <w:rFonts w:asciiTheme="minorHAnsi" w:hAnsiTheme="minorHAnsi" w:cstheme="minorHAnsi"/>
        </w:rPr>
        <w:t xml:space="preserve"> the monthly patrols by Russia’s aging strategic bombers—carefully intercepted by NATO fighters—yield diminishing attention </w:t>
      </w:r>
      <w:r w:rsidRPr="00F24190">
        <w:rPr>
          <w:rFonts w:asciiTheme="minorHAnsi" w:hAnsiTheme="minorHAnsi" w:cstheme="minorHAnsi"/>
          <w:sz w:val="16"/>
          <w:szCs w:val="28"/>
        </w:rPr>
        <w:t>(Interfax, January 15).</w:t>
      </w:r>
    </w:p>
    <w:p w14:paraId="38234EDC" w14:textId="08D115F3" w:rsidR="005144C9" w:rsidRPr="005144C9" w:rsidRDefault="005144C9" w:rsidP="005144C9">
      <w:pPr>
        <w:pStyle w:val="Heading3"/>
      </w:pPr>
      <w:r w:rsidRPr="005144C9">
        <w:t>2AC –</w:t>
      </w:r>
      <w:r>
        <w:t xml:space="preserve"> </w:t>
      </w:r>
      <w:r w:rsidRPr="005144C9">
        <w:t>Not Revisionist – Self-Fulfilling</w:t>
      </w:r>
    </w:p>
    <w:p w14:paraId="2849FB8D" w14:textId="2E0EE7E0" w:rsidR="005144C9" w:rsidRDefault="005144C9" w:rsidP="005144C9">
      <w:pPr>
        <w:pStyle w:val="Heading4"/>
      </w:pPr>
      <w:r w:rsidRPr="005144C9">
        <w:t>Russia is a weak power and is not able to challenge the US – only further US pressures can cause conflict</w:t>
      </w:r>
    </w:p>
    <w:p w14:paraId="0CE24C2D" w14:textId="209BABE3" w:rsidR="005144C9" w:rsidRPr="005144C9" w:rsidRDefault="005144C9" w:rsidP="005144C9">
      <w:r w:rsidRPr="005144C9">
        <w:rPr>
          <w:rStyle w:val="Style13ptBold"/>
        </w:rPr>
        <w:t>Kinzer 15</w:t>
      </w:r>
      <w:r>
        <w:t xml:space="preserve"> - Stephen Kinzer is a visiting fellow at the Watson Institute for International Studies at Brown University. (“Russia is not the enemy” Boston Globe September 20, 2015 https://www.bostonglobe.com/opinion/2015/09/19/russia-not-enemy/O0nCDUXrXAYLliutmqUtlN/story.html)</w:t>
      </w:r>
    </w:p>
    <w:p w14:paraId="7B707809" w14:textId="6DAA7AD6" w:rsidR="005144C9" w:rsidRPr="005144C9" w:rsidRDefault="005144C9" w:rsidP="00117FC4">
      <w:pPr>
        <w:rPr>
          <w:rStyle w:val="StyleUnderline"/>
        </w:rPr>
      </w:pPr>
      <w:r w:rsidRPr="005144C9">
        <w:rPr>
          <w:rStyle w:val="StyleUnderline"/>
        </w:rPr>
        <w:t>Real enemies are a threat to any country</w:t>
      </w:r>
      <w:r w:rsidRPr="005144C9">
        <w:rPr>
          <w:rFonts w:asciiTheme="minorHAnsi" w:hAnsiTheme="minorHAnsi" w:cstheme="minorHAnsi"/>
          <w:sz w:val="16"/>
        </w:rPr>
        <w:t xml:space="preserve">, but </w:t>
      </w:r>
      <w:r w:rsidRPr="005144C9">
        <w:rPr>
          <w:rStyle w:val="Emphasis"/>
        </w:rPr>
        <w:t>imagined enemies can be even more dangerous</w:t>
      </w:r>
      <w:r w:rsidRPr="005144C9">
        <w:rPr>
          <w:rFonts w:asciiTheme="minorHAnsi" w:hAnsiTheme="minorHAnsi" w:cstheme="minorHAnsi"/>
          <w:sz w:val="16"/>
        </w:rPr>
        <w:t xml:space="preserve">. They sap resources, provoke needless conflicts, and divert attention from true challenges. </w:t>
      </w:r>
      <w:r w:rsidRPr="005144C9">
        <w:rPr>
          <w:rStyle w:val="StyleUnderline"/>
        </w:rPr>
        <w:t>The United States has constructed such a fantasy by turning Russia into an enemy</w:t>
      </w:r>
      <w:r w:rsidRPr="005144C9">
        <w:rPr>
          <w:rFonts w:asciiTheme="minorHAnsi" w:hAnsiTheme="minorHAnsi" w:cstheme="minorHAnsi"/>
          <w:sz w:val="16"/>
        </w:rPr>
        <w:t xml:space="preserve">. </w:t>
      </w:r>
      <w:r w:rsidRPr="005144C9">
        <w:rPr>
          <w:rStyle w:val="StyleUnderline"/>
        </w:rPr>
        <w:t>Our current campaign against Russia was set off by</w:t>
      </w:r>
      <w:r w:rsidRPr="005144C9">
        <w:rPr>
          <w:rFonts w:asciiTheme="minorHAnsi" w:hAnsiTheme="minorHAnsi" w:cstheme="minorHAnsi"/>
          <w:sz w:val="16"/>
        </w:rPr>
        <w:t xml:space="preserve"> what some in Washington call </w:t>
      </w:r>
      <w:r w:rsidRPr="005144C9">
        <w:rPr>
          <w:rStyle w:val="StyleUnderline"/>
        </w:rPr>
        <w:t>its "aggression" against neighboring Ukraine.</w:t>
      </w:r>
      <w:r w:rsidRPr="005144C9">
        <w:rPr>
          <w:rFonts w:asciiTheme="minorHAnsi" w:hAnsiTheme="minorHAnsi" w:cstheme="minorHAnsi"/>
          <w:sz w:val="16"/>
        </w:rPr>
        <w:t xml:space="preserve"> Russia's decision to aid the Assad regime in Syria has also angered us. </w:t>
      </w:r>
      <w:r w:rsidRPr="005144C9">
        <w:rPr>
          <w:rStyle w:val="Emphasis"/>
        </w:rPr>
        <w:t>The true reasons for anti-Russia sentiment</w:t>
      </w:r>
      <w:r w:rsidRPr="005144C9">
        <w:rPr>
          <w:rFonts w:asciiTheme="minorHAnsi" w:hAnsiTheme="minorHAnsi" w:cstheme="minorHAnsi"/>
          <w:sz w:val="16"/>
        </w:rPr>
        <w:t xml:space="preserve">, though, </w:t>
      </w:r>
      <w:r w:rsidRPr="005144C9">
        <w:rPr>
          <w:rStyle w:val="Emphasis"/>
        </w:rPr>
        <w:t>lie deeper</w:t>
      </w:r>
      <w:r w:rsidRPr="005144C9">
        <w:rPr>
          <w:rFonts w:asciiTheme="minorHAnsi" w:hAnsiTheme="minorHAnsi" w:cstheme="minorHAnsi"/>
          <w:sz w:val="16"/>
        </w:rPr>
        <w:t xml:space="preserve">. </w:t>
      </w:r>
      <w:r w:rsidRPr="005144C9">
        <w:rPr>
          <w:rStyle w:val="StyleUnderline"/>
        </w:rPr>
        <w:t xml:space="preserve">Most leading figures in the American political and security establishments grew up during the Cold War. </w:t>
      </w:r>
      <w:r w:rsidRPr="005144C9">
        <w:rPr>
          <w:rFonts w:asciiTheme="minorHAnsi" w:hAnsiTheme="minorHAnsi" w:cstheme="minorHAnsi"/>
          <w:sz w:val="16"/>
        </w:rPr>
        <w:t xml:space="preserve">They spent much of their lives believing that the Antichrist lived in Moscow. Today they speak as if the Cold War never ended. </w:t>
      </w:r>
      <w:r w:rsidRPr="005144C9">
        <w:rPr>
          <w:rStyle w:val="StyleUnderline"/>
        </w:rPr>
        <w:t>For a brief period in the 1990s</w:t>
      </w:r>
      <w:r w:rsidRPr="005144C9">
        <w:rPr>
          <w:rFonts w:asciiTheme="minorHAnsi" w:hAnsiTheme="minorHAnsi" w:cstheme="minorHAnsi"/>
          <w:sz w:val="16"/>
        </w:rPr>
        <w:t xml:space="preserve">, it appeared that Russia had lost control over its own security. Stunned into paralysis by the collapse of the Soviet Union, and without any power to resist, </w:t>
      </w:r>
      <w:r w:rsidRPr="005144C9">
        <w:rPr>
          <w:rStyle w:val="StyleUnderline"/>
        </w:rPr>
        <w:t>Russians had to watch helplessly as NATO</w:t>
      </w:r>
      <w:r w:rsidRPr="005144C9">
        <w:rPr>
          <w:rFonts w:asciiTheme="minorHAnsi" w:hAnsiTheme="minorHAnsi" w:cstheme="minorHAnsi"/>
          <w:sz w:val="16"/>
        </w:rPr>
        <w:t>, their longtime enemy</w:t>
      </w:r>
      <w:r w:rsidRPr="005144C9">
        <w:rPr>
          <w:rStyle w:val="StyleUnderline"/>
        </w:rPr>
        <w:t>, established bases directly on their borders.</w:t>
      </w:r>
      <w:r w:rsidRPr="005144C9">
        <w:rPr>
          <w:rFonts w:asciiTheme="minorHAnsi" w:hAnsiTheme="minorHAnsi" w:cstheme="minorHAnsi"/>
          <w:sz w:val="16"/>
        </w:rPr>
        <w:t xml:space="preserve"> </w:t>
      </w:r>
      <w:r w:rsidRPr="005144C9">
        <w:rPr>
          <w:rStyle w:val="StyleUnderline"/>
        </w:rPr>
        <w:t>Many in Washington believed that the United States had permanently broken Russian power.</w:t>
      </w:r>
      <w:r w:rsidRPr="005144C9">
        <w:rPr>
          <w:rFonts w:asciiTheme="minorHAnsi" w:hAnsiTheme="minorHAnsi" w:cstheme="minorHAnsi"/>
          <w:sz w:val="16"/>
        </w:rPr>
        <w:t xml:space="preserve"> In their jubilation, they imagined that we would be able to keep our foot on Russia's neck forever. </w:t>
      </w:r>
      <w:r w:rsidRPr="005144C9">
        <w:rPr>
          <w:rStyle w:val="Emphasis"/>
        </w:rPr>
        <w:t>That was highly unrealistic</w:t>
      </w:r>
      <w:r w:rsidRPr="005144C9">
        <w:rPr>
          <w:rFonts w:asciiTheme="minorHAnsi" w:hAnsiTheme="minorHAnsi" w:cstheme="minorHAnsi"/>
          <w:sz w:val="16"/>
        </w:rPr>
        <w:t xml:space="preserve">. </w:t>
      </w:r>
      <w:r w:rsidRPr="005144C9">
        <w:rPr>
          <w:rStyle w:val="StyleUnderline"/>
        </w:rPr>
        <w:t>By pressing our advantage too strongly</w:t>
      </w:r>
      <w:r w:rsidRPr="005144C9">
        <w:rPr>
          <w:rFonts w:asciiTheme="minorHAnsi" w:hAnsiTheme="minorHAnsi" w:cstheme="minorHAnsi"/>
          <w:sz w:val="16"/>
        </w:rPr>
        <w:t xml:space="preserve"> in the years after the Cold War, </w:t>
      </w:r>
      <w:r w:rsidRPr="005144C9">
        <w:rPr>
          <w:rStyle w:val="StyleUnderline"/>
        </w:rPr>
        <w:t>we guaranteed a nationalist reaction</w:t>
      </w:r>
      <w:r w:rsidRPr="005144C9">
        <w:rPr>
          <w:rFonts w:asciiTheme="minorHAnsi" w:hAnsiTheme="minorHAnsi" w:cstheme="minorHAnsi"/>
          <w:sz w:val="16"/>
        </w:rPr>
        <w:t xml:space="preserve">. President Vladimir Putin embodies it. He is popular in Russia because his people believe he is trying to claw back some of Russia's lost power. For the same reason, he is demonized in Washington. </w:t>
      </w:r>
      <w:r w:rsidRPr="005144C9">
        <w:rPr>
          <w:rStyle w:val="StyleUnderline"/>
        </w:rPr>
        <w:t>Having Russia as an enemy is strangely comforting to Americans</w:t>
      </w:r>
      <w:r w:rsidRPr="005144C9">
        <w:rPr>
          <w:rFonts w:asciiTheme="minorHAnsi" w:hAnsiTheme="minorHAnsi" w:cstheme="minorHAnsi"/>
          <w:sz w:val="16"/>
        </w:rPr>
        <w:t xml:space="preserve">. </w:t>
      </w:r>
      <w:r w:rsidRPr="005144C9">
        <w:rPr>
          <w:rStyle w:val="StyleUnderline"/>
        </w:rPr>
        <w:t xml:space="preserve">It reassures us that the world has not really changed. </w:t>
      </w:r>
      <w:r w:rsidRPr="005144C9">
        <w:rPr>
          <w:rStyle w:val="Emphasis"/>
        </w:rPr>
        <w:t>That means we do not have to change our policies</w:t>
      </w:r>
      <w:r w:rsidRPr="005144C9">
        <w:rPr>
          <w:rFonts w:asciiTheme="minorHAnsi" w:hAnsiTheme="minorHAnsi" w:cstheme="minorHAnsi"/>
          <w:sz w:val="16"/>
        </w:rPr>
        <w:t xml:space="preserve">. Our back-to-the-future hostility toward Russia allows us to pull out our dusty Cold War playbook. </w:t>
      </w:r>
      <w:r w:rsidRPr="005144C9">
        <w:rPr>
          <w:rStyle w:val="StyleUnderline"/>
        </w:rPr>
        <w:t>We have resurrected not just that era's anti-Moscow policies but also the hostile rhetoric that accompanied them.</w:t>
      </w:r>
      <w:r>
        <w:rPr>
          <w:rStyle w:val="StyleUnderline"/>
        </w:rPr>
        <w:t xml:space="preserve"> </w:t>
      </w:r>
      <w:r w:rsidRPr="005144C9">
        <w:rPr>
          <w:rStyle w:val="StyleUnderline"/>
        </w:rPr>
        <w:t>This summer's most extreme exaggeration of Russia's power came not from an inveterate Cold Warrior</w:t>
      </w:r>
      <w:r w:rsidRPr="005144C9">
        <w:rPr>
          <w:rFonts w:asciiTheme="minorHAnsi" w:hAnsiTheme="minorHAnsi" w:cstheme="minorHAnsi"/>
          <w:sz w:val="16"/>
        </w:rPr>
        <w:t xml:space="preserve"> like John McCain or Hillary Clinton, </w:t>
      </w:r>
      <w:r w:rsidRPr="005144C9">
        <w:rPr>
          <w:rStyle w:val="StyleUnderline"/>
        </w:rPr>
        <w:t>but from the new chairman of our Joint Chiefs of Staff, General Joseph Dunford</w:t>
      </w:r>
      <w:r w:rsidRPr="005144C9">
        <w:rPr>
          <w:rFonts w:asciiTheme="minorHAnsi" w:hAnsiTheme="minorHAnsi" w:cstheme="minorHAnsi"/>
          <w:sz w:val="16"/>
        </w:rPr>
        <w:t xml:space="preserve">. At his Senate confirmation hearing in July, </w:t>
      </w:r>
      <w:r w:rsidRPr="005144C9">
        <w:rPr>
          <w:rStyle w:val="StyleUnderline"/>
        </w:rPr>
        <w:t>Dunford said Russia "could pose an existential threat to the United States.</w:t>
      </w:r>
      <w:r w:rsidRPr="005144C9">
        <w:rPr>
          <w:rFonts w:asciiTheme="minorHAnsi" w:hAnsiTheme="minorHAnsi" w:cstheme="minorHAnsi"/>
          <w:sz w:val="16"/>
        </w:rPr>
        <w:t xml:space="preserve">" </w:t>
      </w:r>
      <w:r w:rsidRPr="005144C9">
        <w:rPr>
          <w:rStyle w:val="StyleUnderline"/>
        </w:rPr>
        <w:t>He suggested that</w:t>
      </w:r>
      <w:r w:rsidRPr="005144C9">
        <w:rPr>
          <w:rFonts w:asciiTheme="minorHAnsi" w:hAnsiTheme="minorHAnsi" w:cstheme="minorHAnsi"/>
          <w:sz w:val="16"/>
        </w:rPr>
        <w:t xml:space="preserve">, to defend ourselves, </w:t>
      </w:r>
      <w:r w:rsidRPr="005144C9">
        <w:rPr>
          <w:rStyle w:val="StyleUnderline"/>
        </w:rPr>
        <w:t>we should send aid to Ukrainians who want to fight Russia.</w:t>
      </w:r>
      <w:r w:rsidRPr="005144C9">
        <w:rPr>
          <w:rFonts w:asciiTheme="minorHAnsi" w:hAnsiTheme="minorHAnsi" w:cstheme="minorHAnsi"/>
          <w:sz w:val="16"/>
        </w:rPr>
        <w:t xml:space="preserve"> Statements like these are bizarre on several levels. First, </w:t>
      </w:r>
      <w:r w:rsidRPr="005144C9">
        <w:rPr>
          <w:rStyle w:val="Emphasis"/>
        </w:rPr>
        <w:t>Russia is a fundamentally weak country with a tottering economy.</w:t>
      </w:r>
      <w:r w:rsidRPr="005144C9">
        <w:rPr>
          <w:rFonts w:asciiTheme="minorHAnsi" w:hAnsiTheme="minorHAnsi" w:cstheme="minorHAnsi"/>
          <w:sz w:val="16"/>
        </w:rPr>
        <w:t xml:space="preserve"> </w:t>
      </w:r>
      <w:r w:rsidRPr="005144C9">
        <w:rPr>
          <w:rStyle w:val="StyleUnderline"/>
        </w:rPr>
        <w:t>It is far from being able to compete with the United States</w:t>
      </w:r>
      <w:r w:rsidRPr="005144C9">
        <w:rPr>
          <w:rFonts w:asciiTheme="minorHAnsi" w:hAnsiTheme="minorHAnsi" w:cstheme="minorHAnsi"/>
          <w:sz w:val="16"/>
        </w:rPr>
        <w:t xml:space="preserve">, much less threaten it. Second, </w:t>
      </w:r>
      <w:r w:rsidRPr="005144C9">
        <w:rPr>
          <w:rStyle w:val="StyleUnderline"/>
        </w:rPr>
        <w:t>Russia is surrounded by American military bases, hears threats from the West every day</w:t>
      </w:r>
      <w:r w:rsidRPr="005144C9">
        <w:rPr>
          <w:rStyle w:val="Emphasis"/>
        </w:rPr>
        <w:t>, faces NATO guns on its borders, and therefore has reason to fear for its security</w:t>
      </w:r>
      <w:r w:rsidRPr="005144C9">
        <w:rPr>
          <w:rFonts w:asciiTheme="minorHAnsi" w:hAnsiTheme="minorHAnsi" w:cstheme="minorHAnsi"/>
          <w:sz w:val="16"/>
        </w:rPr>
        <w:t xml:space="preserve">. Third, </w:t>
      </w:r>
      <w:r w:rsidRPr="005144C9">
        <w:rPr>
          <w:rStyle w:val="StyleUnderline"/>
        </w:rPr>
        <w:t>by pushing Russia away, we are driving it toward China, thereby encouraging a partnership that could develop into a true threat to American power</w:t>
      </w:r>
      <w:r w:rsidRPr="005144C9">
        <w:rPr>
          <w:rFonts w:asciiTheme="minorHAnsi" w:hAnsiTheme="minorHAnsi" w:cstheme="minorHAnsi"/>
          <w:sz w:val="16"/>
        </w:rPr>
        <w:t>. The most important reason it is folly to turn Russia into an enemy is more far-reaching than any of these</w:t>
      </w:r>
      <w:r w:rsidRPr="005144C9">
        <w:rPr>
          <w:rStyle w:val="StyleUnderline"/>
        </w:rPr>
        <w:t>. Europe remains stable only when all of its major countries are included in the process of governing, and each one's security concerns are taken seriously</w:t>
      </w:r>
      <w:r w:rsidRPr="005144C9">
        <w:rPr>
          <w:rFonts w:asciiTheme="minorHAnsi" w:hAnsiTheme="minorHAnsi" w:cstheme="minorHAnsi"/>
          <w:sz w:val="16"/>
        </w:rPr>
        <w:t xml:space="preserve">. The visionary Prince Metternich grasped this truth 200 years ago. Metternich was foreign minister of the Austrian Empire and mastermind of the Congress of Vienna, which was charged with reconstructing Europe after nearly a quarter-century of war. France was the villain. French armies under Napoleon had ravaged much of Europe. Anti-French sentiment was widespread and virulent. Delegates to the Congress of Vienna demanded harsh punishment for the troublemaker. Metternich resisted their pressure. He persuaded other leaders that in the interest of future stability, they must invite the miscreant back into the family. That kept Europe at peace for generations. </w:t>
      </w:r>
      <w:r w:rsidRPr="005144C9">
        <w:rPr>
          <w:rStyle w:val="StyleUnderline"/>
        </w:rPr>
        <w:t>Emotion argues that Russia is a troublemaker because it refuses to play by our rules</w:t>
      </w:r>
      <w:r w:rsidRPr="005144C9">
        <w:rPr>
          <w:rFonts w:asciiTheme="minorHAnsi" w:hAnsiTheme="minorHAnsi" w:cstheme="minorHAnsi"/>
          <w:sz w:val="16"/>
        </w:rPr>
        <w:t xml:space="preserve">, and must be confronted and punished. </w:t>
      </w:r>
      <w:r w:rsidRPr="005144C9">
        <w:rPr>
          <w:rStyle w:val="Emphasis"/>
        </w:rPr>
        <w:t>Reason should reply that Russia is a legitimate power, cannot be expected to take orders from the West, and will not stand quietly while the United States promotes anti-Russia movements on its borders</w:t>
      </w:r>
      <w:r w:rsidRPr="005144C9">
        <w:rPr>
          <w:rFonts w:asciiTheme="minorHAnsi" w:hAnsiTheme="minorHAnsi" w:cstheme="minorHAnsi"/>
          <w:sz w:val="16"/>
        </w:rPr>
        <w:t xml:space="preserve">. </w:t>
      </w:r>
      <w:r w:rsidRPr="005144C9">
        <w:rPr>
          <w:rStyle w:val="StyleUnderline"/>
        </w:rPr>
        <w:t>In our current standoff, Russia has at least one advantage: Its leaders are not foolish enough to consider the United States an existential threat. We would benefit from a bit of their realism.</w:t>
      </w:r>
    </w:p>
    <w:p w14:paraId="01FAB2E4" w14:textId="35840155" w:rsidR="006D7134" w:rsidRPr="00F24190" w:rsidRDefault="006D7134" w:rsidP="006D7134">
      <w:pPr>
        <w:pStyle w:val="Heading2"/>
        <w:rPr>
          <w:rFonts w:asciiTheme="minorHAnsi" w:hAnsiTheme="minorHAnsi" w:cstheme="minorHAnsi"/>
        </w:rPr>
      </w:pPr>
      <w:r w:rsidRPr="00F24190">
        <w:rPr>
          <w:rFonts w:asciiTheme="minorHAnsi" w:hAnsiTheme="minorHAnsi" w:cstheme="minorHAnsi"/>
        </w:rPr>
        <w:t>T</w:t>
      </w:r>
    </w:p>
    <w:p w14:paraId="00FB86DE" w14:textId="4BEBB16B" w:rsidR="006D7134" w:rsidRPr="00F24190" w:rsidRDefault="00F7582E" w:rsidP="006D7134">
      <w:pPr>
        <w:pStyle w:val="Heading3"/>
        <w:rPr>
          <w:rFonts w:asciiTheme="minorHAnsi" w:hAnsiTheme="minorHAnsi" w:cstheme="minorHAnsi"/>
        </w:rPr>
      </w:pPr>
      <w:r w:rsidRPr="00F24190">
        <w:rPr>
          <w:rFonts w:asciiTheme="minorHAnsi" w:hAnsiTheme="minorHAnsi" w:cstheme="minorHAnsi"/>
        </w:rPr>
        <w:t xml:space="preserve">2AC – WM – </w:t>
      </w:r>
      <w:r w:rsidR="006D7134" w:rsidRPr="00F24190">
        <w:rPr>
          <w:rFonts w:asciiTheme="minorHAnsi" w:hAnsiTheme="minorHAnsi" w:cstheme="minorHAnsi"/>
        </w:rPr>
        <w:t>T-Subs</w:t>
      </w:r>
    </w:p>
    <w:p w14:paraId="4C71AD64" w14:textId="50FB2D61" w:rsidR="006D7134" w:rsidRPr="00F24190" w:rsidRDefault="006D7134" w:rsidP="006D7134">
      <w:pPr>
        <w:pStyle w:val="Heading4"/>
        <w:rPr>
          <w:rFonts w:asciiTheme="minorHAnsi" w:hAnsiTheme="minorHAnsi" w:cstheme="minorHAnsi"/>
        </w:rPr>
      </w:pPr>
      <w:r w:rsidRPr="00F24190">
        <w:rPr>
          <w:rFonts w:asciiTheme="minorHAnsi" w:hAnsiTheme="minorHAnsi" w:cstheme="minorHAnsi"/>
        </w:rPr>
        <w:t>We meet – uhhhhhhhhhhhh lots of the FMS are missile defense to Poland and Romania</w:t>
      </w:r>
      <w:r w:rsidR="008F3BC0" w:rsidRPr="00F24190">
        <w:rPr>
          <w:rFonts w:asciiTheme="minorHAnsi" w:hAnsiTheme="minorHAnsi" w:cstheme="minorHAnsi"/>
        </w:rPr>
        <w:t xml:space="preserve"> – two of the top 5 FMS countries</w:t>
      </w:r>
    </w:p>
    <w:p w14:paraId="4015BEC1" w14:textId="77777777" w:rsidR="006D7134" w:rsidRPr="00F24190" w:rsidRDefault="006D7134" w:rsidP="006D7134">
      <w:pPr>
        <w:rPr>
          <w:rFonts w:asciiTheme="minorHAnsi" w:hAnsiTheme="minorHAnsi" w:cstheme="minorHAnsi"/>
        </w:rPr>
      </w:pPr>
      <w:r w:rsidRPr="00F24190">
        <w:rPr>
          <w:rStyle w:val="Style13ptBold"/>
          <w:rFonts w:asciiTheme="minorHAnsi" w:hAnsiTheme="minorHAnsi" w:cstheme="minorHAnsi"/>
        </w:rPr>
        <w:t>Arms Control Association 2017</w:t>
      </w:r>
      <w:r w:rsidRPr="00F24190">
        <w:rPr>
          <w:rFonts w:asciiTheme="minorHAnsi" w:hAnsiTheme="minorHAnsi" w:cstheme="minorHAnsi"/>
        </w:rPr>
        <w:t xml:space="preserve"> - (“Proposed Major U.S. Arms Export Agreements” Arms Control Association 2017 https://www.armscontrol.org/factsheets/Proposed_Major_US_Arms_Export_Agreements_January_2017_December_2017) </w:t>
      </w:r>
    </w:p>
    <w:p w14:paraId="1D43C6DC" w14:textId="77777777" w:rsidR="006D7134" w:rsidRPr="00F24190" w:rsidRDefault="006D7134" w:rsidP="006D7134">
      <w:pPr>
        <w:rPr>
          <w:rFonts w:asciiTheme="minorHAnsi" w:hAnsiTheme="minorHAnsi" w:cstheme="minorHAnsi"/>
          <w:sz w:val="16"/>
        </w:rPr>
      </w:pPr>
      <w:r w:rsidRPr="00F24190">
        <w:rPr>
          <w:rFonts w:asciiTheme="minorHAnsi" w:hAnsiTheme="minorHAnsi" w:cstheme="minorHAnsi"/>
          <w:sz w:val="16"/>
        </w:rPr>
        <w:t xml:space="preserve">Other </w:t>
      </w:r>
      <w:r w:rsidRPr="00F24190">
        <w:rPr>
          <w:rStyle w:val="StyleUnderline"/>
          <w:rFonts w:asciiTheme="minorHAnsi" w:hAnsiTheme="minorHAnsi" w:cstheme="minorHAnsi"/>
        </w:rPr>
        <w:t>missile defense systems</w:t>
      </w:r>
      <w:r w:rsidRPr="00F24190">
        <w:rPr>
          <w:rFonts w:asciiTheme="minorHAnsi" w:hAnsiTheme="minorHAnsi" w:cstheme="minorHAnsi"/>
          <w:sz w:val="16"/>
        </w:rPr>
        <w:t xml:space="preserve">, aside from THAAD, </w:t>
      </w:r>
      <w:r w:rsidRPr="00F24190">
        <w:rPr>
          <w:rStyle w:val="StyleUnderline"/>
          <w:rFonts w:asciiTheme="minorHAnsi" w:hAnsiTheme="minorHAnsi" w:cstheme="minorHAnsi"/>
        </w:rPr>
        <w:t>accounted for high value potential arms agreements in 201</w:t>
      </w:r>
      <w:r w:rsidRPr="00F24190">
        <w:rPr>
          <w:rFonts w:asciiTheme="minorHAnsi" w:hAnsiTheme="minorHAnsi" w:cstheme="minorHAnsi"/>
          <w:sz w:val="16"/>
        </w:rPr>
        <w:t xml:space="preserve">7. </w:t>
      </w:r>
      <w:r w:rsidRPr="00F24190">
        <w:rPr>
          <w:rStyle w:val="StyleUnderline"/>
          <w:rFonts w:asciiTheme="minorHAnsi" w:hAnsiTheme="minorHAnsi" w:cstheme="minorHAnsi"/>
        </w:rPr>
        <w:t>Roughly $10.5 billion</w:t>
      </w:r>
      <w:r w:rsidRPr="00F24190">
        <w:rPr>
          <w:rFonts w:asciiTheme="minorHAnsi" w:hAnsiTheme="minorHAnsi" w:cstheme="minorHAnsi"/>
          <w:sz w:val="16"/>
        </w:rPr>
        <w:t xml:space="preserve"> of the $11.2 billion </w:t>
      </w:r>
      <w:r w:rsidRPr="00F24190">
        <w:rPr>
          <w:rStyle w:val="StyleUnderline"/>
          <w:rFonts w:asciiTheme="minorHAnsi" w:hAnsiTheme="minorHAnsi" w:cstheme="minorHAnsi"/>
        </w:rPr>
        <w:t>of arms offered to Poland consisted of radars, missiles, other components</w:t>
      </w:r>
      <w:r w:rsidRPr="00F24190">
        <w:rPr>
          <w:rFonts w:asciiTheme="minorHAnsi" w:hAnsiTheme="minorHAnsi" w:cstheme="minorHAnsi"/>
          <w:sz w:val="16"/>
        </w:rPr>
        <w:t xml:space="preserve"> and training for the first phase of a Patriot 3+ system. </w:t>
      </w:r>
      <w:r w:rsidRPr="00F24190">
        <w:rPr>
          <w:rStyle w:val="StyleUnderline"/>
          <w:rFonts w:asciiTheme="minorHAnsi" w:hAnsiTheme="minorHAnsi" w:cstheme="minorHAnsi"/>
        </w:rPr>
        <w:t>Romania requested 7 radar sets, fire units, and related missiles</w:t>
      </w:r>
      <w:r w:rsidRPr="00F24190">
        <w:rPr>
          <w:rFonts w:asciiTheme="minorHAnsi" w:hAnsiTheme="minorHAnsi" w:cstheme="minorHAnsi"/>
          <w:sz w:val="16"/>
        </w:rPr>
        <w:t xml:space="preserve"> for a Patriot 3+ system ($3.9 billion of roughly $5 billion request). Instead of missile defense, much of Canada’s request consisted of 18 F/A 18 Super Hornet fighter aircraft ($5.2 billion). </w:t>
      </w:r>
      <w:r w:rsidRPr="00F24190">
        <w:rPr>
          <w:rStyle w:val="Emphasis"/>
          <w:rFonts w:asciiTheme="minorHAnsi" w:hAnsiTheme="minorHAnsi" w:cstheme="minorHAnsi"/>
        </w:rPr>
        <w:t>Below is a chart of the top four countries that sought the highest values in U.S. arms exports via the FMS program in 2017,</w:t>
      </w:r>
      <w:r w:rsidRPr="00F24190">
        <w:rPr>
          <w:rFonts w:asciiTheme="minorHAnsi" w:hAnsiTheme="minorHAnsi" w:cstheme="minorHAnsi"/>
          <w:sz w:val="16"/>
        </w:rPr>
        <w:t xml:space="preserve"> along with some of their specific requests. Country Total Value Weapons/Services Saudi Arabia $17.19 billion AN/TPY-2 Terminal High Altitude Area Defense (THAAD) radars 44 THAAD launchers 360 THAAD missiles 10 74K Persistent Threat Detection System aerostats Navy and Air Force training </w:t>
      </w:r>
      <w:r w:rsidRPr="00F24190">
        <w:rPr>
          <w:rStyle w:val="Emphasis"/>
          <w:rFonts w:asciiTheme="minorHAnsi" w:hAnsiTheme="minorHAnsi" w:cstheme="minorHAnsi"/>
        </w:rPr>
        <w:t>Poland $11.2 billion</w:t>
      </w:r>
      <w:r w:rsidRPr="00F24190">
        <w:rPr>
          <w:rFonts w:asciiTheme="minorHAnsi" w:hAnsiTheme="minorHAnsi" w:cstheme="minorHAnsi"/>
          <w:sz w:val="16"/>
        </w:rPr>
        <w:t xml:space="preserve"> </w:t>
      </w:r>
      <w:r w:rsidRPr="00F24190">
        <w:rPr>
          <w:rStyle w:val="Emphasis"/>
          <w:rFonts w:asciiTheme="minorHAnsi" w:hAnsiTheme="minorHAnsi" w:cstheme="minorHAnsi"/>
        </w:rPr>
        <w:t>Phase one of a two phase Patriot 3+ missile defense system,</w:t>
      </w:r>
      <w:r w:rsidRPr="00F24190">
        <w:rPr>
          <w:rFonts w:asciiTheme="minorHAnsi" w:hAnsiTheme="minorHAnsi" w:cstheme="minorHAnsi"/>
          <w:sz w:val="16"/>
        </w:rPr>
        <w:t xml:space="preserve"> including 4 AN/MPQ-65 radar sets, launching stations, and </w:t>
      </w:r>
      <w:r w:rsidRPr="00F24190">
        <w:rPr>
          <w:rStyle w:val="Emphasis"/>
          <w:rFonts w:asciiTheme="minorHAnsi" w:hAnsiTheme="minorHAnsi" w:cstheme="minorHAnsi"/>
        </w:rPr>
        <w:t>208 PAC-3 missiles</w:t>
      </w:r>
      <w:r w:rsidRPr="00F24190">
        <w:rPr>
          <w:rFonts w:asciiTheme="minorHAnsi" w:hAnsiTheme="minorHAnsi" w:cstheme="minorHAnsi"/>
          <w:sz w:val="16"/>
        </w:rPr>
        <w:t xml:space="preserve"> (missile segment enhancement – MSE) </w:t>
      </w:r>
      <w:r w:rsidRPr="00F24190">
        <w:rPr>
          <w:rStyle w:val="Emphasis"/>
          <w:rFonts w:asciiTheme="minorHAnsi" w:hAnsiTheme="minorHAnsi" w:cstheme="minorHAnsi"/>
        </w:rPr>
        <w:t>25 guided multiple launch rocket systems rockets/warheads</w:t>
      </w:r>
      <w:r w:rsidRPr="00F24190">
        <w:rPr>
          <w:rFonts w:asciiTheme="minorHAnsi" w:hAnsiTheme="minorHAnsi" w:cstheme="minorHAnsi"/>
          <w:sz w:val="16"/>
        </w:rPr>
        <w:t xml:space="preserve"> (GMLRS) and 1,642 guidance and control assemblies for GMLRS </w:t>
      </w:r>
      <w:r w:rsidRPr="00F24190">
        <w:rPr>
          <w:rStyle w:val="Emphasis"/>
          <w:rFonts w:asciiTheme="minorHAnsi" w:hAnsiTheme="minorHAnsi" w:cstheme="minorHAnsi"/>
        </w:rPr>
        <w:t xml:space="preserve">150 </w:t>
      </w:r>
      <w:r w:rsidRPr="00F24190">
        <w:rPr>
          <w:rFonts w:asciiTheme="minorHAnsi" w:hAnsiTheme="minorHAnsi" w:cstheme="minorHAnsi"/>
          <w:sz w:val="16"/>
        </w:rPr>
        <w:t xml:space="preserve">AIM-120C-7 </w:t>
      </w:r>
      <w:r w:rsidRPr="00F24190">
        <w:rPr>
          <w:rStyle w:val="Emphasis"/>
          <w:rFonts w:asciiTheme="minorHAnsi" w:hAnsiTheme="minorHAnsi" w:cstheme="minorHAnsi"/>
        </w:rPr>
        <w:t>Advanced Medium Range Air-to-Air Missiles</w:t>
      </w:r>
      <w:r w:rsidRPr="00F24190">
        <w:rPr>
          <w:rFonts w:asciiTheme="minorHAnsi" w:hAnsiTheme="minorHAnsi" w:cstheme="minorHAnsi"/>
          <w:sz w:val="16"/>
        </w:rPr>
        <w:t xml:space="preserve"> (AMRAAMs) F-16 support Canada $5.57 billion 10 F/A-18E Super Hornet fighter aircraft 8 F/A-18F Super Hornet fighter aircraft 32 AIM-120D Advanced Medium-Range Air-to Air Missiles (AMRAAMs) Sustainment support for C-17 transport aircraft </w:t>
      </w:r>
      <w:r w:rsidRPr="00F24190">
        <w:rPr>
          <w:rStyle w:val="Emphasis"/>
          <w:rFonts w:asciiTheme="minorHAnsi" w:hAnsiTheme="minorHAnsi" w:cstheme="minorHAnsi"/>
        </w:rPr>
        <w:t>Romania $5.15 billion 7 Patriot</w:t>
      </w:r>
      <w:r w:rsidRPr="00F24190">
        <w:rPr>
          <w:rFonts w:asciiTheme="minorHAnsi" w:hAnsiTheme="minorHAnsi" w:cstheme="minorHAnsi"/>
          <w:sz w:val="16"/>
        </w:rPr>
        <w:t xml:space="preserve"> 3+ modernized </w:t>
      </w:r>
      <w:r w:rsidRPr="00F24190">
        <w:rPr>
          <w:rStyle w:val="Emphasis"/>
          <w:rFonts w:asciiTheme="minorHAnsi" w:hAnsiTheme="minorHAnsi" w:cstheme="minorHAnsi"/>
        </w:rPr>
        <w:t>units including</w:t>
      </w:r>
      <w:r w:rsidRPr="00F24190">
        <w:rPr>
          <w:rFonts w:asciiTheme="minorHAnsi" w:hAnsiTheme="minorHAnsi" w:cstheme="minorHAnsi"/>
          <w:sz w:val="16"/>
        </w:rPr>
        <w:t xml:space="preserve"> 7 AN/MPQ-65 </w:t>
      </w:r>
      <w:r w:rsidRPr="00F24190">
        <w:rPr>
          <w:rStyle w:val="Emphasis"/>
          <w:rFonts w:asciiTheme="minorHAnsi" w:hAnsiTheme="minorHAnsi" w:cstheme="minorHAnsi"/>
        </w:rPr>
        <w:t>radar sets</w:t>
      </w:r>
      <w:r w:rsidRPr="00F24190">
        <w:rPr>
          <w:rFonts w:asciiTheme="minorHAnsi" w:hAnsiTheme="minorHAnsi" w:cstheme="minorHAnsi"/>
          <w:sz w:val="16"/>
        </w:rPr>
        <w:t xml:space="preserve">, and 56 </w:t>
      </w:r>
      <w:r w:rsidRPr="00F24190">
        <w:rPr>
          <w:rStyle w:val="Emphasis"/>
          <w:rFonts w:asciiTheme="minorHAnsi" w:hAnsiTheme="minorHAnsi" w:cstheme="minorHAnsi"/>
        </w:rPr>
        <w:t>Guidance Enhanced Missile</w:t>
      </w:r>
      <w:r w:rsidRPr="00F24190">
        <w:rPr>
          <w:rFonts w:asciiTheme="minorHAnsi" w:hAnsiTheme="minorHAnsi" w:cstheme="minorHAnsi"/>
          <w:sz w:val="16"/>
        </w:rPr>
        <w:t xml:space="preserve">-TBM (GEM-T) missiles </w:t>
      </w:r>
      <w:r w:rsidRPr="00F24190">
        <w:rPr>
          <w:rStyle w:val="Emphasis"/>
          <w:rFonts w:asciiTheme="minorHAnsi" w:hAnsiTheme="minorHAnsi" w:cstheme="minorHAnsi"/>
        </w:rPr>
        <w:t>and 168</w:t>
      </w:r>
      <w:r w:rsidRPr="00F24190">
        <w:rPr>
          <w:rFonts w:asciiTheme="minorHAnsi" w:hAnsiTheme="minorHAnsi" w:cstheme="minorHAnsi"/>
          <w:sz w:val="16"/>
        </w:rPr>
        <w:t xml:space="preserve"> </w:t>
      </w:r>
      <w:r w:rsidRPr="00F24190">
        <w:rPr>
          <w:rStyle w:val="Emphasis"/>
          <w:rFonts w:asciiTheme="minorHAnsi" w:hAnsiTheme="minorHAnsi" w:cstheme="minorHAnsi"/>
        </w:rPr>
        <w:t>PAC-3 missiles</w:t>
      </w:r>
      <w:r w:rsidRPr="00F24190">
        <w:rPr>
          <w:rFonts w:asciiTheme="minorHAnsi" w:hAnsiTheme="minorHAnsi" w:cstheme="minorHAnsi"/>
          <w:sz w:val="16"/>
        </w:rPr>
        <w:t xml:space="preserve"> (missile segment enhancement – MSE) 54 High Mobility Artillery Rocket Systems (HIMARS) launchers, 162 guided multiple launch rocket systems rockets/warheads (GMLRS)</w:t>
      </w:r>
    </w:p>
    <w:p w14:paraId="2E28CA45" w14:textId="1781AFDE" w:rsidR="00E96438" w:rsidRPr="00F24190" w:rsidRDefault="00E96438" w:rsidP="006D7134">
      <w:pPr>
        <w:pStyle w:val="Heading2"/>
        <w:rPr>
          <w:rFonts w:asciiTheme="minorHAnsi" w:hAnsiTheme="minorHAnsi" w:cstheme="minorHAnsi"/>
        </w:rPr>
      </w:pPr>
      <w:r w:rsidRPr="00F24190">
        <w:rPr>
          <w:rFonts w:asciiTheme="minorHAnsi" w:hAnsiTheme="minorHAnsi" w:cstheme="minorHAnsi"/>
        </w:rPr>
        <w:t>DA</w:t>
      </w:r>
    </w:p>
    <w:p w14:paraId="5B1910A1" w14:textId="74FEF87F" w:rsidR="00F24190" w:rsidRPr="00F24190" w:rsidRDefault="00F24190" w:rsidP="00E96438">
      <w:pPr>
        <w:pStyle w:val="Heading3"/>
        <w:rPr>
          <w:rFonts w:asciiTheme="minorHAnsi" w:hAnsiTheme="minorHAnsi" w:cstheme="minorHAnsi"/>
        </w:rPr>
      </w:pPr>
      <w:r w:rsidRPr="00F24190">
        <w:rPr>
          <w:rFonts w:asciiTheme="minorHAnsi" w:hAnsiTheme="minorHAnsi" w:cstheme="minorHAnsi"/>
        </w:rPr>
        <w:t>2AC – Appeasement – Link Turn</w:t>
      </w:r>
    </w:p>
    <w:p w14:paraId="7BEC5A9A" w14:textId="77777777" w:rsidR="00F24190" w:rsidRPr="00F24190" w:rsidRDefault="00F24190" w:rsidP="00F24190">
      <w:pPr>
        <w:pStyle w:val="Heading4"/>
        <w:rPr>
          <w:rFonts w:asciiTheme="minorHAnsi" w:hAnsiTheme="minorHAnsi" w:cstheme="minorHAnsi"/>
        </w:rPr>
      </w:pPr>
      <w:r w:rsidRPr="00F24190">
        <w:rPr>
          <w:rFonts w:asciiTheme="minorHAnsi" w:hAnsiTheme="minorHAnsi" w:cstheme="minorHAnsi"/>
        </w:rPr>
        <w:t>INF withdrawal crushes American leverage against Russia – only INF stability allows us to have the credibility to contain them</w:t>
      </w:r>
    </w:p>
    <w:p w14:paraId="355CAF72" w14:textId="77777777" w:rsidR="00F24190" w:rsidRPr="00F24190" w:rsidRDefault="00F24190" w:rsidP="00F24190">
      <w:pPr>
        <w:rPr>
          <w:rFonts w:asciiTheme="minorHAnsi" w:hAnsiTheme="minorHAnsi" w:cstheme="minorHAnsi"/>
        </w:rPr>
      </w:pPr>
      <w:r w:rsidRPr="00F24190">
        <w:rPr>
          <w:rStyle w:val="Style13ptBold"/>
          <w:rFonts w:asciiTheme="minorHAnsi" w:hAnsiTheme="minorHAnsi" w:cstheme="minorHAnsi"/>
        </w:rPr>
        <w:t>Wolfstal 19</w:t>
      </w:r>
      <w:r w:rsidRPr="00F24190">
        <w:rPr>
          <w:rFonts w:asciiTheme="minorHAnsi" w:hAnsiTheme="minorHAnsi" w:cstheme="minorHAnsi"/>
        </w:rPr>
        <w:t xml:space="preserve"> – Jon, the director of the Nuclear Crisis Group and a senior advisor to Global Zero. He is a former senior director on the National Security Council and special assistant to President Barack Obama. (“Killing the INF Treaty was a Gift to Russia”, the National Interest, 2-7-19, </w:t>
      </w:r>
      <w:hyperlink r:id="rId28" w:history="1">
        <w:r w:rsidRPr="00F24190">
          <w:rPr>
            <w:rStyle w:val="Hyperlink"/>
            <w:rFonts w:asciiTheme="minorHAnsi" w:hAnsiTheme="minorHAnsi" w:cstheme="minorHAnsi"/>
          </w:rPr>
          <w:t>https://nationalinterest.org/feature/killing-inf-treaty-was-gift-russia-43847</w:t>
        </w:r>
      </w:hyperlink>
      <w:r w:rsidRPr="00F24190">
        <w:rPr>
          <w:rFonts w:asciiTheme="minorHAnsi" w:hAnsiTheme="minorHAnsi" w:cstheme="minorHAnsi"/>
        </w:rPr>
        <w:t>) //jyoung</w:t>
      </w:r>
    </w:p>
    <w:p w14:paraId="3FC378AA" w14:textId="77777777" w:rsidR="00F24190" w:rsidRPr="00F24190" w:rsidRDefault="00F24190" w:rsidP="00F24190">
      <w:pPr>
        <w:rPr>
          <w:rStyle w:val="Emphasis"/>
          <w:rFonts w:asciiTheme="minorHAnsi" w:hAnsiTheme="minorHAnsi" w:cstheme="minorHAnsi"/>
        </w:rPr>
      </w:pPr>
      <w:r w:rsidRPr="00F24190">
        <w:rPr>
          <w:rFonts w:asciiTheme="minorHAnsi" w:hAnsiTheme="minorHAnsi" w:cstheme="minorHAnsi"/>
          <w:sz w:val="14"/>
        </w:rPr>
        <w:t xml:space="preserve">With his announcement </w:t>
      </w:r>
      <w:r w:rsidRPr="00F24190">
        <w:rPr>
          <w:rStyle w:val="StyleUnderline"/>
          <w:rFonts w:asciiTheme="minorHAnsi" w:hAnsiTheme="minorHAnsi" w:cstheme="minorHAnsi"/>
        </w:rPr>
        <w:t>that the United States is suspending compliance with and withdrawing from the 1987 Intermediate-Range Nuclear Forces (INF) Treaty, Secretary of State Mike Pompeo has sparked a fundamental debate about the future of arms control</w:t>
      </w:r>
      <w:r w:rsidRPr="00F24190">
        <w:rPr>
          <w:rFonts w:asciiTheme="minorHAnsi" w:hAnsiTheme="minorHAnsi" w:cstheme="minorHAnsi"/>
          <w:sz w:val="14"/>
        </w:rPr>
        <w:t xml:space="preserve">. The INF Treaty was at the heart of a new arms control regime created by the Reagan administration that helped lead to the end of the Cold War. </w:t>
      </w:r>
      <w:r w:rsidRPr="00F24190">
        <w:rPr>
          <w:rStyle w:val="StyleUnderline"/>
          <w:rFonts w:asciiTheme="minorHAnsi" w:hAnsiTheme="minorHAnsi" w:cstheme="minorHAnsi"/>
        </w:rPr>
        <w:t xml:space="preserve">Now, far from being the no-brainer the Trump administration is suggesting, the death of the treaty could </w:t>
      </w:r>
      <w:r w:rsidRPr="00F24190">
        <w:rPr>
          <w:rStyle w:val="Emphasis"/>
          <w:rFonts w:asciiTheme="minorHAnsi" w:hAnsiTheme="minorHAnsi" w:cstheme="minorHAnsi"/>
        </w:rPr>
        <w:t>easily harm rather than bolster</w:t>
      </w:r>
      <w:r w:rsidRPr="00F24190">
        <w:rPr>
          <w:rStyle w:val="StyleUnderline"/>
          <w:rFonts w:asciiTheme="minorHAnsi" w:hAnsiTheme="minorHAnsi" w:cstheme="minorHAnsi"/>
        </w:rPr>
        <w:t xml:space="preserve"> U.S. and allied security. </w:t>
      </w:r>
      <w:r w:rsidRPr="00F24190">
        <w:rPr>
          <w:rFonts w:asciiTheme="minorHAnsi" w:hAnsiTheme="minorHAnsi" w:cstheme="minorHAnsi"/>
        </w:rPr>
        <w:t>If the decision to get out of the INF Treaty is not based on military necessity, then there is an urgent debate that should be conducted about why now is an apposite time to kill the deal and whether the United States has gone about it in the right manner.</w:t>
      </w:r>
      <w:r w:rsidRPr="00F24190">
        <w:rPr>
          <w:rStyle w:val="StyleUnderline"/>
          <w:rFonts w:asciiTheme="minorHAnsi" w:hAnsiTheme="minorHAnsi" w:cstheme="minorHAnsi"/>
        </w:rPr>
        <w:t xml:space="preserve"> If the goal of the United States is to both keep pressure on Russia because of its behavior, maintain alliance unity </w:t>
      </w:r>
      <w:r w:rsidRPr="00F24190">
        <w:rPr>
          <w:rFonts w:asciiTheme="minorHAnsi" w:hAnsiTheme="minorHAnsi" w:cstheme="minorHAnsi"/>
        </w:rPr>
        <w:t xml:space="preserve">in the face of these new challenges </w:t>
      </w:r>
      <w:r w:rsidRPr="00F24190">
        <w:rPr>
          <w:rStyle w:val="StyleUnderline"/>
          <w:rFonts w:asciiTheme="minorHAnsi" w:hAnsiTheme="minorHAnsi" w:cstheme="minorHAnsi"/>
        </w:rPr>
        <w:t xml:space="preserve">and to ensure that Russia is seen as being the party responsible for the demise of the INF Treaty </w:t>
      </w:r>
      <w:r w:rsidRPr="00F24190">
        <w:rPr>
          <w:rFonts w:asciiTheme="minorHAnsi" w:hAnsiTheme="minorHAnsi" w:cstheme="minorHAnsi"/>
        </w:rPr>
        <w:t>and risking a new round of arms racing</w:t>
      </w:r>
      <w:r w:rsidRPr="00F24190">
        <w:rPr>
          <w:rStyle w:val="StyleUnderline"/>
          <w:rFonts w:asciiTheme="minorHAnsi" w:hAnsiTheme="minorHAnsi" w:cstheme="minorHAnsi"/>
        </w:rPr>
        <w:t xml:space="preserve">, then it is clear the Trump administration’s decision to </w:t>
      </w:r>
      <w:r w:rsidRPr="00F24190">
        <w:rPr>
          <w:rStyle w:val="Emphasis"/>
          <w:rFonts w:asciiTheme="minorHAnsi" w:hAnsiTheme="minorHAnsi" w:cstheme="minorHAnsi"/>
        </w:rPr>
        <w:t>withdraw now is a fundamental</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mistake</w:t>
      </w:r>
      <w:r w:rsidRPr="00F24190">
        <w:rPr>
          <w:rStyle w:val="StyleUnderline"/>
          <w:rFonts w:asciiTheme="minorHAnsi" w:hAnsiTheme="minorHAnsi" w:cstheme="minorHAnsi"/>
        </w:rPr>
        <w:t>. As long as the INF Treaty is in force, the United States can use it to rally global action and support to confront Moscow’s violation</w:t>
      </w:r>
      <w:r w:rsidRPr="00F24190">
        <w:rPr>
          <w:rStyle w:val="Emphasis"/>
          <w:rFonts w:asciiTheme="minorHAnsi" w:hAnsiTheme="minorHAnsi" w:cstheme="minorHAnsi"/>
        </w:rPr>
        <w:t xml:space="preserve">. The treaty also provides a basis for the United States to impose financial and political sanctions on Russia. </w:t>
      </w:r>
      <w:r w:rsidRPr="00F24190">
        <w:rPr>
          <w:rFonts w:asciiTheme="minorHAnsi" w:hAnsiTheme="minorHAnsi" w:cstheme="minorHAnsi"/>
        </w:rPr>
        <w:t>The demise of the deal means both of these levers go away.</w:t>
      </w:r>
      <w:r w:rsidRPr="00F24190">
        <w:rPr>
          <w:rStyle w:val="Emphasis"/>
          <w:rFonts w:asciiTheme="minorHAnsi" w:hAnsiTheme="minorHAnsi" w:cstheme="minorHAnsi"/>
        </w:rPr>
        <w:t xml:space="preserve"> In many ways, U.S. withdrawal gives Russia a get out of jail free card since the loss of the treaty removes any basis for the United States to claim Russia is not meeting its obligations</w:t>
      </w:r>
      <w:r w:rsidRPr="00F24190">
        <w:rPr>
          <w:rFonts w:asciiTheme="minorHAnsi" w:hAnsiTheme="minorHAnsi" w:cstheme="minorHAnsi"/>
          <w:sz w:val="14"/>
        </w:rPr>
        <w:t xml:space="preserve">. So why terminate this venerable cold war document? The actors involved provide some clue. John Bolton, Trump’s national security advisor, has opposed INF for decades. If Russia were given a chance to come back into compliance, arms control agreements might prove their worth. But killing the deal while Russia is violating it means that </w:t>
      </w:r>
      <w:r w:rsidRPr="00F24190">
        <w:rPr>
          <w:rStyle w:val="Emphasis"/>
          <w:rFonts w:asciiTheme="minorHAnsi" w:hAnsiTheme="minorHAnsi" w:cstheme="minorHAnsi"/>
        </w:rPr>
        <w:t>the Kremlin can be cast forever as an unreliable partner</w:t>
      </w:r>
      <w:r w:rsidRPr="00F24190">
        <w:rPr>
          <w:rStyle w:val="StyleUnderline"/>
          <w:rFonts w:asciiTheme="minorHAnsi" w:hAnsiTheme="minorHAnsi" w:cstheme="minorHAnsi"/>
        </w:rPr>
        <w:t>, thereby undermining the case for any future arms control agreements with it</w:t>
      </w:r>
      <w:r w:rsidRPr="00F24190">
        <w:rPr>
          <w:rFonts w:asciiTheme="minorHAnsi" w:hAnsiTheme="minorHAnsi" w:cstheme="minorHAnsi"/>
        </w:rPr>
        <w:t>. In the eyes of Bolton, not only is INF not worth saving, but keeping it around undermines his vision of a world where the United States no longer has to engage in what he sees as the chimera of negotiated nuclear restraint</w:t>
      </w:r>
      <w:r w:rsidRPr="00F24190">
        <w:rPr>
          <w:rStyle w:val="StyleUnderline"/>
          <w:rFonts w:asciiTheme="minorHAnsi" w:hAnsiTheme="minorHAnsi" w:cstheme="minorHAnsi"/>
        </w:rPr>
        <w:t>.</w:t>
      </w:r>
      <w:r w:rsidRPr="00F24190">
        <w:rPr>
          <w:rFonts w:asciiTheme="minorHAnsi" w:hAnsiTheme="minorHAnsi" w:cstheme="minorHAnsi"/>
          <w:sz w:val="14"/>
        </w:rPr>
        <w:t xml:space="preserve"> As for President Trump, </w:t>
      </w:r>
      <w:r w:rsidRPr="00F24190">
        <w:rPr>
          <w:rFonts w:asciiTheme="minorHAnsi" w:hAnsiTheme="minorHAnsi" w:cstheme="minorHAnsi"/>
        </w:rPr>
        <w:t>INF withdrawal is a double win—it gives him the appearance of getting tough on Russia while at the same time actually doing President Putin and Moscow a favor</w:t>
      </w:r>
      <w:r w:rsidRPr="00F24190">
        <w:rPr>
          <w:rStyle w:val="StyleUnderline"/>
          <w:rFonts w:asciiTheme="minorHAnsi" w:hAnsiTheme="minorHAnsi" w:cstheme="minorHAnsi"/>
        </w:rPr>
        <w:t xml:space="preserve">. Moscow has essentially just been absolved of eight years of violating this agreement. It gets to keep its missiles and has a jumpstart on producing more if it chooses to do so. Plus it can point the finger at Washington for jettisoning the treaty. </w:t>
      </w:r>
      <w:r w:rsidRPr="00F24190">
        <w:rPr>
          <w:rStyle w:val="Emphasis"/>
          <w:rFonts w:asciiTheme="minorHAnsi" w:hAnsiTheme="minorHAnsi" w:cstheme="minorHAnsi"/>
        </w:rPr>
        <w:t>Not a bad day for Moscow</w:t>
      </w:r>
      <w:r w:rsidRPr="00F24190">
        <w:rPr>
          <w:rStyle w:val="StyleUnderline"/>
          <w:rFonts w:asciiTheme="minorHAnsi" w:hAnsiTheme="minorHAnsi" w:cstheme="minorHAnsi"/>
        </w:rPr>
        <w:t xml:space="preserve">. </w:t>
      </w:r>
      <w:r w:rsidRPr="00F24190">
        <w:rPr>
          <w:rFonts w:asciiTheme="minorHAnsi" w:hAnsiTheme="minorHAnsi" w:cstheme="minorHAnsi"/>
        </w:rPr>
        <w:t>The Trump team does deserve credit for effectively rallying NATO in support of the assessment that Russia has violated the deal. Under the Obama administration, convincing NATO as a whole of Russia’s actions was hampered by the decision not to declassify information about the violation. The Trump administration found a way to do so</w:t>
      </w:r>
      <w:r w:rsidRPr="00F24190">
        <w:rPr>
          <w:rFonts w:asciiTheme="minorHAnsi" w:hAnsiTheme="minorHAnsi" w:cstheme="minorHAnsi"/>
          <w:sz w:val="14"/>
        </w:rPr>
        <w:t xml:space="preserve"> (in part, perhaps, because it is less worried about what the intelligence community thinks about its actions) </w:t>
      </w:r>
      <w:r w:rsidRPr="00F24190">
        <w:rPr>
          <w:rFonts w:asciiTheme="minorHAnsi" w:hAnsiTheme="minorHAnsi" w:cstheme="minorHAnsi"/>
        </w:rPr>
        <w:t>and as a result,</w:t>
      </w:r>
      <w:r w:rsidRPr="00F24190">
        <w:rPr>
          <w:rStyle w:val="StyleUnderline"/>
          <w:rFonts w:asciiTheme="minorHAnsi" w:hAnsiTheme="minorHAnsi" w:cstheme="minorHAnsi"/>
        </w:rPr>
        <w:t xml:space="preserve"> NATO issued several clear statements in support of U.S. actions, including the threat of withdrawal. </w:t>
      </w:r>
      <w:r w:rsidRPr="00F24190">
        <w:rPr>
          <w:rFonts w:asciiTheme="minorHAnsi" w:hAnsiTheme="minorHAnsi" w:cstheme="minorHAnsi"/>
        </w:rPr>
        <w:t>But it is equally clear that at least some</w:t>
      </w:r>
      <w:r w:rsidRPr="00F24190">
        <w:rPr>
          <w:rStyle w:val="StyleUnderline"/>
          <w:rFonts w:asciiTheme="minorHAnsi" w:hAnsiTheme="minorHAnsi" w:cstheme="minorHAnsi"/>
        </w:rPr>
        <w:t xml:space="preserve"> NATO allies did so because they wanted to </w:t>
      </w:r>
      <w:r w:rsidRPr="00F24190">
        <w:rPr>
          <w:rFonts w:asciiTheme="minorHAnsi" w:hAnsiTheme="minorHAnsi" w:cstheme="minorHAnsi"/>
        </w:rPr>
        <w:t>see Washington use NATO unity to work the compliance issue and</w:t>
      </w:r>
      <w:r w:rsidRPr="00F24190">
        <w:rPr>
          <w:rStyle w:val="StyleUnderline"/>
          <w:rFonts w:asciiTheme="minorHAnsi" w:hAnsiTheme="minorHAnsi" w:cstheme="minorHAnsi"/>
        </w:rPr>
        <w:t xml:space="preserve"> bring Russia back into the treaty</w:t>
      </w:r>
      <w:r w:rsidRPr="00F24190">
        <w:rPr>
          <w:rStyle w:val="Emphasis"/>
          <w:rFonts w:asciiTheme="minorHAnsi" w:hAnsiTheme="minorHAnsi" w:cstheme="minorHAnsi"/>
        </w:rPr>
        <w:t>. No one believes</w:t>
      </w:r>
      <w:r w:rsidRPr="00F24190">
        <w:rPr>
          <w:rStyle w:val="StyleUnderline"/>
          <w:rFonts w:asciiTheme="minorHAnsi" w:hAnsiTheme="minorHAnsi" w:cstheme="minorHAnsi"/>
        </w:rPr>
        <w:t xml:space="preserve">, especially not the White House, </w:t>
      </w:r>
      <w:r w:rsidRPr="00F24190">
        <w:rPr>
          <w:rStyle w:val="Emphasis"/>
          <w:rFonts w:asciiTheme="minorHAnsi" w:hAnsiTheme="minorHAnsi" w:cstheme="minorHAnsi"/>
        </w:rPr>
        <w:t>that America’s ultimatum that Russia immediately admit its violation</w:t>
      </w:r>
      <w:r w:rsidRPr="00F24190">
        <w:rPr>
          <w:rStyle w:val="StyleUnderline"/>
          <w:rFonts w:asciiTheme="minorHAnsi" w:hAnsiTheme="minorHAnsi" w:cstheme="minorHAnsi"/>
        </w:rPr>
        <w:t xml:space="preserve"> and swiftly destroy all offending systems </w:t>
      </w:r>
      <w:r w:rsidRPr="00F24190">
        <w:rPr>
          <w:rStyle w:val="Emphasis"/>
          <w:rFonts w:asciiTheme="minorHAnsi" w:hAnsiTheme="minorHAnsi" w:cstheme="minorHAnsi"/>
        </w:rPr>
        <w:t>will produce a beneficent result</w:t>
      </w:r>
      <w:r w:rsidRPr="00F24190">
        <w:rPr>
          <w:rFonts w:asciiTheme="minorHAnsi" w:hAnsiTheme="minorHAnsi" w:cstheme="minorHAnsi"/>
          <w:sz w:val="14"/>
        </w:rPr>
        <w:t xml:space="preserve">. That is likely why Trump made his demands so absolute. </w:t>
      </w:r>
      <w:r w:rsidRPr="00F24190">
        <w:rPr>
          <w:rStyle w:val="Emphasis"/>
          <w:rFonts w:asciiTheme="minorHAnsi" w:hAnsiTheme="minorHAnsi" w:cstheme="minorHAnsi"/>
        </w:rPr>
        <w:t>Russia</w:t>
      </w:r>
      <w:r w:rsidRPr="00F24190">
        <w:rPr>
          <w:rStyle w:val="StyleUnderline"/>
          <w:rFonts w:asciiTheme="minorHAnsi" w:hAnsiTheme="minorHAnsi" w:cstheme="minorHAnsi"/>
        </w:rPr>
        <w:t xml:space="preserve">, for its part, has in the span of a year </w:t>
      </w:r>
      <w:r w:rsidRPr="00F24190">
        <w:rPr>
          <w:rStyle w:val="Emphasis"/>
          <w:rFonts w:asciiTheme="minorHAnsi" w:hAnsiTheme="minorHAnsi" w:cstheme="minorHAnsi"/>
        </w:rPr>
        <w:t>admitted the existence of the 9m729 missile</w:t>
      </w:r>
      <w:r w:rsidRPr="00F24190">
        <w:rPr>
          <w:rStyle w:val="StyleUnderline"/>
          <w:rFonts w:asciiTheme="minorHAnsi" w:hAnsiTheme="minorHAnsi" w:cstheme="minorHAnsi"/>
        </w:rPr>
        <w:t xml:space="preserve"> that it claimed previously did not exist and </w:t>
      </w:r>
      <w:r w:rsidRPr="00F24190">
        <w:rPr>
          <w:rStyle w:val="Emphasis"/>
          <w:rFonts w:asciiTheme="minorHAnsi" w:hAnsiTheme="minorHAnsi" w:cstheme="minorHAnsi"/>
        </w:rPr>
        <w:t>offered to display it for American inspectors</w:t>
      </w:r>
      <w:r w:rsidRPr="00F24190">
        <w:rPr>
          <w:rStyle w:val="StyleUnderline"/>
          <w:rFonts w:asciiTheme="minorHAnsi" w:hAnsiTheme="minorHAnsi" w:cstheme="minorHAnsi"/>
        </w:rPr>
        <w:t xml:space="preserve">. </w:t>
      </w:r>
      <w:r w:rsidRPr="00F24190">
        <w:rPr>
          <w:rFonts w:asciiTheme="minorHAnsi" w:hAnsiTheme="minorHAnsi" w:cstheme="minorHAnsi"/>
        </w:rPr>
        <w:t>While this move likely falls short of a full solution, it offers both a reasonable offer to pursue and gives the impression that Russia is willing to work to save the treaty in contrast with Washington’s refusal to do the same</w:t>
      </w:r>
      <w:r w:rsidRPr="00F24190">
        <w:rPr>
          <w:rFonts w:asciiTheme="minorHAnsi" w:hAnsiTheme="minorHAnsi" w:cstheme="minorHAnsi"/>
          <w:sz w:val="14"/>
        </w:rPr>
        <w:t xml:space="preserve">. It remains unlikely that this offer is a genuine Russia step towards getting rid of the system, but it is at least as possible that, say, North Korea is going to get rid of its nuclear weapons. And rejecting the offer out of hand allows Russia to claim the high ground and appear to be the reasonable party. </w:t>
      </w:r>
      <w:r w:rsidRPr="00F24190">
        <w:rPr>
          <w:rStyle w:val="Emphasis"/>
          <w:rFonts w:asciiTheme="minorHAnsi" w:hAnsiTheme="minorHAnsi" w:cstheme="minorHAnsi"/>
        </w:rPr>
        <w:t xml:space="preserve">The result will likely be divisions within NATO about the decision to withdraw and skepticism about what happens next. </w:t>
      </w:r>
      <w:r w:rsidRPr="00F24190">
        <w:rPr>
          <w:rStyle w:val="StyleUnderline"/>
          <w:rFonts w:asciiTheme="minorHAnsi" w:hAnsiTheme="minorHAnsi" w:cstheme="minorHAnsi"/>
        </w:rPr>
        <w:t>While this is nothing new for a president who has moved to undermine NATO at almost every turn,</w:t>
      </w:r>
      <w:r w:rsidRPr="00F24190">
        <w:rPr>
          <w:rStyle w:val="Emphasis"/>
          <w:rFonts w:asciiTheme="minorHAnsi" w:hAnsiTheme="minorHAnsi" w:cstheme="minorHAnsi"/>
        </w:rPr>
        <w:t xml:space="preserve"> it remains both a problem and dangerous. There is broad agreement that America needs to take more effective and consistent steps to deter Russian aggression—physical and political—and NATO unity, as it has for almost two generations, remains the best way to do so. Anything that makes that unity more elusive is another gift to Russia and a detriment to American security</w:t>
      </w:r>
      <w:r w:rsidRPr="00F24190">
        <w:rPr>
          <w:rFonts w:asciiTheme="minorHAnsi" w:hAnsiTheme="minorHAnsi" w:cstheme="minorHAnsi"/>
          <w:sz w:val="14"/>
        </w:rPr>
        <w:t xml:space="preserve">. What happens next? It remains unlikely that the United States will produce and deploy a new ground-launched cruise or ballistic missile even if the INF goes away forever. No American ally in Europe or East Asia, for that matter, has viably offered to host such a system. What’s more, </w:t>
      </w:r>
      <w:r w:rsidRPr="00F24190">
        <w:rPr>
          <w:rFonts w:asciiTheme="minorHAnsi" w:hAnsiTheme="minorHAnsi" w:cstheme="minorHAnsi"/>
        </w:rPr>
        <w:t>House Armed Services Committee Chairman Adam Smith has expressed deep skepticism about the decision to leave the INF Treaty and appears unlikely to find a new system for which there is no military rationale or ready host</w:t>
      </w:r>
      <w:r w:rsidRPr="00F24190">
        <w:rPr>
          <w:rStyle w:val="Emphasis"/>
          <w:rFonts w:asciiTheme="minorHAnsi" w:hAnsiTheme="minorHAnsi" w:cstheme="minorHAnsi"/>
        </w:rPr>
        <w:t>. Thus, Russia will likely keep its system, America will lose the ability to pressure them over its violations, and America and its allies won’t get any comparable system for their arsenals.</w:t>
      </w:r>
      <w:r w:rsidRPr="00F24190">
        <w:rPr>
          <w:rFonts w:asciiTheme="minorHAnsi" w:hAnsiTheme="minorHAnsi" w:cstheme="minorHAnsi"/>
          <w:sz w:val="14"/>
        </w:rPr>
        <w:t xml:space="preserve"> </w:t>
      </w:r>
      <w:r w:rsidRPr="00F24190">
        <w:rPr>
          <w:rStyle w:val="StyleUnderline"/>
          <w:rFonts w:asciiTheme="minorHAnsi" w:hAnsiTheme="minorHAnsi" w:cstheme="minorHAnsi"/>
        </w:rPr>
        <w:t xml:space="preserve">What America will get is a </w:t>
      </w:r>
      <w:r w:rsidRPr="00F24190">
        <w:rPr>
          <w:rStyle w:val="Emphasis"/>
          <w:rFonts w:asciiTheme="minorHAnsi" w:hAnsiTheme="minorHAnsi" w:cstheme="minorHAnsi"/>
        </w:rPr>
        <w:t>reduced ability to control the growing military competition with Russia</w:t>
      </w:r>
      <w:r w:rsidRPr="00F24190">
        <w:rPr>
          <w:rStyle w:val="StyleUnderline"/>
          <w:rFonts w:asciiTheme="minorHAnsi" w:hAnsiTheme="minorHAnsi" w:cstheme="minorHAnsi"/>
        </w:rPr>
        <w:t>, and lose one of the best means it has for easing the danger of crisis escalation with Moscow. The INF Treaty was originally negotiated because neither Moscow nor NATO allies believed the possession by both of missiles that could hit national capitals in ten minutes or less was a stable or desirable situation. They were right. Russia’s missiles, and the possible American responses including air- or sea-launched missiles in ready range of Moscow will put more, not less pressure on leaders to launch quickly in a crisis</w:t>
      </w:r>
      <w:r w:rsidRPr="00F24190">
        <w:rPr>
          <w:rFonts w:asciiTheme="minorHAnsi" w:hAnsiTheme="minorHAnsi" w:cstheme="minorHAnsi"/>
          <w:sz w:val="14"/>
        </w:rPr>
        <w:t>. The dangers of a nuclear confrontation, accidental or not, are growing. The United States has claimed since 2013—and NATO allies, after being provided with evidence from Washington, concur—that Russia illegally tested land-based cruise missiles with ranges of 500 kilometers. Perhaps neither President Vladimir Putin nor top Russian officials understand or believe that the manner of testing a cruise missile would put it in violation of such a deal, but the reports that Russia has now fielded at least four battalions of these systems render its perceptions immaterial, at least from Washington’s standpoint. It is important to note that the U.S. military has not stated that the deployments put it at a strategic disadvantage to Russia or that the deployment requires the United States to pursue a comparable capability</w:t>
      </w:r>
      <w:r w:rsidRPr="00F24190">
        <w:rPr>
          <w:rStyle w:val="StyleUnderline"/>
          <w:rFonts w:asciiTheme="minorHAnsi" w:hAnsiTheme="minorHAnsi" w:cstheme="minorHAnsi"/>
        </w:rPr>
        <w:t>. As recently as 2016, the Joint Chiefs indicated that any military benefit Russia might derive</w:t>
      </w:r>
      <w:r w:rsidRPr="00F24190">
        <w:rPr>
          <w:rFonts w:asciiTheme="minorHAnsi" w:hAnsiTheme="minorHAnsi" w:cstheme="minorHAnsi"/>
          <w:sz w:val="14"/>
        </w:rPr>
        <w:t xml:space="preserve"> from such a system </w:t>
      </w:r>
      <w:r w:rsidRPr="00F24190">
        <w:rPr>
          <w:rStyle w:val="StyleUnderline"/>
          <w:rFonts w:asciiTheme="minorHAnsi" w:hAnsiTheme="minorHAnsi" w:cstheme="minorHAnsi"/>
        </w:rPr>
        <w:t>could be addressed through other means</w:t>
      </w:r>
      <w:r w:rsidRPr="00F24190">
        <w:rPr>
          <w:rStyle w:val="Emphasis"/>
          <w:rFonts w:asciiTheme="minorHAnsi" w:hAnsiTheme="minorHAnsi" w:cstheme="minorHAnsi"/>
        </w:rPr>
        <w:t>, and that Washington did not need to</w:t>
      </w:r>
      <w:r w:rsidRPr="00F24190">
        <w:rPr>
          <w:rFonts w:asciiTheme="minorHAnsi" w:hAnsiTheme="minorHAnsi" w:cstheme="minorHAnsi"/>
          <w:sz w:val="14"/>
        </w:rPr>
        <w:t xml:space="preserve"> pursue such a system or </w:t>
      </w:r>
      <w:r w:rsidRPr="00F24190">
        <w:rPr>
          <w:rStyle w:val="Emphasis"/>
          <w:rFonts w:asciiTheme="minorHAnsi" w:hAnsiTheme="minorHAnsi" w:cstheme="minorHAnsi"/>
        </w:rPr>
        <w:t>withdraw from the INF to prepare for building any INF-range missiles. So far, it has not done so.</w:t>
      </w:r>
    </w:p>
    <w:p w14:paraId="3A8ADA7A" w14:textId="1E21F5F9" w:rsidR="00F24190" w:rsidRPr="005144C9" w:rsidRDefault="005144C9" w:rsidP="005144C9">
      <w:pPr>
        <w:pStyle w:val="Heading3"/>
      </w:pPr>
      <w:r w:rsidRPr="005144C9">
        <w:t>2AC – Appeasement – Containment Bad</w:t>
      </w:r>
    </w:p>
    <w:p w14:paraId="70A83BDA" w14:textId="77777777" w:rsidR="005144C9" w:rsidRDefault="005144C9" w:rsidP="005144C9">
      <w:pPr>
        <w:pStyle w:val="Heading4"/>
      </w:pPr>
      <w:r>
        <w:t xml:space="preserve">US-NATO containment of Russia only fuels revisionism and resentment – the aff breaks that </w:t>
      </w:r>
    </w:p>
    <w:p w14:paraId="010D1502" w14:textId="77777777" w:rsidR="005144C9" w:rsidRPr="008D34E3" w:rsidRDefault="005144C9" w:rsidP="005144C9">
      <w:r w:rsidRPr="00094505">
        <w:rPr>
          <w:rStyle w:val="Style13ptBold"/>
        </w:rPr>
        <w:t>Carpenter 18</w:t>
      </w:r>
      <w:r w:rsidRPr="008D34E3">
        <w:t>, senior fellow for defense and foreign policy studies at the Cato Institute, ( </w:t>
      </w:r>
      <w:hyperlink r:id="rId29" w:history="1">
        <w:r w:rsidRPr="008D34E3">
          <w:rPr>
            <w:rStyle w:val="Hyperlink"/>
          </w:rPr>
          <w:t>Ted Galen Carpenter</w:t>
        </w:r>
      </w:hyperlink>
      <w:r w:rsidRPr="008D34E3">
        <w:t xml:space="preserve">, </w:t>
      </w:r>
      <w:r>
        <w:t>“</w:t>
      </w:r>
      <w:r w:rsidRPr="008D34E3">
        <w:t>Why Russia Fears NATO</w:t>
      </w:r>
      <w:r>
        <w:t xml:space="preserve">”, Cato Institute, Oct 10, 2016, </w:t>
      </w:r>
      <w:r w:rsidRPr="008D34E3">
        <w:t>https://www.cato.org/publications/commentary/why-russia-fears-nato</w:t>
      </w:r>
      <w:r>
        <w:t>)//BL</w:t>
      </w:r>
    </w:p>
    <w:p w14:paraId="6DEB961C" w14:textId="77777777" w:rsidR="005144C9" w:rsidRPr="003E6FBA" w:rsidRDefault="005144C9" w:rsidP="005144C9">
      <w:pPr>
        <w:rPr>
          <w:sz w:val="16"/>
        </w:rPr>
      </w:pPr>
      <w:r w:rsidRPr="003E6FBA">
        <w:rPr>
          <w:sz w:val="16"/>
        </w:rPr>
        <w:t>Adam </w:t>
      </w:r>
      <w:hyperlink r:id="rId30" w:tgtFrame="_blank" w:history="1">
        <w:r w:rsidRPr="003E6FBA">
          <w:rPr>
            <w:rStyle w:val="Hyperlink"/>
            <w:sz w:val="16"/>
          </w:rPr>
          <w:t>Twardowski</w:t>
        </w:r>
      </w:hyperlink>
      <w:r w:rsidRPr="003E6FBA">
        <w:rPr>
          <w:sz w:val="16"/>
        </w:rPr>
        <w:t xml:space="preserve"> takes umbrage at arguments that I and other members of the realism and restraint camp have made that </w:t>
      </w:r>
      <w:r w:rsidRPr="003E6FBA">
        <w:rPr>
          <w:rStyle w:val="Emphasis"/>
        </w:rPr>
        <w:t>NATO’s behavior over the past two decades has exacerbated tensions with Russia</w:t>
      </w:r>
      <w:r w:rsidRPr="00F62646">
        <w:rPr>
          <w:u w:val="single"/>
        </w:rPr>
        <w:t>.</w:t>
      </w:r>
      <w:r w:rsidRPr="003E6FBA">
        <w:rPr>
          <w:sz w:val="16"/>
        </w:rPr>
        <w:t xml:space="preserve"> He begins his rebuttal with a drive-by smear that is increasingly in vogue among neoconservatives, dismissing such arguments as coming from “Russia’s apologists.” Elsewhere in the piece, he resorts to the even uglier smear of NATO critics as “Putin’s apologists.” Twardowski begins his substantive case with the argument that if Russia truly feared NATO because of the alliance’s allegedly belligerent actions “then it makes no sense from a realist perspective that U.S.-Russian relations warmed at all following the Soviet Union’s disintegration.” That is a puzzling argument. </w:t>
      </w:r>
      <w:r w:rsidRPr="003E6FBA">
        <w:rPr>
          <w:rStyle w:val="StyleUnderline"/>
        </w:rPr>
        <w:t>Moscow clearly hoped for a new, united European </w:t>
      </w:r>
      <w:hyperlink r:id="rId31" w:tgtFrame="_blank" w:history="1">
        <w:r w:rsidRPr="003E6FBA">
          <w:rPr>
            <w:rStyle w:val="StyleUnderline"/>
          </w:rPr>
          <w:t>security architecture</w:t>
        </w:r>
      </w:hyperlink>
      <w:r w:rsidRPr="003E6FBA">
        <w:rPr>
          <w:rStyle w:val="StyleUnderline"/>
        </w:rPr>
        <w:t> in the years following the demise of the Soviet Union</w:t>
      </w:r>
      <w:r w:rsidRPr="003E6FBA">
        <w:rPr>
          <w:sz w:val="16"/>
        </w:rPr>
        <w:t xml:space="preserve">. </w:t>
      </w:r>
      <w:r w:rsidRPr="003E6FBA">
        <w:rPr>
          <w:rStyle w:val="StyleUnderline"/>
        </w:rPr>
        <w:t>It was only when NATO intervened in Bosnia in 1995</w:t>
      </w:r>
      <w:r w:rsidRPr="003E6FBA">
        <w:rPr>
          <w:sz w:val="16"/>
        </w:rPr>
        <w:t xml:space="preserve"> (some four years later) and idle talk about expanding the alliance eastward turned into an actual offer (three years after that) </w:t>
      </w:r>
      <w:r w:rsidRPr="003E6FBA">
        <w:rPr>
          <w:rStyle w:val="StyleUnderline"/>
        </w:rPr>
        <w:t>that Russian suspicions about Western</w:t>
      </w:r>
      <w:r w:rsidRPr="003E6FBA">
        <w:rPr>
          <w:rStyle w:val="Emphasis"/>
        </w:rPr>
        <w:t>, especially U.S</w:t>
      </w:r>
      <w:r w:rsidRPr="003E6FBA">
        <w:rPr>
          <w:sz w:val="16"/>
        </w:rPr>
        <w:t xml:space="preserve">., </w:t>
      </w:r>
      <w:r w:rsidRPr="003E6FBA">
        <w:rPr>
          <w:rStyle w:val="StyleUnderline"/>
        </w:rPr>
        <w:t>intentions became prominent</w:t>
      </w:r>
      <w:r w:rsidRPr="003E6FBA">
        <w:rPr>
          <w:sz w:val="16"/>
        </w:rPr>
        <w:t xml:space="preserve">. Adam Twardowski takes umbrage at arguments that I and other members of the realism and restraint camp have made that NATO’s behavior over the past two decades has exacerbated tensions with Russia. Throughout the piece, Twardowski states or implies that </w:t>
      </w:r>
      <w:r w:rsidRPr="00F62646">
        <w:rPr>
          <w:u w:val="single"/>
        </w:rPr>
        <w:t xml:space="preserve">Russian hostility toward NATO is a new phenomenon, </w:t>
      </w:r>
      <w:r w:rsidRPr="003E6FBA">
        <w:rPr>
          <w:sz w:val="16"/>
        </w:rPr>
        <w:t xml:space="preserve">basically dating from 2014 and the crisis over Ukraine. Nothing could be further from the truth. I encountered </w:t>
      </w:r>
      <w:r w:rsidRPr="003E6FBA">
        <w:rPr>
          <w:rStyle w:val="StyleUnderline"/>
        </w:rPr>
        <w:t>numerous Russian diplomats, journalists, and scholars</w:t>
      </w:r>
      <w:r w:rsidRPr="003E6FBA">
        <w:rPr>
          <w:sz w:val="16"/>
        </w:rPr>
        <w:t xml:space="preserve"> during the mid-and late 1990s who </w:t>
      </w:r>
      <w:r w:rsidRPr="003E6FBA">
        <w:rPr>
          <w:rStyle w:val="StyleUnderline"/>
        </w:rPr>
        <w:t>were mystified and resentful at the U.S. decision to expand NATO eastward</w:t>
      </w:r>
      <w:r w:rsidRPr="003E6FBA">
        <w:rPr>
          <w:sz w:val="16"/>
        </w:rPr>
        <w:t xml:space="preserve">—in violation of what they regarded as a solemn promise not to do so. </w:t>
      </w:r>
      <w:r w:rsidRPr="003E6FBA">
        <w:rPr>
          <w:rStyle w:val="StyleUnderline"/>
        </w:rPr>
        <w:t>They were even angrier about the U.S.-led military interventions in the Balkans, a traditional Russian sphere of influence, in support of anti-Slavic factions</w:t>
      </w:r>
      <w:r w:rsidRPr="003E6FBA">
        <w:rPr>
          <w:sz w:val="16"/>
        </w:rPr>
        <w:t xml:space="preserve">. Although Russian leaders complained about such matters, </w:t>
      </w:r>
      <w:r w:rsidRPr="003E6FBA">
        <w:rPr>
          <w:rStyle w:val="StyleUnderline"/>
        </w:rPr>
        <w:t>Russia was simply too weak to do anything about it except issue impotent protests</w:t>
      </w:r>
      <w:r w:rsidRPr="003E6FBA">
        <w:rPr>
          <w:sz w:val="16"/>
        </w:rPr>
        <w:t xml:space="preserve">. </w:t>
      </w:r>
      <w:r w:rsidRPr="003E6FBA">
        <w:rPr>
          <w:rStyle w:val="StyleUnderline"/>
        </w:rPr>
        <w:t>During the Kosovo intervention,</w:t>
      </w:r>
      <w:r w:rsidRPr="003E6FBA">
        <w:rPr>
          <w:sz w:val="16"/>
        </w:rPr>
        <w:t xml:space="preserve"> however, </w:t>
      </w:r>
      <w:r w:rsidRPr="003E6FBA">
        <w:rPr>
          <w:rStyle w:val="StyleUnderline"/>
        </w:rPr>
        <w:t>the commander of British forces worried that the United States was pushing Russia too far.</w:t>
      </w:r>
      <w:r w:rsidRPr="003E6FBA">
        <w:rPr>
          <w:sz w:val="16"/>
        </w:rPr>
        <w:t xml:space="preserve"> He directly </w:t>
      </w:r>
      <w:hyperlink r:id="rId32" w:tgtFrame="_blank" w:history="1">
        <w:r w:rsidRPr="003E6FBA">
          <w:rPr>
            <w:rStyle w:val="Hyperlink"/>
            <w:sz w:val="16"/>
          </w:rPr>
          <w:t>disobeyed</w:t>
        </w:r>
      </w:hyperlink>
      <w:r w:rsidRPr="003E6FBA">
        <w:rPr>
          <w:sz w:val="16"/>
        </w:rPr>
        <w:t xml:space="preserve"> a direct order from NATO Supreme Commander U.S. General Wesley Clark to attack Russian military personnel at Pristina airport, saying that he wasn’t about to start World War III. That was a strange fear if the Russians didn’t care about NATO’s actions. </w:t>
      </w:r>
      <w:r w:rsidRPr="00F62646">
        <w:rPr>
          <w:u w:val="single"/>
        </w:rPr>
        <w:t>One sign of Russia’s growing disillusionment with the West was seeing a series of generally pro-Western prime ministers under President Boris Yeltsin succeeded by the enigmatic but decidedly more nationalistic Vladimir Putin.</w:t>
      </w:r>
      <w:r w:rsidRPr="003E6FBA">
        <w:rPr>
          <w:sz w:val="16"/>
        </w:rPr>
        <w:t xml:space="preserve"> And as Yeltsin’s successor, Putin would move to rebuild Russia’s military strength and adopt a much more assertive foreign policy. The consequences of NATO’s arrogance became evident in 2008—long before the dust-up over Ukraine in 2014. </w:t>
      </w:r>
      <w:r w:rsidRPr="003E6FBA">
        <w:rPr>
          <w:rStyle w:val="Emphasis"/>
        </w:rPr>
        <w:t>The United States and its allies again double-crossed Russia regarding Kosovo,</w:t>
      </w:r>
      <w:r w:rsidRPr="003E6FBA">
        <w:rPr>
          <w:sz w:val="16"/>
        </w:rPr>
        <w:t xml:space="preserve"> </w:t>
      </w:r>
      <w:r w:rsidRPr="003E6FBA">
        <w:rPr>
          <w:rStyle w:val="StyleUnderline"/>
        </w:rPr>
        <w:t>bypassing the UN Security Council</w:t>
      </w:r>
      <w:r w:rsidRPr="003E6FBA">
        <w:rPr>
          <w:sz w:val="16"/>
        </w:rPr>
        <w:t xml:space="preserve"> (and a certain Russian veto) </w:t>
      </w:r>
      <w:r w:rsidRPr="003E6FBA">
        <w:rPr>
          <w:rStyle w:val="StyleUnderline"/>
        </w:rPr>
        <w:t>and acting as the midwife for the province’s unilateral declaration of independence</w:t>
      </w:r>
      <w:r w:rsidRPr="003E6FBA">
        <w:rPr>
          <w:sz w:val="16"/>
        </w:rPr>
        <w:t>. U.S. leaders then piled on the arrogance, asserting that the Kosovo situation was unique and set no precedent. R</w:t>
      </w:r>
      <w:r w:rsidRPr="00F62646">
        <w:rPr>
          <w:u w:val="single"/>
        </w:rPr>
        <w:t>ussia’s </w:t>
      </w:r>
      <w:hyperlink r:id="rId33" w:history="1">
        <w:r w:rsidRPr="00F62646">
          <w:rPr>
            <w:rStyle w:val="Hyperlink"/>
            <w:u w:val="single"/>
          </w:rPr>
          <w:t>answer</w:t>
        </w:r>
      </w:hyperlink>
      <w:r w:rsidRPr="00F62646">
        <w:rPr>
          <w:u w:val="single"/>
        </w:rPr>
        <w:t xml:space="preserve"> to that absurdity came a few months later when it exploited a reckless military move by Georgia against a secessionist region, South Ossetia, to counterattack and preside over the detachment of that region and another secessionist enclave, Abkhazia. </w:t>
      </w:r>
      <w:r w:rsidRPr="003E6FBA">
        <w:rPr>
          <w:sz w:val="16"/>
        </w:rPr>
        <w:t>Twardowski argues on several occasions that NATO poses no “existential threat” to Russia</w:t>
      </w:r>
      <w:r w:rsidRPr="00F62646">
        <w:rPr>
          <w:u w:val="single"/>
        </w:rPr>
        <w:t xml:space="preserve">. </w:t>
      </w:r>
      <w:r w:rsidRPr="003E6FBA">
        <w:rPr>
          <w:sz w:val="16"/>
        </w:rPr>
        <w:t xml:space="preserve">But I know of no realist who makes that argument. Indeed, “existential threat” is a concept that is used in a far too promiscuous fashion by Twardowski and his neoconservative colleagues, not by realists and not by the Russians. American hawks even use the term to describe the threat that a few thousand stateless Islamic terrorists pose—as though they truly threaten the very existence of the United States. But </w:t>
      </w:r>
      <w:r w:rsidRPr="003E6FBA">
        <w:rPr>
          <w:rStyle w:val="Emphasis"/>
        </w:rPr>
        <w:t>NATO can and does menace important Russian interests without posing an existential threat</w:t>
      </w:r>
      <w:r w:rsidRPr="00F62646">
        <w:rPr>
          <w:u w:val="single"/>
        </w:rPr>
        <w:t>.</w:t>
      </w:r>
      <w:r w:rsidRPr="003E6FBA">
        <w:rPr>
          <w:sz w:val="16"/>
        </w:rPr>
        <w:t xml:space="preserve"> As I have </w:t>
      </w:r>
      <w:hyperlink r:id="rId34" w:tgtFrame="_blank" w:history="1">
        <w:r w:rsidRPr="003E6FBA">
          <w:rPr>
            <w:rStyle w:val="Hyperlink"/>
            <w:sz w:val="16"/>
          </w:rPr>
          <w:t>described</w:t>
        </w:r>
      </w:hyperlink>
      <w:r w:rsidRPr="003E6FBA">
        <w:rPr>
          <w:sz w:val="16"/>
        </w:rPr>
        <w:t xml:space="preserve"> elsewhere, </w:t>
      </w:r>
      <w:r w:rsidRPr="003E6FBA">
        <w:rPr>
          <w:rStyle w:val="StyleUnderline"/>
        </w:rPr>
        <w:t>it would be a useful mental exercise to consider what the reaction in this country would be if an alliance dominated by another major power</w:t>
      </w:r>
      <w:r w:rsidRPr="003E6FBA">
        <w:rPr>
          <w:sz w:val="16"/>
        </w:rPr>
        <w:t xml:space="preserve">, say China, </w:t>
      </w:r>
      <w:r w:rsidRPr="003E6FBA">
        <w:rPr>
          <w:rStyle w:val="StyleUnderline"/>
        </w:rPr>
        <w:t>began to add the Caribbean countries, the Central American countries, and the northern tier powers of South America</w:t>
      </w:r>
      <w:r w:rsidRPr="003E6FBA">
        <w:rPr>
          <w:sz w:val="16"/>
        </w:rPr>
        <w:t xml:space="preserve"> to a military alliance that it controlled. Consider further the probable reaction if the Chinese equivalents of neoconservatives campaigned to bring Canada and Mexico into such an alliance and deploy Chinese military forces in those countries. </w:t>
      </w:r>
      <w:r w:rsidRPr="003E6FBA">
        <w:rPr>
          <w:rStyle w:val="Emphasis"/>
        </w:rPr>
        <w:t>Would any U.S. leader</w:t>
      </w:r>
      <w:r w:rsidRPr="00F62646">
        <w:rPr>
          <w:u w:val="single"/>
        </w:rPr>
        <w:t>—indeed, any prudent American—</w:t>
      </w:r>
      <w:r w:rsidRPr="003E6FBA">
        <w:rPr>
          <w:rStyle w:val="Emphasis"/>
        </w:rPr>
        <w:t>not consider that a threat to the nation’s security? That is essentially what the United States and NATO have done to Russia</w:t>
      </w:r>
      <w:r w:rsidRPr="003E6FBA">
        <w:rPr>
          <w:sz w:val="16"/>
        </w:rPr>
        <w:t>. Yet Twardowski believes that the Russians have no legitimate complaints. His response is an operational definition of willful blindness.</w:t>
      </w:r>
    </w:p>
    <w:p w14:paraId="17E6145F" w14:textId="77777777" w:rsidR="005144C9" w:rsidRPr="00F24190" w:rsidRDefault="005144C9" w:rsidP="00F24190">
      <w:pPr>
        <w:rPr>
          <w:rFonts w:asciiTheme="minorHAnsi" w:hAnsiTheme="minorHAnsi" w:cstheme="minorHAnsi"/>
        </w:rPr>
      </w:pPr>
    </w:p>
    <w:p w14:paraId="654491B7" w14:textId="79399B81" w:rsidR="00E96438" w:rsidRPr="00F24190" w:rsidRDefault="00F24190" w:rsidP="00E96438">
      <w:pPr>
        <w:pStyle w:val="Heading3"/>
        <w:rPr>
          <w:rFonts w:asciiTheme="minorHAnsi" w:hAnsiTheme="minorHAnsi" w:cstheme="minorHAnsi"/>
        </w:rPr>
      </w:pPr>
      <w:r w:rsidRPr="00F24190">
        <w:rPr>
          <w:rFonts w:asciiTheme="minorHAnsi" w:hAnsiTheme="minorHAnsi" w:cstheme="minorHAnsi"/>
        </w:rPr>
        <w:t xml:space="preserve">2AC – </w:t>
      </w:r>
      <w:r w:rsidR="00E96438" w:rsidRPr="00F24190">
        <w:rPr>
          <w:rFonts w:asciiTheme="minorHAnsi" w:hAnsiTheme="minorHAnsi" w:cstheme="minorHAnsi"/>
        </w:rPr>
        <w:t>Allies – East Asia</w:t>
      </w:r>
    </w:p>
    <w:p w14:paraId="583D3B5F" w14:textId="77777777" w:rsidR="00E96438" w:rsidRPr="00F24190" w:rsidRDefault="00E96438" w:rsidP="00E96438">
      <w:pPr>
        <w:pStyle w:val="Heading4"/>
        <w:rPr>
          <w:rFonts w:asciiTheme="minorHAnsi" w:hAnsiTheme="minorHAnsi" w:cstheme="minorHAnsi"/>
          <w:b w:val="0"/>
          <w:bCs/>
        </w:rPr>
      </w:pPr>
      <w:r w:rsidRPr="00F24190">
        <w:rPr>
          <w:rFonts w:asciiTheme="minorHAnsi" w:hAnsiTheme="minorHAnsi" w:cstheme="minorHAnsi"/>
        </w:rPr>
        <w:t>Maintaining INF would reassure allies in the Indo-Pacific and withdrawal would spark conflict with China</w:t>
      </w:r>
    </w:p>
    <w:p w14:paraId="401B923D" w14:textId="77777777" w:rsidR="00E96438" w:rsidRPr="00F24190" w:rsidRDefault="00E96438" w:rsidP="00E96438">
      <w:pPr>
        <w:rPr>
          <w:rFonts w:asciiTheme="minorHAnsi" w:hAnsiTheme="minorHAnsi" w:cstheme="minorHAnsi"/>
        </w:rPr>
      </w:pPr>
      <w:r w:rsidRPr="00F24190">
        <w:rPr>
          <w:rStyle w:val="Style13ptBold"/>
          <w:rFonts w:asciiTheme="minorHAnsi" w:hAnsiTheme="minorHAnsi" w:cstheme="minorHAnsi"/>
        </w:rPr>
        <w:t>Stokes 19</w:t>
      </w:r>
      <w:r w:rsidRPr="00F24190">
        <w:rPr>
          <w:rFonts w:asciiTheme="minorHAnsi" w:hAnsiTheme="minorHAnsi" w:cstheme="minorHAnsi"/>
        </w:rPr>
        <w:t xml:space="preserve"> – Jacob, Policy Analyst, Security and Foreign Affairs. (“China’s Missile Program and U.S. Withdrawal from the Intermediate-Range Nuclear Forces (INF) Treaty”, U.S.-China Economic and Security Review Commission, 2-4-19, </w:t>
      </w:r>
      <w:hyperlink r:id="rId35" w:history="1">
        <w:r w:rsidRPr="00F24190">
          <w:rPr>
            <w:rStyle w:val="Hyperlink"/>
            <w:rFonts w:asciiTheme="minorHAnsi" w:hAnsiTheme="minorHAnsi" w:cstheme="minorHAnsi"/>
          </w:rPr>
          <w:t>https://www.uscc.gov/sites/default/files/Research/China%20and%20INF_0.pdf</w:t>
        </w:r>
      </w:hyperlink>
      <w:r w:rsidRPr="00F24190">
        <w:rPr>
          <w:rFonts w:asciiTheme="minorHAnsi" w:hAnsiTheme="minorHAnsi" w:cstheme="minorHAnsi"/>
        </w:rPr>
        <w:t>)//jyoung</w:t>
      </w:r>
    </w:p>
    <w:p w14:paraId="7CC6091F" w14:textId="77777777" w:rsidR="00E96438" w:rsidRPr="00F24190" w:rsidRDefault="00E96438" w:rsidP="00E96438">
      <w:pPr>
        <w:rPr>
          <w:rFonts w:asciiTheme="minorHAnsi" w:hAnsiTheme="minorHAnsi" w:cstheme="minorHAnsi"/>
          <w:sz w:val="16"/>
        </w:rPr>
      </w:pPr>
      <w:r w:rsidRPr="00F24190">
        <w:rPr>
          <w:rFonts w:asciiTheme="minorHAnsi" w:hAnsiTheme="minorHAnsi" w:cstheme="minorHAnsi"/>
          <w:sz w:val="16"/>
        </w:rPr>
        <w:t xml:space="preserve">• The Trump Administration cited China as a major reason behind its decision to suspend its obligations under the 1987 Intermediate-Range Nuclear Forces (INF) Treaty with Russia and begin the technical process of treaty withdrawal. Washington initiated the formal process of leaving the treaty on February 2, 2019, which will require sixth months to complete. * • Beijing is not a party to the INF Treaty. In contrast to the restrictions the agreement imposes on the United States and Russia, remaining outside the pact has allowed China to rapidly expand its missile arsenal as part of a military strategy designed to counter U.S. and allied military power in Asia. • </w:t>
      </w:r>
      <w:r w:rsidRPr="00F24190">
        <w:rPr>
          <w:rStyle w:val="StyleUnderline"/>
          <w:rFonts w:asciiTheme="minorHAnsi" w:hAnsiTheme="minorHAnsi" w:cstheme="minorHAnsi"/>
        </w:rPr>
        <w:t xml:space="preserve">China opposes both U.S. withdrawal from the INF Treaty </w:t>
      </w:r>
      <w:r w:rsidRPr="00F24190">
        <w:rPr>
          <w:rFonts w:asciiTheme="minorHAnsi" w:hAnsiTheme="minorHAnsi" w:cstheme="minorHAnsi"/>
          <w:sz w:val="16"/>
        </w:rPr>
        <w:t>and expanding the accord to include Beijing.</w:t>
      </w:r>
      <w:r w:rsidRPr="00F24190">
        <w:rPr>
          <w:rStyle w:val="StyleUnderline"/>
          <w:rFonts w:asciiTheme="minorHAnsi" w:hAnsiTheme="minorHAnsi" w:cstheme="minorHAnsi"/>
        </w:rPr>
        <w:t xml:space="preserve"> </w:t>
      </w:r>
      <w:r w:rsidRPr="00F24190">
        <w:rPr>
          <w:rFonts w:asciiTheme="minorHAnsi" w:hAnsiTheme="minorHAnsi" w:cstheme="minorHAnsi"/>
          <w:sz w:val="16"/>
        </w:rPr>
        <w:t xml:space="preserve">Implicit in this position is a recognition that limits on the United States and Russia that do not constrain China advantage Beijing. • </w:t>
      </w:r>
      <w:r w:rsidRPr="00F24190">
        <w:rPr>
          <w:rStyle w:val="Emphasis"/>
          <w:rFonts w:asciiTheme="minorHAnsi" w:hAnsiTheme="minorHAnsi" w:cstheme="minorHAnsi"/>
        </w:rPr>
        <w:t>Chinese experts see the U.S. withdrawal as emblematic of a more aggressive U.S. nuclear and missile posture as well as a means for Washington to pressure Moscow. Chinese scholars have proposed punishing U.S. allies in Asia if they host U.S. missiles in the future.</w:t>
      </w:r>
      <w:r w:rsidRPr="00F24190">
        <w:rPr>
          <w:rFonts w:asciiTheme="minorHAnsi" w:hAnsiTheme="minorHAnsi" w:cstheme="minorHAnsi"/>
          <w:sz w:val="16"/>
        </w:rPr>
        <w:t xml:space="preserve"> • U.S. </w:t>
      </w:r>
      <w:r w:rsidRPr="00F24190">
        <w:rPr>
          <w:rStyle w:val="StyleUnderline"/>
          <w:rFonts w:asciiTheme="minorHAnsi" w:hAnsiTheme="minorHAnsi" w:cstheme="minorHAnsi"/>
        </w:rPr>
        <w:t>withdrawal from the INF Treaty will have significant policy implications for the military balance in Asia, the global arms control regime, U.S. relations with Asian allies, and China-Russia ties. Withdrawal will have mixed impacts that potentially could improve or detract from regional and global security and the U.S. and allied ability to deter China</w:t>
      </w:r>
      <w:r w:rsidRPr="00F24190">
        <w:rPr>
          <w:rFonts w:asciiTheme="minorHAnsi" w:hAnsiTheme="minorHAnsi" w:cstheme="minorHAnsi"/>
          <w:sz w:val="16"/>
        </w:rPr>
        <w:t xml:space="preserve">. Introduction On February 2, 2019, the United States suspended its obligations under the INF Treaty that it entered into with the Soviet Union in 1987 and began the technical process of treaty withdrawal. †1 The INF Treaty requires destruction of ground-launched ballistic and cruise missiles with ranges of between 500 and 5,500 kilometers (km) (310 and 3,410 miles), their launchers, and associated support structures and equipment.2 China is not a party to the treaty, and has consistently refused to accede to the accord.3 In the meantime, over the last two decades Beijing has built up a formidable missile arsenal outside the limits of the pact. In explaining its justification for withdrawing from the INF Treaty, the Trump Administration has cited both Chinese missile capabilities and Russian violations of the agreement. President Trump criticized both countries’ development of INF Treaty-noncompliant missiles and explained his rationale for planning to leave the treaty, saying, “If Russia’s doing it, and if China’s doing it, and we’re adhering to the agreement, that’s unacceptable .”4 National Security Advisor John Bolton further explained the Administration’s assessment, noting that China’s missile capabilities meant there was a “new strategic reality out there” and that the INF Treaty had now become a “bilateral treaty in a multipolar ballistic missile world.”5 This brief explains the importance of China’s groundlaunched missile capabilities to Beijing’s overall military strategy; surveys Chinese reactions to U.S. withdrawal from the INF Treaty; and assesses both the positive and negative implications of treaty withdrawal for the military balance in Asia, global arms control regime, U.S. relations with Asian allies, and China-Russia ties. [cont] Some critical factors related to U.S. withdrawal from the INF Treaty, such as the impacts on U.S.-Russia relations and the military balance in Europe, are outside the Commission’s mandate and thus beyond the scope of this report. </w:t>
      </w:r>
      <w:r w:rsidRPr="00F24190">
        <w:rPr>
          <w:rStyle w:val="StyleUnderline"/>
          <w:rFonts w:asciiTheme="minorHAnsi" w:hAnsiTheme="minorHAnsi" w:cstheme="minorHAnsi"/>
        </w:rPr>
        <w:t xml:space="preserve">However, a number of key </w:t>
      </w:r>
      <w:r w:rsidRPr="00F24190">
        <w:rPr>
          <w:rStyle w:val="Emphasis"/>
          <w:rFonts w:asciiTheme="minorHAnsi" w:hAnsiTheme="minorHAnsi" w:cstheme="minorHAnsi"/>
        </w:rPr>
        <w:t>issues</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relating to U.S.-China relations</w:t>
      </w:r>
      <w:r w:rsidRPr="00F24190">
        <w:rPr>
          <w:rStyle w:val="StyleUnderline"/>
          <w:rFonts w:asciiTheme="minorHAnsi" w:hAnsiTheme="minorHAnsi" w:cstheme="minorHAnsi"/>
        </w:rPr>
        <w:t xml:space="preserve"> and regional security in Asia will be </w:t>
      </w:r>
      <w:r w:rsidRPr="00F24190">
        <w:rPr>
          <w:rFonts w:asciiTheme="minorHAnsi" w:hAnsiTheme="minorHAnsi" w:cstheme="minorHAnsi"/>
          <w:sz w:val="16"/>
        </w:rPr>
        <w:t xml:space="preserve">directly </w:t>
      </w:r>
      <w:r w:rsidRPr="00F24190">
        <w:rPr>
          <w:rStyle w:val="Emphasis"/>
          <w:rFonts w:asciiTheme="minorHAnsi" w:hAnsiTheme="minorHAnsi" w:cstheme="minorHAnsi"/>
        </w:rPr>
        <w:t>impacted by U.S. withdrawal</w:t>
      </w:r>
      <w:r w:rsidRPr="00F24190">
        <w:rPr>
          <w:rFonts w:asciiTheme="minorHAnsi" w:hAnsiTheme="minorHAnsi" w:cstheme="minorHAnsi"/>
          <w:sz w:val="16"/>
        </w:rPr>
        <w:t xml:space="preserve"> from the treaty. Regional Military Balance One of the main rationales for withdrawing from the INF Treaty is likely to offset the advantages China derives from its large missile arsenal and thereby help deter aggressive actions by Beijing. Proponents of removing the INF Treaty’s strictures argue that being allowed to field ground-based missile systems would enhance U.S. strike capability in ways that are both cheaper and more survivable in a conflict.34 U.S. defense planners could also potentially take advantage of those attributes when developing new operational concepts for the region. Furthermore, the low cost of missiles compared to ships and aircraft makes them an attractive option in an era of intense competition for defense dollars. Advocates of leaving the INF Treaty point out that missiles would force China to focus on destroying more targets in a conflict, thus diluting the amount of firepower the PLA could devote to any specific target. U.S. missiles could also potentially be mobile, hidden, and dispersed throughout the territories of its allies and partners—for example in the Ryukyu Island chain in Japan’s southwest or in the jungles of the Philippines—all of which would complicate Chinese military planning. Conversely, opponents of leaving the treaty argue the case for withdrawal overstates both the military necessity and potential benefits of pulling out, and that leaving the agreement could further contribute to a regional arms race. Analysts who favor remaining in the treaty point out that the United States does not yet have deployable groundbased missile systems and would need to develop them in order take advantage of INF Treaty withdrawal. 35</w:t>
      </w:r>
      <w:r w:rsidRPr="00F24190">
        <w:rPr>
          <w:rStyle w:val="StyleUnderline"/>
          <w:rFonts w:asciiTheme="minorHAnsi" w:hAnsiTheme="minorHAnsi" w:cstheme="minorHAnsi"/>
        </w:rPr>
        <w:t xml:space="preserve"> Withdrawal opponents add that both geographic and political limitations on land areas in which to disperse groundbased missiles could weaken the survivability argument and potentially increase China’s incentive to target the territory of U.S. allies and partners in a conflict. 36 Opponents of treaty withdrawal also maintain that the U.S. military already fields sufficient air- and sea-based strike capability to deter and, if need be, neutralize Chinese military forces, including those based on the Mainland. 37</w:t>
      </w:r>
      <w:r w:rsidRPr="00F24190">
        <w:rPr>
          <w:rFonts w:asciiTheme="minorHAnsi" w:hAnsiTheme="minorHAnsi" w:cstheme="minorHAnsi"/>
          <w:sz w:val="16"/>
        </w:rPr>
        <w:t xml:space="preserve"> These analysts often cite General Paul Selva, Vice Chairman of the U.S. Joint Chiefs of Staff, who testified to Congress in March 2017 that “there are no military requirements we cannot currently satisfy due to our compliance with the INF Treaty. While there is a military requirement to prosecute targets at ranges covered by the INF Treaty, those fires do not have to be ground-based,” although he went on to say ground-based systems in the future could provide both “operational flexibility and scale</w:t>
      </w:r>
      <w:r w:rsidRPr="00F24190">
        <w:rPr>
          <w:rStyle w:val="StyleUnderline"/>
          <w:rFonts w:asciiTheme="minorHAnsi" w:hAnsiTheme="minorHAnsi" w:cstheme="minorHAnsi"/>
        </w:rPr>
        <w:t>.”</w:t>
      </w:r>
      <w:r w:rsidRPr="00F24190">
        <w:rPr>
          <w:rFonts w:asciiTheme="minorHAnsi" w:hAnsiTheme="minorHAnsi" w:cstheme="minorHAnsi"/>
          <w:sz w:val="16"/>
        </w:rPr>
        <w:t xml:space="preserve">38 Arms Control and U.S.-China Strategic Stability </w:t>
      </w:r>
      <w:r w:rsidRPr="00F24190">
        <w:rPr>
          <w:rStyle w:val="Emphasis"/>
          <w:rFonts w:asciiTheme="minorHAnsi" w:hAnsiTheme="minorHAnsi" w:cstheme="minorHAnsi"/>
        </w:rPr>
        <w:t xml:space="preserve">Leaving the INF Treaty will have implications for the larger framework of U.S. policy toward attempting to further integrate China into arms control agreements and the global nonproliferation regime. </w:t>
      </w:r>
      <w:r w:rsidRPr="00F24190">
        <w:rPr>
          <w:rStyle w:val="StyleUnderline"/>
          <w:rFonts w:asciiTheme="minorHAnsi" w:hAnsiTheme="minorHAnsi" w:cstheme="minorHAnsi"/>
        </w:rPr>
        <w:t>In an atmosphere of intensifying great power competition, Washington will need to consider whether, when, and how to incorporate Beijing into existing or future arms control agreements</w:t>
      </w:r>
      <w:r w:rsidRPr="00F24190">
        <w:rPr>
          <w:rFonts w:asciiTheme="minorHAnsi" w:hAnsiTheme="minorHAnsi" w:cstheme="minorHAnsi"/>
          <w:sz w:val="16"/>
        </w:rPr>
        <w:t xml:space="preserve">—or whether China can be integrated at all. 39 </w:t>
      </w:r>
      <w:r w:rsidRPr="00F24190">
        <w:rPr>
          <w:rStyle w:val="Emphasis"/>
          <w:rFonts w:asciiTheme="minorHAnsi" w:hAnsiTheme="minorHAnsi" w:cstheme="minorHAnsi"/>
        </w:rPr>
        <w:t>Both U.S. and Russian officials have proposed trying to update and expand the INF Treaty to cover China and thereby ensure the treaty’s long-term viability</w:t>
      </w:r>
      <w:r w:rsidRPr="00F24190">
        <w:rPr>
          <w:rFonts w:asciiTheme="minorHAnsi" w:hAnsiTheme="minorHAnsi" w:cstheme="minorHAnsi"/>
          <w:sz w:val="16"/>
        </w:rPr>
        <w:t>. 40 Alternatively, other analysts advocate limiting the INF Treaty’s geographic jurisdiction to Europe, thus allowing both the United States and Russia to match China’s missile buildup in Asia. 41 Such an approach was discussed during the original treaty negotiations in the 1980s, but was ultimately dismissed due to Japanese concerns about the Soviet missile threat in Asia. 42 U.S.-China Economic and Security Review Commission 7 In addition, dissolving the INF Treaty has the potential to both positively and negatively affect the broader U.S. goal of maintaining bilateral strategic stability. 43</w:t>
      </w:r>
      <w:r w:rsidRPr="00F24190">
        <w:rPr>
          <w:rStyle w:val="Emphasis"/>
          <w:rFonts w:asciiTheme="minorHAnsi" w:hAnsiTheme="minorHAnsi" w:cstheme="minorHAnsi"/>
        </w:rPr>
        <w:t xml:space="preserve"> Strategic stability with China is already under stress amid both sides’ expanding nuclear arsenals and potential changes to nuclear policy.</w:t>
      </w:r>
      <w:r w:rsidRPr="00F24190">
        <w:rPr>
          <w:rFonts w:asciiTheme="minorHAnsi" w:hAnsiTheme="minorHAnsi" w:cstheme="minorHAnsi"/>
          <w:sz w:val="16"/>
        </w:rPr>
        <w:t xml:space="preserve"> 44 </w:t>
      </w:r>
      <w:r w:rsidRPr="00F24190">
        <w:rPr>
          <w:rStyle w:val="StyleUnderline"/>
          <w:rFonts w:asciiTheme="minorHAnsi" w:hAnsiTheme="minorHAnsi" w:cstheme="minorHAnsi"/>
        </w:rPr>
        <w:t xml:space="preserve">Beijing is seeking to complete a nuclear triad while debating the parameters of its “no first use” policy, </w:t>
      </w:r>
      <w:r w:rsidRPr="00F24190">
        <w:rPr>
          <w:rFonts w:asciiTheme="minorHAnsi" w:hAnsiTheme="minorHAnsi" w:cstheme="minorHAnsi"/>
          <w:sz w:val="16"/>
        </w:rPr>
        <w:t>while Washington, in line with the 2018 Nuclear Posture Review, plans to build additional low-yield and submarine-launched nuclear weapons and grow the role of nuclear weapons in its defense strategy. Advances in long-range conventional precision strike, missile defense capabilities, and emerging technologies in the space and cyber domains are posing additional challenges to strategic stability. 45</w:t>
      </w:r>
      <w:r w:rsidRPr="00F24190">
        <w:rPr>
          <w:rStyle w:val="StyleUnderline"/>
          <w:rFonts w:asciiTheme="minorHAnsi" w:hAnsiTheme="minorHAnsi" w:cstheme="minorHAnsi"/>
        </w:rPr>
        <w:t xml:space="preserve"> Deploying U.S. ground-based missiles in Asia could deepen Beijing’s fears about the security of its minimal nuclear arsenal—some of which is co-located with conventional missiles and much of which shares command and control networks with conventional forces—and prompt China to further expand both its nuclear and conventional missile capabilities in response</w:t>
      </w:r>
      <w:r w:rsidRPr="00F24190">
        <w:rPr>
          <w:rFonts w:asciiTheme="minorHAnsi" w:hAnsiTheme="minorHAnsi" w:cstheme="minorHAnsi"/>
          <w:sz w:val="16"/>
        </w:rPr>
        <w:t xml:space="preserve">.46 Conversely, placing ground-based missiles in East Asia following withdrawal from the INF Treaty could bolster Washington’s ability to deter aggressive Chinese behavior, thus making the situation more stable rather than less. Alliance Management and Asian Regional Security Withdrawing from the INF Treaty could have both drawbacks and benefits for U.S. regional allies. Fielding new ground-based capabilities that were previously banned under the INF Treaty would require placing those systems on land in allied territory (as opposed to in the global commons of the sea or air) within range of China. Analysts have identified Japan as the most likely host for such weapons, although others have suggested Australia, the Philippines, or the U.S. territory of Guam.47 However, </w:t>
      </w:r>
      <w:r w:rsidRPr="00F24190">
        <w:rPr>
          <w:rStyle w:val="Emphasis"/>
          <w:rFonts w:asciiTheme="minorHAnsi" w:hAnsiTheme="minorHAnsi" w:cstheme="minorHAnsi"/>
        </w:rPr>
        <w:t xml:space="preserve">allies’ immediate reactions to the original U.S. withdrawal announcement have signaled initial apprehension </w:t>
      </w:r>
      <w:r w:rsidRPr="00F24190">
        <w:rPr>
          <w:rStyle w:val="StyleUnderline"/>
          <w:rFonts w:asciiTheme="minorHAnsi" w:hAnsiTheme="minorHAnsi" w:cstheme="minorHAnsi"/>
        </w:rPr>
        <w:t xml:space="preserve">combined with an understanding of U.S. concerns and interest in additional consultations. For instance, </w:t>
      </w:r>
      <w:r w:rsidRPr="00F24190">
        <w:rPr>
          <w:rStyle w:val="Emphasis"/>
          <w:rFonts w:asciiTheme="minorHAnsi" w:hAnsiTheme="minorHAnsi" w:cstheme="minorHAnsi"/>
        </w:rPr>
        <w:t xml:space="preserve">Japan’s Chief Cabinet Secretary </w:t>
      </w:r>
      <w:r w:rsidRPr="00F24190">
        <w:rPr>
          <w:rStyle w:val="StyleUnderline"/>
          <w:rFonts w:asciiTheme="minorHAnsi" w:hAnsiTheme="minorHAnsi" w:cstheme="minorHAnsi"/>
        </w:rPr>
        <w:t>Yoshihide Suga</w:t>
      </w:r>
      <w:r w:rsidRPr="00F24190">
        <w:rPr>
          <w:rStyle w:val="Emphasis"/>
          <w:rFonts w:asciiTheme="minorHAnsi" w:hAnsiTheme="minorHAnsi" w:cstheme="minorHAnsi"/>
        </w:rPr>
        <w:t xml:space="preserve"> said it would be “undesirable” </w:t>
      </w:r>
      <w:r w:rsidRPr="00F24190">
        <w:rPr>
          <w:rStyle w:val="StyleUnderline"/>
          <w:rFonts w:asciiTheme="minorHAnsi" w:hAnsiTheme="minorHAnsi" w:cstheme="minorHAnsi"/>
        </w:rPr>
        <w:t>for the United States to withdraw from the INF Treaty and added,</w:t>
      </w:r>
      <w:r w:rsidRPr="00F24190">
        <w:rPr>
          <w:rStyle w:val="Emphasis"/>
          <w:rFonts w:asciiTheme="minorHAnsi" w:hAnsiTheme="minorHAnsi" w:cstheme="minorHAnsi"/>
        </w:rPr>
        <w:t xml:space="preserve"> “We hope that it will be averted.”</w:t>
      </w:r>
      <w:r w:rsidRPr="00F24190">
        <w:rPr>
          <w:rFonts w:asciiTheme="minorHAnsi" w:hAnsiTheme="minorHAnsi" w:cstheme="minorHAnsi"/>
          <w:sz w:val="16"/>
        </w:rPr>
        <w:t xml:space="preserve">48 In particular, </w:t>
      </w:r>
      <w:r w:rsidRPr="00F24190">
        <w:rPr>
          <w:rStyle w:val="StyleUnderline"/>
          <w:rFonts w:asciiTheme="minorHAnsi" w:hAnsiTheme="minorHAnsi" w:cstheme="minorHAnsi"/>
        </w:rPr>
        <w:t xml:space="preserve">he raised concerns about the potential for sparking a regional arms race in Asia and complicating disarmament talks with North Korea, </w:t>
      </w:r>
      <w:r w:rsidRPr="00F24190">
        <w:rPr>
          <w:rFonts w:asciiTheme="minorHAnsi" w:hAnsiTheme="minorHAnsi" w:cstheme="minorHAnsi"/>
          <w:sz w:val="16"/>
        </w:rPr>
        <w:t xml:space="preserve">although he also recognized the impact of “changes in the global security environment” on the U.S. announcement and expressed a desire to consult with Washington further on the topic.49 </w:t>
      </w:r>
      <w:r w:rsidRPr="00F24190">
        <w:rPr>
          <w:rStyle w:val="StyleUnderline"/>
          <w:rFonts w:asciiTheme="minorHAnsi" w:hAnsiTheme="minorHAnsi" w:cstheme="minorHAnsi"/>
        </w:rPr>
        <w:t>U.S. policy will also have to take into account the views of its Indo-Pacific treaty allies South Korea, Australia, and the Philippines as well as partners such as India and Taiwan. Some allies might be persuaded that additional U.S. missile capabilities are worthwhile because they help enhance deterrence in Asia. Allied governments could also be convinced that pulling out of the INF Treaty could generate leverage to push for an expanded treaty that addresses Chinese capabilities</w:t>
      </w:r>
      <w:r w:rsidRPr="00F24190">
        <w:rPr>
          <w:rFonts w:asciiTheme="minorHAnsi" w:hAnsiTheme="minorHAnsi" w:cstheme="minorHAnsi"/>
          <w:sz w:val="16"/>
        </w:rPr>
        <w:t xml:space="preserve">.50 China-Russia Relations Some experts believe ending INF Treaty restrictions may prompt Russia to deploy medium- and intermediate-range missiles to counter China’s rapidly growing missile capabilities. 51 Moscow fielding such missiles could damage the cooperative relationship it has built with Beijing in recent years.52 If Russia decided to station INF-range missiles on the Sino-Russian border, that decision would reflect concerns that go beyond just China’s missile capabilities. Russian officials—including President Vladimir Putin—have voiced longstanding concerns about how China’s military modernization is reshaping the balance of power in Asia. 53 For the moment, however, a Russian missile buildup on the border with China that undercuts the Sino-Russian partnership is unlikely to be realized given the significant warming in bilateral ties. Mutual demilitarization of their shared border is a core element of fastimproving Sino-Russian relations. Still, over time, deepening Russian concerns about Chinese military power could develop into a major point of friction between Beijing and Moscow.54 Without the INF Treaty, Russia would have fewer restrictions on potential military responses to counter China’s military expansion. </w:t>
      </w:r>
    </w:p>
    <w:p w14:paraId="5458D7BB" w14:textId="77777777" w:rsidR="00E96438" w:rsidRPr="00F24190" w:rsidRDefault="00E96438" w:rsidP="00E96438">
      <w:pPr>
        <w:pStyle w:val="Heading4"/>
        <w:rPr>
          <w:rFonts w:asciiTheme="minorHAnsi" w:hAnsiTheme="minorHAnsi" w:cstheme="minorHAnsi"/>
          <w:b w:val="0"/>
          <w:bCs/>
        </w:rPr>
      </w:pPr>
      <w:r w:rsidRPr="00F24190">
        <w:rPr>
          <w:rFonts w:asciiTheme="minorHAnsi" w:hAnsiTheme="minorHAnsi" w:cstheme="minorHAnsi"/>
        </w:rPr>
        <w:t>INF key to Asian stability – miscalc and arms racing</w:t>
      </w:r>
    </w:p>
    <w:p w14:paraId="6F59094E" w14:textId="77777777" w:rsidR="00E96438" w:rsidRPr="00F24190" w:rsidRDefault="00E96438" w:rsidP="00E96438">
      <w:pPr>
        <w:rPr>
          <w:rFonts w:asciiTheme="minorHAnsi" w:hAnsiTheme="minorHAnsi" w:cstheme="minorHAnsi"/>
        </w:rPr>
      </w:pPr>
      <w:r w:rsidRPr="00F24190">
        <w:rPr>
          <w:rStyle w:val="Style13ptBold"/>
          <w:rFonts w:asciiTheme="minorHAnsi" w:hAnsiTheme="minorHAnsi" w:cstheme="minorHAnsi"/>
        </w:rPr>
        <w:t>Kuo 19</w:t>
      </w:r>
      <w:r w:rsidRPr="00F24190">
        <w:rPr>
          <w:rFonts w:asciiTheme="minorHAnsi" w:hAnsiTheme="minorHAnsi" w:cstheme="minorHAnsi"/>
        </w:rPr>
        <w:t xml:space="preserve"> – Mercy, Vice President of Strategic Services at Pamir Consulting, a global risk intelligence firm. (“US Withdrawal From INF Treaty: Impact on Asia”, The Diplomat, 3-1-19, </w:t>
      </w:r>
      <w:hyperlink r:id="rId36" w:history="1">
        <w:r w:rsidRPr="00F24190">
          <w:rPr>
            <w:rStyle w:val="Hyperlink"/>
            <w:rFonts w:asciiTheme="minorHAnsi" w:hAnsiTheme="minorHAnsi" w:cstheme="minorHAnsi"/>
          </w:rPr>
          <w:t>https://thediplomat.com/2019/03/us-withdrawal-from-inf-treaty-impact-on-asia/</w:t>
        </w:r>
      </w:hyperlink>
      <w:r w:rsidRPr="00F24190">
        <w:rPr>
          <w:rFonts w:asciiTheme="minorHAnsi" w:hAnsiTheme="minorHAnsi" w:cstheme="minorHAnsi"/>
        </w:rPr>
        <w:t>) //jyoung</w:t>
      </w:r>
    </w:p>
    <w:p w14:paraId="45C6F683" w14:textId="3D96FFC1" w:rsidR="00E96438" w:rsidRPr="00F24190" w:rsidRDefault="00E96438" w:rsidP="00E96438">
      <w:pPr>
        <w:rPr>
          <w:rStyle w:val="StyleUnderline"/>
          <w:rFonts w:asciiTheme="minorHAnsi" w:hAnsiTheme="minorHAnsi" w:cstheme="minorHAnsi"/>
        </w:rPr>
      </w:pPr>
      <w:r w:rsidRPr="00F24190">
        <w:rPr>
          <w:rFonts w:asciiTheme="minorHAnsi" w:hAnsiTheme="minorHAnsi" w:cstheme="minorHAnsi"/>
          <w:sz w:val="14"/>
        </w:rPr>
        <w:t xml:space="preserve">Explain the INF Treaty’s strategic relevance in a post-Cold War, post-September 11 world order. The treaty prevents the United States and Russia from fielding ground-based missiles with ranges between 500 and 5,500 kilometers. This constraint helped maintain strategic stability in Europe. At the time [it was signed], it cut short plans by both sides to build large numbers of these weapons. Today, although the Cold War may be over, Russia and the United States still maintain large nuclear arsenals kept on high alert. Neither nation will commit to a no-first use policy. The risk of nuclear war, especially through accident or misunderstanding, remains intolerably high. Legal constraints on arms racing, like the INF, help lower that risk. Nuclear arms control is just as important to preserving international peace and security today as it was in 1987 when the treaty was signed, perhaps even more so. The INF was a piece of a much larger arms control structure built by policymakers in many countries who recognized the danger of arms racing. That structure began to fall apart after the United States failed to ratify the Comprehensive Nuclear Test Ban Treaty (CTBT) in 1996. Not long afterwards the United States unilaterally withdrew from the Anti-Ballistic Missile Treaty (ABM). International negotiations on the Fissile Material Cut-Off Treaty (FMCT) ground to a halt. The demise of the INF Treaty is another dangerous step in the wrong direction. If this trend continues, it may not be long before leaders like Mr. Putin and Mr. Trump begin to push to resume nuclear testing. What are the implications for Asia, specifically </w:t>
      </w:r>
      <w:r w:rsidRPr="00F24190">
        <w:rPr>
          <w:rStyle w:val="Emphasis"/>
          <w:rFonts w:asciiTheme="minorHAnsi" w:hAnsiTheme="minorHAnsi" w:cstheme="minorHAnsi"/>
        </w:rPr>
        <w:t>China</w:t>
      </w:r>
      <w:r w:rsidRPr="00F24190">
        <w:rPr>
          <w:rFonts w:asciiTheme="minorHAnsi" w:hAnsiTheme="minorHAnsi" w:cstheme="minorHAnsi"/>
          <w:sz w:val="14"/>
        </w:rPr>
        <w:t xml:space="preserve">, </w:t>
      </w:r>
      <w:r w:rsidRPr="00F24190">
        <w:rPr>
          <w:rStyle w:val="Emphasis"/>
          <w:rFonts w:asciiTheme="minorHAnsi" w:hAnsiTheme="minorHAnsi" w:cstheme="minorHAnsi"/>
        </w:rPr>
        <w:t>India</w:t>
      </w:r>
      <w:r w:rsidRPr="00F24190">
        <w:rPr>
          <w:rFonts w:asciiTheme="minorHAnsi" w:hAnsiTheme="minorHAnsi" w:cstheme="minorHAnsi"/>
          <w:sz w:val="14"/>
        </w:rPr>
        <w:t xml:space="preserve">, </w:t>
      </w:r>
      <w:r w:rsidRPr="00F24190">
        <w:rPr>
          <w:rStyle w:val="Emphasis"/>
          <w:rFonts w:asciiTheme="minorHAnsi" w:hAnsiTheme="minorHAnsi" w:cstheme="minorHAnsi"/>
        </w:rPr>
        <w:t>North Korea</w:t>
      </w:r>
      <w:r w:rsidRPr="00F24190">
        <w:rPr>
          <w:rFonts w:asciiTheme="minorHAnsi" w:hAnsiTheme="minorHAnsi" w:cstheme="minorHAnsi"/>
          <w:sz w:val="14"/>
        </w:rPr>
        <w:t xml:space="preserve">, </w:t>
      </w:r>
      <w:r w:rsidRPr="00F24190">
        <w:rPr>
          <w:rStyle w:val="Emphasis"/>
          <w:rFonts w:asciiTheme="minorHAnsi" w:hAnsiTheme="minorHAnsi" w:cstheme="minorHAnsi"/>
        </w:rPr>
        <w:t>and Pakistan</w:t>
      </w:r>
      <w:r w:rsidRPr="00F24190">
        <w:rPr>
          <w:rFonts w:asciiTheme="minorHAnsi" w:hAnsiTheme="minorHAnsi" w:cstheme="minorHAnsi"/>
          <w:sz w:val="14"/>
        </w:rPr>
        <w:t xml:space="preserve">? </w:t>
      </w:r>
      <w:r w:rsidRPr="00F24190">
        <w:rPr>
          <w:rStyle w:val="StyleUnderline"/>
          <w:rFonts w:asciiTheme="minorHAnsi" w:hAnsiTheme="minorHAnsi" w:cstheme="minorHAnsi"/>
        </w:rPr>
        <w:t xml:space="preserve">These four nuclear weapons states also have missiles in this class. The U.S. decision to abrogate the INF Treaty is a signal to the leadership of all four nations that arms control and disarmament is no longer an important global norm. If Russia and the United States continue to undermine that norm, all four of these nations </w:t>
      </w:r>
      <w:r w:rsidRPr="00F24190">
        <w:rPr>
          <w:rStyle w:val="Emphasis"/>
          <w:rFonts w:asciiTheme="minorHAnsi" w:hAnsiTheme="minorHAnsi" w:cstheme="minorHAnsi"/>
        </w:rPr>
        <w:t xml:space="preserve">may feel less constrained in the development of their nuclear weapons and ballistic missile programs. </w:t>
      </w:r>
      <w:r w:rsidRPr="00F24190">
        <w:rPr>
          <w:rFonts w:asciiTheme="minorHAnsi" w:hAnsiTheme="minorHAnsi" w:cstheme="minorHAnsi"/>
          <w:sz w:val="14"/>
        </w:rPr>
        <w:t xml:space="preserve">The probability of another nuclear weapons state in Asia remains low. </w:t>
      </w:r>
      <w:r w:rsidRPr="00F24190">
        <w:rPr>
          <w:rStyle w:val="StyleUnderline"/>
          <w:rFonts w:asciiTheme="minorHAnsi" w:hAnsiTheme="minorHAnsi" w:cstheme="minorHAnsi"/>
        </w:rPr>
        <w:t>There is still strong support among the non-nuclear weapons states to uphold the Nuclear Non-Proliferation Treaty</w:t>
      </w:r>
      <w:r w:rsidRPr="00F24190">
        <w:rPr>
          <w:rFonts w:asciiTheme="minorHAnsi" w:hAnsiTheme="minorHAnsi" w:cstheme="minorHAnsi"/>
          <w:sz w:val="14"/>
        </w:rPr>
        <w:t xml:space="preserve"> (NPT) </w:t>
      </w:r>
      <w:r w:rsidRPr="00F24190">
        <w:rPr>
          <w:rStyle w:val="StyleUnderline"/>
          <w:rFonts w:asciiTheme="minorHAnsi" w:hAnsiTheme="minorHAnsi" w:cstheme="minorHAnsi"/>
        </w:rPr>
        <w:t xml:space="preserve">and to pressure the nuclear weapons states to honor their NPT obligation to return to the negotiating table. The passage of the UN Treaty on the Prohibition of Nuclear Weapons (TPNW) is an important step forward. </w:t>
      </w:r>
      <w:r w:rsidRPr="00F24190">
        <w:rPr>
          <w:rFonts w:asciiTheme="minorHAnsi" w:hAnsiTheme="minorHAnsi" w:cstheme="minorHAnsi"/>
          <w:sz w:val="14"/>
        </w:rPr>
        <w:t xml:space="preserve">What is the impact of the U.S. decision on allies? Most NATO member states are not supporting the Trump administration’s decision to withdraw from the treaty. Their opposition may constrain U.S. efforts to re-introduce ground-based intermediate-range missiles in Europe. The Japanese prime minister, on the other hand, reportedly nominated President Trump for the Nobel Peace Prize. He also endorsed an aggressive new U.S. nuclear posture that may result in the re-introduction of U.S. nuclear weapons into Asia, including Japan itself. Without the INF’s constraints, </w:t>
      </w:r>
      <w:r w:rsidRPr="00F24190">
        <w:rPr>
          <w:rStyle w:val="StyleUnderline"/>
          <w:rFonts w:asciiTheme="minorHAnsi" w:hAnsiTheme="minorHAnsi" w:cstheme="minorHAnsi"/>
        </w:rPr>
        <w:t xml:space="preserve">the U.S. may begin to pressure Japan, Taiwan, and other Asian allies to deploy U.S. ground-based intermediate-range missiles on their territory. Those missiles need not be armed with nuclear weapons. Most of China’s missiles in this class are armed with conventional high explosives. The United States will try to persuade its Asian allies by arguing new missiles are needed to counter China’s. That’s a dubious argument given the already robust U.S. military posture in Asia. Increased numbers of conventionally-armed missiles kept on high alert will create new uncertainties that increase the risk of rapid escalation in a future military conflict. Moreover, neither side would know for sure whether the incoming missiles were armed with conventional or nuclear warheads. This is one of the greatest dangers posed by China’s current nuclear posture, and the most important reason to try to convince China to enter into international negotiations. </w:t>
      </w:r>
      <w:r w:rsidRPr="00F24190">
        <w:rPr>
          <w:rFonts w:asciiTheme="minorHAnsi" w:hAnsiTheme="minorHAnsi" w:cstheme="minorHAnsi"/>
          <w:sz w:val="14"/>
        </w:rPr>
        <w:t xml:space="preserve">What, if any, new strategic security framework will replace the INF Treaty? The strategic security framework based on arms control will be replaced by a new framework based on arms racing. </w:t>
      </w:r>
      <w:r w:rsidRPr="00F24190">
        <w:rPr>
          <w:rStyle w:val="Emphasis"/>
          <w:rFonts w:asciiTheme="minorHAnsi" w:hAnsiTheme="minorHAnsi" w:cstheme="minorHAnsi"/>
        </w:rPr>
        <w:t>Lessons learned during the Cold War will need to be learned all over again. Trillions of dollars will be wasted. The risk of nuclear war will increase</w:t>
      </w:r>
      <w:r w:rsidRPr="00F24190">
        <w:rPr>
          <w:rStyle w:val="StyleUnderline"/>
          <w:rFonts w:asciiTheme="minorHAnsi" w:hAnsiTheme="minorHAnsi" w:cstheme="minorHAnsi"/>
        </w:rPr>
        <w:t>. Hopefully, under increased pressure from the non-nuclear weapons states pushing to make nuclear weapons illegal, arms control norms will become stronger and arms racing will be recognized as the dangerously irresponsible evil that it is.</w:t>
      </w:r>
    </w:p>
    <w:p w14:paraId="3D113579" w14:textId="77777777" w:rsidR="00E96438" w:rsidRPr="00F24190" w:rsidRDefault="00E96438" w:rsidP="00E96438">
      <w:pPr>
        <w:rPr>
          <w:rFonts w:asciiTheme="minorHAnsi" w:hAnsiTheme="minorHAnsi" w:cstheme="minorHAnsi"/>
        </w:rPr>
      </w:pPr>
    </w:p>
    <w:p w14:paraId="3D8ACDD5" w14:textId="02130162" w:rsidR="006D7134" w:rsidRPr="00F24190" w:rsidRDefault="006D7134" w:rsidP="006D7134">
      <w:pPr>
        <w:pStyle w:val="Heading2"/>
        <w:rPr>
          <w:rFonts w:asciiTheme="minorHAnsi" w:hAnsiTheme="minorHAnsi" w:cstheme="minorHAnsi"/>
        </w:rPr>
      </w:pPr>
      <w:r w:rsidRPr="00F24190">
        <w:rPr>
          <w:rFonts w:asciiTheme="minorHAnsi" w:hAnsiTheme="minorHAnsi" w:cstheme="minorHAnsi"/>
        </w:rPr>
        <w:t>CP</w:t>
      </w:r>
    </w:p>
    <w:p w14:paraId="686757A6" w14:textId="3A57DFA9" w:rsidR="00F7582E" w:rsidRPr="00F24190" w:rsidRDefault="00F7582E" w:rsidP="00F7582E">
      <w:pPr>
        <w:pStyle w:val="Heading3"/>
        <w:rPr>
          <w:rFonts w:asciiTheme="minorHAnsi" w:hAnsiTheme="minorHAnsi" w:cstheme="minorHAnsi"/>
        </w:rPr>
      </w:pPr>
      <w:r w:rsidRPr="00F24190">
        <w:rPr>
          <w:rFonts w:asciiTheme="minorHAnsi" w:hAnsiTheme="minorHAnsi" w:cstheme="minorHAnsi"/>
        </w:rPr>
        <w:t>2AC – Adv CP</w:t>
      </w:r>
      <w:r w:rsidR="00F24190" w:rsidRPr="00F24190">
        <w:rPr>
          <w:rFonts w:asciiTheme="minorHAnsi" w:hAnsiTheme="minorHAnsi" w:cstheme="minorHAnsi"/>
        </w:rPr>
        <w:t>s – Generic</w:t>
      </w:r>
      <w:r w:rsidRPr="00F24190">
        <w:rPr>
          <w:rFonts w:asciiTheme="minorHAnsi" w:hAnsiTheme="minorHAnsi" w:cstheme="minorHAnsi"/>
        </w:rPr>
        <w:t xml:space="preserve"> </w:t>
      </w:r>
      <w:r w:rsidR="00F24190" w:rsidRPr="00F24190">
        <w:rPr>
          <w:rFonts w:asciiTheme="minorHAnsi" w:hAnsiTheme="minorHAnsi" w:cstheme="minorHAnsi"/>
        </w:rPr>
        <w:t>No</w:t>
      </w:r>
      <w:r w:rsidRPr="00F24190">
        <w:rPr>
          <w:rFonts w:asciiTheme="minorHAnsi" w:hAnsiTheme="minorHAnsi" w:cstheme="minorHAnsi"/>
        </w:rPr>
        <w:t xml:space="preserve"> Solve</w:t>
      </w:r>
    </w:p>
    <w:p w14:paraId="3DC560B1" w14:textId="4CF827EA" w:rsidR="00870C5F" w:rsidRPr="00F24190" w:rsidRDefault="00870C5F" w:rsidP="00870C5F">
      <w:pPr>
        <w:pStyle w:val="Heading4"/>
        <w:rPr>
          <w:rFonts w:asciiTheme="minorHAnsi" w:hAnsiTheme="minorHAnsi" w:cstheme="minorHAnsi"/>
        </w:rPr>
      </w:pPr>
      <w:r w:rsidRPr="00F24190">
        <w:rPr>
          <w:rFonts w:asciiTheme="minorHAnsi" w:hAnsiTheme="minorHAnsi" w:cstheme="minorHAnsi"/>
        </w:rPr>
        <w:t>They pretty much all fail</w:t>
      </w:r>
    </w:p>
    <w:p w14:paraId="67200CEE" w14:textId="451B9760" w:rsidR="00870C5F" w:rsidRPr="00F24190" w:rsidRDefault="00870C5F" w:rsidP="00870C5F">
      <w:pPr>
        <w:pStyle w:val="ListParagraph"/>
        <w:numPr>
          <w:ilvl w:val="0"/>
          <w:numId w:val="11"/>
        </w:numPr>
        <w:rPr>
          <w:rFonts w:asciiTheme="minorHAnsi" w:hAnsiTheme="minorHAnsi" w:cstheme="minorHAnsi"/>
        </w:rPr>
      </w:pPr>
      <w:r w:rsidRPr="00F24190">
        <w:rPr>
          <w:rFonts w:asciiTheme="minorHAnsi" w:hAnsiTheme="minorHAnsi" w:cstheme="minorHAnsi"/>
        </w:rPr>
        <w:t>Bilateral negotiations will fail</w:t>
      </w:r>
    </w:p>
    <w:p w14:paraId="4E8B14F1" w14:textId="1D0622FA" w:rsidR="00870C5F" w:rsidRPr="00F24190" w:rsidRDefault="00870C5F" w:rsidP="00870C5F">
      <w:pPr>
        <w:pStyle w:val="ListParagraph"/>
        <w:numPr>
          <w:ilvl w:val="0"/>
          <w:numId w:val="11"/>
        </w:numPr>
        <w:rPr>
          <w:rFonts w:asciiTheme="minorHAnsi" w:hAnsiTheme="minorHAnsi" w:cstheme="minorHAnsi"/>
        </w:rPr>
      </w:pPr>
      <w:r w:rsidRPr="00F24190">
        <w:rPr>
          <w:rFonts w:asciiTheme="minorHAnsi" w:hAnsiTheme="minorHAnsi" w:cstheme="minorHAnsi"/>
        </w:rPr>
        <w:t>New START negotiations will fail</w:t>
      </w:r>
    </w:p>
    <w:p w14:paraId="0F78A27F" w14:textId="68832AB6" w:rsidR="00870C5F" w:rsidRPr="00F24190" w:rsidRDefault="00870C5F" w:rsidP="00870C5F">
      <w:pPr>
        <w:pStyle w:val="ListParagraph"/>
        <w:numPr>
          <w:ilvl w:val="0"/>
          <w:numId w:val="11"/>
        </w:numPr>
        <w:rPr>
          <w:rFonts w:asciiTheme="minorHAnsi" w:hAnsiTheme="minorHAnsi" w:cstheme="minorHAnsi"/>
        </w:rPr>
      </w:pPr>
      <w:r w:rsidRPr="00F24190">
        <w:rPr>
          <w:rFonts w:asciiTheme="minorHAnsi" w:hAnsiTheme="minorHAnsi" w:cstheme="minorHAnsi"/>
        </w:rPr>
        <w:t>Forced INF compliance will fail</w:t>
      </w:r>
    </w:p>
    <w:p w14:paraId="0B0A81F4" w14:textId="7B3E007C" w:rsidR="00870C5F" w:rsidRPr="00F24190" w:rsidRDefault="00870C5F" w:rsidP="00870C5F">
      <w:pPr>
        <w:pStyle w:val="ListParagraph"/>
        <w:numPr>
          <w:ilvl w:val="0"/>
          <w:numId w:val="11"/>
        </w:numPr>
        <w:rPr>
          <w:rFonts w:asciiTheme="minorHAnsi" w:hAnsiTheme="minorHAnsi" w:cstheme="minorHAnsi"/>
        </w:rPr>
      </w:pPr>
      <w:r w:rsidRPr="00F24190">
        <w:rPr>
          <w:rFonts w:asciiTheme="minorHAnsi" w:hAnsiTheme="minorHAnsi" w:cstheme="minorHAnsi"/>
        </w:rPr>
        <w:t>Multilateral pressure will fail</w:t>
      </w:r>
    </w:p>
    <w:p w14:paraId="14A588F7" w14:textId="25CA0684" w:rsidR="00870C5F" w:rsidRPr="00F24190" w:rsidRDefault="00870C5F" w:rsidP="00870C5F">
      <w:pPr>
        <w:pStyle w:val="ListParagraph"/>
        <w:numPr>
          <w:ilvl w:val="0"/>
          <w:numId w:val="11"/>
        </w:numPr>
        <w:rPr>
          <w:rFonts w:asciiTheme="minorHAnsi" w:hAnsiTheme="minorHAnsi" w:cstheme="minorHAnsi"/>
        </w:rPr>
      </w:pPr>
      <w:r w:rsidRPr="00F24190">
        <w:rPr>
          <w:rFonts w:asciiTheme="minorHAnsi" w:hAnsiTheme="minorHAnsi" w:cstheme="minorHAnsi"/>
        </w:rPr>
        <w:t>Some of them make the problem worse</w:t>
      </w:r>
    </w:p>
    <w:p w14:paraId="6F5915EA" w14:textId="77777777" w:rsidR="00601141" w:rsidRPr="00F24190" w:rsidRDefault="00601141" w:rsidP="00601141">
      <w:pPr>
        <w:rPr>
          <w:rFonts w:asciiTheme="minorHAnsi" w:hAnsiTheme="minorHAnsi" w:cstheme="minorHAnsi"/>
        </w:rPr>
      </w:pPr>
      <w:r w:rsidRPr="00F24190">
        <w:rPr>
          <w:rStyle w:val="Style13ptBold"/>
          <w:rFonts w:asciiTheme="minorHAnsi" w:hAnsiTheme="minorHAnsi" w:cstheme="minorHAnsi"/>
        </w:rPr>
        <w:t>Rumer 18</w:t>
      </w:r>
      <w:r w:rsidRPr="00F24190">
        <w:rPr>
          <w:rFonts w:asciiTheme="minorHAnsi" w:hAnsiTheme="minorHAnsi" w:cstheme="minorHAnsi"/>
        </w:rPr>
        <w:t xml:space="preserve"> – Eugene Rumer is a senior fellow and the director of Carnegie’s Russia and Eurasia Program. Prior to joining Carnegie, Rumer was the national intelligence officer for Russia and Eurasia at the U.S. National Intelligence Council from 2010 to 2014. Earlier, he held research appointments at the National Defense University, the International Institute for Strategic Studies, and the RAND Corporation. He has also served on the National Security Council staff and at the State Department, taught at Georgetown University and the George Washington University, and published widely. (“A Farewell to Arms . . . Control” Carnegie Endowment April 17, 2018 https://carnegieendowment.org/2018/04/17/farewell-to-arms-.-.-.-control-pub-76088)</w:t>
      </w:r>
    </w:p>
    <w:p w14:paraId="7816F659" w14:textId="50A7B5D9" w:rsidR="00870C5F" w:rsidRPr="00F24190" w:rsidRDefault="00870C5F" w:rsidP="00870C5F">
      <w:pPr>
        <w:rPr>
          <w:rFonts w:asciiTheme="minorHAnsi" w:hAnsiTheme="minorHAnsi" w:cstheme="minorHAnsi"/>
          <w:sz w:val="16"/>
        </w:rPr>
      </w:pPr>
      <w:r w:rsidRPr="00F24190">
        <w:rPr>
          <w:rStyle w:val="StyleUnderline"/>
          <w:rFonts w:asciiTheme="minorHAnsi" w:hAnsiTheme="minorHAnsi" w:cstheme="minorHAnsi"/>
        </w:rPr>
        <w:t>There appear to be few</w:t>
      </w:r>
      <w:r w:rsidRPr="00F24190">
        <w:rPr>
          <w:rFonts w:asciiTheme="minorHAnsi" w:hAnsiTheme="minorHAnsi" w:cstheme="minorHAnsi"/>
          <w:sz w:val="16"/>
        </w:rPr>
        <w:t xml:space="preserve">, if any, </w:t>
      </w:r>
      <w:r w:rsidRPr="00F24190">
        <w:rPr>
          <w:rStyle w:val="StyleUnderline"/>
          <w:rFonts w:asciiTheme="minorHAnsi" w:hAnsiTheme="minorHAnsi" w:cstheme="minorHAnsi"/>
        </w:rPr>
        <w:t>solutions to this challenge, at least in the near term</w:t>
      </w:r>
      <w:r w:rsidRPr="00F24190">
        <w:rPr>
          <w:rFonts w:asciiTheme="minorHAnsi" w:hAnsiTheme="minorHAnsi" w:cstheme="minorHAnsi"/>
          <w:sz w:val="16"/>
        </w:rPr>
        <w:t xml:space="preserve">. The combination of political and geopolitical differences between Washington and Moscow and the increasing likelihood that traditional </w:t>
      </w:r>
      <w:r w:rsidRPr="00F24190">
        <w:rPr>
          <w:rStyle w:val="Emphasis"/>
          <w:rFonts w:asciiTheme="minorHAnsi" w:hAnsiTheme="minorHAnsi" w:cstheme="minorHAnsi"/>
        </w:rPr>
        <w:t>bilateral arms control measures will do little to limit the two sides’ pursuit of a qualitative edge in developing their strategic arsenals</w:t>
      </w:r>
      <w:r w:rsidRPr="00F24190">
        <w:rPr>
          <w:rFonts w:asciiTheme="minorHAnsi" w:hAnsiTheme="minorHAnsi" w:cstheme="minorHAnsi"/>
          <w:sz w:val="16"/>
        </w:rPr>
        <w:t xml:space="preserve">, increases the prospect of a destabilizing U.S.-Russian arms race. </w:t>
      </w:r>
      <w:r w:rsidRPr="00F24190">
        <w:rPr>
          <w:rStyle w:val="StyleUnderline"/>
          <w:rFonts w:asciiTheme="minorHAnsi" w:hAnsiTheme="minorHAnsi" w:cstheme="minorHAnsi"/>
        </w:rPr>
        <w:t>The outlook for the current arms control regime surviving, let alone new agreements being signed, is clouded by the impasse over U.S. charges of Russian INF violations and Russian countercharges</w:t>
      </w:r>
      <w:r w:rsidRPr="00F24190">
        <w:rPr>
          <w:rFonts w:asciiTheme="minorHAnsi" w:hAnsiTheme="minorHAnsi" w:cstheme="minorHAnsi"/>
          <w:sz w:val="16"/>
        </w:rPr>
        <w:t xml:space="preserve">. A number of proposals intended to get Russia to comply with the INF Treaty have been raised, including by senior Trump administration officials. Some have argued for withdrawing from the treaty. None of these proposals appears likely to achieve the stated goal of forcing or enticing Russia to return to compliance with the INF Treaty. </w:t>
      </w:r>
      <w:r w:rsidRPr="00F24190">
        <w:rPr>
          <w:rStyle w:val="StyleUnderline"/>
          <w:rFonts w:asciiTheme="minorHAnsi" w:hAnsiTheme="minorHAnsi" w:cstheme="minorHAnsi"/>
        </w:rPr>
        <w:t>The outlook for New START’s extension beyond its 2021 expiration</w:t>
      </w:r>
      <w:r w:rsidRPr="00F24190">
        <w:rPr>
          <w:rFonts w:asciiTheme="minorHAnsi" w:hAnsiTheme="minorHAnsi" w:cstheme="minorHAnsi"/>
          <w:sz w:val="16"/>
        </w:rPr>
        <w:t xml:space="preserve">, which could be done by executive agreement, </w:t>
      </w:r>
      <w:r w:rsidRPr="00F24190">
        <w:rPr>
          <w:rStyle w:val="StyleUnderline"/>
          <w:rFonts w:asciiTheme="minorHAnsi" w:hAnsiTheme="minorHAnsi" w:cstheme="minorHAnsi"/>
        </w:rPr>
        <w:t>is also dim.</w:t>
      </w:r>
      <w:r w:rsidRPr="00F24190">
        <w:rPr>
          <w:rFonts w:asciiTheme="minorHAnsi" w:hAnsiTheme="minorHAnsi" w:cstheme="minorHAnsi"/>
          <w:sz w:val="16"/>
        </w:rPr>
        <w:t xml:space="preserve"> </w:t>
      </w:r>
      <w:r w:rsidRPr="00F24190">
        <w:rPr>
          <w:rStyle w:val="StyleUnderline"/>
          <w:rFonts w:asciiTheme="minorHAnsi" w:hAnsiTheme="minorHAnsi" w:cstheme="minorHAnsi"/>
        </w:rPr>
        <w:t>Some proposals link the extension of New START to the fate of the INF Treaty and condition its extension on Russia’s return to INF compliance</w:t>
      </w:r>
      <w:r w:rsidRPr="00F24190">
        <w:rPr>
          <w:rFonts w:asciiTheme="minorHAnsi" w:hAnsiTheme="minorHAnsi" w:cstheme="minorHAnsi"/>
          <w:sz w:val="16"/>
        </w:rPr>
        <w:t xml:space="preserve">. The New START’s expiration would remove the numerical cap on U.S. and Russian arsenals. </w:t>
      </w:r>
      <w:r w:rsidRPr="00F24190">
        <w:rPr>
          <w:rStyle w:val="StyleUnderline"/>
          <w:rFonts w:asciiTheme="minorHAnsi" w:hAnsiTheme="minorHAnsi" w:cstheme="minorHAnsi"/>
        </w:rPr>
        <w:t>Russian attitudes toward arms control are colored</w:t>
      </w:r>
      <w:r w:rsidRPr="00F24190">
        <w:rPr>
          <w:rFonts w:asciiTheme="minorHAnsi" w:hAnsiTheme="minorHAnsi" w:cstheme="minorHAnsi"/>
          <w:sz w:val="16"/>
        </w:rPr>
        <w:t xml:space="preserve"> </w:t>
      </w:r>
      <w:r w:rsidRPr="00F24190">
        <w:rPr>
          <w:rStyle w:val="Emphasis"/>
          <w:rFonts w:asciiTheme="minorHAnsi" w:hAnsiTheme="minorHAnsi" w:cstheme="minorHAnsi"/>
        </w:rPr>
        <w:t>by long-standing concerns about U.S. missile defense and technological superiority.</w:t>
      </w:r>
      <w:r w:rsidRPr="00F24190">
        <w:rPr>
          <w:rFonts w:asciiTheme="minorHAnsi" w:hAnsiTheme="minorHAnsi" w:cstheme="minorHAnsi"/>
          <w:sz w:val="16"/>
        </w:rPr>
        <w:t xml:space="preserve"> </w:t>
      </w:r>
      <w:r w:rsidRPr="00F24190">
        <w:rPr>
          <w:rStyle w:val="StyleUnderline"/>
          <w:rFonts w:asciiTheme="minorHAnsi" w:hAnsiTheme="minorHAnsi" w:cstheme="minorHAnsi"/>
        </w:rPr>
        <w:t>Taken together, these two perspectives leave little room for action by either side</w:t>
      </w:r>
      <w:r w:rsidRPr="00F24190">
        <w:rPr>
          <w:rFonts w:asciiTheme="minorHAnsi" w:hAnsiTheme="minorHAnsi" w:cstheme="minorHAnsi"/>
          <w:sz w:val="16"/>
        </w:rPr>
        <w:t xml:space="preserve">. Some </w:t>
      </w:r>
      <w:r w:rsidRPr="00F24190">
        <w:rPr>
          <w:rStyle w:val="StyleUnderline"/>
          <w:rFonts w:asciiTheme="minorHAnsi" w:hAnsiTheme="minorHAnsi" w:cstheme="minorHAnsi"/>
        </w:rPr>
        <w:t>actions proposed by U.S. experts intended to counter Russian INF violations</w:t>
      </w:r>
      <w:r w:rsidRPr="00F24190">
        <w:rPr>
          <w:rFonts w:asciiTheme="minorHAnsi" w:hAnsiTheme="minorHAnsi" w:cstheme="minorHAnsi"/>
          <w:sz w:val="16"/>
        </w:rPr>
        <w:t xml:space="preserve"> </w:t>
      </w:r>
      <w:r w:rsidRPr="00F24190">
        <w:rPr>
          <w:rStyle w:val="Emphasis"/>
          <w:rFonts w:asciiTheme="minorHAnsi" w:hAnsiTheme="minorHAnsi" w:cstheme="minorHAnsi"/>
        </w:rPr>
        <w:t>are not only unlikely to get Russia to comply but could make the situation even worse.</w:t>
      </w:r>
      <w:r w:rsidRPr="00F24190">
        <w:rPr>
          <w:rFonts w:asciiTheme="minorHAnsi" w:hAnsiTheme="minorHAnsi" w:cstheme="minorHAnsi"/>
          <w:sz w:val="16"/>
        </w:rPr>
        <w:t xml:space="preserve"> </w:t>
      </w:r>
      <w:r w:rsidRPr="00F24190">
        <w:rPr>
          <w:rStyle w:val="StyleUnderline"/>
          <w:rFonts w:asciiTheme="minorHAnsi" w:hAnsiTheme="minorHAnsi" w:cstheme="minorHAnsi"/>
        </w:rPr>
        <w:t>Any attempt by the United States to return INF missiles to Europe is guaranteed to trigger a powerful wave of protests</w:t>
      </w:r>
      <w:r w:rsidRPr="00F24190">
        <w:rPr>
          <w:rFonts w:asciiTheme="minorHAnsi" w:hAnsiTheme="minorHAnsi" w:cstheme="minorHAnsi"/>
          <w:sz w:val="16"/>
        </w:rPr>
        <w:t xml:space="preserve"> across the continent </w:t>
      </w:r>
      <w:r w:rsidRPr="00F24190">
        <w:rPr>
          <w:rStyle w:val="StyleUnderline"/>
          <w:rFonts w:asciiTheme="minorHAnsi" w:hAnsiTheme="minorHAnsi" w:cstheme="minorHAnsi"/>
        </w:rPr>
        <w:t>and cause a major, possibly fatal, rift in the transatlantic alliance</w:t>
      </w:r>
      <w:r w:rsidRPr="00F24190">
        <w:rPr>
          <w:rFonts w:asciiTheme="minorHAnsi" w:hAnsiTheme="minorHAnsi" w:cstheme="minorHAnsi"/>
          <w:sz w:val="16"/>
        </w:rPr>
        <w:t xml:space="preserve">. Similarly, </w:t>
      </w:r>
      <w:r w:rsidRPr="00F24190">
        <w:rPr>
          <w:rStyle w:val="Emphasis"/>
          <w:rFonts w:asciiTheme="minorHAnsi" w:hAnsiTheme="minorHAnsi" w:cstheme="minorHAnsi"/>
        </w:rPr>
        <w:t>the proposal for the United States to withdraw from the INF Treaty in retaliation for Russian violations is likely to be counterproductive</w:t>
      </w:r>
      <w:r w:rsidRPr="00F24190">
        <w:rPr>
          <w:rFonts w:asciiTheme="minorHAnsi" w:hAnsiTheme="minorHAnsi" w:cstheme="minorHAnsi"/>
          <w:sz w:val="16"/>
        </w:rPr>
        <w:t xml:space="preserve"> </w:t>
      </w:r>
      <w:r w:rsidRPr="00F24190">
        <w:rPr>
          <w:rStyle w:val="StyleUnderline"/>
          <w:rFonts w:asciiTheme="minorHAnsi" w:hAnsiTheme="minorHAnsi" w:cstheme="minorHAnsi"/>
        </w:rPr>
        <w:t>and play into the Kremlin’s hands</w:t>
      </w:r>
      <w:r w:rsidRPr="00F24190">
        <w:rPr>
          <w:rFonts w:asciiTheme="minorHAnsi" w:hAnsiTheme="minorHAnsi" w:cstheme="minorHAnsi"/>
          <w:sz w:val="16"/>
        </w:rPr>
        <w:t xml:space="preserve">. </w:t>
      </w:r>
      <w:r w:rsidRPr="00F24190">
        <w:rPr>
          <w:rStyle w:val="StyleUnderline"/>
          <w:rFonts w:asciiTheme="minorHAnsi" w:hAnsiTheme="minorHAnsi" w:cstheme="minorHAnsi"/>
        </w:rPr>
        <w:t>The latter has repeatedly denied U.S. charges of violating the treaty and would certainly use U.S. withdrawal for propaganda purposes,</w:t>
      </w:r>
      <w:r w:rsidRPr="00F24190">
        <w:rPr>
          <w:rFonts w:asciiTheme="minorHAnsi" w:hAnsiTheme="minorHAnsi" w:cstheme="minorHAnsi"/>
          <w:sz w:val="16"/>
        </w:rPr>
        <w:t xml:space="preserve"> </w:t>
      </w:r>
      <w:r w:rsidRPr="00F24190">
        <w:rPr>
          <w:rStyle w:val="StyleUnderline"/>
          <w:rFonts w:asciiTheme="minorHAnsi" w:hAnsiTheme="minorHAnsi" w:cstheme="minorHAnsi"/>
        </w:rPr>
        <w:t>to drive a wedge between the United States and its European allies, and to justify its own actions as a response to the U.S. move.</w:t>
      </w:r>
      <w:r w:rsidRPr="00F24190">
        <w:rPr>
          <w:rFonts w:asciiTheme="minorHAnsi" w:hAnsiTheme="minorHAnsi" w:cstheme="minorHAnsi"/>
          <w:sz w:val="16"/>
        </w:rPr>
        <w:t xml:space="preserve"> Beyond these propaganda matters, </w:t>
      </w:r>
      <w:r w:rsidRPr="00F24190">
        <w:rPr>
          <w:rStyle w:val="StyleUnderline"/>
          <w:rFonts w:asciiTheme="minorHAnsi" w:hAnsiTheme="minorHAnsi" w:cstheme="minorHAnsi"/>
        </w:rPr>
        <w:t>U.S. withdrawal from the treaty would leave Russia free to deploy its INF missiles without any pretense at restraint</w:t>
      </w:r>
      <w:r w:rsidRPr="00F24190">
        <w:rPr>
          <w:rFonts w:asciiTheme="minorHAnsi" w:hAnsiTheme="minorHAnsi" w:cstheme="minorHAnsi"/>
          <w:sz w:val="16"/>
        </w:rPr>
        <w:t xml:space="preserve">. </w:t>
      </w:r>
      <w:r w:rsidRPr="00F24190">
        <w:rPr>
          <w:rStyle w:val="Emphasis"/>
          <w:rFonts w:asciiTheme="minorHAnsi" w:hAnsiTheme="minorHAnsi" w:cstheme="minorHAnsi"/>
        </w:rPr>
        <w:t>The United States would face an uphill struggle to counter</w:t>
      </w:r>
      <w:r w:rsidRPr="00F24190">
        <w:rPr>
          <w:rFonts w:asciiTheme="minorHAnsi" w:hAnsiTheme="minorHAnsi" w:cstheme="minorHAnsi"/>
          <w:sz w:val="16"/>
        </w:rPr>
        <w:t xml:space="preserve"> Russian deployments with its own </w:t>
      </w:r>
      <w:r w:rsidRPr="00F24190">
        <w:rPr>
          <w:rStyle w:val="Emphasis"/>
          <w:rFonts w:asciiTheme="minorHAnsi" w:hAnsiTheme="minorHAnsi" w:cstheme="minorHAnsi"/>
        </w:rPr>
        <w:t>due to strong public opposition throughout Europe no doubt whipped up even more by Russian information operations</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It would result in a </w:t>
      </w:r>
      <w:r w:rsidRPr="00F24190">
        <w:rPr>
          <w:rFonts w:asciiTheme="minorHAnsi" w:hAnsiTheme="minorHAnsi" w:cstheme="minorHAnsi"/>
          <w:sz w:val="16"/>
        </w:rPr>
        <w:t xml:space="preserve">situation similar to the INF crisis of the early 1980s, when </w:t>
      </w:r>
      <w:r w:rsidRPr="00F24190">
        <w:rPr>
          <w:rStyle w:val="StyleUnderline"/>
          <w:rFonts w:asciiTheme="minorHAnsi" w:hAnsiTheme="minorHAnsi" w:cstheme="minorHAnsi"/>
        </w:rPr>
        <w:t>NATO</w:t>
      </w:r>
      <w:r w:rsidRPr="00F24190">
        <w:rPr>
          <w:rFonts w:asciiTheme="minorHAnsi" w:hAnsiTheme="minorHAnsi" w:cstheme="minorHAnsi"/>
          <w:sz w:val="16"/>
        </w:rPr>
        <w:t xml:space="preserve"> came</w:t>
      </w:r>
      <w:r w:rsidRPr="00F24190">
        <w:rPr>
          <w:rStyle w:val="StyleUnderline"/>
          <w:rFonts w:asciiTheme="minorHAnsi" w:hAnsiTheme="minorHAnsi" w:cstheme="minorHAnsi"/>
        </w:rPr>
        <w:t xml:space="preserve"> under severe strain</w:t>
      </w:r>
      <w:r w:rsidRPr="00F24190">
        <w:rPr>
          <w:rFonts w:asciiTheme="minorHAnsi" w:hAnsiTheme="minorHAnsi" w:cstheme="minorHAnsi"/>
          <w:sz w:val="16"/>
        </w:rPr>
        <w:t xml:space="preserve">. This time, however, </w:t>
      </w:r>
      <w:r w:rsidRPr="00F24190">
        <w:rPr>
          <w:rStyle w:val="Emphasis"/>
          <w:rFonts w:asciiTheme="minorHAnsi" w:hAnsiTheme="minorHAnsi" w:cstheme="minorHAnsi"/>
        </w:rPr>
        <w:t>the odds of the alliance surviving the crisis would be considerably slimmer.</w:t>
      </w:r>
      <w:r w:rsidRPr="00F24190">
        <w:rPr>
          <w:rFonts w:asciiTheme="minorHAnsi" w:hAnsiTheme="minorHAnsi" w:cstheme="minorHAnsi"/>
          <w:sz w:val="16"/>
        </w:rPr>
        <w:t xml:space="preserve"> </w:t>
      </w:r>
      <w:r w:rsidRPr="00F24190">
        <w:rPr>
          <w:rStyle w:val="StyleUnderline"/>
          <w:rFonts w:asciiTheme="minorHAnsi" w:hAnsiTheme="minorHAnsi" w:cstheme="minorHAnsi"/>
        </w:rPr>
        <w:t>Linking the fate of New START’s extension to Russian INF compliance also carries with it certain risks</w:t>
      </w:r>
      <w:r w:rsidRPr="00F24190">
        <w:rPr>
          <w:rFonts w:asciiTheme="minorHAnsi" w:hAnsiTheme="minorHAnsi" w:cstheme="minorHAnsi"/>
          <w:sz w:val="16"/>
        </w:rPr>
        <w:t xml:space="preserve">. </w:t>
      </w:r>
      <w:r w:rsidRPr="00F24190">
        <w:rPr>
          <w:rStyle w:val="StyleUnderline"/>
          <w:rFonts w:asciiTheme="minorHAnsi" w:hAnsiTheme="minorHAnsi" w:cstheme="minorHAnsi"/>
        </w:rPr>
        <w:t>Should New START be allowed to expire</w:t>
      </w:r>
      <w:r w:rsidRPr="00F24190">
        <w:rPr>
          <w:rFonts w:asciiTheme="minorHAnsi" w:hAnsiTheme="minorHAnsi" w:cstheme="minorHAnsi"/>
          <w:sz w:val="16"/>
        </w:rPr>
        <w:t>, the United States and Russia would lose the only remaining bilateral arms control agreement that both sides have complied with and have not accused each other of violating</w:t>
      </w:r>
      <w:r w:rsidRPr="00F24190">
        <w:rPr>
          <w:rStyle w:val="StyleUnderline"/>
          <w:rFonts w:asciiTheme="minorHAnsi" w:hAnsiTheme="minorHAnsi" w:cstheme="minorHAnsi"/>
        </w:rPr>
        <w:t>. The loss of New START would also remove a major foundational element of their discussions about strategic stability and significant verification provisions</w:t>
      </w:r>
      <w:r w:rsidRPr="00F24190">
        <w:rPr>
          <w:rFonts w:asciiTheme="minorHAnsi" w:hAnsiTheme="minorHAnsi" w:cstheme="minorHAnsi"/>
          <w:sz w:val="16"/>
        </w:rPr>
        <w:t xml:space="preserve">, as well as a platform from which discussions about future arms control treaties could be launched at such time as the two countries decide to do so. </w:t>
      </w:r>
      <w:r w:rsidRPr="00F24190">
        <w:rPr>
          <w:rStyle w:val="StyleUnderline"/>
          <w:rFonts w:asciiTheme="minorHAnsi" w:hAnsiTheme="minorHAnsi" w:cstheme="minorHAnsi"/>
        </w:rPr>
        <w:t xml:space="preserve">Preserving and extending the treaty seems like a small price to pay for this, </w:t>
      </w:r>
      <w:r w:rsidRPr="00F24190">
        <w:rPr>
          <w:rFonts w:asciiTheme="minorHAnsi" w:hAnsiTheme="minorHAnsi" w:cstheme="minorHAnsi"/>
          <w:sz w:val="16"/>
        </w:rPr>
        <w:t xml:space="preserve">especially at a time when there are few other channels for dialogue between Moscow and Washington, even if this dialogue produces few results and fails to arrest the decline of their bilateral relationship. Moreover, </w:t>
      </w:r>
      <w:r w:rsidRPr="00F24190">
        <w:rPr>
          <w:rStyle w:val="StyleUnderline"/>
          <w:rFonts w:asciiTheme="minorHAnsi" w:hAnsiTheme="minorHAnsi" w:cstheme="minorHAnsi"/>
        </w:rPr>
        <w:t>even though the arms race between Russia and the United States appears to be shifting from quantity to quality, removing the limits on the size of their arsenals can only complicate matters further. A robust diplomatic and media campaign in Europe, as well as in Asia, designed to highlight Russian INF violations and to mobilize U.S. allies and partners to pressure Russia, along with a restatement of U.S. commitment to the INF Treaty, appears to be the best course of action to get Russia to return to compliance. The</w:t>
      </w:r>
      <w:r w:rsidRPr="00F24190">
        <w:rPr>
          <w:rFonts w:asciiTheme="minorHAnsi" w:hAnsiTheme="minorHAnsi" w:cstheme="minorHAnsi"/>
          <w:sz w:val="16"/>
        </w:rPr>
        <w:t xml:space="preserve"> public campaign should be accompanied by quiet diplomatic engagement with Russia offering a clear path back to compliance with the treaty. </w:t>
      </w:r>
      <w:r w:rsidRPr="00F24190">
        <w:rPr>
          <w:rStyle w:val="Emphasis"/>
          <w:rFonts w:asciiTheme="minorHAnsi" w:hAnsiTheme="minorHAnsi" w:cstheme="minorHAnsi"/>
        </w:rPr>
        <w:t>This is likely to be a long shot</w:t>
      </w:r>
      <w:r w:rsidRPr="00F24190">
        <w:rPr>
          <w:rFonts w:asciiTheme="minorHAnsi" w:hAnsiTheme="minorHAnsi" w:cstheme="minorHAnsi"/>
          <w:sz w:val="16"/>
        </w:rPr>
        <w:t>, but it could generate enough international pressure on Russia to at least engage seriously on this issue.</w:t>
      </w:r>
    </w:p>
    <w:p w14:paraId="618C735D" w14:textId="77777777" w:rsidR="00F24190" w:rsidRPr="00F24190" w:rsidRDefault="00F24190" w:rsidP="00F24190">
      <w:pPr>
        <w:pStyle w:val="Heading3"/>
        <w:rPr>
          <w:rFonts w:asciiTheme="minorHAnsi" w:hAnsiTheme="minorHAnsi" w:cstheme="minorHAnsi"/>
        </w:rPr>
      </w:pPr>
      <w:r w:rsidRPr="00F24190">
        <w:rPr>
          <w:rFonts w:asciiTheme="minorHAnsi" w:hAnsiTheme="minorHAnsi" w:cstheme="minorHAnsi"/>
        </w:rPr>
        <w:t>2AC – Ban Nukes – Say No</w:t>
      </w:r>
    </w:p>
    <w:p w14:paraId="6432ACCC" w14:textId="77777777" w:rsidR="00F24190" w:rsidRPr="00F24190" w:rsidRDefault="00F24190" w:rsidP="00F24190">
      <w:pPr>
        <w:pStyle w:val="Heading4"/>
        <w:rPr>
          <w:rFonts w:asciiTheme="minorHAnsi" w:hAnsiTheme="minorHAnsi" w:cstheme="minorHAnsi"/>
        </w:rPr>
      </w:pPr>
      <w:r w:rsidRPr="00F24190">
        <w:rPr>
          <w:rFonts w:asciiTheme="minorHAnsi" w:hAnsiTheme="minorHAnsi" w:cstheme="minorHAnsi"/>
        </w:rPr>
        <w:t>Everyone else would say no and it leads to war</w:t>
      </w:r>
    </w:p>
    <w:p w14:paraId="071BEB2D" w14:textId="77777777" w:rsidR="00F24190" w:rsidRPr="00F24190" w:rsidRDefault="00F24190" w:rsidP="00F24190">
      <w:pPr>
        <w:rPr>
          <w:rFonts w:asciiTheme="minorHAnsi" w:hAnsiTheme="minorHAnsi" w:cstheme="minorHAnsi"/>
        </w:rPr>
      </w:pPr>
      <w:r w:rsidRPr="00F24190">
        <w:rPr>
          <w:rStyle w:val="Style13ptBold"/>
          <w:rFonts w:asciiTheme="minorHAnsi" w:hAnsiTheme="minorHAnsi" w:cstheme="minorHAnsi"/>
        </w:rPr>
        <w:t>Keck 18</w:t>
      </w:r>
      <w:r w:rsidRPr="00F24190">
        <w:rPr>
          <w:rFonts w:asciiTheme="minorHAnsi" w:hAnsiTheme="minorHAnsi" w:cstheme="minorHAnsi"/>
        </w:rPr>
        <w:t xml:space="preserve"> – Zachary, Wohlstetter Public Affairs Fellow at the Nonproliferation Policy Education Center. (“This Is Why America Needs Tons of Nuclear Weapons”, the National Interest, 5-4-18 </w:t>
      </w:r>
      <w:hyperlink r:id="rId37" w:history="1">
        <w:r w:rsidRPr="00F24190">
          <w:rPr>
            <w:rStyle w:val="Hyperlink"/>
            <w:rFonts w:asciiTheme="minorHAnsi" w:hAnsiTheme="minorHAnsi" w:cstheme="minorHAnsi"/>
          </w:rPr>
          <w:t>https://nationalinterest.org/blog/the-buzz/why-america-needs-tons-nuclear-weapons-25693</w:t>
        </w:r>
      </w:hyperlink>
      <w:r w:rsidRPr="00F24190">
        <w:rPr>
          <w:rFonts w:asciiTheme="minorHAnsi" w:hAnsiTheme="minorHAnsi" w:cstheme="minorHAnsi"/>
        </w:rPr>
        <w:t>)//jyoung</w:t>
      </w:r>
    </w:p>
    <w:p w14:paraId="5519C163" w14:textId="77777777" w:rsidR="00F24190" w:rsidRPr="00F24190" w:rsidRDefault="00F24190" w:rsidP="00F24190">
      <w:pPr>
        <w:rPr>
          <w:rFonts w:asciiTheme="minorHAnsi" w:hAnsiTheme="minorHAnsi" w:cstheme="minorHAnsi"/>
          <w:sz w:val="14"/>
        </w:rPr>
      </w:pPr>
      <w:r w:rsidRPr="00F24190">
        <w:rPr>
          <w:rFonts w:asciiTheme="minorHAnsi" w:hAnsiTheme="minorHAnsi" w:cstheme="minorHAnsi"/>
          <w:sz w:val="14"/>
        </w:rPr>
        <w:t xml:space="preserve">Most of what has been written and taught under the heading of “political science” by Americans since World War II has been contrary to experience and common sense. It has also been of limited value, if not counterproductive, as a guide to the actual conduct of policy. This gap is especially pronounced in the realm of nuclear strategy. In academia, nuclear scholars have consistently argued that nuclear-armed states only need a limited number of warheads to maintain a secure second-strike capability, and building larger arsenals is of no utility. During the Cold War, however, the Soviet Union and United States built tens of thousands of weapons, and Moscow and Washington still maintain arsenals well in excess of what academics believe is necessary. In seeking to explain this gap, most scholars have fallen back on the argument that the superpowers are simply acting “illogical” when it comes to nuclear strategy. Matthew Kroenig seeks to bridge this gap in his new book, The Logic of American Strategy: Why Strategic Superiority Matters. A professor at Georgetown University, Kroenig often takes controversial positions and challenges the conventional wisdom, especially the conventional wisdom in the Ivory Tower. In doing so, he makes his points so persuasively that even his staunchest critics are forced to grapple with his arguments. The Logic of American Strategy is arguably Kroenig’s most ambitious project yet. The book challenges the conventional wisdom on U.S. nuclear strategy but does so from a position firmly grounded in the work that came before it. Thus, Kroenig accepts that </w:t>
      </w:r>
      <w:r w:rsidRPr="00F24190">
        <w:rPr>
          <w:rStyle w:val="StyleUnderline"/>
          <w:rFonts w:asciiTheme="minorHAnsi" w:hAnsiTheme="minorHAnsi" w:cstheme="minorHAnsi"/>
        </w:rPr>
        <w:t xml:space="preserve">a secure second-strike capability is sufficient for deterring most conventional attacks, but “argues that military nuclear advantages above and beyond a secure, second-strike capability can contribute to a state's national security goals.” Most notably, his “superiority-brinkmanship synthesis theory” contends that by building a robust nuclear posture—“with capabilities designed to limit damage in the event of nuclear war”—the United States enhances its ability to take risks in nuclear crises. That is because America has counterforce capabilities—i.e., those that can take out an adversary’s nuclear arsenal—that reduce the level of destruction it would suffer in a nuclear attack. </w:t>
      </w:r>
      <w:r w:rsidRPr="00F24190">
        <w:rPr>
          <w:rFonts w:asciiTheme="minorHAnsi" w:hAnsiTheme="minorHAnsi" w:cstheme="minorHAnsi"/>
          <w:sz w:val="14"/>
        </w:rPr>
        <w:t xml:space="preserve">Again, this is rooted in the pioneering work of intellectual giants like Thomas Schelling. As Schelling demonstrated, </w:t>
      </w:r>
      <w:r w:rsidRPr="00F24190">
        <w:rPr>
          <w:rStyle w:val="StyleUnderline"/>
          <w:rFonts w:asciiTheme="minorHAnsi" w:hAnsiTheme="minorHAnsi" w:cstheme="minorHAnsi"/>
        </w:rPr>
        <w:t xml:space="preserve">in a world characterized by Mutually Assured Destruction, countries are less likely to fight wars. In their place, countries compete through brinkmanship, where each side takes increasingly risky actions in an effort to get the other side to back down. Brinkmanship is a battle of resolve, and most theorists believe that whichever side has greater interests at stake will demonstrate more resolve. That is, they will be willing to take the most risky actions in order to achieve their ends. This presents a paradox for the United States. As the only country that provides extended deterrence over its allies in theatres like Europe and Asia, it almost always has less at stake than adversaries like Russia and China. Thus, if resolve is simply a matter of which side has greater stakes at risk, America should lose every time. </w:t>
      </w:r>
      <w:r w:rsidRPr="00F24190">
        <w:rPr>
          <w:rFonts w:asciiTheme="minorHAnsi" w:hAnsiTheme="minorHAnsi" w:cstheme="minorHAnsi"/>
          <w:sz w:val="14"/>
        </w:rPr>
        <w:t xml:space="preserve">Why doesn’t this happen, then? Kroenig argues that </w:t>
      </w:r>
      <w:r w:rsidRPr="00F24190">
        <w:rPr>
          <w:rStyle w:val="StyleUnderline"/>
          <w:rFonts w:asciiTheme="minorHAnsi" w:hAnsiTheme="minorHAnsi" w:cstheme="minorHAnsi"/>
        </w:rPr>
        <w:t>resolve is about more than what interests are at stake. Similar to Daryl Press's theory on credibility, Kroenig argues that resolve is better calculated as a combination of the stakes involved and each state’s capabilities. By building a robust nuclear force, America’s losses in a nuclear war—though extraordinary—will be less than its adversaries</w:t>
      </w:r>
      <w:r w:rsidRPr="00F24190">
        <w:rPr>
          <w:rFonts w:asciiTheme="minorHAnsi" w:hAnsiTheme="minorHAnsi" w:cstheme="minorHAnsi"/>
          <w:sz w:val="14"/>
        </w:rPr>
        <w:t xml:space="preserve">. This makes U.S. leaders more willing to gamble in nuclear crises than they otherwise would be. As Kroenig puts it: </w:t>
      </w:r>
      <w:r w:rsidRPr="00F24190">
        <w:rPr>
          <w:rStyle w:val="Emphasis"/>
          <w:rFonts w:asciiTheme="minorHAnsi" w:hAnsiTheme="minorHAnsi" w:cstheme="minorHAnsi"/>
        </w:rPr>
        <w:t xml:space="preserve">Leaders in nuclear superior states still badly want to avoid a nuclear exchange, but because the costs of a nuclear exchange are relatively lower, we should expect that they will be willing, on average, to hazard a higher risk of disaster than their nuclear inferior opponents, making them more likely to ultimately win nuclear crises. </w:t>
      </w:r>
      <w:r w:rsidRPr="00F24190">
        <w:rPr>
          <w:rFonts w:asciiTheme="minorHAnsi" w:hAnsiTheme="minorHAnsi" w:cstheme="minorHAnsi"/>
          <w:sz w:val="14"/>
        </w:rPr>
        <w:t xml:space="preserve">To demonstrate this logic, Kroenig does what few modern nuclear scholars bother doing—namely, mapping out how a nuclear war might unfold. While this was common practice during the Cold War—and another area where Kroenig is building on the work of prior nuclear scholars—few contemporaries are comfortable with thinking the unthinkable (at least in the public domain). For them, distinctions fail to matter when one’s talking about something as destructive as nuclear warfare. Kroenig does not deny that any nuclear war would be horrific, but contends that there are meaningful differences in scale. For instance, the United States would undeniably suffer less from a Chinese nuclear first strike than a Russian one. “To argue otherwise,” Kroenig writes, “one would have to maintain that the destruction of 86 US cities, including Honolulu, New Orleans, and Pittsburgh, does not matter. One would also have to argue that the loss of 20 million American lives is inconsequential. Such a position is untenable.” In what is likely the most controversial chapter of the book, Kroenig shows the enormous differences in lives lost when the United States has a robust nuclear force that is capable of carrying out counterforce strikes. </w:t>
      </w:r>
      <w:r w:rsidRPr="00F24190">
        <w:rPr>
          <w:rStyle w:val="StyleUnderline"/>
          <w:rFonts w:asciiTheme="minorHAnsi" w:hAnsiTheme="minorHAnsi" w:cstheme="minorHAnsi"/>
        </w:rPr>
        <w:t xml:space="preserve">Consider the differences between a Russian first and second strike under current conditions. In a first strike, Moscow could destroy 131 American cities with an estimated 70 million casualties (assuming it was also trying to reduce America’s ability to retaliate). If Russia’s arsenal had already been targeted by a U.S. counterforce attack, its second strike would hit twelve cities and cause 28 million casualties. These numbers would be a lot different if the United States implemented unilateral nuclear reductions, as some has advocated. In one of the most interesting points in the book, Kroenig points out that if the United States eliminated its ICBM force—as many now advocate—it would free up more Russian nuclear warheads to target U.S. cities. In fact, by Kroenig’s calculations, there would be more American casualties in a Russian second strike with a reduced U.S. arsenal than in a first strike under current conditions. Instead of the 70 million casualties in a first strike under current conditions, a Russian second strike with a reduced U.S. arsenal would cause 82 million casualties. That’s because more of Moscow’s arsenal would survive a first strike and also it wouldn’t have to devote many warheads to U.S. nuclear targets like ICBMs. </w:t>
      </w:r>
      <w:r w:rsidRPr="00F24190">
        <w:rPr>
          <w:rFonts w:asciiTheme="minorHAnsi" w:hAnsiTheme="minorHAnsi" w:cstheme="minorHAnsi"/>
          <w:sz w:val="14"/>
        </w:rPr>
        <w:t xml:space="preserve">Even if logically sound, </w:t>
      </w:r>
      <w:r w:rsidRPr="00F24190">
        <w:rPr>
          <w:rStyle w:val="StyleUnderline"/>
          <w:rFonts w:asciiTheme="minorHAnsi" w:hAnsiTheme="minorHAnsi" w:cstheme="minorHAnsi"/>
        </w:rPr>
        <w:t xml:space="preserve">social science theories count for little if they don’t explain the world. In this vein, Kroenig devotes a chapter to conducting qualitative and quantitative tests of his superiority-brinkmanship synthesis theory. The quantitative analysis finds that “nuclear superior states are over ten times more likely than nuclear inferior states to achieve their basic goals in international crises.” Interestingly, he finds that nuclear superior states have never faced compellent threats. “Nuclear superiority deter compellence,” Kroenig writes. Many of these findings depend on how one interprets and codes events. After all, Todd S. Sechser and Matthew Fuhrmann’s recent book found that nuclear weapons are poor tools for coercion. There is little doubt that some U.S. presidents believed that nuclear superiority—or a lack therefore of—was hugely important. Richard Nixon and Henry Kissinger often bemoaned how the Soviet Union achieving nuclear parity constrained their freedom of action. Nonetheless, they still attempted nuclear coercion and it’s unclear whether their assessments were correct. </w:t>
      </w:r>
      <w:r w:rsidRPr="00F24190">
        <w:rPr>
          <w:rFonts w:asciiTheme="minorHAnsi" w:hAnsiTheme="minorHAnsi" w:cstheme="minorHAnsi"/>
          <w:sz w:val="14"/>
        </w:rPr>
        <w:t xml:space="preserve">After testing his theory, Kroenig provides rebuttals to what he believes critics will say about the dangers and costs of striving for nuclear superiority. Many of these will be controversial but, as usual, persuasive enough that they will have to be engaged by critics. One issue that could have received more attention in the book is how emerging military technologies could impact the relevancy of nuclear superiority. For instance, advances in the accuracy of missiles, the development of hypersonics and perhaps even cyber weapons could make effective nonnuclear counterforce strikes more effective. At the very least, these will have to be part of the strategic balance leaders consider in assessing their own and adversaries’ capabilities. In final analysis, The Logic of American Nuclear Strategy makes an important contribution to the academic literature while also being highly relevant and extremely readable for policymakers and the general public. In this way, Kroenig’s work itself embodies bridging the academic and policy worlds. </w:t>
      </w:r>
    </w:p>
    <w:p w14:paraId="581CDAF7" w14:textId="4604B527" w:rsidR="00F24190" w:rsidRPr="000A3A97" w:rsidRDefault="000A3A97" w:rsidP="000A3A97">
      <w:pPr>
        <w:pStyle w:val="Heading3"/>
      </w:pPr>
      <w:r w:rsidRPr="000A3A97">
        <w:t>2AC – Inspections – Russia Cheats</w:t>
      </w:r>
    </w:p>
    <w:p w14:paraId="33E4D8ED" w14:textId="77777777" w:rsidR="000A3A97" w:rsidRPr="00297639" w:rsidRDefault="000A3A97" w:rsidP="000A3A97">
      <w:pPr>
        <w:pStyle w:val="Heading4"/>
      </w:pPr>
      <w:r>
        <w:t xml:space="preserve">Russia will cheat on inspections – empirics </w:t>
      </w:r>
    </w:p>
    <w:p w14:paraId="6D62DDF4" w14:textId="77777777" w:rsidR="000A3A97" w:rsidRPr="00297639" w:rsidRDefault="000A3A97" w:rsidP="000A3A97">
      <w:r w:rsidRPr="00297639">
        <w:rPr>
          <w:rStyle w:val="Style13ptBold"/>
        </w:rPr>
        <w:t>Payne and Schneider 14</w:t>
      </w:r>
      <w:r w:rsidRPr="00297639">
        <w:t xml:space="preserve"> - Keith B., director of the Graduate School of Defense and Strategic Studies@MSU, and a former deputy assistant secretary of defense. Mark B., a senior analyst at the National Institute for Public Policy and a former senior official in the Defense Department. (“Russia Always Cheats on Arms Treaties” , the Wall Street Journal, 8-18-14, https://www.wsj.com/articles/keith-b-payne-and-mark-b-schneider-russia-always-cheats-on-arms-treaties-1408404501)//jyoung</w:t>
      </w:r>
    </w:p>
    <w:p w14:paraId="3DA667B1" w14:textId="15DEF8B1" w:rsidR="000A3A97" w:rsidRPr="000A3A97" w:rsidRDefault="000A3A97" w:rsidP="00F24190">
      <w:pPr>
        <w:rPr>
          <w:sz w:val="14"/>
        </w:rPr>
      </w:pPr>
      <w:r w:rsidRPr="00297639">
        <w:rPr>
          <w:sz w:val="14"/>
        </w:rPr>
        <w:t xml:space="preserve">On July 29, </w:t>
      </w:r>
      <w:r w:rsidRPr="00297639">
        <w:rPr>
          <w:rStyle w:val="StyleUnderline"/>
        </w:rPr>
        <w:t>the Obama administration announced that Russia has violated its obligation under the 1987 Intermediate-Range Nuclear Forces (INF) Treaty "not to possess, produce or flight test a ground-launched cruise missile with a range capability of 500 to 5,500 kilometers; or to possess or produce launchers of such missiles." The administration's sudden candor is welcome. Yet its new compliance reportalleging that the Russians tested a missile prohibited under the INF treaty—doesn't address other apparent treaty violations.</w:t>
      </w:r>
      <w:r>
        <w:rPr>
          <w:rStyle w:val="StyleUnderline"/>
        </w:rPr>
        <w:t xml:space="preserve"> </w:t>
      </w:r>
      <w:r w:rsidRPr="00297639">
        <w:rPr>
          <w:rStyle w:val="StyleUnderline"/>
        </w:rPr>
        <w:t xml:space="preserve">The INF violation fits into a long pattern of </w:t>
      </w:r>
      <w:r w:rsidRPr="00297639">
        <w:rPr>
          <w:rStyle w:val="Emphasis"/>
        </w:rPr>
        <w:t>Soviet-Russian misbehavior that can only be described as "compliance if convenient</w:t>
      </w:r>
      <w:r w:rsidRPr="00297639">
        <w:rPr>
          <w:rStyle w:val="StyleUnderline"/>
        </w:rPr>
        <w:t>." Moscow appears to observe arms-control commitments when convenient but violates them when not. This contrasts sharply with America's scrupulous adherence to the letter and often the supposed "spirit" of treaty commitments</w:t>
      </w:r>
      <w:r w:rsidRPr="00297639">
        <w:rPr>
          <w:sz w:val="14"/>
        </w:rPr>
        <w:t xml:space="preserve">, long after Moscow has ceased to do so. Unclassified presidential and State Department reports have documented Moscow's violation of all the major arms-control agreements, particularly those limiting nuclear arms and testing. Moscow violated the 1963 Limited Test Ban Treaty shortly after it came into force, when Soviet nuclear tests vented radioactive debris beyond the boundaries of the Soviet Union. Washington did not publicly address most treaty violations. Over time the U.S. appears rarely to have threatened any real consequences for Moscow's noncompliance—perhaps helping to explain why Russia violates treaties with such abandon. One exception was President Reagan, who presented a refreshingly realistic take in 1982: "Simply collecting agreements will not bring peace. Agreements genuinely reinforce peace only when they are kept. Otherwise, we are building a paper castle that will be blown away by the winds of war." Reagan followed up with annual reports that depicted the scope and significance of Soviet violations. David Klein In 1985 the Reagan administration reported that the Soviet Union constructed a large missile-tracking radar in violation of the ABM Treaty and produced and used biological weapons in violations of the Biological Weapons Convention. It also noted violations of the Geneva Protocol on Chemical Weapons and likely violations of the Threshold Test Ban Treaty. Similar candor continued through the George H.W. Bush administration. The Clinton administration's 1998 unclassified compliance report did call out Russia's possible maintenance of its capability to produce biological weapons. But the administration was largely silent about the 1991 Strategic Arms Reduction Treaty (Start). President George W. </w:t>
      </w:r>
      <w:r w:rsidRPr="00297639">
        <w:rPr>
          <w:rStyle w:val="StyleUnderline"/>
        </w:rPr>
        <w:t xml:space="preserve">Bush's 2005 compliance report documented five major violations of Start's verification provisions. </w:t>
      </w:r>
      <w:r w:rsidRPr="00297639">
        <w:rPr>
          <w:rStyle w:val="Emphasis"/>
        </w:rPr>
        <w:t xml:space="preserve">Russia illegally prevented the U.S. from accurately counting the number of warheads on Russian ballistic missiles during treaty-mandated inspections, </w:t>
      </w:r>
      <w:r w:rsidRPr="00297639">
        <w:rPr>
          <w:rStyle w:val="StyleUnderline"/>
        </w:rPr>
        <w:t>and it illegally based SS-25 mobile intercontinental ballistic missiles outside treaty-required areas.</w:t>
      </w:r>
      <w:r>
        <w:rPr>
          <w:rStyle w:val="StyleUnderline"/>
        </w:rPr>
        <w:t xml:space="preserve"> </w:t>
      </w:r>
      <w:r w:rsidRPr="00297639">
        <w:rPr>
          <w:sz w:val="14"/>
        </w:rPr>
        <w:t xml:space="preserve">With the exception of its recent INF report, the Obama administration has largely been silent on Russian compliance. At best its unclassified compliance </w:t>
      </w:r>
      <w:r w:rsidRPr="00297639">
        <w:rPr>
          <w:rStyle w:val="StyleUnderline"/>
        </w:rPr>
        <w:t xml:space="preserve">reports note that "issues" have arisen but provide no specific information. Meanwhile, open, primarily Russian sources have pointed to other possible undisclosed Russian </w:t>
      </w:r>
      <w:r w:rsidRPr="00297639">
        <w:rPr>
          <w:rStyle w:val="Emphasis"/>
        </w:rPr>
        <w:t>violates of the INF Treaty,</w:t>
      </w:r>
      <w:r w:rsidRPr="00297639">
        <w:rPr>
          <w:rStyle w:val="StyleUnderline"/>
        </w:rPr>
        <w:t xml:space="preserve"> Start-I and nuclear-testing restrictions</w:t>
      </w:r>
      <w:r w:rsidRPr="00297639">
        <w:rPr>
          <w:sz w:val="14"/>
        </w:rPr>
        <w:t>. This includes the deployment of prohibited cruise missiles and three reported violations relating to intermediate-range ground-launched ballistic missiles. There have also been reports through open sources of Moscow's failure for several years to dismantle the Start Treaty's required number of SS-18 heavy ICBMs; the illegal placing of multiple warheads on the SS-27 ICBM; and Moscow's covert, low-yield nuclear testing (so-called hydronuclear testing). These Russian violations are not trivial matters. The House of Representatives recently declared on a bipartisan basis that the INF violation "poses a threat to the United States, its deployed forces, and its allies." According to senior Obama administration officials, Russia probably has a 10:1 numerical superiority over the U.S. in battlefield nuclear weapons. This Russian tactical nuclear arsenal, according to Russian press reports, includes weapons that are inconsistent with Soviet and Russian commitments made as part of the 1991-1992 Presidential Nuclear Initiatives to eliminate nuclear artillery and short-range nuclear-missile warheads. That 10:1 superiority may increase if Russia's INF treaty violations stand.</w:t>
      </w:r>
    </w:p>
    <w:p w14:paraId="2F5FF4AD" w14:textId="32EA074C" w:rsidR="00BC5DD9" w:rsidRDefault="00BC5DD9" w:rsidP="002B7842">
      <w:pPr>
        <w:pStyle w:val="Heading3"/>
        <w:rPr>
          <w:rFonts w:asciiTheme="minorHAnsi" w:hAnsiTheme="minorHAnsi" w:cstheme="minorHAnsi"/>
        </w:rPr>
      </w:pPr>
      <w:r>
        <w:rPr>
          <w:rFonts w:asciiTheme="minorHAnsi" w:hAnsiTheme="minorHAnsi" w:cstheme="minorHAnsi"/>
        </w:rPr>
        <w:t>2AC – Inspections – Say No</w:t>
      </w:r>
    </w:p>
    <w:p w14:paraId="0301F6B1" w14:textId="77777777" w:rsidR="00BC5DD9" w:rsidRPr="009F037E" w:rsidRDefault="00BC5DD9" w:rsidP="00BC5DD9">
      <w:pPr>
        <w:pStyle w:val="Heading4"/>
        <w:rPr>
          <w:sz w:val="28"/>
        </w:rPr>
      </w:pPr>
      <w:r w:rsidRPr="009F037E">
        <w:rPr>
          <w:sz w:val="28"/>
        </w:rPr>
        <w:t>Russia will see the inspection condition as unreasonable and say no</w:t>
      </w:r>
    </w:p>
    <w:p w14:paraId="7D618843" w14:textId="77777777" w:rsidR="00BC5DD9" w:rsidRPr="009F037E" w:rsidRDefault="00BC5DD9" w:rsidP="00BC5DD9">
      <w:pPr>
        <w:shd w:val="clear" w:color="auto" w:fill="FFFFFF"/>
        <w:rPr>
          <w:rFonts w:asciiTheme="majorHAnsi" w:eastAsia="Times New Roman" w:hAnsiTheme="majorHAnsi" w:cstheme="majorHAnsi"/>
          <w:color w:val="222222"/>
        </w:rPr>
      </w:pPr>
      <w:r w:rsidRPr="009F037E">
        <w:rPr>
          <w:rStyle w:val="Style13ptBold"/>
          <w:sz w:val="28"/>
        </w:rPr>
        <w:t>Reuters 18</w:t>
      </w:r>
      <w:r w:rsidRPr="009F037E">
        <w:rPr>
          <w:b/>
        </w:rPr>
        <w:t xml:space="preserve"> - </w:t>
      </w:r>
      <w:r w:rsidRPr="009F037E">
        <w:rPr>
          <w:rFonts w:asciiTheme="majorHAnsi" w:eastAsia="Times New Roman" w:hAnsiTheme="majorHAnsi" w:cstheme="majorHAnsi"/>
          <w:color w:val="222222"/>
        </w:rPr>
        <w:t>(“</w:t>
      </w:r>
      <w:r w:rsidRPr="009F037E">
        <w:t xml:space="preserve">Russia Says it Won't Let U.S. Inspect Missile at Heart of Nuclear Dispute”, Dec, 19, 2018, From Moscow Times, </w:t>
      </w:r>
      <w:hyperlink r:id="rId38" w:history="1">
        <w:r w:rsidRPr="009F037E">
          <w:rPr>
            <w:rStyle w:val="Hyperlink"/>
          </w:rPr>
          <w:t>https://www.sipri.org/commentary/topical-backgrounder/2018/russian-and-us-policies-inf-treaty-endanger-arms-control</w:t>
        </w:r>
      </w:hyperlink>
      <w:r w:rsidRPr="009F037E">
        <w:t>, JWS)</w:t>
      </w:r>
    </w:p>
    <w:p w14:paraId="5726B531" w14:textId="064A1495" w:rsidR="00BC5DD9" w:rsidRDefault="00BC5DD9" w:rsidP="00BC5DD9">
      <w:pPr>
        <w:shd w:val="clear" w:color="auto" w:fill="FFFFFF"/>
        <w:rPr>
          <w:sz w:val="16"/>
        </w:rPr>
      </w:pPr>
      <w:r w:rsidRPr="009F037E">
        <w:rPr>
          <w:rStyle w:val="StyleUnderline"/>
        </w:rPr>
        <w:t>Russia said on Wednesday it would not let the United States inspect a new nuclear-capable cruise missile at the heart of a dispute between Washington and Moscow that risks unravelling a landmark arms control</w:t>
      </w:r>
      <w:r w:rsidRPr="009F037E">
        <w:rPr>
          <w:sz w:val="16"/>
        </w:rPr>
        <w:t xml:space="preserve"> treaty.</w:t>
      </w:r>
      <w:r w:rsidRPr="009F037E">
        <w:rPr>
          <w:rStyle w:val="StyleUnderline"/>
        </w:rPr>
        <w:t>Washington has threatened to pull out of the 1987 Intermediate-range Nuclear Forces Treaty (INF),</w:t>
      </w:r>
      <w:r w:rsidRPr="009F037E">
        <w:rPr>
          <w:sz w:val="16"/>
        </w:rPr>
        <w:t xml:space="preserve"> alleging that the new Russian missile, the Novator 9M729 (called SSC-8 by NATO), violates the pact, which bans either side from stationing short and intermediate-range, land-based missiles in Europe.Russia says the missile's range puts it outside the treaty altogether and is not as long as Washington alleges, meaning that it is fully compliant with the INF. It has accused the United States of inventing a false pretext to exit a treaty it wants to leave anyway so as to develop new missiles. The United States issued Russia a 60-day ultimatum earlier this month to come clean about the alleged missile violation and return to "full and verifiable compliance." That means Moscow is under pressure to scrap the new missile and it launchers. However</w:t>
      </w:r>
      <w:r w:rsidRPr="009F037E">
        <w:rPr>
          <w:rStyle w:val="StyleUnderline"/>
        </w:rPr>
        <w:t xml:space="preserve">, Russia said on Wednesday it had no intention of letting U.S. inspectors look at the missile, which it said had not been tested at the longer range that Washington alleges. </w:t>
      </w:r>
      <w:r w:rsidRPr="009F037E">
        <w:rPr>
          <w:sz w:val="16"/>
        </w:rPr>
        <w:t xml:space="preserve">"We don't feel right now that such a step would be justified from either a political or a technical point of view," Deputy Foreign Minister Sergei Ryabkov said in an interview with the Kommersant daily newspaper published on Wednesday. </w:t>
      </w:r>
      <w:r w:rsidRPr="009F037E">
        <w:rPr>
          <w:rStyle w:val="StyleUnderline"/>
        </w:rPr>
        <w:t>Ryabkov accused Washington of "extremely intrusive</w:t>
      </w:r>
      <w:r w:rsidRPr="009F037E">
        <w:rPr>
          <w:sz w:val="16"/>
        </w:rPr>
        <w:t>" attempts to shine a light on Russian rocket manufacturing and said that Washington had in the past rebuffed Russian requests to look inside U.S. submarines under another arms control treaty. Any such inspections - if they were to happen - should not be unilateral but should take place in both countries, he added. U.S. Director of National Intelligence Daniel Coats said on Nov. 30 that Russia has already deployed multiple battalions of 9M729 missiles and that they posed a direct threat to most of Europe and parts of Asia. Russian military experts asked their U.S. counterparts several days ago to hold consultations on the missile dispute, but had not yet received any response, Ryabkov said. </w:t>
      </w:r>
    </w:p>
    <w:p w14:paraId="380E9CE2" w14:textId="77777777" w:rsidR="000A3A97" w:rsidRPr="00287770" w:rsidRDefault="000A3A97" w:rsidP="000A3A97">
      <w:pPr>
        <w:pStyle w:val="Heading4"/>
      </w:pPr>
      <w:r>
        <w:t>US actions are strengthening Russia’s resolve against the treaties – absent US changes Russia will not participate in inspections</w:t>
      </w:r>
    </w:p>
    <w:p w14:paraId="23A56EA8" w14:textId="77777777" w:rsidR="000A3A97" w:rsidRPr="00297639" w:rsidRDefault="000A3A97" w:rsidP="000A3A97">
      <w:r w:rsidRPr="00287770">
        <w:rPr>
          <w:rStyle w:val="Style13ptBold"/>
        </w:rPr>
        <w:t>Stowe-Thurston 18</w:t>
      </w:r>
      <w:r>
        <w:t xml:space="preserve"> – Abigail, research assistant for the Defense Posture Project at the Federation of American Scientists. (“The wrong response to Russia’s INF Treaty violation”, Bulletin of the Atomic Scientists, 8-31-18, </w:t>
      </w:r>
      <w:hyperlink r:id="rId39" w:history="1">
        <w:r w:rsidRPr="00F861B0">
          <w:rPr>
            <w:rStyle w:val="Hyperlink"/>
          </w:rPr>
          <w:t>https://thebulletin.org/2018/08/the-wrong-response-to-russias-inf-treaty-violation/</w:t>
        </w:r>
      </w:hyperlink>
      <w:r>
        <w:t>) //jyoung</w:t>
      </w:r>
    </w:p>
    <w:p w14:paraId="630453C5" w14:textId="4C9D1876" w:rsidR="000A3A97" w:rsidRPr="000A3A97" w:rsidRDefault="000A3A97" w:rsidP="000A3A97">
      <w:pPr>
        <w:rPr>
          <w:sz w:val="16"/>
        </w:rPr>
      </w:pPr>
      <w:r w:rsidRPr="00540533">
        <w:rPr>
          <w:sz w:val="16"/>
        </w:rPr>
        <w:t xml:space="preserve">This year Congress worked more quickly than usual to pass the National Defense Authorization Act, the annual legislation that sets defense policy and spending levels. Limitations on the sale of F-35 jets to Turkey and restrictions on Chinese telecommunications companies dominated the headlines, but buried among more than 2,000 pages of text approved earlier this month are provisions that threaten the already-fragile 1987 Intermediate-Range Nuclear Forces Treaty (INF Treaty). Negotiated by President Ronald Reagan and Soviet General Secretary Mikhail Gorbachev, the INF Treaty eliminated ground-launched missile systems with ranges from 500 to 5,500 kilometers, and is a cornerstone of the modern US-Russian arms control architecture. </w:t>
      </w:r>
      <w:r w:rsidRPr="00287770">
        <w:rPr>
          <w:rStyle w:val="StyleUnderline"/>
        </w:rPr>
        <w:t>The 2019 defense bill renews calls for the development of a new missile system that will not only violate the INF Treaty but also put the United States on a poor footing with its European allies. The legislation relies on the dubious claim that the United States can “suspend” the INF Treaty in response to a violation by Russia.</w:t>
      </w:r>
      <w:r w:rsidRPr="00540533">
        <w:rPr>
          <w:sz w:val="16"/>
        </w:rPr>
        <w:t xml:space="preserve"> </w:t>
      </w:r>
      <w:r w:rsidRPr="00287770">
        <w:rPr>
          <w:rStyle w:val="Emphasis"/>
        </w:rPr>
        <w:t xml:space="preserve">The threat of a new missile system is unlikely to make Russia return to compliance with the treaty and squanders the opportunities that may exist to preserve the agreement. </w:t>
      </w:r>
      <w:r w:rsidRPr="00540533">
        <w:rPr>
          <w:sz w:val="16"/>
        </w:rPr>
        <w:t>Of course, it is possible that Russia will choose to continue violating the INF Treaty regardless of the United States’ response.</w:t>
      </w:r>
      <w:r w:rsidRPr="00287770">
        <w:rPr>
          <w:rStyle w:val="Emphasis"/>
        </w:rPr>
        <w:t xml:space="preserve"> Rather than preparing for this possibility by strengthening US alliances, Congress’s approach increases the likelihood that the treaty will disintegrate.</w:t>
      </w:r>
      <w:r>
        <w:rPr>
          <w:rStyle w:val="Emphasis"/>
        </w:rPr>
        <w:t xml:space="preserve"> </w:t>
      </w:r>
      <w:r w:rsidRPr="00540533">
        <w:rPr>
          <w:sz w:val="16"/>
        </w:rPr>
        <w:t>A shift in strategy. The United States first openly recognized Russia’s violation of the INF Treaty in 2014, concluding that Russia had tested a ground-launched cruise missile prohibited by the treaty. While President Barack Obama’s administration opted for an under-the-radar diplomatic approach to address Russia’s violation, Congress changed tack last year when it created a program of record to research and develop an intermediate-range missile system that would itself violate the treaty if flight-tested. A February 2017 press release from the office of Senator Tom Cotton, an Arkansas Republican, said that the measure “would allow the United States to take steps to bring Russia back into compliance with the INF Treaty and begin developing similar missile systems.” This year, lawmakers redoubled their efforts to pull the United States out of the treaty. The 2019 National Defense Authorization Act includes provisions that require the president to determine whether Russia is in violation of the treaty and whether the treaty prohibitions continue to apply to the United States. Alongside a recommendation for additional funding to support further research and development on an intermediate-range system,</w:t>
      </w:r>
      <w:r w:rsidRPr="00287770">
        <w:rPr>
          <w:rStyle w:val="StyleUnderline"/>
        </w:rPr>
        <w:t xml:space="preserve"> the bill states that Russia is in material breach of its treaty obligations and that the United States is legally entitled to unilaterally “suspend” the agreement. This legislation is not a blueprint for preserving the arms control pact while addressing Russia’s violation; it is an exit strategy.</w:t>
      </w:r>
      <w:r>
        <w:rPr>
          <w:rStyle w:val="StyleUnderline"/>
        </w:rPr>
        <w:t xml:space="preserve"> </w:t>
      </w:r>
      <w:r w:rsidRPr="00540533">
        <w:rPr>
          <w:sz w:val="16"/>
        </w:rPr>
        <w:t xml:space="preserve">Why a new missile system is a bad idea. </w:t>
      </w:r>
      <w:r w:rsidRPr="00287770">
        <w:rPr>
          <w:rStyle w:val="Emphasis"/>
        </w:rPr>
        <w:t>Congress’s approach emulates Russia’s bad behavior at its own peril</w:t>
      </w:r>
      <w:r w:rsidRPr="00540533">
        <w:rPr>
          <w:sz w:val="16"/>
        </w:rPr>
        <w:t>. Developing a new ground-launched cruise missile and threatening to abrogate the INF Treaty may anger Moscow, but it will not impose meaningful military costs. At the same time</w:t>
      </w:r>
      <w:r w:rsidRPr="00287770">
        <w:rPr>
          <w:rStyle w:val="StyleUnderline"/>
        </w:rPr>
        <w:t xml:space="preserve">, </w:t>
      </w:r>
      <w:r w:rsidRPr="00287770">
        <w:rPr>
          <w:rStyle w:val="Emphasis"/>
        </w:rPr>
        <w:t xml:space="preserve">this approach will be financially and politically expensive for the United States. </w:t>
      </w:r>
      <w:r w:rsidRPr="00540533">
        <w:rPr>
          <w:sz w:val="16"/>
        </w:rPr>
        <w:t>The Pentagon has not requested a new ground-launched cruise missile, and spending resources to research, develop, and potentially deploy an unnecessary new system will siphon funding away from other defense priorities.</w:t>
      </w:r>
      <w:r>
        <w:rPr>
          <w:rStyle w:val="Emphasis"/>
        </w:rPr>
        <w:t xml:space="preserve"> </w:t>
      </w:r>
      <w:r w:rsidRPr="00540533">
        <w:rPr>
          <w:sz w:val="16"/>
        </w:rPr>
        <w:t>In addition to being militarily unnecessary, basing US intermediate-range missiles in a location where they can reach Russia will pose serious political and diplomatic challenges. By aggravating existing divisions within NATO at a time when the Trump administration has offered inconsistent messaging about its commitment to US alliances, Congress’s approach could ultimately serve Russian objectives.</w:t>
      </w:r>
      <w:r w:rsidRPr="00287770">
        <w:rPr>
          <w:rStyle w:val="StyleUnderline"/>
        </w:rPr>
        <w:t xml:space="preserve"> Russia has registered its distrust in NATO clearly and, </w:t>
      </w:r>
      <w:r w:rsidRPr="00540533">
        <w:rPr>
          <w:sz w:val="16"/>
        </w:rPr>
        <w:t>as in the Cold War,</w:t>
      </w:r>
      <w:r w:rsidRPr="00287770">
        <w:rPr>
          <w:rStyle w:val="StyleUnderline"/>
        </w:rPr>
        <w:t xml:space="preserve"> Moscow can exacerbate tensions within the alliance by holding targets at risk that allies might not be willing to collectively defend. For a US intermediate-range system to be effective, it would have to be based on NATO territory in Europe</w:t>
      </w:r>
      <w:r w:rsidRPr="00540533">
        <w:rPr>
          <w:sz w:val="16"/>
        </w:rPr>
        <w:t xml:space="preserve">. This was controversial in the 1980s, drawing thousands of citizens to the streets of European capitals in protest. </w:t>
      </w:r>
      <w:r w:rsidRPr="00287770">
        <w:rPr>
          <w:rStyle w:val="Emphasis"/>
        </w:rPr>
        <w:t>Basing a new US system in Europe today will be similarly contentious and will put allied governments under significant political pressure domestically</w:t>
      </w:r>
      <w:r w:rsidRPr="00540533">
        <w:rPr>
          <w:sz w:val="16"/>
        </w:rPr>
        <w:t xml:space="preserve">. Convincing allied capitals to accommodate a controversial US system will be especially difficult if responsibility for the INF Treaty’s disintegration shifts from Moscow to Washington. Grounds for suspension? The INF Treaty contains no mechanism for suspension, but the US defense act’s language echoes Russia’s “suspension” of its implementation of the Conventional Forces in Europe Treaty in 2007. President Vladimir Putin’s decision at that time puzzled security experts, because the agreement did not include any provision for suspension, and Moscow’s unconventional process did not comport with the treaty’s procedure for withdrawal. Russia continued to meet as part of the treaty’s governing body until 2015, when it ceased its participation and confirmed that the treaty would remain on hiatus indefinitely. The first tangible effects of the suspension were straightforward: </w:t>
      </w:r>
      <w:r w:rsidRPr="00540533">
        <w:rPr>
          <w:rStyle w:val="StyleUnderline"/>
        </w:rPr>
        <w:t xml:space="preserve">The Russian government stopped participating in reciprocal data </w:t>
      </w:r>
      <w:r w:rsidRPr="00540533">
        <w:rPr>
          <w:rStyle w:val="Emphasis"/>
        </w:rPr>
        <w:t>exchanges and inspections</w:t>
      </w:r>
      <w:r w:rsidRPr="00540533">
        <w:rPr>
          <w:sz w:val="16"/>
        </w:rPr>
        <w:t xml:space="preserve">. The form that a US suspension of the INF Treaty would take, however, is an open question; the provisions of the treaty that are analogous to the inspections and data exchanges in the Conventional Forces in Europe Treaty expired in 2001. In accordance with Congress’s 2018 directive, the Defense Department is researching a missile system that would have a range prohibited by the INF Treaty. The legislative branch’s expression of support for unilateral suspension might be an early endorsement of flight testing, production, and deployment of that system. </w:t>
      </w:r>
      <w:r w:rsidRPr="00287770">
        <w:rPr>
          <w:rStyle w:val="Emphasis"/>
        </w:rPr>
        <w:t>Any of these actions would directly violate the treaty, and Russia would view them as provocations.</w:t>
      </w:r>
      <w:r>
        <w:rPr>
          <w:rStyle w:val="Emphasis"/>
        </w:rPr>
        <w:t xml:space="preserve"> </w:t>
      </w:r>
      <w:r w:rsidRPr="00540533">
        <w:rPr>
          <w:sz w:val="16"/>
        </w:rPr>
        <w:t>Winning the public-relations battle. If the risk of remaining compliant with the INF Treaty were truly greater than the risk posed by departure, members of Congress could pressure the White House to leave the agreement legally. Article XV of the treaty states that if either party finds that its “supreme interests” are “jeopardized” by remaining in the treaty, they can withdraw by giving six months’ notice and submitting a statement explaining the “extraordinary events” that led to withdrawal. This approach would provide an opportunity for public debate on the merits and drawbacks of abrogating the treaty, and a US statement explaining its withdrawal would offer both Russia and US allies more context for the decision. However, formally withdrawing from the treaty would not justify building a new and expensive missile system. Washington would probably still struggle to manage the public-relations challenges of the decision with allies, and withdrawal would preclude progress on other bilateral arms control priorities like extending New START. The path that Congress has taken reduces the chances that the INF Treaty will be salvaged, and it puts the transatlantic alliance at risk in ways that may ultimately advantage Russian interests in Europe. The chances that Russia will return to compliance with the treaty are low, and US policy today should aim to protect allied interests in a world without the INF Treaty. Developing new weapons will not deny Russia the benefit it perceives from deploying its own intermediate-range missiles, but reinforcing and demonstrating the cohesion of the transatlantic alliance might help to accomplish that. Public opinion will play an important role in consolidating the support of allied governments. While some information is necessarily restricted, the United States government should be as transparent as possible with allies about the nature and extent of Russia’s treaty violation. The United States should also work with media organizations in allied countries to develop accurate and concise explanations to help the general public understand this issue. Developing a coordinated response to Russia’s treaty violation and the potential longer-term decline of the INF Treaty doesn’t require new weapons, but it does require that NATO governments have the domestic political support to address Russia’s INF deployments in Europe.</w:t>
      </w:r>
    </w:p>
    <w:p w14:paraId="2D3FF2FF" w14:textId="20065E64" w:rsidR="002B7842" w:rsidRPr="00F24190" w:rsidRDefault="00F7582E" w:rsidP="002B7842">
      <w:pPr>
        <w:pStyle w:val="Heading3"/>
        <w:rPr>
          <w:rFonts w:asciiTheme="minorHAnsi" w:hAnsiTheme="minorHAnsi" w:cstheme="minorHAnsi"/>
        </w:rPr>
      </w:pPr>
      <w:r w:rsidRPr="00F24190">
        <w:rPr>
          <w:rFonts w:asciiTheme="minorHAnsi" w:hAnsiTheme="minorHAnsi" w:cstheme="minorHAnsi"/>
        </w:rPr>
        <w:t xml:space="preserve">2AC – </w:t>
      </w:r>
      <w:r w:rsidR="002B7842" w:rsidRPr="00F24190">
        <w:rPr>
          <w:rFonts w:asciiTheme="minorHAnsi" w:hAnsiTheme="minorHAnsi" w:cstheme="minorHAnsi"/>
        </w:rPr>
        <w:t>Surge</w:t>
      </w:r>
      <w:r w:rsidR="00F24190" w:rsidRPr="00F24190">
        <w:rPr>
          <w:rFonts w:asciiTheme="minorHAnsi" w:hAnsiTheme="minorHAnsi" w:cstheme="minorHAnsi"/>
        </w:rPr>
        <w:t xml:space="preserve"> – Tech</w:t>
      </w:r>
      <w:r w:rsidRPr="00F24190">
        <w:rPr>
          <w:rFonts w:asciiTheme="minorHAnsi" w:hAnsiTheme="minorHAnsi" w:cstheme="minorHAnsi"/>
        </w:rPr>
        <w:t xml:space="preserve"> Fails</w:t>
      </w:r>
    </w:p>
    <w:p w14:paraId="0959E666" w14:textId="77777777" w:rsidR="002B7842" w:rsidRPr="00F24190" w:rsidRDefault="002B7842" w:rsidP="008038A9">
      <w:pPr>
        <w:pStyle w:val="Heading4"/>
        <w:spacing w:before="0"/>
        <w:rPr>
          <w:rFonts w:asciiTheme="minorHAnsi" w:hAnsiTheme="minorHAnsi" w:cstheme="minorHAnsi"/>
        </w:rPr>
      </w:pPr>
      <w:r w:rsidRPr="00F24190">
        <w:rPr>
          <w:rFonts w:asciiTheme="minorHAnsi" w:hAnsiTheme="minorHAnsi" w:cstheme="minorHAnsi"/>
        </w:rPr>
        <w:t>Missile defense doesn’t solve – technology is faulty and can’t effectively target multiple Russian weapons</w:t>
      </w:r>
    </w:p>
    <w:p w14:paraId="58E88EA6" w14:textId="00964120" w:rsidR="002B7842" w:rsidRPr="00F24190" w:rsidRDefault="002B7842" w:rsidP="008038A9">
      <w:pPr>
        <w:spacing w:after="0"/>
        <w:rPr>
          <w:rFonts w:asciiTheme="minorHAnsi" w:hAnsiTheme="minorHAnsi" w:cstheme="minorHAnsi"/>
        </w:rPr>
      </w:pPr>
      <w:r w:rsidRPr="00F24190">
        <w:rPr>
          <w:rStyle w:val="Style13ptBold"/>
          <w:rFonts w:asciiTheme="minorHAnsi" w:hAnsiTheme="minorHAnsi" w:cstheme="minorHAnsi"/>
        </w:rPr>
        <w:t>Peck 7/5</w:t>
      </w:r>
      <w:r w:rsidRPr="00F24190">
        <w:rPr>
          <w:rFonts w:asciiTheme="minorHAnsi" w:hAnsiTheme="minorHAnsi" w:cstheme="minorHAnsi"/>
        </w:rPr>
        <w:t xml:space="preserve"> - Michael Peck is an award-winning writer specializing in defense and national security issues. He holds an MA in political science from Rutgers University. </w:t>
      </w:r>
      <w:r w:rsidR="00601141" w:rsidRPr="00F24190">
        <w:rPr>
          <w:rFonts w:asciiTheme="minorHAnsi" w:hAnsiTheme="minorHAnsi" w:cstheme="minorHAnsi"/>
        </w:rPr>
        <w:t>(“</w:t>
      </w:r>
      <w:r w:rsidRPr="00F24190">
        <w:rPr>
          <w:rFonts w:asciiTheme="minorHAnsi" w:hAnsiTheme="minorHAnsi" w:cstheme="minorHAnsi"/>
        </w:rPr>
        <w:t>Europe is Getting An American Anti-Missile System That Might Not Work</w:t>
      </w:r>
      <w:r w:rsidR="00601141" w:rsidRPr="00F24190">
        <w:rPr>
          <w:rFonts w:asciiTheme="minorHAnsi" w:hAnsiTheme="minorHAnsi" w:cstheme="minorHAnsi"/>
        </w:rPr>
        <w:t>”</w:t>
      </w:r>
      <w:r w:rsidRPr="00F24190">
        <w:rPr>
          <w:rFonts w:asciiTheme="minorHAnsi" w:hAnsiTheme="minorHAnsi" w:cstheme="minorHAnsi"/>
        </w:rPr>
        <w:t xml:space="preserve"> </w:t>
      </w:r>
      <w:r w:rsidR="00601141" w:rsidRPr="00F24190">
        <w:rPr>
          <w:rFonts w:asciiTheme="minorHAnsi" w:hAnsiTheme="minorHAnsi" w:cstheme="minorHAnsi"/>
        </w:rPr>
        <w:t xml:space="preserve">National Interest July 5, 2019 </w:t>
      </w:r>
      <w:r w:rsidRPr="00F24190">
        <w:rPr>
          <w:rFonts w:asciiTheme="minorHAnsi" w:hAnsiTheme="minorHAnsi" w:cstheme="minorHAnsi"/>
        </w:rPr>
        <w:t>https://nationalinterest.org/blog/buzz/europe-getting-american-anti-missile-system-might-not-work-65421</w:t>
      </w:r>
      <w:r w:rsidR="00601141" w:rsidRPr="00F24190">
        <w:rPr>
          <w:rFonts w:asciiTheme="minorHAnsi" w:hAnsiTheme="minorHAnsi" w:cstheme="minorHAnsi"/>
        </w:rPr>
        <w:t>)</w:t>
      </w:r>
    </w:p>
    <w:p w14:paraId="6CB56DF6" w14:textId="4430A185" w:rsidR="002B7842" w:rsidRDefault="002B7842" w:rsidP="002B7842">
      <w:pPr>
        <w:rPr>
          <w:rFonts w:asciiTheme="minorHAnsi" w:hAnsiTheme="minorHAnsi" w:cstheme="minorHAnsi"/>
          <w:sz w:val="16"/>
        </w:rPr>
      </w:pPr>
      <w:r w:rsidRPr="00F24190">
        <w:rPr>
          <w:rStyle w:val="StyleUnderline"/>
          <w:rFonts w:asciiTheme="minorHAnsi" w:hAnsiTheme="minorHAnsi" w:cstheme="minorHAnsi"/>
        </w:rPr>
        <w:t>America’s missile defense umbrella is supposed to protect Europe from Iranian (and</w:t>
      </w:r>
      <w:r w:rsidRPr="00F24190">
        <w:rPr>
          <w:rFonts w:asciiTheme="minorHAnsi" w:hAnsiTheme="minorHAnsi" w:cstheme="minorHAnsi"/>
          <w:sz w:val="16"/>
        </w:rPr>
        <w:t xml:space="preserve"> perhaps </w:t>
      </w:r>
      <w:r w:rsidRPr="00F24190">
        <w:rPr>
          <w:rStyle w:val="StyleUnderline"/>
          <w:rFonts w:asciiTheme="minorHAnsi" w:hAnsiTheme="minorHAnsi" w:cstheme="minorHAnsi"/>
        </w:rPr>
        <w:t xml:space="preserve">Russian) ballistic missiles. </w:t>
      </w:r>
      <w:r w:rsidRPr="00F24190">
        <w:rPr>
          <w:rFonts w:asciiTheme="minorHAnsi" w:hAnsiTheme="minorHAnsi" w:cstheme="minorHAnsi"/>
          <w:sz w:val="16"/>
        </w:rPr>
        <w:t xml:space="preserve">But </w:t>
      </w:r>
      <w:r w:rsidRPr="00F24190">
        <w:rPr>
          <w:rStyle w:val="StyleUnderline"/>
          <w:rFonts w:asciiTheme="minorHAnsi" w:hAnsiTheme="minorHAnsi" w:cstheme="minorHAnsi"/>
        </w:rPr>
        <w:t>vital tests haven’t been performed, and there are delays in building missile defense sites in Poland. All of which means that the anti-missile shield over Europe may be leaky</w:t>
      </w:r>
      <w:r w:rsidRPr="00F24190">
        <w:rPr>
          <w:rFonts w:asciiTheme="minorHAnsi" w:hAnsiTheme="minorHAnsi" w:cstheme="minorHAnsi"/>
          <w:sz w:val="16"/>
        </w:rPr>
        <w:t xml:space="preserve">. The U.S. Missile Defense Agency has conducted only seven out of eleven planned tests in 2018, or just 64 percent, according to a Government Accountability Office study. At the same time, problems with contractors have delayed construction of an anti-missile system in Poland by eighteen months. Begun by the Obama administration, </w:t>
      </w:r>
      <w:r w:rsidRPr="00F24190">
        <w:rPr>
          <w:rStyle w:val="StyleUnderline"/>
          <w:rFonts w:asciiTheme="minorHAnsi" w:hAnsiTheme="minorHAnsi" w:cstheme="minorHAnsi"/>
        </w:rPr>
        <w:t>the U.S. missile defense effort in Europe</w:t>
      </w:r>
      <w:r w:rsidRPr="00F24190">
        <w:rPr>
          <w:rFonts w:asciiTheme="minorHAnsi" w:hAnsiTheme="minorHAnsi" w:cstheme="minorHAnsi"/>
          <w:sz w:val="16"/>
        </w:rPr>
        <w:t>—the European Phased Adaptive Approach—</w:t>
      </w:r>
      <w:r w:rsidRPr="00F24190">
        <w:rPr>
          <w:rStyle w:val="StyleUnderline"/>
          <w:rFonts w:asciiTheme="minorHAnsi" w:hAnsiTheme="minorHAnsi" w:cstheme="minorHAnsi"/>
        </w:rPr>
        <w:t>has three parts. Phase I, completed in 2012, comprises a missile defense radar in Turkey</w:t>
      </w:r>
      <w:r w:rsidRPr="00F24190">
        <w:rPr>
          <w:rFonts w:asciiTheme="minorHAnsi" w:hAnsiTheme="minorHAnsi" w:cstheme="minorHAnsi"/>
          <w:sz w:val="16"/>
        </w:rPr>
        <w:t xml:space="preserve"> and command center in Germany, supporting U.S. Navy ships equipped with the naval version of the Aegis missile defense system. </w:t>
      </w:r>
      <w:r w:rsidRPr="00F24190">
        <w:rPr>
          <w:rStyle w:val="StyleUnderline"/>
          <w:rFonts w:asciiTheme="minorHAnsi" w:hAnsiTheme="minorHAnsi" w:cstheme="minorHAnsi"/>
        </w:rPr>
        <w:t>Phase II was completed in 2016, when an Aegis Ashore site in Romania became operational</w:t>
      </w:r>
      <w:r w:rsidRPr="00F24190">
        <w:rPr>
          <w:rFonts w:asciiTheme="minorHAnsi" w:hAnsiTheme="minorHAnsi" w:cstheme="minorHAnsi"/>
          <w:sz w:val="16"/>
        </w:rPr>
        <w:t xml:space="preserve">. </w:t>
      </w:r>
      <w:r w:rsidRPr="00F24190">
        <w:rPr>
          <w:rStyle w:val="StyleUnderline"/>
          <w:rFonts w:asciiTheme="minorHAnsi" w:hAnsiTheme="minorHAnsi" w:cstheme="minorHAnsi"/>
        </w:rPr>
        <w:t>The delay has been in phase III, in which an Aegis Ashore site in Poland was supposed to be ready</w:t>
      </w:r>
      <w:r w:rsidRPr="00F24190">
        <w:rPr>
          <w:rFonts w:asciiTheme="minorHAnsi" w:hAnsiTheme="minorHAnsi" w:cstheme="minorHAnsi"/>
          <w:sz w:val="16"/>
        </w:rPr>
        <w:t xml:space="preserve">. The Aegis Ashore sites in Romania and Poland are land-based versions of the naval Aegis, each consisting of a powerful SPY-1 radar and twenty-four SM-3 interceptor rockets. </w:t>
      </w:r>
      <w:r w:rsidRPr="00F24190">
        <w:rPr>
          <w:rStyle w:val="StyleUnderline"/>
          <w:rFonts w:asciiTheme="minorHAnsi" w:hAnsiTheme="minorHAnsi" w:cstheme="minorHAnsi"/>
        </w:rPr>
        <w:t>Aegis Ashore is aimed at stopping short-, medium- and intermediate-range ballistic missiles</w:t>
      </w:r>
      <w:r w:rsidRPr="00F24190">
        <w:rPr>
          <w:rFonts w:asciiTheme="minorHAnsi" w:hAnsiTheme="minorHAnsi" w:cstheme="minorHAnsi"/>
          <w:sz w:val="16"/>
        </w:rPr>
        <w:t xml:space="preserve">. </w:t>
      </w:r>
      <w:r w:rsidRPr="00F24190">
        <w:rPr>
          <w:rStyle w:val="StyleUnderline"/>
          <w:rFonts w:asciiTheme="minorHAnsi" w:hAnsiTheme="minorHAnsi" w:cstheme="minorHAnsi"/>
        </w:rPr>
        <w:t>Iran has built an arsenal of ballistic missiles</w:t>
      </w:r>
      <w:r w:rsidRPr="00F24190">
        <w:rPr>
          <w:rFonts w:asciiTheme="minorHAnsi" w:hAnsiTheme="minorHAnsi" w:cstheme="minorHAnsi"/>
          <w:sz w:val="16"/>
        </w:rPr>
        <w:t xml:space="preserve">, including intermediate-range ballistic missiles (IRBMs) </w:t>
      </w:r>
      <w:r w:rsidRPr="00F24190">
        <w:rPr>
          <w:rStyle w:val="StyleUnderline"/>
          <w:rFonts w:asciiTheme="minorHAnsi" w:hAnsiTheme="minorHAnsi" w:cstheme="minorHAnsi"/>
        </w:rPr>
        <w:t>that could—in theory—be armed with nuclear warheads if Iran develops them</w:t>
      </w:r>
      <w:r w:rsidRPr="00F24190">
        <w:rPr>
          <w:rFonts w:asciiTheme="minorHAnsi" w:hAnsiTheme="minorHAnsi" w:cstheme="minorHAnsi"/>
          <w:sz w:val="16"/>
        </w:rPr>
        <w:t xml:space="preserve">. Ironically, </w:t>
      </w:r>
      <w:r w:rsidRPr="00F24190">
        <w:rPr>
          <w:rStyle w:val="StyleUnderline"/>
          <w:rFonts w:asciiTheme="minorHAnsi" w:hAnsiTheme="minorHAnsi" w:cstheme="minorHAnsi"/>
        </w:rPr>
        <w:t>GAO sees the delay in building the Polish Aegis Ashore site as an unexpected godsend that gives Aegis time to work out the bugs</w:t>
      </w:r>
      <w:r w:rsidRPr="00F24190">
        <w:rPr>
          <w:rFonts w:asciiTheme="minorHAnsi" w:hAnsiTheme="minorHAnsi" w:cstheme="minorHAnsi"/>
          <w:sz w:val="16"/>
        </w:rPr>
        <w:t xml:space="preserve">. “Testing for EPAA Phase 3 against planned threats has been substantially reduced and other vital testing has been deferred until after delivery,” auditors pointed out. “MDA officials consider EPAA testing for Phase 3 delivery complete. However, DOD guidance and acquisition best practices stress the importance of testing to understand the extent of capabilities and how to deploy them. The eighteen-month delay to EPAA Phase 3 provides MDA an opportunity to conduct additional testing and collect more performance data. This testing could provide the warfighter with more information and confidence in the system's ability to protect our allies against expected ballistic missile threats.” </w:t>
      </w:r>
      <w:r w:rsidRPr="00F24190">
        <w:rPr>
          <w:rStyle w:val="StyleUnderline"/>
          <w:rFonts w:asciiTheme="minorHAnsi" w:hAnsiTheme="minorHAnsi" w:cstheme="minorHAnsi"/>
        </w:rPr>
        <w:t>In fact, delaying EPAA Phase 3 would give European missile defense a breather to solve a major problem that has bedeviled missile defense since the 1960s</w:t>
      </w:r>
      <w:r w:rsidRPr="00F24190">
        <w:rPr>
          <w:rStyle w:val="Emphasis"/>
          <w:rFonts w:asciiTheme="minorHAnsi" w:hAnsiTheme="minorHAnsi" w:cstheme="minorHAnsi"/>
        </w:rPr>
        <w:t>: how to stop multiple missiles and warheads without the system being overwhelmed</w:t>
      </w:r>
      <w:r w:rsidRPr="00F24190">
        <w:rPr>
          <w:rFonts w:asciiTheme="minorHAnsi" w:hAnsiTheme="minorHAnsi" w:cstheme="minorHAnsi"/>
          <w:sz w:val="16"/>
        </w:rPr>
        <w:t>. MDA’s original plan “included five IRBM intercepts across three tests, including tests to assess capability against small raids requiring simultaneous intercepts of multiple missiles—a likely tactic in a real-world attack—prior to delivery of EPAA Phase 3,” GAO noted. However, “</w:t>
      </w:r>
      <w:r w:rsidRPr="00F24190">
        <w:rPr>
          <w:rStyle w:val="StyleUnderline"/>
          <w:rFonts w:asciiTheme="minorHAnsi" w:hAnsiTheme="minorHAnsi" w:cstheme="minorHAnsi"/>
        </w:rPr>
        <w:t>the current plan reduces the number of intercept tests against an IRBM and does not include a flight test against a raid</w:t>
      </w:r>
      <w:r w:rsidRPr="00F24190">
        <w:rPr>
          <w:rFonts w:asciiTheme="minorHAnsi" w:hAnsiTheme="minorHAnsi" w:cstheme="minorHAnsi"/>
          <w:sz w:val="16"/>
        </w:rPr>
        <w:t xml:space="preserve"> until after EPAA Phase 3 capability is declared.” </w:t>
      </w:r>
      <w:r w:rsidRPr="00F24190">
        <w:rPr>
          <w:rStyle w:val="Emphasis"/>
          <w:rFonts w:asciiTheme="minorHAnsi" w:hAnsiTheme="minorHAnsi" w:cstheme="minorHAnsi"/>
        </w:rPr>
        <w:t>Less testing means less data to ensure that European missile defense works</w:t>
      </w:r>
      <w:r w:rsidRPr="00F24190">
        <w:rPr>
          <w:rFonts w:asciiTheme="minorHAnsi" w:hAnsiTheme="minorHAnsi" w:cstheme="minorHAnsi"/>
          <w:sz w:val="16"/>
        </w:rPr>
        <w:t xml:space="preserve"> as planned. “EPAA Phase 3 intends to provide a robust defense against IRBM and raids of multiple targets, </w:t>
      </w:r>
      <w:r w:rsidRPr="00F24190">
        <w:rPr>
          <w:rStyle w:val="StyleUnderline"/>
          <w:rFonts w:asciiTheme="minorHAnsi" w:hAnsiTheme="minorHAnsi" w:cstheme="minorHAnsi"/>
        </w:rPr>
        <w:t xml:space="preserve">but tests to demonstrate that capability have been reduced from five to one </w:t>
      </w:r>
      <w:r w:rsidRPr="00F24190">
        <w:rPr>
          <w:rStyle w:val="Emphasis"/>
          <w:rFonts w:asciiTheme="minorHAnsi" w:hAnsiTheme="minorHAnsi" w:cstheme="minorHAnsi"/>
        </w:rPr>
        <w:t>with the test against the raid scenario is not occurring</w:t>
      </w:r>
      <w:r w:rsidRPr="00F24190">
        <w:rPr>
          <w:rFonts w:asciiTheme="minorHAnsi" w:hAnsiTheme="minorHAnsi" w:cstheme="minorHAnsi"/>
          <w:sz w:val="16"/>
        </w:rPr>
        <w:t xml:space="preserve"> before the capability is delivered,” GAO concluded. “Our prior work has shown that </w:t>
      </w:r>
      <w:r w:rsidRPr="00F24190">
        <w:rPr>
          <w:rStyle w:val="StyleUnderline"/>
          <w:rFonts w:asciiTheme="minorHAnsi" w:hAnsiTheme="minorHAnsi" w:cstheme="minorHAnsi"/>
        </w:rPr>
        <w:t>proceeding with limited test data can result in late, and costly, discovery of performance problems</w:t>
      </w:r>
      <w:r w:rsidRPr="00F24190">
        <w:rPr>
          <w:rFonts w:asciiTheme="minorHAnsi" w:hAnsiTheme="minorHAnsi" w:cstheme="minorHAnsi"/>
          <w:sz w:val="16"/>
        </w:rPr>
        <w:t>. More thorough assessment of the capabilities and limitations of the system could mitigate that risk by building a more solid base of knowledge.”</w:t>
      </w:r>
    </w:p>
    <w:p w14:paraId="18B13905" w14:textId="68E2D0A1" w:rsidR="00897348" w:rsidRPr="000A3A97" w:rsidRDefault="00897348" w:rsidP="000A3A97">
      <w:pPr>
        <w:pStyle w:val="Heading3"/>
      </w:pPr>
      <w:r w:rsidRPr="000A3A97">
        <w:t>2AC – Track 2 – Fails</w:t>
      </w:r>
    </w:p>
    <w:p w14:paraId="643AB0E1" w14:textId="7F498DFC" w:rsidR="005D1BC5" w:rsidRDefault="005D1BC5" w:rsidP="005D1BC5">
      <w:pPr>
        <w:pStyle w:val="Heading4"/>
      </w:pPr>
      <w:r>
        <w:t>Track 2 is the status quo – meetings have bene happening for 5 years and they’ve publicly released proposed changes – Track 2 fails</w:t>
      </w:r>
    </w:p>
    <w:p w14:paraId="43D8FF5F" w14:textId="155BEE6B" w:rsidR="005D1BC5" w:rsidRPr="005D1BC5" w:rsidRDefault="005D1BC5" w:rsidP="005D1BC5">
      <w:r w:rsidRPr="005D1BC5">
        <w:rPr>
          <w:rStyle w:val="Style13ptBold"/>
        </w:rPr>
        <w:t>Thielmann 18</w:t>
      </w:r>
      <w:r>
        <w:t xml:space="preserve"> - Greg Thielmann has served more than three decades in the executive and legislative branches of government, specializing in political-military and intelligence issues. </w:t>
      </w:r>
      <w:r w:rsidRPr="005D1BC5">
        <w:t>(“Fighting Against the Current: The Pursuit of Nuclear Arms Control in the Coming Year” Hertie School of Governance</w:t>
      </w:r>
      <w:r>
        <w:t xml:space="preserve"> </w:t>
      </w:r>
      <w:r w:rsidRPr="005D1BC5">
        <w:t>Berlin, Germany, Nov. 26, 2018 https://www.armscontrol.org/taxonomy/term/132)</w:t>
      </w:r>
    </w:p>
    <w:p w14:paraId="4C68427C" w14:textId="684CC551" w:rsidR="00897348" w:rsidRDefault="00897348" w:rsidP="002B7842">
      <w:pPr>
        <w:rPr>
          <w:rFonts w:asciiTheme="minorHAnsi" w:hAnsiTheme="minorHAnsi" w:cstheme="minorHAnsi"/>
          <w:sz w:val="16"/>
        </w:rPr>
      </w:pPr>
      <w:r>
        <w:rPr>
          <w:rFonts w:asciiTheme="minorHAnsi" w:hAnsiTheme="minorHAnsi" w:cstheme="minorHAnsi"/>
          <w:sz w:val="16"/>
        </w:rPr>
        <w:t>Let me begin by recognizing the “elephant in the room” – Donald Trump. Last May, A</w:t>
      </w:r>
      <w:r w:rsidRPr="00897348">
        <w:rPr>
          <w:rStyle w:val="StyleUnderline"/>
        </w:rPr>
        <w:t xml:space="preserve">merica’s president announced that the U.S would pull out of the 2015 nuclear deal </w:t>
      </w:r>
      <w:r>
        <w:rPr>
          <w:rFonts w:asciiTheme="minorHAnsi" w:hAnsiTheme="minorHAnsi" w:cstheme="minorHAnsi"/>
          <w:sz w:val="16"/>
        </w:rPr>
        <w:t xml:space="preserve">between Iran and six other states. Five weeks ago, </w:t>
      </w:r>
      <w:r w:rsidRPr="005D1BC5">
        <w:rPr>
          <w:rStyle w:val="StyleUnderline"/>
        </w:rPr>
        <w:t>Trump announced that the U.S. would withdraw from the 1987 Intermediate-range Nuclear Forces Treaty</w:t>
      </w:r>
      <w:r>
        <w:rPr>
          <w:rFonts w:asciiTheme="minorHAnsi" w:hAnsiTheme="minorHAnsi" w:cstheme="minorHAnsi"/>
          <w:sz w:val="16"/>
        </w:rPr>
        <w:t>. In recent weeks, North Korea has made obvious that Trump’s depiction of Kim Jung-un’s agreement to de-nuclearize North Korea was greatly exaggerated. And the Trump administration continues to stall on President Putin’s invitation to extend the 2010 New Strategic Arms Reduction Treaty when it expires in 2021.</w:t>
      </w:r>
      <w:r w:rsidR="005D1BC5">
        <w:rPr>
          <w:rFonts w:asciiTheme="minorHAnsi" w:hAnsiTheme="minorHAnsi" w:cstheme="minorHAnsi"/>
          <w:sz w:val="16"/>
        </w:rPr>
        <w:t xml:space="preserve"> </w:t>
      </w:r>
      <w:r>
        <w:rPr>
          <w:rFonts w:asciiTheme="minorHAnsi" w:hAnsiTheme="minorHAnsi" w:cstheme="minorHAnsi"/>
          <w:sz w:val="16"/>
        </w:rPr>
        <w:t>It is obvious that President Trump is at least partly responsible for the perilous position of nuclear arms control as we approach the end of 2018. He is both ignorant of the subject and disinterested in learning; he instinctively rejects the concept of shared interests with other nations; he dismisses any agreement negotiated by his predecessor; and he has now placed the National Security Council under the malign influence of arms control skeptic John Bolton.</w:t>
      </w:r>
      <w:r w:rsidR="005D1BC5">
        <w:rPr>
          <w:rFonts w:asciiTheme="minorHAnsi" w:hAnsiTheme="minorHAnsi" w:cstheme="minorHAnsi"/>
          <w:sz w:val="16"/>
        </w:rPr>
        <w:t xml:space="preserve"> </w:t>
      </w:r>
      <w:r>
        <w:rPr>
          <w:rFonts w:asciiTheme="minorHAnsi" w:hAnsiTheme="minorHAnsi" w:cstheme="minorHAnsi"/>
          <w:sz w:val="16"/>
        </w:rPr>
        <w:t>But Trump-bashing aside, I want to step back and mention some underlying, “pre-existing conditions” that are relevant to the question of enhancing mutual security through arms control.</w:t>
      </w:r>
      <w:r w:rsidR="005D1BC5">
        <w:rPr>
          <w:rFonts w:asciiTheme="minorHAnsi" w:hAnsiTheme="minorHAnsi" w:cstheme="minorHAnsi"/>
          <w:sz w:val="16"/>
        </w:rPr>
        <w:t xml:space="preserve"> </w:t>
      </w:r>
      <w:r>
        <w:rPr>
          <w:rFonts w:asciiTheme="minorHAnsi" w:hAnsiTheme="minorHAnsi" w:cstheme="minorHAnsi"/>
          <w:sz w:val="16"/>
        </w:rPr>
        <w:t xml:space="preserve">Vladimir Putin made a serious error in rejecting President Obama’s offer to follow up New START with an additional 1/3 reduction in the level of U.S. and Russian nuclear forces. Instead of tightening future constraints, </w:t>
      </w:r>
      <w:r w:rsidRPr="005D1BC5">
        <w:rPr>
          <w:rStyle w:val="StyleUnderline"/>
        </w:rPr>
        <w:t>Putin apparently authorized the testing and deployment of a new missile banned by the INF Treaty</w:t>
      </w:r>
      <w:r>
        <w:rPr>
          <w:rFonts w:asciiTheme="minorHAnsi" w:hAnsiTheme="minorHAnsi" w:cstheme="minorHAnsi"/>
          <w:sz w:val="16"/>
        </w:rPr>
        <w:t>, undermining a regional balance of U.S. and Russian nuclear forces that had held for a quarter-century. Even more consequential for Europe was his violation of Russia’s commitment in the 1994 Budapest Memorandum to “respect the independence, sovereignty and existing borders of Ukraine.”</w:t>
      </w:r>
      <w:r w:rsidR="005D1BC5">
        <w:rPr>
          <w:rFonts w:asciiTheme="minorHAnsi" w:hAnsiTheme="minorHAnsi" w:cstheme="minorHAnsi"/>
          <w:sz w:val="16"/>
        </w:rPr>
        <w:t xml:space="preserve"> </w:t>
      </w:r>
      <w:r>
        <w:rPr>
          <w:rFonts w:asciiTheme="minorHAnsi" w:hAnsiTheme="minorHAnsi" w:cstheme="minorHAnsi"/>
          <w:sz w:val="16"/>
        </w:rPr>
        <w:t xml:space="preserve">But, </w:t>
      </w:r>
      <w:r w:rsidRPr="005D1BC5">
        <w:rPr>
          <w:rStyle w:val="StyleUnderline"/>
        </w:rPr>
        <w:t>of course, Russia was not alone in complicating arms control progress</w:t>
      </w:r>
      <w:r>
        <w:rPr>
          <w:rFonts w:asciiTheme="minorHAnsi" w:hAnsiTheme="minorHAnsi" w:cstheme="minorHAnsi"/>
          <w:sz w:val="16"/>
        </w:rPr>
        <w:t>:</w:t>
      </w:r>
      <w:r w:rsidR="005D1BC5">
        <w:rPr>
          <w:rFonts w:asciiTheme="minorHAnsi" w:hAnsiTheme="minorHAnsi" w:cstheme="minorHAnsi"/>
          <w:sz w:val="16"/>
        </w:rPr>
        <w:t xml:space="preserve"> </w:t>
      </w:r>
      <w:r w:rsidRPr="005D1BC5">
        <w:rPr>
          <w:rStyle w:val="StyleUnderline"/>
        </w:rPr>
        <w:t>U.S. withdrawal from the ABM Treaty in 2002 was a huge mistake</w:t>
      </w:r>
      <w:r>
        <w:rPr>
          <w:rFonts w:asciiTheme="minorHAnsi" w:hAnsiTheme="minorHAnsi" w:cstheme="minorHAnsi"/>
          <w:sz w:val="16"/>
        </w:rPr>
        <w:t>.</w:t>
      </w:r>
      <w:r w:rsidR="005D1BC5">
        <w:rPr>
          <w:rFonts w:asciiTheme="minorHAnsi" w:hAnsiTheme="minorHAnsi" w:cstheme="minorHAnsi"/>
          <w:sz w:val="16"/>
        </w:rPr>
        <w:t xml:space="preserve"> </w:t>
      </w:r>
      <w:r>
        <w:rPr>
          <w:rFonts w:asciiTheme="minorHAnsi" w:hAnsiTheme="minorHAnsi" w:cstheme="minorHAnsi"/>
          <w:sz w:val="16"/>
        </w:rPr>
        <w:t>It is also regrettable that the U.S. encouraged Ukraine and Georgia to consider NATO membership since it was understandably viewed in Moscow as a provokatsia.</w:t>
      </w:r>
      <w:r w:rsidR="005D1BC5">
        <w:rPr>
          <w:rFonts w:asciiTheme="minorHAnsi" w:hAnsiTheme="minorHAnsi" w:cstheme="minorHAnsi"/>
          <w:sz w:val="16"/>
        </w:rPr>
        <w:t xml:space="preserve"> </w:t>
      </w:r>
      <w:r>
        <w:rPr>
          <w:rFonts w:asciiTheme="minorHAnsi" w:hAnsiTheme="minorHAnsi" w:cstheme="minorHAnsi"/>
          <w:sz w:val="16"/>
        </w:rPr>
        <w:t xml:space="preserve">And I believe that </w:t>
      </w:r>
      <w:r w:rsidRPr="005D1BC5">
        <w:rPr>
          <w:rStyle w:val="StyleUnderline"/>
        </w:rPr>
        <w:t>the U.S. badly mishandled evidence that Russia was violating the INF Treaty</w:t>
      </w:r>
      <w:r>
        <w:rPr>
          <w:rFonts w:asciiTheme="minorHAnsi" w:hAnsiTheme="minorHAnsi" w:cstheme="minorHAnsi"/>
          <w:sz w:val="16"/>
        </w:rPr>
        <w:t xml:space="preserve">. Instead of employing the treaty’s proven mechanism to resolve compliance issues through expert discussions and on-site inspections, </w:t>
      </w:r>
      <w:r w:rsidRPr="005D1BC5">
        <w:rPr>
          <w:rStyle w:val="StyleUnderline"/>
        </w:rPr>
        <w:t>Washington simply sought to extract a confession from Moscow in high-level talks</w:t>
      </w:r>
      <w:r>
        <w:rPr>
          <w:rFonts w:asciiTheme="minorHAnsi" w:hAnsiTheme="minorHAnsi" w:cstheme="minorHAnsi"/>
          <w:sz w:val="16"/>
        </w:rPr>
        <w:t>, while withholding (for intelligence reasons) the details of the incriminating evidence it had obtained and curtly dismissing compliance issues raised by Russia.</w:t>
      </w:r>
      <w:r w:rsidR="005D1BC5">
        <w:rPr>
          <w:rFonts w:asciiTheme="minorHAnsi" w:hAnsiTheme="minorHAnsi" w:cstheme="minorHAnsi"/>
          <w:sz w:val="16"/>
        </w:rPr>
        <w:t xml:space="preserve"> </w:t>
      </w:r>
      <w:r>
        <w:rPr>
          <w:rFonts w:asciiTheme="minorHAnsi" w:hAnsiTheme="minorHAnsi" w:cstheme="minorHAnsi"/>
          <w:sz w:val="16"/>
        </w:rPr>
        <w:t xml:space="preserve">Given the U.S. reaction to Soviet ballistic missile defense investments in the 1960s, </w:t>
      </w:r>
      <w:r w:rsidRPr="005D1BC5">
        <w:rPr>
          <w:rStyle w:val="Emphasis"/>
        </w:rPr>
        <w:t>it’s ironic that the U.S. has been so insensitive to Moscow’s expressions of concern about the construction of a U.S. ballistic missile defense infrastructure in Eastern Europe</w:t>
      </w:r>
      <w:r>
        <w:rPr>
          <w:rFonts w:asciiTheme="minorHAnsi" w:hAnsiTheme="minorHAnsi" w:cstheme="minorHAnsi"/>
          <w:sz w:val="16"/>
        </w:rPr>
        <w:t>.</w:t>
      </w:r>
      <w:r w:rsidR="005D1BC5">
        <w:rPr>
          <w:rFonts w:asciiTheme="minorHAnsi" w:hAnsiTheme="minorHAnsi" w:cstheme="minorHAnsi"/>
          <w:sz w:val="16"/>
        </w:rPr>
        <w:t xml:space="preserve"> </w:t>
      </w:r>
      <w:r w:rsidRPr="005D1BC5">
        <w:rPr>
          <w:rStyle w:val="StyleUnderline"/>
        </w:rPr>
        <w:t>The Aegis Ashore program</w:t>
      </w:r>
      <w:r>
        <w:rPr>
          <w:rFonts w:asciiTheme="minorHAnsi" w:hAnsiTheme="minorHAnsi" w:cstheme="minorHAnsi"/>
          <w:sz w:val="16"/>
        </w:rPr>
        <w:t xml:space="preserve"> to deploy SM3 interceptors </w:t>
      </w:r>
      <w:r w:rsidRPr="005D1BC5">
        <w:rPr>
          <w:rStyle w:val="StyleUnderline"/>
        </w:rPr>
        <w:t>in Romania and Poland was devised to protect the U.S. and Europe against ballistic missile attacks</w:t>
      </w:r>
      <w:r>
        <w:rPr>
          <w:rFonts w:asciiTheme="minorHAnsi" w:hAnsiTheme="minorHAnsi" w:cstheme="minorHAnsi"/>
          <w:sz w:val="16"/>
        </w:rPr>
        <w:t xml:space="preserve"> from the Middle East. The U.S. initially assessed that Iran could test ICBMs by 2015 and that such missiles could be armed by then with nuclear warheads. But when that year rolled around, Iran had demonstrated no interest in pursuing long-range missiles -- either ICBMs or even IRBMs. Moreover, Iran agreed to accept very stringent constraints on its ability to produce fissile material for warheads, along with unprecedented transparency measures.</w:t>
      </w:r>
      <w:r w:rsidR="005D1BC5">
        <w:rPr>
          <w:rFonts w:asciiTheme="minorHAnsi" w:hAnsiTheme="minorHAnsi" w:cstheme="minorHAnsi"/>
          <w:sz w:val="16"/>
        </w:rPr>
        <w:t xml:space="preserve"> </w:t>
      </w:r>
      <w:r>
        <w:rPr>
          <w:rFonts w:asciiTheme="minorHAnsi" w:hAnsiTheme="minorHAnsi" w:cstheme="minorHAnsi"/>
          <w:sz w:val="16"/>
        </w:rPr>
        <w:t xml:space="preserve">And yet, </w:t>
      </w:r>
      <w:r w:rsidRPr="005D1BC5">
        <w:rPr>
          <w:rStyle w:val="StyleUnderline"/>
        </w:rPr>
        <w:t>the schedule for deploying the missiles in Poland to protect all of Europe against a threat that had never materialized was neither canceled nor postponed</w:t>
      </w:r>
      <w:r>
        <w:rPr>
          <w:rFonts w:asciiTheme="minorHAnsi" w:hAnsiTheme="minorHAnsi" w:cstheme="minorHAnsi"/>
          <w:sz w:val="16"/>
        </w:rPr>
        <w:t>.</w:t>
      </w:r>
      <w:r w:rsidR="005D1BC5">
        <w:rPr>
          <w:rFonts w:asciiTheme="minorHAnsi" w:hAnsiTheme="minorHAnsi" w:cstheme="minorHAnsi"/>
          <w:sz w:val="16"/>
        </w:rPr>
        <w:t xml:space="preserve"> </w:t>
      </w:r>
      <w:r>
        <w:rPr>
          <w:rFonts w:asciiTheme="minorHAnsi" w:hAnsiTheme="minorHAnsi" w:cstheme="minorHAnsi"/>
          <w:sz w:val="16"/>
        </w:rPr>
        <w:t>Meanwhile, Russia had raised concerns about the legality of the Mk-41 launchers used by these interceptors, in light of the launcher’s use on warships to launch several different kinds of missiles, including the nuclear-armed Tomahawks that were the look-alike “cousins” of the Gryphon land-attack cruise missiles banned by the INF Treaty. Yet Washington curtly dismissed Russia’s charges as propaganda.</w:t>
      </w:r>
      <w:r w:rsidR="005D1BC5">
        <w:rPr>
          <w:rFonts w:asciiTheme="minorHAnsi" w:hAnsiTheme="minorHAnsi" w:cstheme="minorHAnsi"/>
          <w:sz w:val="16"/>
        </w:rPr>
        <w:t xml:space="preserve"> </w:t>
      </w:r>
      <w:r>
        <w:rPr>
          <w:rFonts w:asciiTheme="minorHAnsi" w:hAnsiTheme="minorHAnsi" w:cstheme="minorHAnsi"/>
          <w:sz w:val="16"/>
        </w:rPr>
        <w:t>For more than three years, Moscow denied U.S. assertions that Russia had an illicit system, claiming it didn’t know what Washington was talking about. Finally, once the U.S. specified the missile’s manufacturer and military designator, Russia acknowledged having the system but contended that the U.S. was mistaken about its range.</w:t>
      </w:r>
      <w:r w:rsidR="005D1BC5">
        <w:rPr>
          <w:rFonts w:asciiTheme="minorHAnsi" w:hAnsiTheme="minorHAnsi" w:cstheme="minorHAnsi"/>
          <w:sz w:val="16"/>
        </w:rPr>
        <w:t xml:space="preserve"> </w:t>
      </w:r>
      <w:r w:rsidRPr="005D1BC5">
        <w:rPr>
          <w:rStyle w:val="Emphasis"/>
        </w:rPr>
        <w:t>Both sides may have legitimate grievances, or at least plausible concerns, about actions taken by the other side</w:t>
      </w:r>
      <w:r>
        <w:rPr>
          <w:rFonts w:asciiTheme="minorHAnsi" w:hAnsiTheme="minorHAnsi" w:cstheme="minorHAnsi"/>
          <w:sz w:val="16"/>
        </w:rPr>
        <w:t>. They should be energetically addressed by the treaty’s Special Verification Commission. Instead, the dialogue to date seems to consist of trading accusations about the other side’s treaty violations, while asserting that there is no basis for any suspicion of one’s own activities. Neither side has proposed mutual on-site inspections by experts to determine the capabilities of the systems in question.</w:t>
      </w:r>
      <w:r w:rsidR="005D1BC5">
        <w:rPr>
          <w:rFonts w:asciiTheme="minorHAnsi" w:hAnsiTheme="minorHAnsi" w:cstheme="minorHAnsi"/>
          <w:sz w:val="16"/>
        </w:rPr>
        <w:t xml:space="preserve"> </w:t>
      </w:r>
      <w:r>
        <w:rPr>
          <w:rFonts w:asciiTheme="minorHAnsi" w:hAnsiTheme="minorHAnsi" w:cstheme="minorHAnsi"/>
          <w:sz w:val="16"/>
        </w:rPr>
        <w:t xml:space="preserve">The Deep Cuts Commission – </w:t>
      </w:r>
      <w:r w:rsidRPr="005D1BC5">
        <w:rPr>
          <w:rStyle w:val="StyleUnderline"/>
        </w:rPr>
        <w:t>a “Track 2” effort composed of US, Russian, and German security experts</w:t>
      </w:r>
      <w:r>
        <w:rPr>
          <w:rFonts w:asciiTheme="minorHAnsi" w:hAnsiTheme="minorHAnsi" w:cstheme="minorHAnsi"/>
          <w:sz w:val="16"/>
        </w:rPr>
        <w:t xml:space="preserve"> -- </w:t>
      </w:r>
      <w:r w:rsidRPr="005D1BC5">
        <w:rPr>
          <w:rStyle w:val="Emphasis"/>
        </w:rPr>
        <w:t>has been meeting for nearly five years to analyze challenges to nuclear arms control</w:t>
      </w:r>
      <w:r>
        <w:rPr>
          <w:rFonts w:asciiTheme="minorHAnsi" w:hAnsiTheme="minorHAnsi" w:cstheme="minorHAnsi"/>
          <w:sz w:val="16"/>
        </w:rPr>
        <w:t xml:space="preserve">. </w:t>
      </w:r>
      <w:r w:rsidRPr="005D1BC5">
        <w:rPr>
          <w:rStyle w:val="StyleUnderline"/>
        </w:rPr>
        <w:t>The commission issued a statement November 15 with regard to INF Treaty compliance</w:t>
      </w:r>
      <w:r>
        <w:rPr>
          <w:rFonts w:asciiTheme="minorHAnsi" w:hAnsiTheme="minorHAnsi" w:cstheme="minorHAnsi"/>
          <w:sz w:val="16"/>
        </w:rPr>
        <w:t xml:space="preserve"> concerns, proposing that:</w:t>
      </w:r>
      <w:r w:rsidR="005D1BC5">
        <w:rPr>
          <w:rFonts w:asciiTheme="minorHAnsi" w:hAnsiTheme="minorHAnsi" w:cstheme="minorHAnsi"/>
          <w:sz w:val="16"/>
        </w:rPr>
        <w:t xml:space="preserve"> </w:t>
      </w:r>
      <w:r>
        <w:rPr>
          <w:rFonts w:asciiTheme="minorHAnsi" w:hAnsiTheme="minorHAnsi" w:cstheme="minorHAnsi"/>
          <w:sz w:val="16"/>
        </w:rPr>
        <w:t xml:space="preserve">… </w:t>
      </w:r>
      <w:r w:rsidRPr="005D1BC5">
        <w:rPr>
          <w:rStyle w:val="StyleUnderline"/>
        </w:rPr>
        <w:t>both sides need to acknowledge the concerns of the other side and that Washington and Moscow should agree to reciprocal visits by experts</w:t>
      </w:r>
      <w:r>
        <w:rPr>
          <w:rFonts w:asciiTheme="minorHAnsi" w:hAnsiTheme="minorHAnsi" w:cstheme="minorHAnsi"/>
          <w:sz w:val="16"/>
        </w:rPr>
        <w:t xml:space="preserve"> </w:t>
      </w:r>
      <w:r w:rsidRPr="005D1BC5">
        <w:rPr>
          <w:rStyle w:val="StyleUnderline"/>
        </w:rPr>
        <w:t>to examine the missiles</w:t>
      </w:r>
      <w:r>
        <w:rPr>
          <w:rFonts w:asciiTheme="minorHAnsi" w:hAnsiTheme="minorHAnsi" w:cstheme="minorHAnsi"/>
          <w:sz w:val="16"/>
        </w:rPr>
        <w:t xml:space="preserve"> and the deployment sites in dispute. If the 9M729 missile is determined to have a range that exceeds 500 km, Russia could modify the missile to ensure it no longer violates the treaty or…halt production and eliminate any such missiles and [their] associated launchers.</w:t>
      </w:r>
      <w:r w:rsidR="005D1BC5">
        <w:rPr>
          <w:rFonts w:asciiTheme="minorHAnsi" w:hAnsiTheme="minorHAnsi" w:cstheme="minorHAnsi"/>
          <w:sz w:val="16"/>
        </w:rPr>
        <w:t xml:space="preserve"> </w:t>
      </w:r>
      <w:r>
        <w:rPr>
          <w:rFonts w:asciiTheme="minorHAnsi" w:hAnsiTheme="minorHAnsi" w:cstheme="minorHAnsi"/>
          <w:sz w:val="16"/>
        </w:rPr>
        <w:t xml:space="preserve">For its part, </w:t>
      </w:r>
      <w:r w:rsidRPr="005D1BC5">
        <w:rPr>
          <w:rStyle w:val="StyleUnderline"/>
        </w:rPr>
        <w:t>the [U.S.] could modify its missile defense launchers to clearly distinguish them from the launchers used to fire offensive missiles</w:t>
      </w:r>
      <w:r>
        <w:rPr>
          <w:rFonts w:asciiTheme="minorHAnsi" w:hAnsiTheme="minorHAnsi" w:cstheme="minorHAnsi"/>
          <w:sz w:val="16"/>
        </w:rPr>
        <w:t xml:space="preserve"> from [U.S.] warships, </w:t>
      </w:r>
      <w:r w:rsidRPr="005D1BC5">
        <w:rPr>
          <w:rStyle w:val="StyleUnderline"/>
        </w:rPr>
        <w:t>or agree to transparency measures that give Russia confidence the launchers [ashore] cannot fire offensive missiles</w:t>
      </w:r>
      <w:r>
        <w:rPr>
          <w:rFonts w:asciiTheme="minorHAnsi" w:hAnsiTheme="minorHAnsi" w:cstheme="minorHAnsi"/>
          <w:sz w:val="16"/>
        </w:rPr>
        <w:t>.</w:t>
      </w:r>
    </w:p>
    <w:p w14:paraId="68B11781" w14:textId="55ADF4D7" w:rsidR="004477D7" w:rsidRDefault="004477D7" w:rsidP="004477D7">
      <w:pPr>
        <w:pStyle w:val="Heading1"/>
        <w:rPr>
          <w:rFonts w:asciiTheme="minorHAnsi" w:hAnsiTheme="minorHAnsi" w:cstheme="minorHAnsi"/>
        </w:rPr>
      </w:pPr>
      <w:r w:rsidRPr="00F24190">
        <w:rPr>
          <w:rFonts w:asciiTheme="minorHAnsi" w:hAnsiTheme="minorHAnsi" w:cstheme="minorHAnsi"/>
        </w:rPr>
        <w:t>Neg</w:t>
      </w:r>
    </w:p>
    <w:p w14:paraId="0D96B44D" w14:textId="77777777" w:rsidR="004E71EB" w:rsidRPr="004E71EB" w:rsidRDefault="004E71EB" w:rsidP="004E71EB"/>
    <w:p w14:paraId="6CDF92FE" w14:textId="77777777" w:rsidR="004477D7" w:rsidRPr="00F24190" w:rsidRDefault="004477D7" w:rsidP="004477D7">
      <w:pPr>
        <w:pStyle w:val="Heading1"/>
        <w:rPr>
          <w:rFonts w:asciiTheme="minorHAnsi" w:hAnsiTheme="minorHAnsi" w:cstheme="minorHAnsi"/>
        </w:rPr>
      </w:pPr>
      <w:r w:rsidRPr="00F24190">
        <w:rPr>
          <w:rFonts w:asciiTheme="minorHAnsi" w:hAnsiTheme="minorHAnsi" w:cstheme="minorHAnsi"/>
        </w:rPr>
        <w:t>Case Cards</w:t>
      </w:r>
    </w:p>
    <w:p w14:paraId="58170006" w14:textId="77777777" w:rsidR="004477D7" w:rsidRPr="00F24190" w:rsidRDefault="004477D7" w:rsidP="004477D7">
      <w:pPr>
        <w:pStyle w:val="Heading2"/>
        <w:rPr>
          <w:rFonts w:asciiTheme="minorHAnsi" w:hAnsiTheme="minorHAnsi" w:cstheme="minorHAnsi"/>
        </w:rPr>
      </w:pPr>
      <w:r w:rsidRPr="00F24190">
        <w:rPr>
          <w:rFonts w:asciiTheme="minorHAnsi" w:hAnsiTheme="minorHAnsi" w:cstheme="minorHAnsi"/>
        </w:rPr>
        <w:t>Advantage</w:t>
      </w:r>
    </w:p>
    <w:p w14:paraId="0568D9CC"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Arms Race – NPR Alt Cause</w:t>
      </w:r>
    </w:p>
    <w:p w14:paraId="22782501" w14:textId="77777777" w:rsidR="004477D7" w:rsidRPr="00F24190" w:rsidRDefault="004477D7" w:rsidP="004477D7">
      <w:pPr>
        <w:pStyle w:val="Heading4"/>
        <w:rPr>
          <w:rFonts w:asciiTheme="minorHAnsi" w:hAnsiTheme="minorHAnsi" w:cstheme="minorHAnsi"/>
          <w:szCs w:val="26"/>
        </w:rPr>
      </w:pPr>
      <w:r w:rsidRPr="00F24190">
        <w:rPr>
          <w:rFonts w:asciiTheme="minorHAnsi" w:hAnsiTheme="minorHAnsi" w:cstheme="minorHAnsi"/>
          <w:szCs w:val="26"/>
        </w:rPr>
        <w:t>Trump’s NPR is an alt cause – means arms race is ienvtiable</w:t>
      </w:r>
    </w:p>
    <w:p w14:paraId="76304C2F"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szCs w:val="26"/>
        </w:rPr>
        <w:t>Rusten 18</w:t>
      </w:r>
      <w:r w:rsidRPr="00F24190">
        <w:rPr>
          <w:rFonts w:asciiTheme="minorHAnsi" w:hAnsiTheme="minorHAnsi" w:cstheme="minorHAnsi"/>
        </w:rPr>
        <w:t xml:space="preserve">- Lynn Rusten is a senior adviser at the Nuclear Threat Initiative. From 2011 to 2014, she was senior director for arms control and nonproliferation on the National Security Council staff. (“The Trump Administration’s ‘Wrong Track’Nuclear Policy” Arms Control Association March 2018, </w:t>
      </w:r>
      <w:hyperlink r:id="rId40" w:anchor="bio" w:history="1">
        <w:r w:rsidRPr="00F24190">
          <w:rPr>
            <w:rStyle w:val="Hyperlink"/>
            <w:rFonts w:asciiTheme="minorHAnsi" w:hAnsiTheme="minorHAnsi" w:cstheme="minorHAnsi"/>
          </w:rPr>
          <w:t>https://www.armscontrol.org/edition/march-2018#bio</w:t>
        </w:r>
      </w:hyperlink>
      <w:r w:rsidRPr="00F24190">
        <w:rPr>
          <w:rFonts w:asciiTheme="minorHAnsi" w:hAnsiTheme="minorHAnsi" w:cstheme="minorHAnsi"/>
        </w:rPr>
        <w:t>,)</w:t>
      </w:r>
    </w:p>
    <w:p w14:paraId="35E7A973" w14:textId="77777777" w:rsidR="004477D7" w:rsidRPr="00F24190" w:rsidRDefault="004477D7" w:rsidP="004477D7">
      <w:pPr>
        <w:rPr>
          <w:rStyle w:val="StyleUnderline"/>
          <w:rFonts w:asciiTheme="minorHAnsi" w:hAnsiTheme="minorHAnsi" w:cstheme="minorHAnsi"/>
        </w:rPr>
      </w:pPr>
      <w:r w:rsidRPr="00F24190">
        <w:rPr>
          <w:rStyle w:val="StyleUnderline"/>
          <w:rFonts w:asciiTheme="minorHAnsi" w:hAnsiTheme="minorHAnsi" w:cstheme="minorHAnsi"/>
        </w:rPr>
        <w:t>The goal of U.S. nuclear policy should be to prevent the use of nuclear weapons by deliberate act, miscalculation, or accident and to prevent the proliferation of nuclear weapons and materials to states and terrorists</w:t>
      </w:r>
      <w:r w:rsidRPr="00F24190">
        <w:rPr>
          <w:rFonts w:asciiTheme="minorHAnsi" w:hAnsiTheme="minorHAnsi" w:cstheme="minorHAnsi"/>
          <w:sz w:val="16"/>
        </w:rPr>
        <w:t xml:space="preserve">. Achieving these goals requires the United States to marshal all instruments of national power and to cooperate effectively with the international community. The </w:t>
      </w:r>
      <w:r w:rsidRPr="00F24190">
        <w:rPr>
          <w:rStyle w:val="StyleUnderline"/>
          <w:rFonts w:asciiTheme="minorHAnsi" w:hAnsiTheme="minorHAnsi" w:cstheme="minorHAnsi"/>
        </w:rPr>
        <w:t>Trump</w:t>
      </w:r>
      <w:r w:rsidRPr="00F24190">
        <w:rPr>
          <w:rFonts w:asciiTheme="minorHAnsi" w:hAnsiTheme="minorHAnsi" w:cstheme="minorHAnsi"/>
          <w:sz w:val="16"/>
        </w:rPr>
        <w:t xml:space="preserve"> administration’s </w:t>
      </w:r>
      <w:r w:rsidRPr="00F24190">
        <w:rPr>
          <w:rStyle w:val="StyleUnderline"/>
          <w:rFonts w:asciiTheme="minorHAnsi" w:hAnsiTheme="minorHAnsi" w:cstheme="minorHAnsi"/>
        </w:rPr>
        <w:t>NPR takes the country in the wrong direction</w:t>
      </w:r>
      <w:r w:rsidRPr="00F24190">
        <w:rPr>
          <w:rFonts w:asciiTheme="minorHAnsi" w:hAnsiTheme="minorHAnsi" w:cstheme="minorHAnsi"/>
          <w:sz w:val="16"/>
        </w:rPr>
        <w:t xml:space="preserve"> by </w:t>
      </w:r>
      <w:r w:rsidRPr="00F24190">
        <w:rPr>
          <w:rStyle w:val="StyleUnderline"/>
          <w:rFonts w:asciiTheme="minorHAnsi" w:hAnsiTheme="minorHAnsi" w:cstheme="minorHAnsi"/>
        </w:rPr>
        <w:t>increasing reliance on nuclear weapons and expanding the circumstances contemplated for their use;</w:t>
      </w:r>
      <w:r w:rsidRPr="00F24190">
        <w:rPr>
          <w:rFonts w:asciiTheme="minorHAnsi" w:hAnsiTheme="minorHAnsi" w:cstheme="minorHAnsi"/>
          <w:sz w:val="16"/>
        </w:rPr>
        <w:t xml:space="preserve"> calling for </w:t>
      </w:r>
      <w:r w:rsidRPr="00F24190">
        <w:rPr>
          <w:rStyle w:val="StyleUnderline"/>
          <w:rFonts w:asciiTheme="minorHAnsi" w:hAnsiTheme="minorHAnsi" w:cstheme="minorHAnsi"/>
        </w:rPr>
        <w:t>new types of</w:t>
      </w:r>
      <w:r w:rsidRPr="00F24190">
        <w:rPr>
          <w:rFonts w:asciiTheme="minorHAnsi" w:hAnsiTheme="minorHAnsi" w:cstheme="minorHAnsi"/>
          <w:sz w:val="16"/>
        </w:rPr>
        <w:t xml:space="preserve"> nuclear weapons </w:t>
      </w:r>
      <w:r w:rsidRPr="00F24190">
        <w:rPr>
          <w:rStyle w:val="StyleUnderline"/>
          <w:rFonts w:asciiTheme="minorHAnsi" w:hAnsiTheme="minorHAnsi" w:cstheme="minorHAnsi"/>
        </w:rPr>
        <w:t>systems that will provoke or exacerbate an arms race and will raise the risks of miscalculation</w:t>
      </w:r>
      <w:r w:rsidRPr="00F24190">
        <w:rPr>
          <w:rFonts w:asciiTheme="minorHAnsi" w:hAnsiTheme="minorHAnsi" w:cstheme="minorHAnsi"/>
          <w:sz w:val="16"/>
        </w:rPr>
        <w:t xml:space="preserve"> and use; </w:t>
      </w:r>
      <w:r w:rsidRPr="00F24190">
        <w:rPr>
          <w:rStyle w:val="StyleUnderline"/>
          <w:rFonts w:asciiTheme="minorHAnsi" w:hAnsiTheme="minorHAnsi" w:cstheme="minorHAnsi"/>
        </w:rPr>
        <w:t>failing to set forth a</w:t>
      </w:r>
      <w:r w:rsidRPr="00F24190">
        <w:rPr>
          <w:rFonts w:asciiTheme="minorHAnsi" w:hAnsiTheme="minorHAnsi" w:cstheme="minorHAnsi"/>
          <w:sz w:val="16"/>
        </w:rPr>
        <w:t xml:space="preserve"> realistic nuclear force posture and </w:t>
      </w:r>
      <w:r w:rsidRPr="00F24190">
        <w:rPr>
          <w:rStyle w:val="StyleUnderline"/>
          <w:rFonts w:asciiTheme="minorHAnsi" w:hAnsiTheme="minorHAnsi" w:cstheme="minorHAnsi"/>
        </w:rPr>
        <w:t>modernization plan that emphasizes stability and survivability and is affordable, executable, and politically sustainable</w:t>
      </w:r>
      <w:r w:rsidRPr="00F24190">
        <w:rPr>
          <w:rFonts w:asciiTheme="minorHAnsi" w:hAnsiTheme="minorHAnsi" w:cstheme="minorHAnsi"/>
          <w:sz w:val="16"/>
        </w:rPr>
        <w:t xml:space="preserve">; failing to articulate a positive strategy for U.S. leadership in nonproliferation and practical steps in furtherance of U.S. obligations under NPT Article VI; and </w:t>
      </w:r>
      <w:r w:rsidRPr="00F24190">
        <w:rPr>
          <w:rStyle w:val="StyleUnderline"/>
          <w:rFonts w:asciiTheme="minorHAnsi" w:hAnsiTheme="minorHAnsi" w:cstheme="minorHAnsi"/>
        </w:rPr>
        <w:t>failing to set forth a comprehensive strategy for addressing nuclear and regional threats through diplomacy and other nonmilitary tools, along with strengthening conventional defenses and ensuring a safe, secure, and reliable deterrent.</w:t>
      </w:r>
      <w:r w:rsidRPr="00F24190">
        <w:rPr>
          <w:rFonts w:asciiTheme="minorHAnsi" w:hAnsiTheme="minorHAnsi" w:cstheme="minorHAnsi"/>
          <w:sz w:val="16"/>
        </w:rPr>
        <w:t xml:space="preserve"> The American public and Congress have a responsibility to consider whether this new nuclear posture is taking the country in the right direction and, if not, to encourage a course correction. </w:t>
      </w:r>
      <w:r w:rsidRPr="00F24190">
        <w:rPr>
          <w:rStyle w:val="StyleUnderline"/>
          <w:rFonts w:asciiTheme="minorHAnsi" w:hAnsiTheme="minorHAnsi" w:cstheme="minorHAnsi"/>
        </w:rPr>
        <w:t xml:space="preserve">Lawmakers should advance an alternative vision for U.S. </w:t>
      </w:r>
      <w:r w:rsidRPr="00F24190">
        <w:rPr>
          <w:rFonts w:asciiTheme="minorHAnsi" w:hAnsiTheme="minorHAnsi" w:cstheme="minorHAnsi"/>
          <w:sz w:val="16"/>
        </w:rPr>
        <w:t xml:space="preserve">nuclear policy and global nonproliferation leadership, </w:t>
      </w:r>
      <w:r w:rsidRPr="00F24190">
        <w:rPr>
          <w:rStyle w:val="StyleUnderline"/>
          <w:rFonts w:asciiTheme="minorHAnsi" w:hAnsiTheme="minorHAnsi" w:cstheme="minorHAnsi"/>
        </w:rPr>
        <w:t>deny funding for the dangerous and unnecessary new types of nuclear weapons</w:t>
      </w:r>
      <w:r w:rsidRPr="00F24190">
        <w:rPr>
          <w:rFonts w:asciiTheme="minorHAnsi" w:hAnsiTheme="minorHAnsi" w:cstheme="minorHAnsi"/>
          <w:sz w:val="16"/>
        </w:rPr>
        <w:t xml:space="preserve"> systems proposed, and reassess the $1.2 trillion cost, feasibility, and necessity of the full range of nuclear modernization programs proposed for the next three decades. The Department of State should be given the opportunity to put more meat on the bones of a nuclear policy and strategy largely devoid of diplomatic initiatives. The damage to U.S. global leadership on nuclear nonproliferation as a result of the plans and policies in the NPR is real, and. </w:t>
      </w:r>
      <w:r w:rsidRPr="00F24190">
        <w:rPr>
          <w:rStyle w:val="StyleUnderline"/>
          <w:rFonts w:asciiTheme="minorHAnsi" w:hAnsiTheme="minorHAnsi" w:cstheme="minorHAnsi"/>
        </w:rPr>
        <w:t xml:space="preserve">the stakes are far too high to allow these dangerous policies to go unchallenged The time to start steering toward a better and safer track for U.S. nuclear policy and posture is now. </w:t>
      </w:r>
    </w:p>
    <w:p w14:paraId="135C7CB8"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2NC – Arms Race – NPR Alt Cause</w:t>
      </w:r>
    </w:p>
    <w:p w14:paraId="5E294D73"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NPR under Trump is bad – leads to global nuclear war</w:t>
      </w:r>
    </w:p>
    <w:p w14:paraId="718D0DDD" w14:textId="77777777" w:rsidR="004477D7" w:rsidRPr="00F24190" w:rsidRDefault="004477D7" w:rsidP="004477D7">
      <w:pPr>
        <w:spacing w:after="0" w:line="240" w:lineRule="auto"/>
        <w:rPr>
          <w:rFonts w:asciiTheme="minorHAnsi" w:eastAsia="Times New Roman" w:hAnsiTheme="minorHAnsi" w:cstheme="minorHAnsi"/>
          <w:color w:val="000000" w:themeColor="text1"/>
          <w:sz w:val="24"/>
          <w:u w:val="single"/>
        </w:rPr>
      </w:pPr>
      <w:r w:rsidRPr="00F24190">
        <w:rPr>
          <w:rStyle w:val="Style13ptBold"/>
          <w:rFonts w:asciiTheme="minorHAnsi" w:hAnsiTheme="minorHAnsi" w:cstheme="minorHAnsi"/>
        </w:rPr>
        <w:t>Kimball 18’</w:t>
      </w:r>
      <w:r w:rsidRPr="00F24190">
        <w:rPr>
          <w:rFonts w:asciiTheme="minorHAnsi" w:hAnsiTheme="minorHAnsi" w:cstheme="minorHAnsi"/>
        </w:rPr>
        <w:t>, executive director of Arms Control Association and was the executive director of the Coalition to Reduce Nuclear Dangers, (Daryl, “Trump’s more dangerous Nuclear Posture,” Arms Control Association, Jan/Feb 2018, https://www.armscontrol.org/act/2018-01/focus/trumps-more-dangerous-nuclear-posture’)//BL</w:t>
      </w:r>
    </w:p>
    <w:p w14:paraId="4B59D65D" w14:textId="77777777" w:rsidR="004477D7" w:rsidRPr="00F24190" w:rsidRDefault="004477D7" w:rsidP="004477D7">
      <w:pPr>
        <w:pStyle w:val="02featurecopyindent"/>
        <w:rPr>
          <w:rStyle w:val="StyleUnderline"/>
          <w:rFonts w:asciiTheme="minorHAnsi" w:hAnsiTheme="minorHAnsi" w:cstheme="minorHAnsi"/>
        </w:rPr>
      </w:pPr>
      <w:r w:rsidRPr="00F24190">
        <w:rPr>
          <w:rFonts w:asciiTheme="minorHAnsi" w:hAnsiTheme="minorHAnsi" w:cstheme="minorHAnsi"/>
          <w:sz w:val="16"/>
        </w:rPr>
        <w:t>Now it appears that a new, Pentagon-led Nuclear Posture Review (</w:t>
      </w:r>
      <w:r w:rsidRPr="00F24190">
        <w:rPr>
          <w:rStyle w:val="StyleUnderline"/>
          <w:rFonts w:asciiTheme="minorHAnsi" w:hAnsiTheme="minorHAnsi" w:cstheme="minorHAnsi"/>
        </w:rPr>
        <w:t xml:space="preserve">NPR) will seek to formally shift U.S. nuclear strategy to align with Trump’s more aggressive nuclear notions. </w:t>
      </w:r>
      <w:r w:rsidRPr="00F24190">
        <w:rPr>
          <w:rFonts w:asciiTheme="minorHAnsi" w:hAnsiTheme="minorHAnsi" w:cstheme="minorHAnsi"/>
          <w:sz w:val="16"/>
        </w:rPr>
        <w:t xml:space="preserve">The Obama administration’s 2010 nuclear strategy asserted that the “fundamental purpose” of the U.S. nuclear arsenal is to deter or respond to a nuclear attack and the United States will only consider the use of nuclear weapons in “extreme circumstances.” But early indications suggest the new </w:t>
      </w:r>
      <w:r w:rsidRPr="00F24190">
        <w:rPr>
          <w:rStyle w:val="StyleUnderline"/>
          <w:rFonts w:asciiTheme="minorHAnsi" w:hAnsiTheme="minorHAnsi" w:cstheme="minorHAnsi"/>
        </w:rPr>
        <w:t xml:space="preserve">NPR will expand the contingencies that could lead to the use of nuclear weapons. </w:t>
      </w:r>
      <w:r w:rsidRPr="00F24190">
        <w:rPr>
          <w:rFonts w:asciiTheme="minorHAnsi" w:hAnsiTheme="minorHAnsi" w:cstheme="minorHAnsi"/>
          <w:sz w:val="16"/>
        </w:rPr>
        <w:t xml:space="preserve">In September, Rob Soofer, deputy assistant defense secretary for nuclear and missile defense policy, said the review is looking at how </w:t>
      </w:r>
      <w:r w:rsidRPr="00F24190">
        <w:rPr>
          <w:rStyle w:val="StyleUnderline"/>
          <w:rFonts w:asciiTheme="minorHAnsi" w:hAnsiTheme="minorHAnsi" w:cstheme="minorHAnsi"/>
        </w:rPr>
        <w:t>nuclear weapons</w:t>
      </w:r>
      <w:r w:rsidRPr="00F24190">
        <w:rPr>
          <w:rFonts w:asciiTheme="minorHAnsi" w:hAnsiTheme="minorHAnsi" w:cstheme="minorHAnsi"/>
          <w:sz w:val="16"/>
        </w:rPr>
        <w:t xml:space="preserve"> </w:t>
      </w:r>
      <w:r w:rsidRPr="00F24190">
        <w:rPr>
          <w:rStyle w:val="StyleUnderline"/>
          <w:rFonts w:asciiTheme="minorHAnsi" w:hAnsiTheme="minorHAnsi" w:cstheme="minorHAnsi"/>
        </w:rPr>
        <w:t>can “deter new non-nuclear attacks that could have strategic effects: catastrophic mass casualties, cyberattacks against U.S. infrastructure, chemical or biological attacks, or attacks against U.S. critical space capabilities.”</w:t>
      </w:r>
      <w:r w:rsidRPr="00F24190">
        <w:rPr>
          <w:rFonts w:asciiTheme="minorHAnsi" w:hAnsiTheme="minorHAnsi" w:cstheme="minorHAnsi"/>
          <w:sz w:val="16"/>
        </w:rPr>
        <w:t xml:space="preserve"> But nuclear weapons are unlike any other weapons. </w:t>
      </w:r>
      <w:r w:rsidRPr="00F24190">
        <w:rPr>
          <w:rStyle w:val="StyleUnderline"/>
          <w:rFonts w:asciiTheme="minorHAnsi" w:hAnsiTheme="minorHAnsi" w:cstheme="minorHAnsi"/>
        </w:rPr>
        <w:t>The use of even a small number of these weapons would be catastrophic</w:t>
      </w:r>
      <w:r w:rsidRPr="00F24190">
        <w:rPr>
          <w:rFonts w:asciiTheme="minorHAnsi" w:hAnsiTheme="minorHAnsi" w:cstheme="minorHAnsi"/>
          <w:sz w:val="16"/>
        </w:rPr>
        <w:t xml:space="preserve">. </w:t>
      </w:r>
      <w:r w:rsidRPr="00F24190">
        <w:rPr>
          <w:rStyle w:val="StyleUnderline"/>
          <w:rFonts w:asciiTheme="minorHAnsi" w:hAnsiTheme="minorHAnsi" w:cstheme="minorHAnsi"/>
        </w:rPr>
        <w:t>Threatening nuclear attack</w:t>
      </w:r>
      <w:r w:rsidRPr="00F24190">
        <w:rPr>
          <w:rFonts w:asciiTheme="minorHAnsi" w:hAnsiTheme="minorHAnsi" w:cstheme="minorHAnsi"/>
          <w:sz w:val="16"/>
        </w:rPr>
        <w:t xml:space="preserve"> to counter new </w:t>
      </w:r>
      <w:r w:rsidRPr="00F24190">
        <w:rPr>
          <w:rFonts w:asciiTheme="minorHAnsi" w:hAnsiTheme="minorHAnsi" w:cstheme="minorHAnsi"/>
          <w:b/>
          <w:color w:val="000000" w:themeColor="text1"/>
          <w:sz w:val="16"/>
          <w:szCs w:val="28"/>
        </w:rPr>
        <w:t>kinds of “asymmetric</w:t>
      </w:r>
      <w:r w:rsidRPr="00F24190">
        <w:rPr>
          <w:rFonts w:asciiTheme="minorHAnsi" w:hAnsiTheme="minorHAnsi" w:cstheme="minorHAnsi"/>
          <w:sz w:val="16"/>
        </w:rPr>
        <w:t xml:space="preserve">” threats is unnecessary, would </w:t>
      </w:r>
      <w:r w:rsidRPr="00F24190">
        <w:rPr>
          <w:rStyle w:val="StyleUnderline"/>
          <w:rFonts w:asciiTheme="minorHAnsi" w:hAnsiTheme="minorHAnsi" w:cstheme="minorHAnsi"/>
        </w:rPr>
        <w:t>increase</w:t>
      </w:r>
      <w:r w:rsidRPr="00F24190">
        <w:rPr>
          <w:rFonts w:asciiTheme="minorHAnsi" w:hAnsiTheme="minorHAnsi" w:cstheme="minorHAnsi"/>
          <w:sz w:val="16"/>
        </w:rPr>
        <w:t xml:space="preserve"> the</w:t>
      </w:r>
      <w:r w:rsidRPr="00F24190">
        <w:rPr>
          <w:rStyle w:val="StyleUnderline"/>
          <w:rFonts w:asciiTheme="minorHAnsi" w:hAnsiTheme="minorHAnsi" w:cstheme="minorHAnsi"/>
        </w:rPr>
        <w:t xml:space="preserve"> risk of nuclear weapons use, and would make it easier for other countries to justify excessive roles for nuclear weapons in their policies. </w:t>
      </w:r>
      <w:r w:rsidRPr="00F24190">
        <w:rPr>
          <w:rFonts w:asciiTheme="minorHAnsi" w:hAnsiTheme="minorHAnsi" w:cstheme="minorHAnsi"/>
          <w:sz w:val="16"/>
        </w:rPr>
        <w:t>Soofer said that the strategy “will require a broad range of forces of various ranges, various yields…which can defeat Russia’s and China’s nuclear strategy.” The new administration will likely seek to accelerate and bolster the already unaffordable, 30-year, $1.3 trillion scheme to replace and upgrade all elements of the U.S. nuclear triad and supporting infrastructure at force levels that exceed requirements set by the 2010 NPR Report and follow-on studies.</w:t>
      </w:r>
      <w:r w:rsidRPr="00F24190">
        <w:rPr>
          <w:rStyle w:val="StyleUnderline"/>
          <w:rFonts w:asciiTheme="minorHAnsi" w:hAnsiTheme="minorHAnsi" w:cstheme="minorHAnsi"/>
        </w:rPr>
        <w:t xml:space="preserve"> </w:t>
      </w:r>
      <w:r w:rsidRPr="00F24190">
        <w:rPr>
          <w:rFonts w:asciiTheme="minorHAnsi" w:hAnsiTheme="minorHAnsi" w:cstheme="minorHAnsi"/>
          <w:sz w:val="16"/>
        </w:rPr>
        <w:t xml:space="preserve">Worse still, the </w:t>
      </w:r>
      <w:r w:rsidRPr="00F24190">
        <w:rPr>
          <w:rStyle w:val="StyleUnderline"/>
          <w:rFonts w:asciiTheme="minorHAnsi" w:hAnsiTheme="minorHAnsi" w:cstheme="minorHAnsi"/>
        </w:rPr>
        <w:t>new NPR is expected to overturn long-standing U.S. policy barring the development of new nuclear warheads</w:t>
      </w:r>
      <w:r w:rsidRPr="00F24190">
        <w:rPr>
          <w:rFonts w:asciiTheme="minorHAnsi" w:hAnsiTheme="minorHAnsi" w:cstheme="minorHAnsi"/>
          <w:sz w:val="16"/>
        </w:rPr>
        <w:t xml:space="preserve">. Proponents believe </w:t>
      </w:r>
      <w:r w:rsidRPr="00F24190">
        <w:rPr>
          <w:rStyle w:val="StyleUnderline"/>
          <w:rFonts w:asciiTheme="minorHAnsi" w:hAnsiTheme="minorHAnsi" w:cstheme="minorHAnsi"/>
        </w:rPr>
        <w:t>new,</w:t>
      </w:r>
      <w:r w:rsidRPr="00F24190">
        <w:rPr>
          <w:rFonts w:asciiTheme="minorHAnsi" w:hAnsiTheme="minorHAnsi" w:cstheme="minorHAnsi"/>
          <w:sz w:val="16"/>
        </w:rPr>
        <w:t xml:space="preserve"> “more usable” </w:t>
      </w:r>
      <w:r w:rsidRPr="00F24190">
        <w:rPr>
          <w:rStyle w:val="StyleUnderline"/>
          <w:rFonts w:asciiTheme="minorHAnsi" w:hAnsiTheme="minorHAnsi" w:cstheme="minorHAnsi"/>
        </w:rPr>
        <w:t>nuclear warheads</w:t>
      </w:r>
      <w:r w:rsidRPr="00F24190">
        <w:rPr>
          <w:rFonts w:asciiTheme="minorHAnsi" w:hAnsiTheme="minorHAnsi" w:cstheme="minorHAnsi"/>
          <w:sz w:val="16"/>
        </w:rPr>
        <w:t xml:space="preserve">, possibly for deployment on ballistic missiles and sea-based cruise missiles, </w:t>
      </w:r>
      <w:r w:rsidRPr="00F24190">
        <w:rPr>
          <w:rStyle w:val="StyleUnderline"/>
          <w:rFonts w:asciiTheme="minorHAnsi" w:hAnsiTheme="minorHAnsi" w:cstheme="minorHAnsi"/>
        </w:rPr>
        <w:t xml:space="preserve">are necessary to provide the president with “more credible” nuclear war-fighting options to counter potential Russian aggression against NATO partners. </w:t>
      </w:r>
      <w:r w:rsidRPr="00F24190">
        <w:rPr>
          <w:rFonts w:asciiTheme="minorHAnsi" w:hAnsiTheme="minorHAnsi" w:cstheme="minorHAnsi"/>
          <w:sz w:val="16"/>
        </w:rPr>
        <w:t xml:space="preserve">That is dangerous, Cold War thinking. The United States already possesses a diverse array of nuclear capabilities, and there is </w:t>
      </w:r>
      <w:r w:rsidRPr="00F24190">
        <w:rPr>
          <w:rStyle w:val="StyleUnderline"/>
          <w:rFonts w:asciiTheme="minorHAnsi" w:hAnsiTheme="minorHAnsi" w:cstheme="minorHAnsi"/>
        </w:rPr>
        <w:t xml:space="preserve">no evidence that more usable weapons will strengthen deterrence of adversaries or compel them to make different choices about their arsenals. </w:t>
      </w:r>
      <w:r w:rsidRPr="00F24190">
        <w:rPr>
          <w:rFonts w:asciiTheme="minorHAnsi" w:hAnsiTheme="minorHAnsi" w:cstheme="minorHAnsi"/>
          <w:sz w:val="16"/>
        </w:rPr>
        <w:t xml:space="preserve">Moreover, </w:t>
      </w:r>
      <w:r w:rsidRPr="00F24190">
        <w:rPr>
          <w:rStyle w:val="StyleUnderline"/>
          <w:rFonts w:asciiTheme="minorHAnsi" w:hAnsiTheme="minorHAnsi" w:cstheme="minorHAnsi"/>
        </w:rPr>
        <w:t>once nuclear weapons are used in a conflict against another nuclear-armed adversary</w:t>
      </w:r>
      <w:r w:rsidRPr="00F24190">
        <w:rPr>
          <w:rFonts w:asciiTheme="minorHAnsi" w:hAnsiTheme="minorHAnsi" w:cstheme="minorHAnsi"/>
          <w:sz w:val="16"/>
        </w:rPr>
        <w:t xml:space="preserve">, even in small numbers or in a regional conflict, there is </w:t>
      </w:r>
      <w:r w:rsidRPr="00F24190">
        <w:rPr>
          <w:rStyle w:val="StyleUnderline"/>
          <w:rFonts w:asciiTheme="minorHAnsi" w:hAnsiTheme="minorHAnsi" w:cstheme="minorHAnsi"/>
        </w:rPr>
        <w:t>no guarantee against a cycle of escalation leading to all-out global nuclear war.</w:t>
      </w:r>
    </w:p>
    <w:p w14:paraId="50818A05"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Arms Race – Inevitable</w:t>
      </w:r>
    </w:p>
    <w:p w14:paraId="1498D2A9"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Arms racing is inevitable – even if the INF is saved, Russia wants multilateral talks to solve arms control – those will never work</w:t>
      </w:r>
    </w:p>
    <w:p w14:paraId="45D66600" w14:textId="4D0F42FB" w:rsidR="004477D7" w:rsidRPr="00F24190" w:rsidRDefault="004477D7" w:rsidP="004477D7">
      <w:pPr>
        <w:rPr>
          <w:rStyle w:val="StyleUnderline"/>
          <w:rFonts w:asciiTheme="minorHAnsi" w:hAnsiTheme="minorHAnsi" w:cstheme="minorHAnsi"/>
        </w:rPr>
      </w:pPr>
      <w:r w:rsidRPr="00F24190">
        <w:rPr>
          <w:rStyle w:val="Style13ptBold"/>
          <w:rFonts w:asciiTheme="minorHAnsi" w:hAnsiTheme="minorHAnsi" w:cstheme="minorHAnsi"/>
        </w:rPr>
        <w:t xml:space="preserve">Dynkin et al 18- </w:t>
      </w:r>
      <w:r w:rsidRPr="00F24190">
        <w:rPr>
          <w:rFonts w:asciiTheme="minorHAnsi" w:hAnsiTheme="minorHAnsi" w:cstheme="minorHAnsi"/>
        </w:rPr>
        <w:t xml:space="preserve">President of the Primakov National Research Institute of World Economy and International Relations (IMEMO), Russian Academy of Science(“Russia: Arms Control, Disarmament and International Security” translated 2018, original 2017, </w:t>
      </w:r>
      <w:hyperlink r:id="rId41" w:history="1">
        <w:r w:rsidRPr="00F24190">
          <w:rPr>
            <w:rStyle w:val="Hyperlink"/>
            <w:rFonts w:asciiTheme="minorHAnsi" w:hAnsiTheme="minorHAnsi" w:cstheme="minorHAnsi"/>
          </w:rPr>
          <w:t>file:///Users/lmarie/Downloads/RussiaArmsControll_SIPRI2017.pdf</w:t>
        </w:r>
      </w:hyperlink>
      <w:r w:rsidRPr="00F24190">
        <w:rPr>
          <w:rFonts w:asciiTheme="minorHAnsi" w:eastAsia="Times New Roman" w:hAnsiTheme="minorHAnsi" w:cstheme="minorHAnsi"/>
          <w:sz w:val="21"/>
          <w:szCs w:val="21"/>
        </w:rPr>
        <w:t>)//LT</w:t>
      </w:r>
    </w:p>
    <w:p w14:paraId="4D13E837"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The above crisis is aggravated by the volatility of the</w:t>
      </w:r>
      <w:r w:rsidRPr="00F24190">
        <w:rPr>
          <w:rFonts w:asciiTheme="minorHAnsi" w:hAnsiTheme="minorHAnsi" w:cstheme="minorHAnsi"/>
          <w:sz w:val="16"/>
        </w:rPr>
        <w:t xml:space="preserve"> indefinite Intermediate-Range Nuclear Forces Treaty (</w:t>
      </w:r>
      <w:r w:rsidRPr="00F24190">
        <w:rPr>
          <w:rStyle w:val="StyleUnderline"/>
          <w:rFonts w:asciiTheme="minorHAnsi" w:hAnsiTheme="minorHAnsi" w:cstheme="minorHAnsi"/>
        </w:rPr>
        <w:t>INF Treaty</w:t>
      </w:r>
      <w:r w:rsidRPr="00F24190">
        <w:rPr>
          <w:rFonts w:asciiTheme="minorHAnsi" w:hAnsiTheme="minorHAnsi" w:cstheme="minorHAnsi"/>
          <w:sz w:val="16"/>
        </w:rPr>
        <w:t xml:space="preserve">) and for the time being no prospects of extension of the New Strategic Arms Reduction Treaty (New START) for five more years after 2021 or conclusion of a follow-on treaty. </w:t>
      </w:r>
      <w:r w:rsidRPr="00F24190">
        <w:rPr>
          <w:rStyle w:val="StyleUnderline"/>
          <w:rFonts w:asciiTheme="minorHAnsi" w:hAnsiTheme="minorHAnsi" w:cstheme="minorHAnsi"/>
        </w:rPr>
        <w:t>The Russian leadership consider the following issues to present obstacles for further negotiations:</w:t>
      </w:r>
      <w:r w:rsidRPr="00F24190">
        <w:rPr>
          <w:rFonts w:asciiTheme="minorHAnsi" w:hAnsiTheme="minorHAnsi" w:cstheme="minorHAnsi"/>
          <w:sz w:val="16"/>
        </w:rPr>
        <w:t xml:space="preserve"> </w:t>
      </w:r>
      <w:r w:rsidRPr="00F24190">
        <w:rPr>
          <w:rStyle w:val="StyleUnderline"/>
          <w:rFonts w:asciiTheme="minorHAnsi" w:hAnsiTheme="minorHAnsi" w:cstheme="minorHAnsi"/>
        </w:rPr>
        <w:t>the absence of multilateral treaty relations with all nuclear states on reducing their nuclear arsenals, destabilizing influence of global and European missile defence, disarming potential of strategic non-nuclear precision weapons including the Prompt Global Strike, absence of a ban on space-,</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ground-, air- and sea-based weapon systems to destroy targets in and from the outer space, nuclear weapons of third countries. </w:t>
      </w:r>
      <w:r w:rsidRPr="00F24190">
        <w:rPr>
          <w:rFonts w:asciiTheme="minorHAnsi" w:hAnsiTheme="minorHAnsi" w:cstheme="minorHAnsi"/>
          <w:sz w:val="16"/>
        </w:rPr>
        <w:t xml:space="preserve">In February 2012, Vladimir Putin, then the Russian prime- minister, said: ‘As for further steps with regard to nuclear weapons, further steps should be comprehensive and all nuclear powers should participate in this process. We cannot indefinitely disarm while some other nuclear powers arm themselves.’4 In January 2016, Washington put forward a proposal on further reduction of strategic offensive arms which could be prompted, among others, by the appeal of internationally renowned politicians and scientists adopted at the joint conference of the International Luxembourg Forum on Preventing Nuclear Catastrophe and the Nuclear Threat Reduction Initiative in Washington in early December 2015. Washington suggested that the United States and Russia should reduce their strategic offensive arms of by one-third below the New START levels. In response </w:t>
      </w:r>
      <w:r w:rsidRPr="00F24190">
        <w:rPr>
          <w:rStyle w:val="StyleUnderline"/>
          <w:rFonts w:asciiTheme="minorHAnsi" w:hAnsiTheme="minorHAnsi" w:cstheme="minorHAnsi"/>
        </w:rPr>
        <w:t>Moscow stated that after the terms of the New START were met, the possibilities for bilateral nuclear weapons reductions would be exhausted</w:t>
      </w:r>
      <w:r w:rsidRPr="00F24190">
        <w:rPr>
          <w:rFonts w:asciiTheme="minorHAnsi" w:hAnsiTheme="minorHAnsi" w:cstheme="minorHAnsi"/>
          <w:sz w:val="16"/>
        </w:rPr>
        <w:t xml:space="preserve">. Therefore, the </w:t>
      </w:r>
      <w:r w:rsidRPr="00F24190">
        <w:rPr>
          <w:rStyle w:val="Emphasis"/>
          <w:rFonts w:asciiTheme="minorHAnsi" w:hAnsiTheme="minorHAnsi" w:cstheme="minorHAnsi"/>
        </w:rPr>
        <w:t>Russian leadership deemed it necessary that the rest of nuclear weapon countries were involved in the disarmament process.</w:t>
      </w:r>
      <w:r w:rsidRPr="00F24190">
        <w:rPr>
          <w:rFonts w:asciiTheme="minorHAnsi" w:hAnsiTheme="minorHAnsi" w:cstheme="minorHAnsi"/>
          <w:sz w:val="16"/>
        </w:rPr>
        <w:t xml:space="preserve"> The long-standing position of official representatives and experts of third nuclear states is based on the fact that multilateral agreements on nuclear weapons will be possible only when the levels of these weapons in the US and Russia become comparable – as a result of further reductions – to those of other nuclear states. These levels, clearly, should account for the actual number of US and Russian warheads on heavy bombers as well as their non-strategic nuclear weapons. Such conditions are unlikely to be achieved in the foreseeable future. </w:t>
      </w:r>
      <w:r w:rsidRPr="00F24190">
        <w:rPr>
          <w:rStyle w:val="StyleUnderline"/>
          <w:rFonts w:asciiTheme="minorHAnsi" w:hAnsiTheme="minorHAnsi" w:cstheme="minorHAnsi"/>
        </w:rPr>
        <w:t>Even if the US and Russia overcome existing obstacles and disagreements and start negotiations on further nuclear weapons cuts,</w:t>
      </w:r>
      <w:r w:rsidRPr="00F24190">
        <w:rPr>
          <w:rFonts w:asciiTheme="minorHAnsi" w:hAnsiTheme="minorHAnsi" w:cstheme="minorHAnsi"/>
          <w:sz w:val="16"/>
        </w:rPr>
        <w:t xml:space="preserve"> </w:t>
      </w:r>
      <w:r w:rsidRPr="00F24190">
        <w:rPr>
          <w:rStyle w:val="Emphasis"/>
          <w:rFonts w:asciiTheme="minorHAnsi" w:hAnsiTheme="minorHAnsi" w:cstheme="minorHAnsi"/>
        </w:rPr>
        <w:t>one cannot expect more than the reduction of their strategic offensive</w:t>
      </w:r>
      <w:r w:rsidRPr="00F24190">
        <w:rPr>
          <w:rFonts w:asciiTheme="minorHAnsi" w:hAnsiTheme="minorHAnsi" w:cstheme="minorHAnsi"/>
          <w:sz w:val="16"/>
        </w:rPr>
        <w:t xml:space="preserve"> weapons to approximately 1,000 warheads each. At the same time, </w:t>
      </w:r>
      <w:r w:rsidRPr="00F24190">
        <w:rPr>
          <w:rStyle w:val="StyleUnderline"/>
          <w:rFonts w:asciiTheme="minorHAnsi" w:hAnsiTheme="minorHAnsi" w:cstheme="minorHAnsi"/>
        </w:rPr>
        <w:t>considerable uncertainty remains regarding the prospects for limiting and verifying the non-strategic nuclear weapons of the two states.</w:t>
      </w:r>
      <w:r w:rsidRPr="00F24190">
        <w:rPr>
          <w:rFonts w:asciiTheme="minorHAnsi" w:hAnsiTheme="minorHAnsi" w:cstheme="minorHAnsi"/>
          <w:sz w:val="16"/>
        </w:rPr>
        <w:t xml:space="preserve"> It is pertinent to note that </w:t>
      </w:r>
      <w:r w:rsidRPr="00F24190">
        <w:rPr>
          <w:rStyle w:val="StyleUnderline"/>
          <w:rFonts w:asciiTheme="minorHAnsi" w:hAnsiTheme="minorHAnsi" w:cstheme="minorHAnsi"/>
        </w:rPr>
        <w:t>even if there is a theoretical possibility of levelling up the number of nuclear arms of the US, Russia and other nuclear states</w:t>
      </w:r>
      <w:r w:rsidRPr="00F24190">
        <w:rPr>
          <w:rFonts w:asciiTheme="minorHAnsi" w:hAnsiTheme="minorHAnsi" w:cstheme="minorHAnsi"/>
          <w:sz w:val="16"/>
        </w:rPr>
        <w:t xml:space="preserve">, </w:t>
      </w:r>
      <w:r w:rsidRPr="00F24190">
        <w:rPr>
          <w:rStyle w:val="Emphasis"/>
          <w:rFonts w:asciiTheme="minorHAnsi" w:hAnsiTheme="minorHAnsi" w:cstheme="minorHAnsi"/>
        </w:rPr>
        <w:t>multilateral nuclear arms control agreements will face insurmountable difficulties in achieving verifiable limitations on the whole set of non-strategic and strategic weapons</w:t>
      </w:r>
      <w:r w:rsidRPr="00F24190">
        <w:rPr>
          <w:rFonts w:asciiTheme="minorHAnsi" w:hAnsiTheme="minorHAnsi" w:cstheme="minorHAnsi"/>
          <w:sz w:val="16"/>
        </w:rPr>
        <w:t xml:space="preserve">, since all the historic experience in strategic arms control is completely useless for non- strategic nuclear weapons. With the exception of the INF Treaty, the US and USSR/Russia have always been negotiating strategic arms reductions and have never embarked on talks to limit non-strategic nuclear weapons because of extremely difficult verification of such weapons. This is due to the fact that carriers of non-strategic nuclear weapons have a dual use capability, various designs, and a large number of deployment areas. At the same time, </w:t>
      </w:r>
      <w:r w:rsidRPr="00F24190">
        <w:rPr>
          <w:rStyle w:val="StyleUnderline"/>
          <w:rFonts w:asciiTheme="minorHAnsi" w:hAnsiTheme="minorHAnsi" w:cstheme="minorHAnsi"/>
        </w:rPr>
        <w:t>all other nuclear states</w:t>
      </w:r>
      <w:r w:rsidRPr="00F24190">
        <w:rPr>
          <w:rFonts w:asciiTheme="minorHAnsi" w:hAnsiTheme="minorHAnsi" w:cstheme="minorHAnsi"/>
          <w:sz w:val="16"/>
        </w:rPr>
        <w:t xml:space="preserve"> (except Great Britain) </w:t>
      </w:r>
      <w:r w:rsidRPr="00F24190">
        <w:rPr>
          <w:rStyle w:val="StyleUnderline"/>
          <w:rFonts w:asciiTheme="minorHAnsi" w:hAnsiTheme="minorHAnsi" w:cstheme="minorHAnsi"/>
        </w:rPr>
        <w:t>have both strategic and non-strategic nuclear weapons,</w:t>
      </w:r>
      <w:r w:rsidRPr="00F24190">
        <w:rPr>
          <w:rFonts w:asciiTheme="minorHAnsi" w:hAnsiTheme="minorHAnsi" w:cstheme="minorHAnsi"/>
          <w:sz w:val="16"/>
        </w:rPr>
        <w:t xml:space="preserve"> </w:t>
      </w:r>
      <w:r w:rsidRPr="00F24190">
        <w:rPr>
          <w:rStyle w:val="Emphasis"/>
          <w:rFonts w:asciiTheme="minorHAnsi" w:hAnsiTheme="minorHAnsi" w:cstheme="minorHAnsi"/>
        </w:rPr>
        <w:t>so it is almost impossible to agree and implement a system of mutual control</w:t>
      </w:r>
      <w:r w:rsidRPr="00F24190">
        <w:rPr>
          <w:rFonts w:asciiTheme="minorHAnsi" w:hAnsiTheme="minorHAnsi" w:cstheme="minorHAnsi"/>
          <w:sz w:val="16"/>
        </w:rPr>
        <w:t xml:space="preserve">. Anyone with a knowledge of the system of inspections that operates within the New START can confirm the impossibility of coordinating such multilateral control. However, a step-by-step progress towards consultations on measures for limitation and transparency of nuclear weapons initially with the United Kingdom and France and subsequently involving China seems feasible. These considerations demonstrate that </w:t>
      </w:r>
      <w:r w:rsidRPr="00F24190">
        <w:rPr>
          <w:rStyle w:val="Emphasis"/>
          <w:rFonts w:asciiTheme="minorHAnsi" w:hAnsiTheme="minorHAnsi" w:cstheme="minorHAnsi"/>
        </w:rPr>
        <w:t>the prospects of manageable multilateral negotiations on the reduction of nuclear weapons are illusory</w:t>
      </w:r>
      <w:r w:rsidRPr="00F24190">
        <w:rPr>
          <w:rFonts w:asciiTheme="minorHAnsi" w:hAnsiTheme="minorHAnsi" w:cstheme="minorHAnsi"/>
          <w:sz w:val="16"/>
        </w:rPr>
        <w:t xml:space="preserve">. </w:t>
      </w:r>
      <w:r w:rsidRPr="00F24190">
        <w:rPr>
          <w:rStyle w:val="StyleUnderline"/>
          <w:rFonts w:asciiTheme="minorHAnsi" w:hAnsiTheme="minorHAnsi" w:cstheme="minorHAnsi"/>
        </w:rPr>
        <w:t>Thus, under the current conditions of mutual and multilateral nuclear deterrence which leaves no room for common strong principles on the role and forms of nuclear deterrence</w:t>
      </w:r>
      <w:r w:rsidRPr="00F24190">
        <w:rPr>
          <w:rFonts w:asciiTheme="minorHAnsi" w:hAnsiTheme="minorHAnsi" w:cstheme="minorHAnsi"/>
          <w:sz w:val="16"/>
        </w:rPr>
        <w:t xml:space="preserve"> in all nuclear states, the likelihood of intentional or accidental use of nuclear weapons increases as do the opportunities for international terrorist organisations to carry out nuclear attacks of various kinds. All this makes it imperative to 44 ANALYSES, FORECASTS, DISCUSSIONS devise more effective measures to ensure strategic and regional stability and counter threats to nuclear attacks with disastrous consequences. </w:t>
      </w:r>
    </w:p>
    <w:p w14:paraId="0FC05422" w14:textId="77777777" w:rsidR="004477D7" w:rsidRPr="00F24190" w:rsidRDefault="004477D7" w:rsidP="004477D7">
      <w:pPr>
        <w:rPr>
          <w:rFonts w:asciiTheme="minorHAnsi" w:hAnsiTheme="minorHAnsi" w:cstheme="minorHAnsi"/>
        </w:rPr>
      </w:pPr>
    </w:p>
    <w:p w14:paraId="60686122"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 xml:space="preserve">1NC – BMD Works – Europe </w:t>
      </w:r>
    </w:p>
    <w:p w14:paraId="1F634BD1" w14:textId="77777777" w:rsidR="004477D7" w:rsidRPr="00F24190" w:rsidRDefault="004477D7" w:rsidP="004477D7">
      <w:pPr>
        <w:pStyle w:val="Heading4"/>
        <w:rPr>
          <w:rStyle w:val="Style13ptBold"/>
          <w:rFonts w:asciiTheme="minorHAnsi" w:hAnsiTheme="minorHAnsi" w:cstheme="minorHAnsi"/>
          <w:b/>
          <w:bCs w:val="0"/>
        </w:rPr>
      </w:pPr>
      <w:r w:rsidRPr="00F24190">
        <w:rPr>
          <w:rStyle w:val="Style13ptBold"/>
          <w:rFonts w:asciiTheme="minorHAnsi" w:hAnsiTheme="minorHAnsi" w:cstheme="minorHAnsi"/>
          <w:b/>
          <w:bCs w:val="0"/>
        </w:rPr>
        <w:t>BMD can be effective if we equip it with its full functional capacity</w:t>
      </w:r>
    </w:p>
    <w:p w14:paraId="3F604B12" w14:textId="77777777" w:rsidR="004477D7" w:rsidRPr="00F24190" w:rsidRDefault="004477D7" w:rsidP="004477D7">
      <w:pPr>
        <w:rPr>
          <w:rStyle w:val="Style13ptBold"/>
          <w:rFonts w:asciiTheme="minorHAnsi" w:hAnsiTheme="minorHAnsi" w:cstheme="minorHAnsi"/>
          <w:b w:val="0"/>
          <w:bCs w:val="0"/>
          <w:sz w:val="22"/>
        </w:rPr>
      </w:pPr>
      <w:r w:rsidRPr="00F24190">
        <w:rPr>
          <w:rStyle w:val="Style13ptBold"/>
          <w:rFonts w:asciiTheme="minorHAnsi" w:hAnsiTheme="minorHAnsi" w:cstheme="minorHAnsi"/>
        </w:rPr>
        <w:t xml:space="preserve">Karako, 19 </w:t>
      </w:r>
      <w:r w:rsidRPr="00F24190">
        <w:rPr>
          <w:rStyle w:val="Style13ptBold"/>
          <w:rFonts w:asciiTheme="minorHAnsi" w:hAnsiTheme="minorHAnsi" w:cstheme="minorHAnsi"/>
          <w:b w:val="0"/>
          <w:bCs w:val="0"/>
          <w:sz w:val="22"/>
        </w:rPr>
        <w:t>– Thomas Karako is a senior fellow with the International Security Program and the director of the Missile Defense Project at the Center for Strategic and International Studies (CSIS), where he arrived in 2014. His research focuses on national security, missile defense, nuclear deterrence, and public law. For 2010–2011, he was an American Political Science Association Congressional Fellow, working with the professional staff of the House Armed Services Committee and the Strategic Forces Subcommittee on U.S. strategic forces policy, nonproliferation, and NATO. Karako is also currently an adjunct professor in the Strategic Studies Program in the School of Foreign Service at Georgetown University, and a fellow with the Institute for Politics and Strategy of Carnegie Mellon University. He received his Ph.D. from Claremont Graduate University and his B.A. from the University of Dallas. (”</w:t>
      </w:r>
      <w:r w:rsidRPr="00F24190">
        <w:rPr>
          <w:rFonts w:asciiTheme="minorHAnsi" w:hAnsiTheme="minorHAnsi" w:cstheme="minorHAnsi"/>
        </w:rPr>
        <w:t>Strategic Studies Quarterly , Vol. 13, No. 2 (SUMMER 2019), pp. 3-15” JSTOR July 13, 2019 https://www.jstor.org/stable/10.2307/26639670)//td</w:t>
      </w:r>
    </w:p>
    <w:p w14:paraId="6C2CC994" w14:textId="77777777" w:rsidR="004477D7" w:rsidRPr="00F24190" w:rsidRDefault="004477D7" w:rsidP="004477D7">
      <w:pPr>
        <w:rPr>
          <w:rStyle w:val="StyleUnderline"/>
          <w:rFonts w:asciiTheme="minorHAnsi" w:hAnsiTheme="minorHAnsi" w:cstheme="minorHAnsi"/>
        </w:rPr>
      </w:pPr>
      <w:r w:rsidRPr="00F24190">
        <w:rPr>
          <w:rStyle w:val="StyleUnderline"/>
          <w:rFonts w:asciiTheme="minorHAnsi" w:hAnsiTheme="minorHAnsi" w:cstheme="minorHAnsi"/>
        </w:rPr>
        <w:t xml:space="preserve">Had the MDR grappled more </w:t>
      </w:r>
      <w:r w:rsidRPr="00F24190">
        <w:rPr>
          <w:rFonts w:asciiTheme="minorHAnsi" w:hAnsiTheme="minorHAnsi" w:cstheme="minorHAnsi"/>
          <w:sz w:val="16"/>
        </w:rPr>
        <w:t xml:space="preserve">with the challenge to air </w:t>
      </w:r>
      <w:r w:rsidRPr="00F24190">
        <w:rPr>
          <w:rStyle w:val="StyleUnderline"/>
          <w:rFonts w:asciiTheme="minorHAnsi" w:hAnsiTheme="minorHAnsi" w:cstheme="minorHAnsi"/>
        </w:rPr>
        <w:t>superiority, it might have applied the National Defense Strategy’s recommendation for forces that “can deploy, survive, operate, maneuver, and regenerate in all domains while under attack”</w:t>
      </w:r>
      <w:r w:rsidRPr="00F24190">
        <w:rPr>
          <w:rFonts w:asciiTheme="minorHAnsi" w:hAnsiTheme="minorHAnsi" w:cstheme="minorHAnsi"/>
          <w:sz w:val="16"/>
        </w:rPr>
        <w:t xml:space="preserve"> and the further recommendation of “transitioning from large, centralized, unhardened infrastructure to smaller, dispersed, resilient, adaptive basing.”23 Although not specified in the MDR, the Pentagon’s reported focus on a proliferated low earth orbit (pLEO) architecture for the space sensor layer represents one important effort to achieve resilience— complicating an adversary’s targeting problem through numbers and redundancy.24 The MDR would have done well to consider how other active missile defense elements could themselves be more distributed, mobile, and survivable in the face of adversary surveillance and targeting. The references to the Aegis system point to a path not taken. </w:t>
      </w:r>
      <w:r w:rsidRPr="00F24190">
        <w:rPr>
          <w:rStyle w:val="Emphasis"/>
          <w:rFonts w:asciiTheme="minorHAnsi" w:hAnsiTheme="minorHAnsi" w:cstheme="minorHAnsi"/>
        </w:rPr>
        <w:t>The latest baseline of the Aegis Combat System contains a layered air and missile defense system in a single platform</w:t>
      </w:r>
      <w:r w:rsidRPr="00F24190">
        <w:rPr>
          <w:rFonts w:asciiTheme="minorHAnsi" w:hAnsiTheme="minorHAnsi" w:cstheme="minorHAnsi"/>
          <w:sz w:val="16"/>
        </w:rPr>
        <w:t xml:space="preserve">. Although not the only solution, </w:t>
      </w:r>
      <w:r w:rsidRPr="00F24190">
        <w:rPr>
          <w:rStyle w:val="StyleUnderline"/>
          <w:rFonts w:asciiTheme="minorHAnsi" w:hAnsiTheme="minorHAnsi" w:cstheme="minorHAnsi"/>
        </w:rPr>
        <w:t xml:space="preserve">the deployment of some form of Aegis Ashore capabilities could relieve the stress on Aegis ships to defend forward </w:t>
      </w:r>
      <w:r w:rsidRPr="00F24190">
        <w:rPr>
          <w:rStyle w:val="Emphasis"/>
          <w:rFonts w:asciiTheme="minorHAnsi" w:hAnsiTheme="minorHAnsi" w:cstheme="minorHAnsi"/>
        </w:rPr>
        <w:t>bases. Existing Aegis Ashore facilities to support the European Phased Adaptive Approach (EPAA) could evolve to include air defenses, or the EPAA could be adapted to add Aegis-based or other forms of air defense</w:t>
      </w:r>
      <w:r w:rsidRPr="00F24190">
        <w:rPr>
          <w:rFonts w:asciiTheme="minorHAnsi" w:hAnsiTheme="minorHAnsi" w:cstheme="minorHAnsi"/>
          <w:sz w:val="16"/>
        </w:rPr>
        <w:t xml:space="preserve"> at other locations. Instead, despite all that has happened with Russia in the past decade, the MDR does not adjust the EPAA to contend with Russian aerial threats. The MDR has a follow-on study about operationalizing the test Aegis Ashore site to protect Hawaii from ballistic missile threats but no such study for possible Aegis air defense deployments for Pearl Harbor or Guam. </w:t>
      </w:r>
      <w:r w:rsidRPr="00F24190">
        <w:rPr>
          <w:rStyle w:val="StyleUnderline"/>
          <w:rFonts w:asciiTheme="minorHAnsi" w:hAnsiTheme="minorHAnsi" w:cstheme="minorHAnsi"/>
        </w:rPr>
        <w:t>In its pursuit of multi-mission Aegis Ashore sites for both air and missile defense, Japan may soon overtake the United States</w:t>
      </w:r>
      <w:r w:rsidRPr="00F24190">
        <w:rPr>
          <w:rFonts w:asciiTheme="minorHAnsi" w:hAnsiTheme="minorHAnsi" w:cstheme="minorHAnsi"/>
          <w:sz w:val="16"/>
        </w:rPr>
        <w:t xml:space="preserve">. Besides active force protection for fixed assets, </w:t>
      </w:r>
      <w:r w:rsidRPr="00F24190">
        <w:rPr>
          <w:rStyle w:val="Emphasis"/>
          <w:rFonts w:asciiTheme="minorHAnsi" w:hAnsiTheme="minorHAnsi" w:cstheme="minorHAnsi"/>
        </w:rPr>
        <w:t>the path to survivability lies with the fundamentals of passive defense:</w:t>
      </w:r>
      <w:r w:rsidRPr="00F24190">
        <w:rPr>
          <w:rFonts w:asciiTheme="minorHAnsi" w:hAnsiTheme="minorHAnsi" w:cstheme="minorHAnsi"/>
          <w:sz w:val="16"/>
        </w:rPr>
        <w:t xml:space="preserve"> deception, dispersal, and distribution.25 The MDR acknowledges that “DoD efforts to reduce vulnerability to regional missile strikes will also include investments in the passive defense elements of hardening, dispersal, deception, redundancy, and enhanced resilience of bases, logistics, and other key facilities and functions.”26 This reference to generic DOD efforts, however, applies to bases, logistics, and facilities. The MDR seemingly does not endorse hardening, dispersal, deception, redundancy, and enhanced resilience of active missile defense elements themselves. </w:t>
      </w:r>
      <w:r w:rsidRPr="00F24190">
        <w:rPr>
          <w:rStyle w:val="StyleUnderline"/>
          <w:rFonts w:asciiTheme="minorHAnsi" w:hAnsiTheme="minorHAnsi" w:cstheme="minorHAnsi"/>
        </w:rPr>
        <w:t>Integration Another prominent theme in the MDR is integration, references to which appear no less than 76 times</w:t>
      </w:r>
      <w:r w:rsidRPr="00F24190">
        <w:rPr>
          <w:rFonts w:asciiTheme="minorHAnsi" w:hAnsiTheme="minorHAnsi" w:cstheme="minorHAnsi"/>
          <w:sz w:val="16"/>
        </w:rPr>
        <w:t xml:space="preserve"> in the document. Integration has become one of the Pentagon’s common buzzwords, but “to integrate” simply means “to make whole.” The specific meaning of integration for air and missile defense therefore depends on what is being combined or incorporated and what kind of new whole those things create. </w:t>
      </w:r>
      <w:r w:rsidRPr="00F24190">
        <w:rPr>
          <w:rStyle w:val="StyleUnderline"/>
          <w:rFonts w:asciiTheme="minorHAnsi" w:hAnsiTheme="minorHAnsi" w:cstheme="minorHAnsi"/>
        </w:rPr>
        <w:t>Most of the MDR’s references</w:t>
      </w:r>
      <w:r w:rsidRPr="00F24190">
        <w:rPr>
          <w:rFonts w:asciiTheme="minorHAnsi" w:hAnsiTheme="minorHAnsi" w:cstheme="minorHAnsi"/>
          <w:sz w:val="16"/>
        </w:rPr>
        <w:t xml:space="preserve"> to integration </w:t>
      </w:r>
      <w:r w:rsidRPr="00F24190">
        <w:rPr>
          <w:rStyle w:val="StyleUnderline"/>
          <w:rFonts w:asciiTheme="minorHAnsi" w:hAnsiTheme="minorHAnsi" w:cstheme="minorHAnsi"/>
        </w:rPr>
        <w:t>concern what might be called synchronizing active defenses with attack operations,</w:t>
      </w:r>
      <w:r w:rsidRPr="00F24190">
        <w:rPr>
          <w:rFonts w:asciiTheme="minorHAnsi" w:hAnsiTheme="minorHAnsi" w:cstheme="minorHAnsi"/>
          <w:sz w:val="16"/>
        </w:rPr>
        <w:t xml:space="preserve"> marking a degree of interest in operational maturity </w:t>
      </w:r>
      <w:r w:rsidRPr="00F24190">
        <w:rPr>
          <w:rStyle w:val="Emphasis"/>
          <w:rFonts w:asciiTheme="minorHAnsi" w:hAnsiTheme="minorHAnsi" w:cstheme="minorHAnsi"/>
        </w:rPr>
        <w:t>and a welcome shift from the past practice of describing active missile defenses as “purely defensive.</w:t>
      </w:r>
      <w:r w:rsidRPr="00F24190">
        <w:rPr>
          <w:rFonts w:asciiTheme="minorHAnsi" w:hAnsiTheme="minorHAnsi" w:cstheme="minorHAnsi"/>
          <w:sz w:val="16"/>
        </w:rPr>
        <w:t xml:space="preserve">” A secondary usage is integrating active and passive defenses. A third use is its general relation to diplomacy. The review mentions neither the deepest kind of integration, integrated fire control, nor several current programs of record, namely the US Army’s Integrated Air and Missile Defense Battle Command System (IBCS) and the US Navy’s Naval Integrated Fire Control–Counter Air (NIFC-CA) concept. Both the IBCS and NIFC-CA seek to create fire control quality networks for information sharing among various elements—the “any sensor, best shooter” concept. Although further integration has long been an aspiration, currently fielded air and missile defense systems all too often operate in stovepipes and do not pass information of sufficient quality to coordinate engagements. </w:t>
      </w:r>
      <w:r w:rsidRPr="00F24190">
        <w:rPr>
          <w:rStyle w:val="StyleUnderline"/>
          <w:rFonts w:asciiTheme="minorHAnsi" w:hAnsiTheme="minorHAnsi" w:cstheme="minorHAnsi"/>
        </w:rPr>
        <w:t>To advance joint integration more broadly, the National Defense Strategy Commission recently endorsed the idea of a Pentagon-wide official with authority to advance missile defense integration and interoperability.</w:t>
      </w:r>
      <w:r w:rsidRPr="00F24190">
        <w:rPr>
          <w:rFonts w:asciiTheme="minorHAnsi" w:hAnsiTheme="minorHAnsi" w:cstheme="minorHAnsi"/>
          <w:sz w:val="16"/>
        </w:rPr>
        <w:t>27 Although the MDR touts the need for integration, it fails to lay out concrete goals or the path by which further integration can be achieved. Nor does it encourage the integration of joint air and missile defense–related assets of the several military services. Indeed, it specifically lacks the five- and ten-year milestones for integration and interoperability improvements as required by Congress.28 Air Defense One aspect of integration almost entirely absent from the MDR is also one of the most urgent: active and passive air defense. Integrated air and missile defense includes active defense, passive defense, and attack operations to counter both air and missile threats. The MDR refers to IAMD as something advanced by the Joint Staff and pursued by other nations, but it does not seem to itself embrace the IAMD concept. Without air defense, the MDR’s approach to integration seems more akin to what US Strategic Command (USSTRATCOM) calls “integrated missile defense.”29 This concept differs from that of integrated air and missile defense found in recent Joint Staff doctrinal publications and in the services’ development of new operational concepts, particularly multidomain operations, distributed maritime operations, and multidomain command and control.30 The near absence of air defense in the MDR stands in contrast the character of the threat and the asymmetric character of complex and integrated attack. Today’s missile defense architecture relies on some assets without adequate force protection from aerial threats. The Aegis Ashore site in Romania, for instance, cannot defend itself from so much as a helicopter attack. The entire EPAA architecture is in turn almost entirely dependent on a single TPY-2 radar based in Turkey. These resources exemplify what USSTRATCOM commander Gen John Hyten calls “big, fat, juicy targets.”31 If critical nodes in the missile defense kill chain are not themselves protected from aerial attack, the BMDS will be suppressed. When asked about the MDR’s lack of attention to air defense, senior officials have said that it is up to geographic combatant commanders to provide air defense for BMDS elements.32 But such commanders cannot magically defend the small handful of fixed, energy-emanating, ground-based radars upon which the BMDS depends, nor can they immediately create the means to defend against UAVs, cruise missiles, fixed- and rotary-wing aircraft, artillery, or other aerial threats. It is incumbent on a policy document to lay out the need to protect the BMDS from asymmetric air attack, thus driving the requirements for capabilities that could then be developed and delivered to the combatant commanders. Another important component of the Missile Defense Review should have been the provision of defenses for both the homeland and regional forces against the high-end asymmetric aerial threat from cruise missiles and other aerodynamic vehicles. The only cruise missile defense plan described by the MDR is a preexisting, three-phase effort for the US national capital region. This initiative is important, but cruise missiles threaten US forward-deployed forces around the world, too. Neither the MDR nor the 2020 budget submission move forward at the speed of relevance on either a space sensor layer or new interceptor development, both of which will be necessary to defeat hypersonic glide vehicles. Frustration with the joint force’s lack of cruise missile defense led Congress to require an interim near-term capability, prompting the Army to request funding for Iron Dome.33 But in its global role, the United States will face more sophisticated threats than those confronted by many of our allies. These lower-tier air defense efforts must be further encouraged. Given that the MDR initiates 12 follow-on studies, there might have been room for at least one on integrating air defense with missile defense and another for the protection of BMDS elements from asymmetric or nonballistic attack. This content downloaded from 35.0.47.252 on Sun, 14 Jul 2019 00:15:47 UTC All use subject to h Further illustrating the MDR’s lack of attention to air defense is its omission of the Army’s Maneuver Short-Range Air Defense (M-SHORAD) and IBCS programs as well as the services’ current kinetic- and directedenergy efforts for countering UAVs. A broad policy document like the MDR could have highlighted such capabilities and looked to coordinate services’ efforts rather than leaving individual branches to address standalone stovepipe problems. Without an air defense layer against cruise missiles and UAVs, missile defenses will not be “comprehensive.” Mobility Better transportability and mobility are also critical in the current strategic environment. The MDR’s emphasis on the desirability of mobility echoes a similar discussion in the 2001 Nuclear Posture Review as well as the National Defense Strategy’s theme of dynamic force employment. The problem with the MDR’s discussion, however, is that it touts a characteristic that does not really exist. Apart from Patriot launchers and Aegis ships, the rest of the BMDS is not actually that mobile. THAAD batteries, TPY-2s, and numerous other elements supporting the Ground-based Midcourse Defense (GMD) system for the homeland are largely in concrete or not quickly transportable. Assets like the Sea-Based X-Band (SBX) radar can take a long time to move across the Pacific Ocean. Moreover, what sounds like mobility on paper often turns out to be rigidity in practice. Many of those Patriot batteries do not move around much, limited by political commitments and confined to the defense of high-value fixed sites such as airfields or ports</w:t>
      </w:r>
      <w:r w:rsidRPr="00F24190">
        <w:rPr>
          <w:rStyle w:val="Emphasis"/>
          <w:rFonts w:asciiTheme="minorHAnsi" w:hAnsiTheme="minorHAnsi" w:cstheme="minorHAnsi"/>
        </w:rPr>
        <w:t>. Multi-mission Aegis destroyers equipped with ballistic missile defense capabilities are to some extent tethered to the defense of islands</w:t>
      </w:r>
      <w:r w:rsidRPr="00F24190">
        <w:rPr>
          <w:rFonts w:asciiTheme="minorHAnsi" w:hAnsiTheme="minorHAnsi" w:cstheme="minorHAnsi"/>
          <w:sz w:val="16"/>
        </w:rPr>
        <w:t xml:space="preserve"> or other defended assets.34 </w:t>
      </w:r>
      <w:r w:rsidRPr="00F24190">
        <w:rPr>
          <w:rStyle w:val="StyleUnderline"/>
          <w:rFonts w:asciiTheme="minorHAnsi" w:hAnsiTheme="minorHAnsi" w:cstheme="minorHAnsi"/>
        </w:rPr>
        <w:t>The longer-ranged Standard Missile-3 IIA interceptor, improved launch-onremote and engage-on-remote capability,</w:t>
      </w:r>
      <w:r w:rsidRPr="00F24190">
        <w:rPr>
          <w:rFonts w:asciiTheme="minorHAnsi" w:hAnsiTheme="minorHAnsi" w:cstheme="minorHAnsi"/>
          <w:sz w:val="16"/>
        </w:rPr>
        <w:t xml:space="preserve"> and the MDR’s ambitious </w:t>
      </w:r>
      <w:r w:rsidRPr="00F24190">
        <w:rPr>
          <w:rStyle w:val="StyleUnderline"/>
          <w:rFonts w:asciiTheme="minorHAnsi" w:hAnsiTheme="minorHAnsi" w:cstheme="minorHAnsi"/>
        </w:rPr>
        <w:t>plan to equip the full fleet of Aegis destroyers with ballistic missile defense capability will help alleviate some of the strain and thereby enhance Aegis mobility.</w:t>
      </w:r>
    </w:p>
    <w:p w14:paraId="0D3E1D04"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BMD Works – General</w:t>
      </w:r>
    </w:p>
    <w:p w14:paraId="22EBEBCF"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The U.S.  has conducted a successful test of BMD capabilities</w:t>
      </w:r>
    </w:p>
    <w:p w14:paraId="4FC2375E" w14:textId="77777777" w:rsidR="004477D7" w:rsidRPr="00F24190" w:rsidRDefault="004477D7" w:rsidP="004477D7">
      <w:pPr>
        <w:rPr>
          <w:rStyle w:val="Style13ptBold"/>
          <w:rFonts w:asciiTheme="minorHAnsi" w:hAnsiTheme="minorHAnsi" w:cstheme="minorHAnsi"/>
          <w:b w:val="0"/>
          <w:bCs w:val="0"/>
          <w:sz w:val="22"/>
        </w:rPr>
      </w:pPr>
      <w:r w:rsidRPr="00F24190">
        <w:rPr>
          <w:rStyle w:val="Style13ptBold"/>
          <w:rFonts w:asciiTheme="minorHAnsi" w:hAnsiTheme="minorHAnsi" w:cstheme="minorHAnsi"/>
        </w:rPr>
        <w:t>Feulner 19</w:t>
      </w:r>
      <w:r w:rsidRPr="00F24190">
        <w:rPr>
          <w:rFonts w:asciiTheme="minorHAnsi" w:hAnsiTheme="minorHAnsi" w:cstheme="minorHAnsi"/>
        </w:rPr>
        <w:t xml:space="preserve"> - Edwin J. Feulner’s leadership as president of The Heritage Foundation transformed the think tank from a small policy shop into America’s powerhouse of conservative ideas and what the New York Times calls “the Parthenon of the conservative metropolis.” (Edwin J. Feulner, “Another High-Flying Success for Missile Defense” The Heritage Foundation 7/17/19 https://www.heritage.org/missile-defense/commentary/another-high-flying-success-missile-defense)//td</w:t>
      </w:r>
    </w:p>
    <w:p w14:paraId="68D302D0" w14:textId="77777777" w:rsidR="004477D7" w:rsidRPr="00F24190" w:rsidRDefault="004477D7" w:rsidP="004477D7">
      <w:pPr>
        <w:rPr>
          <w:rFonts w:asciiTheme="minorHAnsi" w:hAnsiTheme="minorHAnsi" w:cstheme="minorHAnsi"/>
          <w:sz w:val="16"/>
          <w:szCs w:val="24"/>
        </w:rPr>
      </w:pPr>
      <w:r w:rsidRPr="00F24190">
        <w:rPr>
          <w:rStyle w:val="Style13ptBold"/>
          <w:rFonts w:asciiTheme="minorHAnsi" w:hAnsiTheme="minorHAnsi" w:cstheme="minorHAnsi"/>
          <w:b w:val="0"/>
          <w:bCs w:val="0"/>
          <w:sz w:val="22"/>
          <w:u w:val="single"/>
        </w:rPr>
        <w:t>You probably didn’t hear about the latest test of the U.S. missile-defense system</w:t>
      </w:r>
      <w:r w:rsidRPr="00F24190">
        <w:rPr>
          <w:rStyle w:val="Style13ptBold"/>
          <w:rFonts w:asciiTheme="minorHAnsi" w:hAnsiTheme="minorHAnsi" w:cstheme="minorHAnsi"/>
          <w:b w:val="0"/>
          <w:bCs w:val="0"/>
          <w:sz w:val="16"/>
          <w:szCs w:val="24"/>
        </w:rPr>
        <w:t xml:space="preserve">. And that’s just the way the military wanted it. Not because it was bad news. Far from it. When </w:t>
      </w:r>
      <w:r w:rsidRPr="00F24190">
        <w:rPr>
          <w:rStyle w:val="Style13ptBold"/>
          <w:rFonts w:asciiTheme="minorHAnsi" w:hAnsiTheme="minorHAnsi" w:cstheme="minorHAnsi"/>
          <w:b w:val="0"/>
          <w:bCs w:val="0"/>
          <w:sz w:val="22"/>
          <w:u w:val="single"/>
        </w:rPr>
        <w:t>two interceptors were fired from Vandenberg Air Force Base in California against an intercontinental ballistic missile-class target launched from Kwajalein Atoll in the Pacific Ocean, they scored a direct hit</w:t>
      </w:r>
      <w:r w:rsidRPr="00F24190">
        <w:rPr>
          <w:rStyle w:val="Style13ptBold"/>
          <w:rFonts w:asciiTheme="minorHAnsi" w:hAnsiTheme="minorHAnsi" w:cstheme="minorHAnsi"/>
          <w:b w:val="0"/>
          <w:bCs w:val="0"/>
          <w:sz w:val="16"/>
          <w:szCs w:val="24"/>
        </w:rPr>
        <w:t xml:space="preserve"> — exactly as they were designed to do. It’s another </w:t>
      </w:r>
      <w:r w:rsidRPr="00F24190">
        <w:rPr>
          <w:rStyle w:val="Style13ptBold"/>
          <w:rFonts w:asciiTheme="minorHAnsi" w:hAnsiTheme="minorHAnsi" w:cstheme="minorHAnsi"/>
          <w:b w:val="0"/>
          <w:bCs w:val="0"/>
          <w:sz w:val="22"/>
          <w:u w:val="single"/>
        </w:rPr>
        <w:t>vindication of the philosophy behind the Strategic Defense Initiative (SDI</w:t>
      </w:r>
      <w:r w:rsidRPr="00F24190">
        <w:rPr>
          <w:rStyle w:val="Style13ptBold"/>
          <w:rFonts w:asciiTheme="minorHAnsi" w:hAnsiTheme="minorHAnsi" w:cstheme="minorHAnsi"/>
          <w:b w:val="0"/>
          <w:bCs w:val="0"/>
          <w:sz w:val="16"/>
          <w:szCs w:val="24"/>
        </w:rPr>
        <w:t xml:space="preserve">). In fact, the March 25 test came just two days after the </w:t>
      </w:r>
      <w:r w:rsidRPr="00F24190">
        <w:rPr>
          <w:rStyle w:val="Style13ptBold"/>
          <w:rFonts w:asciiTheme="minorHAnsi" w:hAnsiTheme="minorHAnsi" w:cstheme="minorHAnsi"/>
          <w:b w:val="0"/>
          <w:bCs w:val="0"/>
          <w:sz w:val="22"/>
          <w:u w:val="single"/>
        </w:rPr>
        <w:t>36th anniversary of when President Reagan gave his famous SDI address</w:t>
      </w:r>
      <w:r w:rsidRPr="00F24190">
        <w:rPr>
          <w:rStyle w:val="Style13ptBold"/>
          <w:rFonts w:asciiTheme="minorHAnsi" w:hAnsiTheme="minorHAnsi" w:cstheme="minorHAnsi"/>
          <w:b w:val="0"/>
          <w:bCs w:val="0"/>
          <w:sz w:val="16"/>
          <w:szCs w:val="24"/>
        </w:rPr>
        <w:t xml:space="preserve"> from the Oval Office. </w:t>
      </w:r>
      <w:r w:rsidRPr="00F24190">
        <w:rPr>
          <w:rStyle w:val="Style13ptBold"/>
          <w:rFonts w:asciiTheme="minorHAnsi" w:hAnsiTheme="minorHAnsi" w:cstheme="minorHAnsi"/>
          <w:b w:val="0"/>
          <w:bCs w:val="0"/>
          <w:sz w:val="22"/>
          <w:u w:val="single"/>
        </w:rPr>
        <w:t>He took a lot of heat for proposing what was then derided as “Star Wars.” Critics insisted you couldn’t hit “a bullet with a bullet.</w:t>
      </w:r>
      <w:r w:rsidRPr="00F24190">
        <w:rPr>
          <w:rStyle w:val="Style13ptBold"/>
          <w:rFonts w:asciiTheme="minorHAnsi" w:hAnsiTheme="minorHAnsi" w:cstheme="minorHAnsi"/>
          <w:b w:val="0"/>
          <w:bCs w:val="0"/>
          <w:sz w:val="16"/>
          <w:szCs w:val="24"/>
        </w:rPr>
        <w:t>” But as usual, betting against American willpower and technology proved to be a losing position. You’d think they would have learned after the moon landing, but no. For some people, it’s too important to score political points than to dream big. That’s exactly what Reagan did. In his address to the nation on March 23, 1983, he said: “</w:t>
      </w:r>
      <w:r w:rsidRPr="00F24190">
        <w:rPr>
          <w:rStyle w:val="Style13ptBold"/>
          <w:rFonts w:asciiTheme="minorHAnsi" w:hAnsiTheme="minorHAnsi" w:cstheme="minorHAnsi"/>
          <w:b w:val="0"/>
          <w:bCs w:val="0"/>
          <w:sz w:val="22"/>
          <w:u w:val="single"/>
        </w:rPr>
        <w:t>What if free people could live secure in the knowledge that their security did not rest upon the threat of instant U.S. retaliation to deter a Soviet attack, that we could intercept and destroy strategic ballistic missiles before they reached our own soil or that of our allies?”</w:t>
      </w:r>
      <w:r w:rsidRPr="00F24190">
        <w:rPr>
          <w:rStyle w:val="Style13ptBold"/>
          <w:rFonts w:asciiTheme="minorHAnsi" w:hAnsiTheme="minorHAnsi" w:cstheme="minorHAnsi"/>
          <w:b w:val="0"/>
          <w:bCs w:val="0"/>
          <w:sz w:val="16"/>
          <w:szCs w:val="24"/>
        </w:rPr>
        <w:t xml:space="preserve"> The </w:t>
      </w:r>
      <w:r w:rsidRPr="00F24190">
        <w:rPr>
          <w:rStyle w:val="Style13ptBold"/>
          <w:rFonts w:asciiTheme="minorHAnsi" w:hAnsiTheme="minorHAnsi" w:cstheme="minorHAnsi"/>
          <w:b w:val="0"/>
          <w:bCs w:val="0"/>
          <w:sz w:val="22"/>
          <w:u w:val="single"/>
        </w:rPr>
        <w:t>arguments against SDI were always flimsy</w:t>
      </w:r>
      <w:r w:rsidRPr="00F24190">
        <w:rPr>
          <w:rStyle w:val="Style13ptBold"/>
          <w:rFonts w:asciiTheme="minorHAnsi" w:hAnsiTheme="minorHAnsi" w:cstheme="minorHAnsi"/>
          <w:b w:val="0"/>
          <w:bCs w:val="0"/>
          <w:sz w:val="16"/>
          <w:szCs w:val="24"/>
        </w:rPr>
        <w:t xml:space="preserve">. Sure, </w:t>
      </w:r>
      <w:r w:rsidRPr="00F24190">
        <w:rPr>
          <w:rStyle w:val="Style13ptBold"/>
          <w:rFonts w:asciiTheme="minorHAnsi" w:hAnsiTheme="minorHAnsi" w:cstheme="minorHAnsi"/>
          <w:b w:val="0"/>
          <w:bCs w:val="0"/>
          <w:i/>
          <w:iCs/>
          <w:sz w:val="16"/>
          <w:szCs w:val="24"/>
        </w:rPr>
        <w:t>it would take time, effort, patience and a lot of trial and error to get it right</w:t>
      </w:r>
      <w:r w:rsidRPr="00F24190">
        <w:rPr>
          <w:rStyle w:val="Style13ptBold"/>
          <w:rFonts w:asciiTheme="minorHAnsi" w:hAnsiTheme="minorHAnsi" w:cstheme="minorHAnsi"/>
          <w:b w:val="0"/>
          <w:bCs w:val="0"/>
          <w:sz w:val="16"/>
          <w:szCs w:val="24"/>
        </w:rPr>
        <w:t xml:space="preserve">. But that’s the kind of challenge Americans have always thrived on. And when the stakes are so high — life and death, quite literally — why wouldn’t we try? Would those who decried SDI prefer the alternative? For decades, </w:t>
      </w:r>
      <w:r w:rsidRPr="00F24190">
        <w:rPr>
          <w:rStyle w:val="Style13ptBold"/>
          <w:rFonts w:asciiTheme="minorHAnsi" w:hAnsiTheme="minorHAnsi" w:cstheme="minorHAnsi"/>
          <w:b w:val="0"/>
          <w:bCs w:val="0"/>
          <w:sz w:val="22"/>
          <w:u w:val="single"/>
        </w:rPr>
        <w:t>the world lived in a kind of lethal detente</w:t>
      </w:r>
      <w:r w:rsidRPr="00F24190">
        <w:rPr>
          <w:rStyle w:val="Style13ptBold"/>
          <w:rFonts w:asciiTheme="minorHAnsi" w:hAnsiTheme="minorHAnsi" w:cstheme="minorHAnsi"/>
          <w:b w:val="0"/>
          <w:bCs w:val="0"/>
          <w:sz w:val="16"/>
          <w:szCs w:val="24"/>
        </w:rPr>
        <w:t xml:space="preserve">. Throughout the Cold War, </w:t>
      </w:r>
      <w:r w:rsidRPr="00F24190">
        <w:rPr>
          <w:rStyle w:val="Style13ptBold"/>
          <w:rFonts w:asciiTheme="minorHAnsi" w:hAnsiTheme="minorHAnsi" w:cstheme="minorHAnsi"/>
          <w:b w:val="0"/>
          <w:bCs w:val="0"/>
          <w:sz w:val="22"/>
          <w:u w:val="single"/>
        </w:rPr>
        <w:t>the United States and the Soviet Union built up vast arsenals of missiles both big and small</w:t>
      </w:r>
      <w:r w:rsidRPr="00F24190">
        <w:rPr>
          <w:rStyle w:val="Style13ptBold"/>
          <w:rFonts w:asciiTheme="minorHAnsi" w:hAnsiTheme="minorHAnsi" w:cstheme="minorHAnsi"/>
          <w:b w:val="0"/>
          <w:bCs w:val="0"/>
          <w:sz w:val="16"/>
          <w:szCs w:val="24"/>
        </w:rPr>
        <w:t xml:space="preserve">. </w:t>
      </w:r>
      <w:r w:rsidRPr="00F24190">
        <w:rPr>
          <w:rStyle w:val="Style13ptBold"/>
          <w:rFonts w:asciiTheme="minorHAnsi" w:hAnsiTheme="minorHAnsi" w:cstheme="minorHAnsi"/>
          <w:b w:val="0"/>
          <w:bCs w:val="0"/>
          <w:sz w:val="22"/>
          <w:u w:val="single"/>
        </w:rPr>
        <w:t>Peace (if you could call it that) was kept through a situation known as Mutually Assured Destruction</w:t>
      </w:r>
      <w:r w:rsidRPr="00F24190">
        <w:rPr>
          <w:rStyle w:val="Style13ptBold"/>
          <w:rFonts w:asciiTheme="minorHAnsi" w:hAnsiTheme="minorHAnsi" w:cstheme="minorHAnsi"/>
          <w:b w:val="0"/>
          <w:bCs w:val="0"/>
          <w:sz w:val="16"/>
          <w:szCs w:val="24"/>
        </w:rPr>
        <w:t xml:space="preserve">. It hardly seems coincidental that the acronym was MAD. Was living with each country holding a gun to the other’s head the best we could do? Reagan didn’t think so, thank God. As defense expert Michaela Dodge noted recently: </w:t>
      </w:r>
      <w:r w:rsidRPr="00F24190">
        <w:rPr>
          <w:rStyle w:val="Style13ptBold"/>
          <w:rFonts w:asciiTheme="minorHAnsi" w:hAnsiTheme="minorHAnsi" w:cstheme="minorHAnsi"/>
          <w:b w:val="0"/>
          <w:bCs w:val="0"/>
          <w:sz w:val="22"/>
          <w:u w:val="single"/>
        </w:rPr>
        <w:t xml:space="preserve">“Monday’s test validates the wisdom of his vision born from the Strategic Defense Initiative program. The Ground-Based Midcourse Defense system is currently the only system protecting the United States against long-range ballistic missiles, such as those that North Korea periodically threatens to use against us.” </w:t>
      </w:r>
      <w:r w:rsidRPr="00F24190">
        <w:rPr>
          <w:rStyle w:val="Style13ptBold"/>
          <w:rFonts w:asciiTheme="minorHAnsi" w:hAnsiTheme="minorHAnsi" w:cstheme="minorHAnsi"/>
          <w:b w:val="0"/>
          <w:bCs w:val="0"/>
          <w:sz w:val="16"/>
          <w:szCs w:val="24"/>
        </w:rPr>
        <w:t xml:space="preserve">It’s a good thing Reagan ignored his critics and pushed ahead. It took time to get to this point — more time than it likely would have in the past. Perhaps that’s because we’ve become so risk-averse as a society. As </w:t>
      </w:r>
      <w:r w:rsidRPr="00F24190">
        <w:rPr>
          <w:rStyle w:val="Style13ptBold"/>
          <w:rFonts w:asciiTheme="minorHAnsi" w:hAnsiTheme="minorHAnsi" w:cstheme="minorHAnsi"/>
          <w:b w:val="0"/>
          <w:bCs w:val="0"/>
          <w:sz w:val="22"/>
          <w:u w:val="single"/>
        </w:rPr>
        <w:t xml:space="preserve">Air Force Gen. John Hyten, commander of the U.S. Strategic Command, put it: “I don’t know how it happened, but this country lost the ability to go fast.” </w:t>
      </w:r>
      <w:r w:rsidRPr="00F24190">
        <w:rPr>
          <w:rStyle w:val="Style13ptBold"/>
          <w:rFonts w:asciiTheme="minorHAnsi" w:hAnsiTheme="minorHAnsi" w:cstheme="minorHAnsi"/>
          <w:b w:val="0"/>
          <w:bCs w:val="0"/>
          <w:sz w:val="16"/>
          <w:szCs w:val="24"/>
        </w:rPr>
        <w:t>That’s unfortunate. As Ms. Dodge points out, we sometimes learn more from failure than from success. “</w:t>
      </w:r>
      <w:r w:rsidRPr="00F24190">
        <w:rPr>
          <w:rStyle w:val="Style13ptBold"/>
          <w:rFonts w:asciiTheme="minorHAnsi" w:hAnsiTheme="minorHAnsi" w:cstheme="minorHAnsi"/>
          <w:b w:val="0"/>
          <w:bCs w:val="0"/>
          <w:sz w:val="22"/>
          <w:u w:val="single"/>
        </w:rPr>
        <w:t>It is better to design missile defense tests in a way that pushes the system’s envelope, even if it means a higher likelihood of a failure,” she writes. “It is better that a system fails during a test, rather than in a real-life situation when it’s too late to improve upon it.”</w:t>
      </w:r>
      <w:r w:rsidRPr="00F24190">
        <w:rPr>
          <w:rStyle w:val="Style13ptBold"/>
          <w:rFonts w:asciiTheme="minorHAnsi" w:hAnsiTheme="minorHAnsi" w:cstheme="minorHAnsi"/>
          <w:b w:val="0"/>
          <w:bCs w:val="0"/>
          <w:sz w:val="16"/>
          <w:szCs w:val="24"/>
        </w:rPr>
        <w:t xml:space="preserve"> But we’re working toward success, of course, so when those moments come — when we stage a test that works — we deserve to enjoy that victory. “My fellow Americans, tonight we’re launching an effort which holds the promise of changing the course of human history,” President Reagan said. “There will be risks, and results take time. But I believe we can do it.” We can. We are. So let’s press on — and continue building on the incredible success that Ronald Reagan and other early advocates of missile defense left us as our bedrock legacy.</w:t>
      </w:r>
    </w:p>
    <w:p w14:paraId="021FD476"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BMD Inevitable – Other Countries</w:t>
      </w:r>
    </w:p>
    <w:p w14:paraId="1A265FC0"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Countries around the world are taking great strides to achieve adequate BMD technology</w:t>
      </w:r>
    </w:p>
    <w:p w14:paraId="4D341B06"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Stephens 19</w:t>
      </w:r>
      <w:r w:rsidRPr="00F24190">
        <w:rPr>
          <w:rFonts w:asciiTheme="minorHAnsi" w:hAnsiTheme="minorHAnsi" w:cstheme="minorHAnsi"/>
        </w:rPr>
        <w:t xml:space="preserve"> – Hampton Stephens is the founder and publisher of World Politics Review, which he started with the intention of helping to create a better discourse about foreign affairs and international relations in the U.S. and around the world. He cut his teeth as a reporter writing for State News Service, where he covered Washington for regional papers in Ohio and Louisiana. Hampton was also managing editor for defense trade publication Inside the Air Force and has written freelance pieces for, among others, the Boston Globe and Foreign Policy. In addition to reporting, he also worked on the business side of publishing early in his career. At National Journal Group, he helped market publications like National Journal, Hotline, Congress Daily and The Almanac of American Politics. Hampton has also appeared as a talking head on military and foreign affairs topics for PBS, Voice of America, and other outlets. He has a B.A. in Philosophy from the University of North Carolina at Chapel Hill and a Master's in Statecraft and World Politics from the Institute of World Politics in Washington D.C (Hampton Stephens, “THAAD and the Dawn of the Missile Defense Age” World Politics Review 7-17-19 https://www.worldpoliticsreview.com/insights/25304/thaad-and-the-dawn-of-the-missile-defense-age)//td</w:t>
      </w:r>
    </w:p>
    <w:p w14:paraId="62FD9097" w14:textId="77777777" w:rsidR="004477D7" w:rsidRPr="00F24190" w:rsidRDefault="004477D7" w:rsidP="004477D7">
      <w:pPr>
        <w:rPr>
          <w:rStyle w:val="Style13ptBold"/>
          <w:rFonts w:asciiTheme="minorHAnsi" w:hAnsiTheme="minorHAnsi" w:cstheme="minorHAnsi"/>
          <w:b w:val="0"/>
          <w:bCs w:val="0"/>
          <w:sz w:val="22"/>
          <w:u w:val="single"/>
        </w:rPr>
      </w:pPr>
      <w:r w:rsidRPr="00F24190">
        <w:rPr>
          <w:rStyle w:val="Style13ptBold"/>
          <w:rFonts w:asciiTheme="minorHAnsi" w:hAnsiTheme="minorHAnsi" w:cstheme="minorHAnsi"/>
          <w:b w:val="0"/>
          <w:bCs w:val="0"/>
          <w:sz w:val="22"/>
          <w:u w:val="single"/>
        </w:rPr>
        <w:t>The U.S. and its allies are not alone in pursuing anti-missile defenses</w:t>
      </w:r>
      <w:r w:rsidRPr="00F24190">
        <w:rPr>
          <w:rStyle w:val="Style13ptBold"/>
          <w:rFonts w:asciiTheme="minorHAnsi" w:hAnsiTheme="minorHAnsi" w:cstheme="minorHAnsi"/>
          <w:b w:val="0"/>
          <w:bCs w:val="0"/>
          <w:sz w:val="16"/>
          <w:szCs w:val="24"/>
        </w:rPr>
        <w:t xml:space="preserve">, even if they often take pains to mask those efforts. In March, for instance, </w:t>
      </w:r>
      <w:r w:rsidRPr="00F24190">
        <w:rPr>
          <w:rStyle w:val="Style13ptBold"/>
          <w:rFonts w:asciiTheme="minorHAnsi" w:hAnsiTheme="minorHAnsi" w:cstheme="minorHAnsi"/>
          <w:b w:val="0"/>
          <w:bCs w:val="0"/>
          <w:sz w:val="22"/>
          <w:u w:val="single"/>
        </w:rPr>
        <w:t>Indian Prime Minister Narendra Modi took to the airwaves to make a dramatic announcement: India had successfully shot down one of its own satellites in low-Earth orbit with a missile.</w:t>
      </w:r>
      <w:r w:rsidRPr="00F24190">
        <w:rPr>
          <w:rStyle w:val="Style13ptBold"/>
          <w:rFonts w:asciiTheme="minorHAnsi" w:hAnsiTheme="minorHAnsi" w:cstheme="minorHAnsi"/>
          <w:b w:val="0"/>
          <w:bCs w:val="0"/>
          <w:sz w:val="16"/>
          <w:szCs w:val="24"/>
        </w:rPr>
        <w:t xml:space="preserve"> Only </w:t>
      </w:r>
      <w:r w:rsidRPr="00F24190">
        <w:rPr>
          <w:rStyle w:val="Style13ptBold"/>
          <w:rFonts w:asciiTheme="minorHAnsi" w:hAnsiTheme="minorHAnsi" w:cstheme="minorHAnsi"/>
          <w:b w:val="0"/>
          <w:bCs w:val="0"/>
          <w:sz w:val="22"/>
          <w:u w:val="single"/>
        </w:rPr>
        <w:t xml:space="preserve">three other countries have demonstrated that capability: Russia, China and the United States. “India stands tall as a space power,” Modi declared, </w:t>
      </w:r>
      <w:r w:rsidRPr="00F24190">
        <w:rPr>
          <w:rStyle w:val="Style13ptBold"/>
          <w:rFonts w:asciiTheme="minorHAnsi" w:hAnsiTheme="minorHAnsi" w:cstheme="minorHAnsi"/>
          <w:b w:val="0"/>
          <w:bCs w:val="0"/>
          <w:sz w:val="16"/>
          <w:szCs w:val="24"/>
        </w:rPr>
        <w:t xml:space="preserve">noting that the technology had been developed indigenously. Modi’s glee at this demonstration of his country’s technological prowess was not shared by many space experts, who caution that the debris created by the missile test poses a threat to other satellites and spacecraft orbiting Earth. </w:t>
      </w:r>
      <w:r w:rsidRPr="00F24190">
        <w:rPr>
          <w:rStyle w:val="Style13ptBold"/>
          <w:rFonts w:asciiTheme="minorHAnsi" w:hAnsiTheme="minorHAnsi" w:cstheme="minorHAnsi"/>
          <w:b w:val="0"/>
          <w:bCs w:val="0"/>
          <w:sz w:val="22"/>
          <w:u w:val="single"/>
        </w:rPr>
        <w:t>What’s more, regional analysts noted that for India, the test actually had little to do with its space program. It was more likely intended as a demonstration of India’s ability to shoot down an incoming ballistic missile, even if its effectiveness in that regard was limited.</w:t>
      </w:r>
    </w:p>
    <w:p w14:paraId="34A0E1C6" w14:textId="77777777" w:rsidR="004477D7" w:rsidRPr="00F24190" w:rsidRDefault="004477D7" w:rsidP="004477D7">
      <w:pPr>
        <w:rPr>
          <w:rStyle w:val="StyleUnderline"/>
          <w:rFonts w:asciiTheme="minorHAnsi" w:hAnsiTheme="minorHAnsi" w:cstheme="minorHAnsi"/>
        </w:rPr>
      </w:pPr>
    </w:p>
    <w:p w14:paraId="1B023882" w14:textId="3D4A20CD"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 xml:space="preserve">1NC </w:t>
      </w:r>
      <w:r w:rsidR="00507C67" w:rsidRPr="00F24190">
        <w:rPr>
          <w:rFonts w:asciiTheme="minorHAnsi" w:hAnsiTheme="minorHAnsi" w:cstheme="minorHAnsi"/>
        </w:rPr>
        <w:t>–</w:t>
      </w:r>
      <w:r w:rsidRPr="00F24190">
        <w:rPr>
          <w:rFonts w:asciiTheme="minorHAnsi" w:hAnsiTheme="minorHAnsi" w:cstheme="minorHAnsi"/>
        </w:rPr>
        <w:t xml:space="preserve"> INF Fails – General</w:t>
      </w:r>
    </w:p>
    <w:p w14:paraId="3F3E82F5"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INF withdrawal is not a disaster—the treaty does nothing for US security</w:t>
      </w:r>
    </w:p>
    <w:p w14:paraId="5C32BF87"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Friedman 19</w:t>
      </w:r>
      <w:r w:rsidRPr="00F24190">
        <w:rPr>
          <w:rFonts w:asciiTheme="minorHAnsi" w:hAnsiTheme="minorHAnsi" w:cstheme="minorHAnsi"/>
        </w:rPr>
        <w:t>- Benjamin H. Friedman was a research fellow in defense and homeland security studies. He has co-edited two books and has published in International Security, Foreign Affairs, the New York Times, the Atlantic. He is a PhD candidate in political science at the MIT. (Benjamin, “INF Treaty Withdrawal is not a disaster, but imprloving US-Russia relations is in America’s security interest”, Defense Priorities, February 1, 2019, http://www.defensepriorities.org/media/releases/2019-02-01-inf-treaty-withdrawalis-not-a-disaster-but-improving-us-russia-relations-is-in-americas-security-interest)//st</w:t>
      </w:r>
    </w:p>
    <w:p w14:paraId="21EA85AC"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w:t>
      </w:r>
      <w:r w:rsidRPr="00F24190">
        <w:rPr>
          <w:rStyle w:val="Emphasis"/>
          <w:rFonts w:asciiTheme="minorHAnsi" w:hAnsiTheme="minorHAnsi" w:cstheme="minorHAnsi"/>
        </w:rPr>
        <w:t>The U.S. withdrawal from the Intermediate-Range Nuclear Forces (INF) Treaty is</w:t>
      </w:r>
      <w:r w:rsidRPr="00F24190">
        <w:rPr>
          <w:rStyle w:val="StyleUnderline"/>
          <w:rFonts w:asciiTheme="minorHAnsi" w:hAnsiTheme="minorHAnsi" w:cstheme="minorHAnsi"/>
        </w:rPr>
        <w:t xml:space="preserve"> </w:t>
      </w:r>
      <w:r w:rsidRPr="00F24190">
        <w:rPr>
          <w:rFonts w:asciiTheme="minorHAnsi" w:hAnsiTheme="minorHAnsi" w:cstheme="minorHAnsi"/>
          <w:sz w:val="16"/>
        </w:rPr>
        <w:t xml:space="preserve">unfortunate </w:t>
      </w:r>
      <w:r w:rsidRPr="00F24190">
        <w:rPr>
          <w:rStyle w:val="Emphasis"/>
          <w:rFonts w:asciiTheme="minorHAnsi" w:hAnsiTheme="minorHAnsi" w:cstheme="minorHAnsi"/>
        </w:rPr>
        <w:t>but not the disaster many analysts make it out to be.</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The INF Treaty’s end will do little to alter the balance of power in Europe, and it will do even less to affect U.S. security</w:t>
      </w:r>
      <w:r w:rsidRPr="00F24190">
        <w:rPr>
          <w:rStyle w:val="StyleUnderline"/>
          <w:rFonts w:asciiTheme="minorHAnsi" w:hAnsiTheme="minorHAnsi" w:cstheme="minorHAnsi"/>
        </w:rPr>
        <w:t xml:space="preserve">. Europe’s GDP, military spending, and population advantages over Russia will keep it safe, not to mention U.S. backing. </w:t>
      </w:r>
      <w:r w:rsidRPr="00F24190">
        <w:rPr>
          <w:rFonts w:asciiTheme="minorHAnsi" w:hAnsiTheme="minorHAnsi" w:cstheme="minorHAnsi"/>
          <w:sz w:val="16"/>
        </w:rPr>
        <w:t>“</w:t>
      </w:r>
      <w:r w:rsidRPr="00F24190">
        <w:rPr>
          <w:rStyle w:val="StyleUnderline"/>
          <w:rFonts w:asciiTheme="minorHAnsi" w:hAnsiTheme="minorHAnsi" w:cstheme="minorHAnsi"/>
        </w:rPr>
        <w:t>The INF Treaty emerged in the vastly different geopolitical circumstances of the late Cold War and had more to do with European security than America’s</w:t>
      </w:r>
      <w:r w:rsidRPr="00F24190">
        <w:rPr>
          <w:rFonts w:asciiTheme="minorHAnsi" w:hAnsiTheme="minorHAnsi" w:cstheme="minorHAnsi"/>
          <w:sz w:val="16"/>
        </w:rPr>
        <w:t xml:space="preserve">. The </w:t>
      </w:r>
      <w:r w:rsidRPr="00F24190">
        <w:rPr>
          <w:rStyle w:val="StyleUnderline"/>
          <w:rFonts w:asciiTheme="minorHAnsi" w:hAnsiTheme="minorHAnsi" w:cstheme="minorHAnsi"/>
        </w:rPr>
        <w:t>treaty had two virtues: reducing the missile threat to Europe, including U.S. forces deployed there, and helping the Soviet Union (now Russia) and the United States limit spending on missiles and missile defenses. “</w:t>
      </w:r>
      <w:r w:rsidRPr="00F24190">
        <w:rPr>
          <w:rFonts w:asciiTheme="minorHAnsi" w:hAnsiTheme="minorHAnsi" w:cstheme="minorHAnsi"/>
          <w:sz w:val="16"/>
        </w:rPr>
        <w:t>Since the U.S. and Russia possess more than 90 percent of the world’s nuclear weapons, it is in America’s security interest to improve U.S.-Russia relations and continue arms control efforts, especially by negotiating an extension to New START, an important arms control agreement which is set to expire in 2021. “Exiting the INF Treaty does risk unleashing needless and expensive U.S. intermediate range missile deployments in Europe and Asia. Many U.S. defense analysts seem to believe that U.S. security requires mirroring Chinese or Russian weapons development. That ignores the vast differences in geography, circumstance, and security needs that make intermediate range missiles far less useful for the United States. “</w:t>
      </w:r>
      <w:r w:rsidRPr="00F24190">
        <w:rPr>
          <w:rStyle w:val="StyleUnderline"/>
          <w:rFonts w:asciiTheme="minorHAnsi" w:hAnsiTheme="minorHAnsi" w:cstheme="minorHAnsi"/>
        </w:rPr>
        <w:t xml:space="preserve">If intermediate range missiles would help defend the U.S.’s European and Asian partners, those states should deploy them, not rely on the United States to do it for them. </w:t>
      </w:r>
      <w:r w:rsidRPr="00F24190">
        <w:rPr>
          <w:rFonts w:asciiTheme="minorHAnsi" w:hAnsiTheme="minorHAnsi" w:cstheme="minorHAnsi"/>
          <w:sz w:val="16"/>
        </w:rPr>
        <w:t xml:space="preserve">American companies can develop and sell missiles and associated surveillance systems to those states, as U.S. interests dictate. But </w:t>
      </w:r>
      <w:r w:rsidRPr="00F24190">
        <w:rPr>
          <w:rStyle w:val="StyleUnderline"/>
          <w:rFonts w:asciiTheme="minorHAnsi" w:hAnsiTheme="minorHAnsi" w:cstheme="minorHAnsi"/>
        </w:rPr>
        <w:t>letting partners take the lead in managing local threats is a cheaper and safer option for the United States.”</w:t>
      </w:r>
    </w:p>
    <w:p w14:paraId="2B78FC78" w14:textId="77777777" w:rsidR="00507C67" w:rsidRPr="00F24190" w:rsidRDefault="00507C67" w:rsidP="00507C67">
      <w:pPr>
        <w:pStyle w:val="Heading3"/>
        <w:rPr>
          <w:rFonts w:asciiTheme="minorHAnsi" w:hAnsiTheme="minorHAnsi" w:cstheme="minorHAnsi"/>
        </w:rPr>
      </w:pPr>
      <w:r w:rsidRPr="00F24190">
        <w:rPr>
          <w:rFonts w:asciiTheme="minorHAnsi" w:hAnsiTheme="minorHAnsi" w:cstheme="minorHAnsi"/>
        </w:rPr>
        <w:t>1NC – INF Fails – Russia Won’t Comply</w:t>
      </w:r>
    </w:p>
    <w:p w14:paraId="5B7A5A03" w14:textId="77777777" w:rsidR="00507C67" w:rsidRPr="00F24190" w:rsidRDefault="00507C67" w:rsidP="00507C67">
      <w:pPr>
        <w:pStyle w:val="Heading4"/>
        <w:rPr>
          <w:rFonts w:asciiTheme="minorHAnsi" w:hAnsiTheme="minorHAnsi" w:cstheme="minorHAnsi"/>
        </w:rPr>
      </w:pPr>
      <w:r w:rsidRPr="00F24190">
        <w:rPr>
          <w:rFonts w:asciiTheme="minorHAnsi" w:hAnsiTheme="minorHAnsi" w:cstheme="minorHAnsi"/>
        </w:rPr>
        <w:t>Russia won’t agree to the INF because of three reasons</w:t>
      </w:r>
    </w:p>
    <w:p w14:paraId="7FDC1DCC" w14:textId="77777777" w:rsidR="00507C67" w:rsidRPr="00F24190" w:rsidRDefault="00507C67" w:rsidP="00507C67">
      <w:pPr>
        <w:rPr>
          <w:rFonts w:asciiTheme="minorHAnsi" w:hAnsiTheme="minorHAnsi" w:cstheme="minorHAnsi"/>
        </w:rPr>
      </w:pPr>
      <w:r w:rsidRPr="00F24190">
        <w:rPr>
          <w:rFonts w:asciiTheme="minorHAnsi" w:hAnsiTheme="minorHAnsi" w:cstheme="minorHAnsi"/>
          <w:b/>
          <w:bCs/>
          <w:sz w:val="24"/>
          <w:szCs w:val="32"/>
        </w:rPr>
        <w:t xml:space="preserve">Felgenhauer 19 , </w:t>
      </w:r>
      <w:r w:rsidRPr="00F24190">
        <w:rPr>
          <w:rFonts w:asciiTheme="minorHAnsi" w:hAnsiTheme="minorHAnsi" w:cstheme="minorHAnsi"/>
        </w:rPr>
        <w:t xml:space="preserve">Paval, is a Russian military analyst known for his publications about Russia's political and military leadership, “A Renewed Nuclear Arms Race Between Russia and U.S. Begins to Gather Pace”, </w:t>
      </w:r>
      <w:hyperlink r:id="rId42" w:history="1">
        <w:r w:rsidRPr="00F24190">
          <w:rPr>
            <w:rStyle w:val="Hyperlink"/>
            <w:rFonts w:asciiTheme="minorHAnsi" w:hAnsiTheme="minorHAnsi" w:cstheme="minorHAnsi"/>
          </w:rPr>
          <w:t>https://www.realcleardefense.com/articles/2019/01/18/a_renewed_nuclear_arms_race_between_russia_and_us_begins_to_gather_pace_114115.html</w:t>
        </w:r>
      </w:hyperlink>
      <w:r w:rsidRPr="00F24190">
        <w:rPr>
          <w:rFonts w:asciiTheme="minorHAnsi" w:hAnsiTheme="minorHAnsi" w:cstheme="minorHAnsi"/>
        </w:rPr>
        <w:t xml:space="preserve">, 1/15/19)//cm </w:t>
      </w:r>
    </w:p>
    <w:p w14:paraId="3A700CDA" w14:textId="77777777" w:rsidR="00507C67" w:rsidRPr="00F24190" w:rsidRDefault="00507C67" w:rsidP="00507C67">
      <w:pPr>
        <w:rPr>
          <w:rFonts w:asciiTheme="minorHAnsi" w:hAnsiTheme="minorHAnsi" w:cstheme="minorHAnsi"/>
          <w:sz w:val="16"/>
          <w:szCs w:val="18"/>
        </w:rPr>
      </w:pPr>
      <w:r w:rsidRPr="00F24190">
        <w:rPr>
          <w:rFonts w:asciiTheme="minorHAnsi" w:hAnsiTheme="minorHAnsi" w:cstheme="minorHAnsi"/>
          <w:sz w:val="16"/>
          <w:szCs w:val="18"/>
        </w:rPr>
        <w:t>A last-ditch attempt by Russia and the United States to salvage the 1987 Intermediate-Range Nuclear Forces (INF) Treaty at a consultation meeting in Geneva, Switzerland, on January 15, ended in mutual acrimony. Washington has accused Moscow of deploying a modified Iskander land-mobile missile launcher fitted with a 9М729 (NATO designation: SSC-8) long-range cruise missile, in blatant violation of the INF. Moscow has adamantly denied any wrongdoing, since the 9М729 allegedly has not been test-fired at ranges longer than 500 kilometers.</w:t>
      </w:r>
      <w:r w:rsidRPr="00F24190">
        <w:rPr>
          <w:rStyle w:val="StyleUnderline"/>
          <w:rFonts w:asciiTheme="minorHAnsi" w:hAnsiTheme="minorHAnsi" w:cstheme="minorHAnsi"/>
        </w:rPr>
        <w:t xml:space="preserve"> In turn, Russia has lobbed multiple accusations at the United States: First, the U.S. has allegedly been violating the INF by using dummy rockets with properties similar to Iranian or Korean middle-range missiles to test its ballistic missile defense (BMD) interceptors. Second, the U.S. has been deploying long-range attack drones, which, the Russians argue, should be classified as “missiles” under the treaty. And third, it has been building batteries of SM-3 Aegis Ashore BMD interceptors in Poland and Romania</w:t>
      </w:r>
      <w:r w:rsidRPr="00F24190">
        <w:rPr>
          <w:rFonts w:asciiTheme="minorHAnsi" w:hAnsiTheme="minorHAnsi" w:cstheme="minorHAnsi"/>
          <w:sz w:val="16"/>
          <w:szCs w:val="18"/>
        </w:rPr>
        <w:t xml:space="preserve"> using standard МK-41 launch tubes; on U.S. warships, the MK-41 tubes are also used to launch different types of offensive projectiles, including Tomahawk cruise missiles (see EDM, December 6, 2018). In Geneva, on January 15, </w:t>
      </w:r>
      <w:r w:rsidRPr="00F24190">
        <w:rPr>
          <w:rStyle w:val="StyleUnderline"/>
          <w:rFonts w:asciiTheme="minorHAnsi" w:hAnsiTheme="minorHAnsi" w:cstheme="minorHAnsi"/>
        </w:rPr>
        <w:t>the Russian delegation apparently offered to allow the U.S. to inspect the 9М729 missiles in exchange for an inspection of U.S. Aegis Ashore batteries in Poland and Romania. But Washington demands the verified destruction of the 9М729 missiles and launchers</w:t>
      </w:r>
      <w:r w:rsidRPr="00F24190">
        <w:rPr>
          <w:rFonts w:asciiTheme="minorHAnsi" w:hAnsiTheme="minorHAnsi" w:cstheme="minorHAnsi"/>
          <w:sz w:val="16"/>
          <w:szCs w:val="18"/>
        </w:rPr>
        <w:t xml:space="preserve">. Deputy Foreign Minister Sergei Ryabkov, who led the Russian delegation in Geneva, denounced the U.S. demands as an “unacceptable ultimatum,” while Washington announced the Russian inspection proposals fell short of verified INF compliance. The gap between the two sides looks unbreachable for now. Last October, President Donald Trump announced the U.S. would abandon the INF because of Russian noncompliance. And last December, Secretary of State Michael Pompeo announced the U.S. “will suspend its obligations [under INF] in 60 days unless Russia returns to full and verifiable compliance.” This grace period ends on February 2 (Interfax, January 16, 2019). Since 2007, </w:t>
      </w:r>
      <w:r w:rsidRPr="00F24190">
        <w:rPr>
          <w:rStyle w:val="StyleUnderline"/>
          <w:rFonts w:asciiTheme="minorHAnsi" w:hAnsiTheme="minorHAnsi" w:cstheme="minorHAnsi"/>
        </w:rPr>
        <w:t>Russian officials, including President Vladimir Putin, have repeatedly denounced the INF Treaty as unfair and “one-sided”</w:t>
      </w:r>
      <w:r w:rsidRPr="00F24190">
        <w:rPr>
          <w:rFonts w:asciiTheme="minorHAnsi" w:hAnsiTheme="minorHAnsi" w:cstheme="minorHAnsi"/>
          <w:sz w:val="16"/>
          <w:szCs w:val="18"/>
        </w:rPr>
        <w:t xml:space="preserve"> (see EDM, October 25, 2018).</w:t>
      </w:r>
      <w:r w:rsidRPr="00F24190">
        <w:rPr>
          <w:rStyle w:val="StyleUnderline"/>
          <w:rFonts w:asciiTheme="minorHAnsi" w:hAnsiTheme="minorHAnsi" w:cstheme="minorHAnsi"/>
        </w:rPr>
        <w:t xml:space="preserve"> Russia has developed land-based, long-range, nuclear-capable, precision-guided cruise missiles</w:t>
      </w:r>
      <w:r w:rsidRPr="00F24190">
        <w:rPr>
          <w:rFonts w:asciiTheme="minorHAnsi" w:hAnsiTheme="minorHAnsi" w:cstheme="minorHAnsi"/>
          <w:sz w:val="16"/>
          <w:szCs w:val="18"/>
        </w:rPr>
        <w:t xml:space="preserve"> (the 9М729 and possible modifications) </w:t>
      </w:r>
      <w:r w:rsidRPr="00F24190">
        <w:rPr>
          <w:rStyle w:val="StyleUnderline"/>
          <w:rFonts w:asciiTheme="minorHAnsi" w:hAnsiTheme="minorHAnsi" w:cstheme="minorHAnsi"/>
        </w:rPr>
        <w:t>it could rapidly and relatively cheaply deploy,</w:t>
      </w:r>
      <w:r w:rsidRPr="00F24190">
        <w:rPr>
          <w:rFonts w:asciiTheme="minorHAnsi" w:hAnsiTheme="minorHAnsi" w:cstheme="minorHAnsi"/>
          <w:sz w:val="16"/>
          <w:szCs w:val="18"/>
        </w:rPr>
        <w:t xml:space="preserve"> if the INF Treaty goes defunct—although some production issues are possible (see EDM, November 7, 2018). The Pentagon, on the other hand, apparently lacks any ready-for-deployment delivery systems currently forbidden by the INF. Ryabkov, Putin and other Russian officials have called for further consultations, but efforts to salvage the INF seem halfhearted at best. Moscow’s initiatives look to be mostly a PR move aimed primarily at European countries, which could be the main losers if the treaty is scrapped and intermediate-range land-based missiles are reintroduced on the continent. In the 1980s when Russian and U.S. intermediate-range nuclear missiles were massively deployed in Europe, Moscow supported a massive anti-American and anti-missile “peace movement” in NATO countries as a Cold War precursor to the present-day Russian “hybrid war” efforts. Projecting blame for the INF collapse on Washington seems to be an important objective of current Russian policy. As the Pompeo-announced February 2, deadline approaches, Moscow is doubling its propaganda efforts. On January 18, a briefing for foreign ambassadors will be organized in Moscow to affirm the narrative of Russian compliance with the INF while emphasizing alleged U.S. guilt (Kommersant, January 17, 2019). </w:t>
      </w:r>
    </w:p>
    <w:p w14:paraId="3D16D2FA"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2NC – INF Fails - China</w:t>
      </w:r>
    </w:p>
    <w:p w14:paraId="2FA8A334"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China will not support the INF – violates the one China principle and Taiwan is also violating</w:t>
      </w:r>
    </w:p>
    <w:p w14:paraId="7389C852"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Scimia 19</w:t>
      </w:r>
      <w:r w:rsidRPr="00F24190">
        <w:rPr>
          <w:rFonts w:asciiTheme="minorHAnsi" w:hAnsiTheme="minorHAnsi" w:cstheme="minorHAnsi"/>
        </w:rPr>
        <w:t xml:space="preserve"> – Emanuele, a journalist and foreign policy analyst for the Asian Times (“Why China opposes a global INF treaty”, Asia Times, Feb 2019, </w:t>
      </w:r>
      <w:hyperlink r:id="rId43" w:history="1">
        <w:r w:rsidRPr="00F24190">
          <w:rPr>
            <w:rStyle w:val="Hyperlink"/>
            <w:rFonts w:asciiTheme="minorHAnsi" w:hAnsiTheme="minorHAnsi" w:cstheme="minorHAnsi"/>
          </w:rPr>
          <w:t>https://www.asiatimes.com/2019/02/article/why-china-opposes-a-global-inf-treaty/)//jyoung</w:t>
        </w:r>
      </w:hyperlink>
      <w:r w:rsidRPr="00F24190">
        <w:rPr>
          <w:rFonts w:asciiTheme="minorHAnsi" w:hAnsiTheme="minorHAnsi" w:cstheme="minorHAnsi"/>
        </w:rPr>
        <w:t xml:space="preserve"> </w:t>
      </w:r>
    </w:p>
    <w:p w14:paraId="07D6E81B" w14:textId="77777777" w:rsidR="004477D7" w:rsidRPr="00F24190" w:rsidRDefault="004477D7" w:rsidP="004477D7">
      <w:pPr>
        <w:rPr>
          <w:rStyle w:val="Emphasis"/>
          <w:rFonts w:asciiTheme="minorHAnsi" w:hAnsiTheme="minorHAnsi" w:cstheme="minorHAnsi"/>
        </w:rPr>
      </w:pPr>
      <w:r w:rsidRPr="00F24190">
        <w:rPr>
          <w:rStyle w:val="StyleUnderline"/>
          <w:rFonts w:asciiTheme="minorHAnsi" w:hAnsiTheme="minorHAnsi" w:cstheme="minorHAnsi"/>
        </w:rPr>
        <w:t>China has dismissed</w:t>
      </w:r>
      <w:r w:rsidRPr="00F24190">
        <w:rPr>
          <w:rFonts w:asciiTheme="minorHAnsi" w:hAnsiTheme="minorHAnsi" w:cstheme="minorHAnsi"/>
          <w:sz w:val="16"/>
        </w:rPr>
        <w:t xml:space="preserve"> German Chancellor Angela </w:t>
      </w:r>
      <w:r w:rsidRPr="00F24190">
        <w:rPr>
          <w:rStyle w:val="StyleUnderline"/>
          <w:rFonts w:asciiTheme="minorHAnsi" w:hAnsiTheme="minorHAnsi" w:cstheme="minorHAnsi"/>
        </w:rPr>
        <w:t>Merkel’s proposal to “multilateralize” the Intermediate-Range Nuclear Forces (INF) treaty</w:t>
      </w:r>
      <w:r w:rsidRPr="00F24190">
        <w:rPr>
          <w:rFonts w:asciiTheme="minorHAnsi" w:hAnsiTheme="minorHAnsi" w:cstheme="minorHAnsi"/>
          <w:sz w:val="16"/>
        </w:rPr>
        <w:t>, whose survival is threatened by apparently irreconcilable geostrategic differences between the United States and Russia.</w:t>
      </w:r>
      <w:r w:rsidRPr="00F24190">
        <w:rPr>
          <w:rStyle w:val="StyleUnderline"/>
          <w:rFonts w:asciiTheme="minorHAnsi" w:hAnsiTheme="minorHAnsi" w:cstheme="minorHAnsi"/>
        </w:rPr>
        <w:t xml:space="preserve"> </w:t>
      </w:r>
      <w:r w:rsidRPr="00F24190">
        <w:rPr>
          <w:rFonts w:asciiTheme="minorHAnsi" w:hAnsiTheme="minorHAnsi" w:cstheme="minorHAnsi"/>
          <w:sz w:val="16"/>
        </w:rPr>
        <w:t xml:space="preserve">The bilateral arms control pact, which the US and the Soviet Union inked in 1987, prevents the two countries from manufacturing and deploying land-based missiles with a range between 500 and 5,500 kilometers. </w:t>
      </w:r>
      <w:r w:rsidRPr="00F24190">
        <w:rPr>
          <w:rStyle w:val="Emphasis"/>
          <w:rFonts w:asciiTheme="minorHAnsi" w:hAnsiTheme="minorHAnsi" w:cstheme="minorHAnsi"/>
        </w:rPr>
        <w:t>The Chinese have made it clear that they do not intend to reduce their arsenal</w:t>
      </w:r>
      <w:r w:rsidRPr="00F24190">
        <w:rPr>
          <w:rFonts w:asciiTheme="minorHAnsi" w:hAnsiTheme="minorHAnsi" w:cstheme="minorHAnsi"/>
          <w:sz w:val="16"/>
        </w:rPr>
        <w:t xml:space="preserve"> of medium- and intermediate-range projectiles</w:t>
      </w:r>
      <w:r w:rsidRPr="00F24190">
        <w:rPr>
          <w:rStyle w:val="Emphasis"/>
          <w:rFonts w:asciiTheme="minorHAnsi" w:hAnsiTheme="minorHAnsi" w:cstheme="minorHAnsi"/>
        </w:rPr>
        <w:t>, saying it would unfairly weaken China’s defenses</w:t>
      </w:r>
      <w:r w:rsidRPr="00F24190">
        <w:rPr>
          <w:rFonts w:asciiTheme="minorHAnsi" w:hAnsiTheme="minorHAnsi" w:cstheme="minorHAnsi"/>
          <w:sz w:val="16"/>
        </w:rPr>
        <w:t>.</w:t>
      </w:r>
      <w:r w:rsidRPr="00F24190">
        <w:rPr>
          <w:rStyle w:val="StyleUnderline"/>
          <w:rFonts w:asciiTheme="minorHAnsi" w:hAnsiTheme="minorHAnsi" w:cstheme="minorHAnsi"/>
        </w:rPr>
        <w:t xml:space="preserve"> What they have not said</w:t>
      </w:r>
      <w:r w:rsidRPr="00F24190">
        <w:rPr>
          <w:rFonts w:asciiTheme="minorHAnsi" w:hAnsiTheme="minorHAnsi" w:cstheme="minorHAnsi"/>
          <w:sz w:val="16"/>
        </w:rPr>
        <w:t xml:space="preserve">, however, </w:t>
      </w:r>
      <w:r w:rsidRPr="00F24190">
        <w:rPr>
          <w:rStyle w:val="StyleUnderline"/>
          <w:rFonts w:asciiTheme="minorHAnsi" w:hAnsiTheme="minorHAnsi" w:cstheme="minorHAnsi"/>
        </w:rPr>
        <w:t xml:space="preserve">is </w:t>
      </w:r>
      <w:r w:rsidRPr="00F24190">
        <w:rPr>
          <w:rStyle w:val="Emphasis"/>
          <w:rFonts w:asciiTheme="minorHAnsi" w:hAnsiTheme="minorHAnsi" w:cstheme="minorHAnsi"/>
        </w:rPr>
        <w:t>that their participation in negotiations</w:t>
      </w:r>
      <w:r w:rsidRPr="00F24190">
        <w:rPr>
          <w:rStyle w:val="StyleUnderline"/>
          <w:rFonts w:asciiTheme="minorHAnsi" w:hAnsiTheme="minorHAnsi" w:cstheme="minorHAnsi"/>
        </w:rPr>
        <w:t xml:space="preserve"> on a new, expanded INF agreement </w:t>
      </w:r>
      <w:r w:rsidRPr="00F24190">
        <w:rPr>
          <w:rStyle w:val="Emphasis"/>
          <w:rFonts w:asciiTheme="minorHAnsi" w:hAnsiTheme="minorHAnsi" w:cstheme="minorHAnsi"/>
        </w:rPr>
        <w:t>could also go against the one-China principle</w:t>
      </w:r>
      <w:r w:rsidRPr="00F24190">
        <w:rPr>
          <w:rStyle w:val="StyleUnderline"/>
          <w:rFonts w:asciiTheme="minorHAnsi" w:hAnsiTheme="minorHAnsi" w:cstheme="minorHAnsi"/>
        </w:rPr>
        <w:t xml:space="preserve"> – that there is only one China, and Taiwan must be part of it. </w:t>
      </w:r>
      <w:r w:rsidRPr="00F24190">
        <w:rPr>
          <w:rFonts w:asciiTheme="minorHAnsi" w:hAnsiTheme="minorHAnsi" w:cstheme="minorHAnsi"/>
          <w:sz w:val="16"/>
        </w:rPr>
        <w:t>Expanding the treaty US President Donald Trump announced earlier this month that his country would pull out of the INF treaty in six months unless the Russians stopped violating it. The US government accuses Russia of producing and installing the Novator 9M729 land-based cruise missile, which exceeds the INF limitations. The Kremlin denied any violation and replied that it would withdraw from the treaty in six months as well. For Russian President Vladimir Putin, the US has violated the INF legal framework by positioning Aegis Ashore anti-missile batteries in Romania. Moscow says this system has a launcher that can fire both interceptors and Tomahawk intermediate missiles. Demonstrators pose as Russian leader Vladimir Putin and US President Donald Trump face off with model rockets in a square in Berlin amid debate over the demise of the INF treaty. Photo: AFP / Paul Zinken / Dpa Merkel launched the idea of a global arms control deal last week, during the annual Munich Security Conference. She said the INF treaty’s demise could spark a new arms race. In her opinion, China should be part of a new agreement, given its growing missile might.</w:t>
      </w:r>
      <w:r w:rsidRPr="00F24190">
        <w:rPr>
          <w:rStyle w:val="StyleUnderline"/>
          <w:rFonts w:asciiTheme="minorHAnsi" w:hAnsiTheme="minorHAnsi" w:cstheme="minorHAnsi"/>
        </w:rPr>
        <w:t xml:space="preserve"> Chinese State Councillor Yang Jiechi was quick to reject Merkel’s suggestion. He said in Munich that China’s missiles were defensive in nature and did not pose a threat to any other nation. Yang’s argument was backed up by retired Chinese general Yao Yunzhu at the same venue</w:t>
      </w:r>
      <w:r w:rsidRPr="00F24190">
        <w:rPr>
          <w:rFonts w:asciiTheme="minorHAnsi" w:hAnsiTheme="minorHAnsi" w:cstheme="minorHAnsi"/>
          <w:sz w:val="16"/>
        </w:rPr>
        <w:t>. Yao noted that China was a continental power and most of its strike capability was land-based, while the US and Russia had an incomparable advantage with their air- and sea-launched missiles. She said that her country’s signing of a multilateral INF deal would create a big asymmetry in capacities – to China’s detriment.</w:t>
      </w:r>
      <w:r w:rsidRPr="00F24190">
        <w:rPr>
          <w:rStyle w:val="StyleUnderline"/>
          <w:rFonts w:asciiTheme="minorHAnsi" w:hAnsiTheme="minorHAnsi" w:cstheme="minorHAnsi"/>
        </w:rPr>
        <w:t xml:space="preserve"> The Chinese state tabloid Global Times was adamant that “although China is now much stronger than it was in the past, its nuclear power and comprehensive military strength are far from being equal to those of the US.” In other words, </w:t>
      </w:r>
      <w:r w:rsidRPr="00F24190">
        <w:rPr>
          <w:rStyle w:val="Emphasis"/>
          <w:rFonts w:asciiTheme="minorHAnsi" w:hAnsiTheme="minorHAnsi" w:cstheme="minorHAnsi"/>
        </w:rPr>
        <w:t>the Chinese believe they cannot hold negotiations on the INF issue on an equal basis with Washington (and Moscow).</w:t>
      </w:r>
      <w:r w:rsidRPr="00F24190">
        <w:rPr>
          <w:rStyle w:val="StyleUnderline"/>
          <w:rFonts w:asciiTheme="minorHAnsi" w:hAnsiTheme="minorHAnsi" w:cstheme="minorHAnsi"/>
        </w:rPr>
        <w:t xml:space="preserve"> For Trump, the INF treaty favors China, which has a significant arsenal of medium-range and intermediate-range cruise and ballistic missiles. Negotiating with Taiwan? </w:t>
      </w:r>
      <w:r w:rsidRPr="00F24190">
        <w:rPr>
          <w:rFonts w:asciiTheme="minorHAnsi" w:hAnsiTheme="minorHAnsi" w:cstheme="minorHAnsi"/>
          <w:sz w:val="16"/>
        </w:rPr>
        <w:t>Jens Stoltenberg, the secretary general of the North Atlantic Treaty Organization, said recently that while the current INF arrangement had to be preserved, the international community should look into possible ways to strengthen and expand it. A Nato source told Asia Times that the alliance saw reasons to try to broaden the INF treaty to include more actors, because since the agreement was signed over 30 years ago, many countries had heavily invested in medium-range and intermediate-range platforms. Aside from China, countries such as India, Pakistan and Iran were developing and deploying INF assets.</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Taiwan</w:t>
      </w:r>
      <w:r w:rsidRPr="00F24190">
        <w:rPr>
          <w:rStyle w:val="StyleUnderline"/>
          <w:rFonts w:asciiTheme="minorHAnsi" w:hAnsiTheme="minorHAnsi" w:cstheme="minorHAnsi"/>
        </w:rPr>
        <w:t xml:space="preserve"> has positioned </w:t>
      </w:r>
      <w:r w:rsidRPr="00F24190">
        <w:rPr>
          <w:rStyle w:val="Emphasis"/>
          <w:rFonts w:asciiTheme="minorHAnsi" w:hAnsiTheme="minorHAnsi" w:cstheme="minorHAnsi"/>
        </w:rPr>
        <w:t>or is developing ground-based missiles covered by the INF treaty too</w:t>
      </w:r>
      <w:r w:rsidRPr="00F24190">
        <w:rPr>
          <w:rStyle w:val="StyleUnderline"/>
          <w:rFonts w:asciiTheme="minorHAnsi" w:hAnsiTheme="minorHAnsi" w:cstheme="minorHAnsi"/>
        </w:rPr>
        <w:t>. According to the Center for Strategic and International Studies, the Hsiung Feng IIE land-attack cruise missile has a range of 600 kilometers.</w:t>
      </w:r>
      <w:r w:rsidRPr="00F24190">
        <w:rPr>
          <w:rFonts w:asciiTheme="minorHAnsi" w:hAnsiTheme="minorHAnsi" w:cstheme="minorHAnsi"/>
          <w:sz w:val="16"/>
        </w:rPr>
        <w:t xml:space="preserve"> The island is also producing a variant of this projectile, the Hsiung Feng IIER, that can hit a target as far as 1,250 km away.</w:t>
      </w:r>
      <w:r w:rsidRPr="00F24190">
        <w:rPr>
          <w:rStyle w:val="StyleUnderline"/>
          <w:rFonts w:asciiTheme="minorHAnsi" w:hAnsiTheme="minorHAnsi" w:cstheme="minorHAnsi"/>
        </w:rPr>
        <w:t xml:space="preserve"> Taiwan’s National Chung-Shan Institute of Science and Technology is also said to be working on a surface-to-surface</w:t>
      </w:r>
      <w:r w:rsidRPr="00F24190">
        <w:rPr>
          <w:rFonts w:asciiTheme="minorHAnsi" w:hAnsiTheme="minorHAnsi" w:cstheme="minorHAnsi"/>
          <w:sz w:val="16"/>
        </w:rPr>
        <w:t xml:space="preserve">, </w:t>
      </w:r>
      <w:r w:rsidRPr="00F24190">
        <w:rPr>
          <w:rStyle w:val="StyleUnderline"/>
          <w:rFonts w:asciiTheme="minorHAnsi" w:hAnsiTheme="minorHAnsi" w:cstheme="minorHAnsi"/>
        </w:rPr>
        <w:t>supersonic cruise missile.</w:t>
      </w:r>
      <w:r w:rsidRPr="00F24190">
        <w:rPr>
          <w:rFonts w:asciiTheme="minorHAnsi" w:hAnsiTheme="minorHAnsi" w:cstheme="minorHAnsi"/>
          <w:sz w:val="16"/>
        </w:rPr>
        <w:t xml:space="preserve"> The Yun Feng is believed to have a range between 1,200 and 2,000 km.</w:t>
      </w:r>
      <w:r w:rsidRPr="00F24190">
        <w:rPr>
          <w:rStyle w:val="StyleUnderline"/>
          <w:rFonts w:asciiTheme="minorHAnsi" w:hAnsiTheme="minorHAnsi" w:cstheme="minorHAnsi"/>
        </w:rPr>
        <w:t xml:space="preserve"> Concentrating resources on missile development</w:t>
      </w:r>
      <w:r w:rsidRPr="00F24190">
        <w:rPr>
          <w:rFonts w:asciiTheme="minorHAnsi" w:hAnsiTheme="minorHAnsi" w:cstheme="minorHAnsi"/>
          <w:sz w:val="16"/>
        </w:rPr>
        <w:t xml:space="preserve">, </w:t>
      </w:r>
      <w:r w:rsidRPr="00F24190">
        <w:rPr>
          <w:rStyle w:val="StyleUnderline"/>
          <w:rFonts w:asciiTheme="minorHAnsi" w:hAnsiTheme="minorHAnsi" w:cstheme="minorHAnsi"/>
        </w:rPr>
        <w:t>the island is improving its ability to strike targets deep into mainland China,</w:t>
      </w:r>
      <w:r w:rsidRPr="00F24190">
        <w:rPr>
          <w:rFonts w:asciiTheme="minorHAnsi" w:hAnsiTheme="minorHAnsi" w:cstheme="minorHAnsi"/>
          <w:sz w:val="16"/>
        </w:rPr>
        <w:t xml:space="preserve"> also making it a legitimate stakeholder in any possible multilateral debate about the reduction of medium- and intermediate-range projectiles.</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This is obviously unacceptable to China</w:t>
      </w:r>
      <w:r w:rsidRPr="00F24190">
        <w:rPr>
          <w:rFonts w:asciiTheme="minorHAnsi" w:hAnsiTheme="minorHAnsi" w:cstheme="minorHAnsi"/>
          <w:sz w:val="16"/>
        </w:rPr>
        <w:t xml:space="preserve">, which regards the island as a rebel province and has not ruled out retaking it by force in the future. Indeed, </w:t>
      </w:r>
      <w:r w:rsidRPr="00F24190">
        <w:rPr>
          <w:rStyle w:val="Emphasis"/>
          <w:rFonts w:asciiTheme="minorHAnsi" w:hAnsiTheme="minorHAnsi" w:cstheme="minorHAnsi"/>
        </w:rPr>
        <w:t xml:space="preserve">Chinese leaders will never sit with their Taiwanese counterparts </w:t>
      </w:r>
      <w:r w:rsidRPr="00F24190">
        <w:rPr>
          <w:rStyle w:val="StyleUnderline"/>
          <w:rFonts w:asciiTheme="minorHAnsi" w:hAnsiTheme="minorHAnsi" w:cstheme="minorHAnsi"/>
        </w:rPr>
        <w:t xml:space="preserve">at the same table </w:t>
      </w:r>
      <w:r w:rsidRPr="00F24190">
        <w:rPr>
          <w:rStyle w:val="Emphasis"/>
          <w:rFonts w:asciiTheme="minorHAnsi" w:hAnsiTheme="minorHAnsi" w:cstheme="minorHAnsi"/>
        </w:rPr>
        <w:t>discussing a multilateral arms treaty</w:t>
      </w:r>
      <w:r w:rsidRPr="00F24190">
        <w:rPr>
          <w:rStyle w:val="StyleUnderline"/>
          <w:rFonts w:asciiTheme="minorHAnsi" w:hAnsiTheme="minorHAnsi" w:cstheme="minorHAnsi"/>
        </w:rPr>
        <w:t xml:space="preserve"> </w:t>
      </w:r>
      <w:r w:rsidRPr="00F24190">
        <w:rPr>
          <w:rFonts w:asciiTheme="minorHAnsi" w:hAnsiTheme="minorHAnsi" w:cstheme="minorHAnsi"/>
          <w:sz w:val="16"/>
        </w:rPr>
        <w:t xml:space="preserve">(or any other international issue), </w:t>
      </w:r>
      <w:r w:rsidRPr="00F24190">
        <w:rPr>
          <w:rStyle w:val="StyleUnderline"/>
          <w:rFonts w:asciiTheme="minorHAnsi" w:hAnsiTheme="minorHAnsi" w:cstheme="minorHAnsi"/>
        </w:rPr>
        <w:t>because it would be equivalent to diplomatic recognition</w:t>
      </w:r>
      <w:r w:rsidRPr="00F24190">
        <w:rPr>
          <w:rFonts w:asciiTheme="minorHAnsi" w:hAnsiTheme="minorHAnsi" w:cstheme="minorHAnsi"/>
          <w:sz w:val="16"/>
        </w:rPr>
        <w:t>.</w:t>
      </w:r>
      <w:r w:rsidRPr="00F24190">
        <w:rPr>
          <w:rStyle w:val="StyleUnderline"/>
          <w:rFonts w:asciiTheme="minorHAnsi" w:hAnsiTheme="minorHAnsi" w:cstheme="minorHAnsi"/>
        </w:rPr>
        <w:t xml:space="preserve"> Against this backdrop</w:t>
      </w:r>
      <w:r w:rsidRPr="00F24190">
        <w:rPr>
          <w:rFonts w:asciiTheme="minorHAnsi" w:hAnsiTheme="minorHAnsi" w:cstheme="minorHAnsi"/>
          <w:sz w:val="16"/>
        </w:rPr>
        <w:t xml:space="preserve">, it seems quite evident that </w:t>
      </w:r>
      <w:r w:rsidRPr="00F24190">
        <w:rPr>
          <w:rStyle w:val="Emphasis"/>
          <w:rFonts w:asciiTheme="minorHAnsi" w:hAnsiTheme="minorHAnsi" w:cstheme="minorHAnsi"/>
        </w:rPr>
        <w:t>any attempt to save the INF pact by involving China is a non-starter.</w:t>
      </w:r>
    </w:p>
    <w:p w14:paraId="5A930017"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INF Fails – Collapse Inevitable</w:t>
      </w:r>
    </w:p>
    <w:p w14:paraId="5477599B"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 xml:space="preserve">Russia violates INF and START inevitably and Putin is an evil goblin </w:t>
      </w:r>
    </w:p>
    <w:p w14:paraId="01B574B1"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Fuelner 19</w:t>
      </w:r>
      <w:r w:rsidRPr="00F24190">
        <w:rPr>
          <w:rFonts w:asciiTheme="minorHAnsi" w:hAnsiTheme="minorHAnsi" w:cstheme="minorHAnsi"/>
        </w:rPr>
        <w:t xml:space="preserve"> - Edwin J., Ph.D. and founder of the Heritage Foundation (“INF Treaty, a Wise Withdrawal”, the Heritage Foundation, 2-6-19, </w:t>
      </w:r>
      <w:hyperlink r:id="rId44" w:history="1">
        <w:r w:rsidRPr="00F24190">
          <w:rPr>
            <w:rStyle w:val="Hyperlink"/>
            <w:rFonts w:asciiTheme="minorHAnsi" w:hAnsiTheme="minorHAnsi" w:cstheme="minorHAnsi"/>
          </w:rPr>
          <w:t>https://www.heritage.org/arms-control/commentary/inf-treaty-wise-withdrawal)//jyoung</w:t>
        </w:r>
      </w:hyperlink>
      <w:r w:rsidRPr="00F24190">
        <w:rPr>
          <w:rFonts w:asciiTheme="minorHAnsi" w:hAnsiTheme="minorHAnsi" w:cstheme="minorHAnsi"/>
        </w:rPr>
        <w:t xml:space="preserve"> </w:t>
      </w:r>
    </w:p>
    <w:p w14:paraId="294A5490"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 xml:space="preserve">To hear some critics describe it, the U.S. withdrawal from the INF Treaty is a disaster in the making. </w:t>
      </w:r>
      <w:r w:rsidRPr="00F24190">
        <w:rPr>
          <w:rFonts w:asciiTheme="minorHAnsi" w:hAnsiTheme="minorHAnsi" w:cstheme="minorHAnsi"/>
          <w:sz w:val="16"/>
        </w:rPr>
        <w:t xml:space="preserve">“Dangerous, destabilizing and potentially counterproductive,” in the words of John McLaughlin, deputy CIA director from 2000 to 2004. Pulling out will “cause new tensions with European allies,” The New York Times opines. Adds the Stimson Center’s Michael Krepon in Forbes: “A new arms competition now beckons.” </w:t>
      </w:r>
      <w:r w:rsidRPr="00F24190">
        <w:rPr>
          <w:rStyle w:val="Emphasis"/>
          <w:rFonts w:asciiTheme="minorHAnsi" w:hAnsiTheme="minorHAnsi" w:cstheme="minorHAnsi"/>
        </w:rPr>
        <w:t xml:space="preserve">Really? </w:t>
      </w:r>
      <w:r w:rsidRPr="00F24190">
        <w:rPr>
          <w:rStyle w:val="StyleUnderline"/>
          <w:rFonts w:asciiTheme="minorHAnsi" w:hAnsiTheme="minorHAnsi" w:cstheme="minorHAnsi"/>
        </w:rPr>
        <w:t xml:space="preserve">Let’s consider a few pertinent facts. The main objection to withdrawal is that it would encourage Russia and the United States to build more nukes and spark a new arms race. But that’s been occurring on the Russian side for a while now. </w:t>
      </w:r>
      <w:r w:rsidRPr="00F24190">
        <w:rPr>
          <w:rFonts w:asciiTheme="minorHAnsi" w:hAnsiTheme="minorHAnsi" w:cstheme="minorHAnsi"/>
          <w:sz w:val="16"/>
        </w:rPr>
        <w:t>As The New York Times reported on July 28, 2014: “</w:t>
      </w:r>
      <w:r w:rsidRPr="00F24190">
        <w:rPr>
          <w:rStyle w:val="StyleUnderline"/>
          <w:rFonts w:asciiTheme="minorHAnsi" w:hAnsiTheme="minorHAnsi" w:cstheme="minorHAnsi"/>
        </w:rPr>
        <w:t>The United States has concluded that Russia violated a landmark arms control treaty by testing a prohibited ground-launched cruise missile, according to senior American officials, a finding that was conveyed by President Obama to President Vladimir V. Putin of Russia in a letter on Monday.</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The Obama administration may have been good at voicing displeasure, but terrible at concrete actions or any sort of meaningful follow-through. </w:t>
      </w:r>
      <w:r w:rsidRPr="00F24190">
        <w:rPr>
          <w:rStyle w:val="Emphasis"/>
          <w:rFonts w:asciiTheme="minorHAnsi" w:hAnsiTheme="minorHAnsi" w:cstheme="minorHAnsi"/>
        </w:rPr>
        <w:t>Its fabled “reset” with Russia and the New START (Strategic Arms Reduction Treaty) signed with Moscow in 2010 drew plaudits from the media, but in the end, nothing changed</w:t>
      </w:r>
      <w:r w:rsidRPr="00F24190">
        <w:rPr>
          <w:rStyle w:val="StyleUnderline"/>
          <w:rFonts w:asciiTheme="minorHAnsi" w:hAnsiTheme="minorHAnsi" w:cstheme="minorHAnsi"/>
        </w:rPr>
        <w:t>. So we’re supposed to keep ourselves shackled to a treaty that we comply with, but Russia doesn’t. Yet if we decide to end this untenable situation, we’re the bad guys? We’re the ones touching off a “destabilizing” arms race? The ship has already sailed on that charge</w:t>
      </w:r>
      <w:r w:rsidRPr="00F24190">
        <w:rPr>
          <w:rStyle w:val="Emphasis"/>
          <w:rFonts w:asciiTheme="minorHAnsi" w:hAnsiTheme="minorHAnsi" w:cstheme="minorHAnsi"/>
        </w:rPr>
        <w:t>. And the ones to chastise are in Moscow, not Washington</w:t>
      </w:r>
      <w:r w:rsidRPr="00F24190">
        <w:rPr>
          <w:rFonts w:asciiTheme="minorHAnsi" w:hAnsiTheme="minorHAnsi" w:cstheme="minorHAnsi"/>
          <w:sz w:val="16"/>
        </w:rPr>
        <w:t>. “</w:t>
      </w:r>
      <w:r w:rsidRPr="00F24190">
        <w:rPr>
          <w:rStyle w:val="StyleUnderline"/>
          <w:rFonts w:asciiTheme="minorHAnsi" w:hAnsiTheme="minorHAnsi" w:cstheme="minorHAnsi"/>
        </w:rPr>
        <w:t>Continued efforts by the U.S. government over the last five years to engage Russia to persuade them to return to compliance with the INF treaty have failed,” notes defense expert Thomas Spoehr</w:t>
      </w:r>
      <w:r w:rsidRPr="00F24190">
        <w:rPr>
          <w:rFonts w:asciiTheme="minorHAnsi" w:hAnsiTheme="minorHAnsi" w:cstheme="minorHAnsi"/>
          <w:sz w:val="16"/>
        </w:rPr>
        <w:t xml:space="preserve">. “All U.S. inquiries and efforts have been met with lies, deceit and denial.” Adding to the problem of Russia’s cheating is a feature of the new world environment: China. China wasn’t a party to the INF agreement. Of course, it wasn’t a rising military superpower in 1987. Now it is, and guess what? It’s already spurned an offer to join the INF Treaty. Beijing is more than happy to keep building its arsenals unfettered. Today, China has the world’s second largest military budget. And it’s been augmenting its forces for some time now, including in areas that threaten American interests. Under those circumstances, and </w:t>
      </w:r>
      <w:r w:rsidRPr="00F24190">
        <w:rPr>
          <w:rStyle w:val="Emphasis"/>
          <w:rFonts w:asciiTheme="minorHAnsi" w:hAnsiTheme="minorHAnsi" w:cstheme="minorHAnsi"/>
        </w:rPr>
        <w:t xml:space="preserve">with Russia refusing to stop violating the treaty, it makes no sense to continue being a party to it. </w:t>
      </w:r>
      <w:r w:rsidRPr="00F24190">
        <w:rPr>
          <w:rFonts w:asciiTheme="minorHAnsi" w:hAnsiTheme="minorHAnsi" w:cstheme="minorHAnsi"/>
          <w:sz w:val="16"/>
        </w:rPr>
        <w:t xml:space="preserve">As Secretary of State Mike Pompeo recently said, the onus is on Moscow. But the government there only wants to complain, not change its behavior. No wonder they preferred the Obama approach, which also relied primarily on words, not action. Fortunately, the Trump administration is trying a different tack. </w:t>
      </w:r>
      <w:r w:rsidRPr="00F24190">
        <w:rPr>
          <w:rStyle w:val="StyleUnderline"/>
          <w:rFonts w:asciiTheme="minorHAnsi" w:hAnsiTheme="minorHAnsi" w:cstheme="minorHAnsi"/>
        </w:rPr>
        <w:t>If</w:t>
      </w:r>
      <w:r w:rsidRPr="00F24190">
        <w:rPr>
          <w:rFonts w:asciiTheme="minorHAnsi" w:hAnsiTheme="minorHAnsi" w:cstheme="minorHAnsi"/>
          <w:sz w:val="16"/>
        </w:rPr>
        <w:t xml:space="preserve"> the president’s </w:t>
      </w:r>
      <w:r w:rsidRPr="00F24190">
        <w:rPr>
          <w:rStyle w:val="StyleUnderline"/>
          <w:rFonts w:asciiTheme="minorHAnsi" w:hAnsiTheme="minorHAnsi" w:cstheme="minorHAnsi"/>
        </w:rPr>
        <w:t xml:space="preserve">critics are worried about a “destabilizing” situation, they should be firing at Moscow, not the U.S. </w:t>
      </w:r>
      <w:r w:rsidRPr="00F24190">
        <w:rPr>
          <w:rStyle w:val="Emphasis"/>
          <w:rFonts w:asciiTheme="minorHAnsi" w:hAnsiTheme="minorHAnsi" w:cstheme="minorHAnsi"/>
        </w:rPr>
        <w:t>Things are already “dangerous.”</w:t>
      </w:r>
      <w:r w:rsidRPr="00F24190">
        <w:rPr>
          <w:rStyle w:val="StyleUnderline"/>
          <w:rFonts w:asciiTheme="minorHAnsi" w:hAnsiTheme="minorHAnsi" w:cstheme="minorHAnsi"/>
        </w:rPr>
        <w:t xml:space="preserve"> The first and sanest step we can take to change that is to stop pretending the INF Treaty has a role to play in preserving the peace in 2019. </w:t>
      </w:r>
    </w:p>
    <w:p w14:paraId="239ADCE0"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INF Bad - China</w:t>
      </w:r>
    </w:p>
    <w:p w14:paraId="07184F93"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 xml:space="preserve">INF = no US response to Chinese aggression </w:t>
      </w:r>
    </w:p>
    <w:p w14:paraId="4AB177D8"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Boot 18</w:t>
      </w:r>
      <w:r w:rsidRPr="00F24190">
        <w:rPr>
          <w:rFonts w:asciiTheme="minorHAnsi" w:hAnsiTheme="minorHAnsi" w:cstheme="minorHAnsi"/>
        </w:rPr>
        <w:t xml:space="preserve"> – Max, historian, best-selling author and foreign-policy analyst ("On the INF Treaty, Trump finally gets something right," Washington Post, 10-24-2018, https://www.washingtonpost.com/opinions/global-opinions/on-the-inf-treaty-trump-finally-gets-something-right/2018/10/24/5ce56314-d7b6-11e8-83a2-d1c3da28d6b6_story.html)//jyoung</w:t>
      </w:r>
    </w:p>
    <w:p w14:paraId="154F7136" w14:textId="77777777" w:rsidR="004477D7" w:rsidRPr="00F24190" w:rsidRDefault="004477D7" w:rsidP="004477D7">
      <w:pPr>
        <w:rPr>
          <w:rFonts w:asciiTheme="minorHAnsi" w:hAnsiTheme="minorHAnsi" w:cstheme="minorHAnsi"/>
          <w:sz w:val="16"/>
        </w:rPr>
      </w:pPr>
      <w:r w:rsidRPr="00F24190">
        <w:rPr>
          <w:rFonts w:asciiTheme="minorHAnsi" w:hAnsiTheme="minorHAnsi" w:cstheme="minorHAnsi"/>
          <w:sz w:val="16"/>
        </w:rPr>
        <w:t xml:space="preserve">Meanwhile, </w:t>
      </w:r>
      <w:r w:rsidRPr="00F24190">
        <w:rPr>
          <w:rStyle w:val="StyleUnderline"/>
          <w:rFonts w:asciiTheme="minorHAnsi" w:hAnsiTheme="minorHAnsi" w:cstheme="minorHAnsi"/>
        </w:rPr>
        <w:t>China</w:t>
      </w:r>
      <w:r w:rsidRPr="00F24190">
        <w:rPr>
          <w:rFonts w:asciiTheme="minorHAnsi" w:hAnsiTheme="minorHAnsi" w:cstheme="minorHAnsi"/>
          <w:sz w:val="16"/>
        </w:rPr>
        <w:t xml:space="preserve">, which </w:t>
      </w:r>
      <w:r w:rsidRPr="00F24190">
        <w:rPr>
          <w:rStyle w:val="StyleUnderline"/>
          <w:rFonts w:asciiTheme="minorHAnsi" w:hAnsiTheme="minorHAnsi" w:cstheme="minorHAnsi"/>
        </w:rPr>
        <w:t>is not bound by the INF Treaty</w:t>
      </w:r>
      <w:r w:rsidRPr="00F24190">
        <w:rPr>
          <w:rFonts w:asciiTheme="minorHAnsi" w:hAnsiTheme="minorHAnsi" w:cstheme="minorHAnsi"/>
          <w:sz w:val="16"/>
        </w:rPr>
        <w:t xml:space="preserve">, </w:t>
      </w:r>
      <w:r w:rsidRPr="00F24190">
        <w:rPr>
          <w:rStyle w:val="Emphasis"/>
          <w:rFonts w:asciiTheme="minorHAnsi" w:hAnsiTheme="minorHAnsi" w:cstheme="minorHAnsi"/>
        </w:rPr>
        <w:t>has been rapidly expanding its intermediate-range rocket forces</w:t>
      </w:r>
      <w:r w:rsidRPr="00F24190">
        <w:rPr>
          <w:rFonts w:asciiTheme="minorHAnsi" w:hAnsiTheme="minorHAnsi" w:cstheme="minorHAnsi"/>
          <w:sz w:val="16"/>
        </w:rPr>
        <w:t xml:space="preserve">. </w:t>
      </w:r>
      <w:r w:rsidRPr="00F24190">
        <w:rPr>
          <w:rStyle w:val="StyleUnderline"/>
          <w:rFonts w:asciiTheme="minorHAnsi" w:hAnsiTheme="minorHAnsi" w:cstheme="minorHAnsi"/>
        </w:rPr>
        <w:t xml:space="preserve">It has recently begun deployment of the DF-26 ballistic missile, which has been dubbed both a “Guam killer” and a “carrier killer” because it can effectively target both the U.S. naval and air bases at Guam, and the U.S. aircraft carriers that have been the mainstay of American naval dominance since 1942. </w:t>
      </w:r>
      <w:r w:rsidRPr="00F24190">
        <w:rPr>
          <w:rStyle w:val="Emphasis"/>
          <w:rFonts w:asciiTheme="minorHAnsi" w:hAnsiTheme="minorHAnsi" w:cstheme="minorHAnsi"/>
        </w:rPr>
        <w:t xml:space="preserve">The military balance of power is shifting against the United States in the western Pacific, in no small part because of China’s missile buildup. </w:t>
      </w:r>
      <w:r w:rsidRPr="00F24190">
        <w:rPr>
          <w:rStyle w:val="StyleUnderline"/>
          <w:rFonts w:asciiTheme="minorHAnsi" w:hAnsiTheme="minorHAnsi" w:cstheme="minorHAnsi"/>
        </w:rPr>
        <w:t>Because of the limits still imposed on the United States by the INF Treaty, the United States today can only respond with a relatively small number of intermediate-range Tomahawk cruise missiles carried on vulnerable, costly platforms such as Arleigh Burke-class destroyers</w:t>
      </w:r>
      <w:r w:rsidRPr="00F24190">
        <w:rPr>
          <w:rFonts w:asciiTheme="minorHAnsi" w:hAnsiTheme="minorHAnsi" w:cstheme="minorHAnsi"/>
          <w:sz w:val="16"/>
        </w:rPr>
        <w:t xml:space="preserve"> (cost: $1.8 billion ). “</w:t>
      </w:r>
      <w:r w:rsidRPr="00F24190">
        <w:rPr>
          <w:rStyle w:val="StyleUnderline"/>
          <w:rFonts w:asciiTheme="minorHAnsi" w:hAnsiTheme="minorHAnsi" w:cstheme="minorHAnsi"/>
        </w:rPr>
        <w:t>Ground-launched systems with an intermediate-range in, for example, Guam, Japan and Northern Australia, would provide planners with a means to augment air and maritime strike platforms with new land component capabilities at a fraction of the cost</w:t>
      </w:r>
      <w:r w:rsidRPr="00F24190">
        <w:rPr>
          <w:rFonts w:asciiTheme="minorHAnsi" w:hAnsiTheme="minorHAnsi" w:cstheme="minorHAnsi"/>
          <w:sz w:val="16"/>
        </w:rPr>
        <w:t xml:space="preserve">,” argues Eric Sayers of the Center for Strategic and International Studies. </w:t>
      </w:r>
      <w:r w:rsidRPr="00F24190">
        <w:rPr>
          <w:rStyle w:val="StyleUnderline"/>
          <w:rFonts w:asciiTheme="minorHAnsi" w:hAnsiTheme="minorHAnsi" w:cstheme="minorHAnsi"/>
        </w:rPr>
        <w:t>China would have to devote greater resources to missile defenses rather than power projection, he argues, and would find it harder to cripple the U.S. military by striking a handful of major U.S. bases in Asia.</w:t>
      </w:r>
      <w:r w:rsidRPr="00F24190">
        <w:rPr>
          <w:rFonts w:asciiTheme="minorHAnsi" w:hAnsiTheme="minorHAnsi" w:cstheme="minorHAnsi"/>
          <w:sz w:val="16"/>
        </w:rPr>
        <w:t xml:space="preserve"> Land-based missiles could be deployed in many locations, protecting against a Pearl Harbor-like first strike and increasing deterrence. There is scant chance that China would join the INF Treaty and voluntarily give up one of its core military advantages. It might be possible to renegotiate the treaty with Russia to limit its sphere to Europe, or to negotiate a new three-way treaty with Russia and China limiting the number of intermediate-range missiles but not banning them altogether. </w:t>
      </w:r>
      <w:r w:rsidRPr="00F24190">
        <w:rPr>
          <w:rStyle w:val="StyleUnderline"/>
          <w:rFonts w:asciiTheme="minorHAnsi" w:hAnsiTheme="minorHAnsi" w:cstheme="minorHAnsi"/>
        </w:rPr>
        <w:t xml:space="preserve">But simply staying in the INF Treaty and making futile protests about Russian violations wouldn’t achieve anything. Declaring that the United States is ready to walk away is a good first step toward dealing with the security challenges of today’s world, which are vastly different from those of 1987. The United States can now develop a new land-based intermediate-range ballistic missile to counter a growing Chinese threat — a successor to the Pershing II missiles destroyed under the INF Treaty — while retrofitting the Tomahawk cruise missile, already ubiquitous at sea, for launchers on land. Hypersonic weapons might be a promising new technology. </w:t>
      </w:r>
      <w:r w:rsidRPr="00F24190">
        <w:rPr>
          <w:rFonts w:asciiTheme="minorHAnsi" w:hAnsiTheme="minorHAnsi" w:cstheme="minorHAnsi"/>
          <w:sz w:val="16"/>
        </w:rPr>
        <w:t>So why are so many well-respected foreign-­policy experts and American allies aghast at the administration’s decision? Trump has no one to blame but himself. When it comes to international obligations, he is the boy who cried wolf. Trump is a unilateralist and nationalist who has never seen an international obligation he liked. He has walked away from the Trans-Pacific Partnership, the Paris climate accord, the Iran nuclear deal, the U.N. Human Rights Council, and the U.N. Relief and Works Agency for Palestine Refugees in the Near East. The administration is even exiting the Universal Postal Union, a convention that has governed international mail delivery since 1874. Trump’s worst instincts are reinforced by his national security adviser. John Bolton is a lawyer, not a strategist, and he nurtures an irrational hatred of international law, which he sees as a threat to American sovereignty. He even devoted his first speech as national security adviser to trashing the International Criminal Court, an obscure and ineffectual boogeyman that has long obsessed him. Every one of the administration’s decisions to withdraw from international obligations was a mistake — until now. But, given its track record, it’s nearly impossible for the administration to convince anyone that it made the INF Treaty decision on the merits alone. There is a valuable lesson here for Trump and his aides in the unlikely event that they are prepared to learn from their mistakes: Stop making so many ridiculous, erroneous, offensive arguments. Otherwise, when you have a good case to make, no one will be listening.</w:t>
      </w:r>
    </w:p>
    <w:p w14:paraId="23B6F2FF"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China is able to go around the INF treaty which endangers the USA</w:t>
      </w:r>
    </w:p>
    <w:p w14:paraId="3C94D3F7" w14:textId="77777777" w:rsidR="004477D7" w:rsidRPr="00F24190" w:rsidRDefault="004477D7" w:rsidP="004477D7">
      <w:pPr>
        <w:spacing w:after="0" w:line="240" w:lineRule="auto"/>
        <w:rPr>
          <w:rFonts w:asciiTheme="minorHAnsi" w:hAnsiTheme="minorHAnsi" w:cstheme="minorHAnsi"/>
        </w:rPr>
      </w:pPr>
      <w:r w:rsidRPr="00F24190">
        <w:rPr>
          <w:rStyle w:val="Style13ptBold"/>
          <w:rFonts w:asciiTheme="minorHAnsi" w:hAnsiTheme="minorHAnsi" w:cstheme="minorHAnsi"/>
        </w:rPr>
        <w:t xml:space="preserve">Sayers 18 </w:t>
      </w:r>
      <w:r w:rsidRPr="00F24190">
        <w:rPr>
          <w:rFonts w:asciiTheme="minorHAnsi" w:hAnsiTheme="minorHAnsi" w:cstheme="minorHAnsi"/>
        </w:rPr>
        <w:t xml:space="preserve">– Eric Sayers, Adjunct Fellow for Asian Security at the Center for Strategic and International Studies (CSIS). He previously worked as a Professional Staff Member on the Senate Armed Services Committee and as a consultant to U.S. Pacific Command where he worked as Special Assistant to the Commander, 2018 (“THE INTERMEDIATE-RANGE NUCLEAR FORCES TREATY AND THE FUTURE OF THE INDO-PACIFIC MILITARY BALANCE,” </w:t>
      </w:r>
      <w:r w:rsidRPr="00F24190">
        <w:rPr>
          <w:rFonts w:asciiTheme="minorHAnsi" w:hAnsiTheme="minorHAnsi" w:cstheme="minorHAnsi"/>
          <w:i/>
          <w:iCs/>
        </w:rPr>
        <w:t>War on the Rocks</w:t>
      </w:r>
      <w:r w:rsidRPr="00F24190">
        <w:rPr>
          <w:rFonts w:asciiTheme="minorHAnsi" w:hAnsiTheme="minorHAnsi" w:cstheme="minorHAnsi"/>
        </w:rPr>
        <w:t>, February 13, Available Online at https://warontherocks.com/2018/02/asia-inf/)</w:t>
      </w:r>
    </w:p>
    <w:p w14:paraId="34946E77" w14:textId="77777777" w:rsidR="004477D7" w:rsidRPr="00F24190" w:rsidRDefault="004477D7" w:rsidP="004477D7">
      <w:pPr>
        <w:rPr>
          <w:rFonts w:asciiTheme="minorHAnsi" w:hAnsiTheme="minorHAnsi" w:cstheme="minorHAnsi"/>
          <w:sz w:val="16"/>
        </w:rPr>
      </w:pPr>
      <w:r w:rsidRPr="00F24190">
        <w:rPr>
          <w:rStyle w:val="Emphasis"/>
          <w:rFonts w:asciiTheme="minorHAnsi" w:hAnsiTheme="minorHAnsi" w:cstheme="minorHAnsi"/>
        </w:rPr>
        <w:t xml:space="preserve">China is not a party to the treaty. </w:t>
      </w:r>
      <w:r w:rsidRPr="00F24190">
        <w:rPr>
          <w:rStyle w:val="StyleUnderline"/>
          <w:rFonts w:asciiTheme="minorHAnsi" w:hAnsiTheme="minorHAnsi" w:cstheme="minorHAnsi"/>
        </w:rPr>
        <w:t>For two decades, it has heavily invested in a conventional missile-based anti-access/area-denial strategy</w:t>
      </w:r>
      <w:r w:rsidRPr="00F24190">
        <w:rPr>
          <w:rStyle w:val="Emphasis"/>
          <w:rFonts w:asciiTheme="minorHAnsi" w:hAnsiTheme="minorHAnsi" w:cstheme="minorHAnsi"/>
        </w:rPr>
        <w:t>.</w:t>
      </w:r>
      <w:r w:rsidRPr="00F24190">
        <w:rPr>
          <w:rFonts w:asciiTheme="minorHAnsi" w:hAnsiTheme="minorHAnsi" w:cstheme="minorHAnsi"/>
          <w:sz w:val="16"/>
        </w:rPr>
        <w:t xml:space="preserve"> According to testimony from Adm. Harry Harris, approximately 95 percent of People’s Liberation Army (PLA) Rocket Force missiles fall in the 500 to 5,500-kilometer range. Given China’s advantageous geographic position in Asia, this capability provides Beijing a relatively inexpensive conventional means to hold U.S. bases and ships at risk across the Western Pacific from the bastion of the Chinese mainland. As a result, </w:t>
      </w:r>
      <w:r w:rsidRPr="00F24190">
        <w:rPr>
          <w:rStyle w:val="Emphasis"/>
          <w:rFonts w:asciiTheme="minorHAnsi" w:hAnsiTheme="minorHAnsi" w:cstheme="minorHAnsi"/>
        </w:rPr>
        <w:t xml:space="preserve">America’s military superiority in the Indo-Pacific has come under considerable strain. </w:t>
      </w:r>
      <w:r w:rsidRPr="00F24190">
        <w:rPr>
          <w:rStyle w:val="StyleUnderline"/>
          <w:rFonts w:asciiTheme="minorHAnsi" w:hAnsiTheme="minorHAnsi" w:cstheme="minorHAnsi"/>
        </w:rPr>
        <w:t>While the INF Treaty has enduring merit in Europe and the United States should pursue an aggressive effort to get Russia back into compliance, the same cannot be said for Asia</w:t>
      </w:r>
      <w:r w:rsidRPr="00F24190">
        <w:rPr>
          <w:rStyle w:val="Emphasis"/>
          <w:rFonts w:asciiTheme="minorHAnsi" w:hAnsiTheme="minorHAnsi" w:cstheme="minorHAnsi"/>
        </w:rPr>
        <w:t>.</w:t>
      </w:r>
      <w:r w:rsidRPr="00F24190">
        <w:rPr>
          <w:rFonts w:asciiTheme="minorHAnsi" w:hAnsiTheme="minorHAnsi" w:cstheme="minorHAnsi"/>
          <w:sz w:val="16"/>
        </w:rPr>
        <w:t xml:space="preserve"> This presents an inconvenient dilemma for Washington’s policy making towards NATO. But if, as the Trump administration holds, </w:t>
      </w:r>
      <w:r w:rsidRPr="00F24190">
        <w:rPr>
          <w:rStyle w:val="Emphasis"/>
          <w:rFonts w:asciiTheme="minorHAnsi" w:hAnsiTheme="minorHAnsi" w:cstheme="minorHAnsi"/>
        </w:rPr>
        <w:t>great power competition with both Russia and China should be the central organizing principles for U.S. foreign policy</w:t>
      </w:r>
      <w:r w:rsidRPr="00F24190">
        <w:rPr>
          <w:rFonts w:asciiTheme="minorHAnsi" w:hAnsiTheme="minorHAnsi" w:cstheme="minorHAnsi"/>
          <w:sz w:val="16"/>
        </w:rPr>
        <w:t xml:space="preserve">, the strategic and operational limitations the treaty levies on U.S. deterrence planning in the Indo-Pacific can no longer be ignored by the Department of Defense. To be clear, I am not advocating for the introduction of U.S. intermediate-range nuclear missiles into the Asia-Pacific, but </w:t>
      </w:r>
      <w:r w:rsidRPr="00F24190">
        <w:rPr>
          <w:rStyle w:val="StyleUnderline"/>
          <w:rFonts w:asciiTheme="minorHAnsi" w:hAnsiTheme="minorHAnsi" w:cstheme="minorHAnsi"/>
        </w:rPr>
        <w:t>this treaty imposes limits on all intermediate-missiles, even conventional missiles</w:t>
      </w:r>
      <w:r w:rsidRPr="00F24190">
        <w:rPr>
          <w:rStyle w:val="Emphasis"/>
          <w:rFonts w:asciiTheme="minorHAnsi" w:hAnsiTheme="minorHAnsi" w:cstheme="minorHAnsi"/>
        </w:rPr>
        <w:t>.</w:t>
      </w:r>
      <w:r w:rsidRPr="00F24190">
        <w:rPr>
          <w:rFonts w:asciiTheme="minorHAnsi" w:hAnsiTheme="minorHAnsi" w:cstheme="minorHAnsi"/>
          <w:sz w:val="16"/>
        </w:rPr>
        <w:t xml:space="preserve"> </w:t>
      </w:r>
      <w:r w:rsidRPr="00F24190">
        <w:rPr>
          <w:rStyle w:val="Emphasis"/>
          <w:rFonts w:asciiTheme="minorHAnsi" w:hAnsiTheme="minorHAnsi" w:cstheme="minorHAnsi"/>
        </w:rPr>
        <w:t>This limitation comes at too high a cost in Asia</w:t>
      </w:r>
      <w:r w:rsidRPr="00F24190">
        <w:rPr>
          <w:rFonts w:asciiTheme="minorHAnsi" w:hAnsiTheme="minorHAnsi" w:cstheme="minorHAnsi"/>
          <w:sz w:val="16"/>
        </w:rPr>
        <w:t xml:space="preserve">. And a conversation needs to begin about what the treaty means for America’s interests in Asia and what options exist for policymakers going forward. Indeed, </w:t>
      </w:r>
      <w:r w:rsidRPr="00F24190">
        <w:rPr>
          <w:rStyle w:val="StyleUnderline"/>
          <w:rFonts w:asciiTheme="minorHAnsi" w:hAnsiTheme="minorHAnsi" w:cstheme="minorHAnsi"/>
        </w:rPr>
        <w:t>absent a serious reassessment of the treaty and its application by the Trump administration,</w:t>
      </w:r>
      <w:r w:rsidRPr="00F24190">
        <w:rPr>
          <w:rStyle w:val="Emphasis"/>
          <w:rFonts w:asciiTheme="minorHAnsi" w:hAnsiTheme="minorHAnsi" w:cstheme="minorHAnsi"/>
        </w:rPr>
        <w:t xml:space="preserve"> in the coming decade the growing conventional military imbalance could well mean that the United States will not be able to uphold its security commitments to allies or reassure partners in the Indo-Pacific </w:t>
      </w:r>
      <w:r w:rsidRPr="00F24190">
        <w:rPr>
          <w:rStyle w:val="StyleUnderline"/>
          <w:rFonts w:asciiTheme="minorHAnsi" w:hAnsiTheme="minorHAnsi" w:cstheme="minorHAnsi"/>
        </w:rPr>
        <w:t>in the face of an increasingly assertive China</w:t>
      </w:r>
      <w:r w:rsidRPr="00F24190">
        <w:rPr>
          <w:rStyle w:val="Emphasis"/>
          <w:rFonts w:asciiTheme="minorHAnsi" w:hAnsiTheme="minorHAnsi" w:cstheme="minorHAnsi"/>
        </w:rPr>
        <w:t>.</w:t>
      </w:r>
    </w:p>
    <w:p w14:paraId="3D5EACDD" w14:textId="5CF4DCB0"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 xml:space="preserve">1NC – </w:t>
      </w:r>
      <w:r w:rsidR="00507C67" w:rsidRPr="00F24190">
        <w:rPr>
          <w:rFonts w:asciiTheme="minorHAnsi" w:hAnsiTheme="minorHAnsi" w:cstheme="minorHAnsi"/>
        </w:rPr>
        <w:t xml:space="preserve">INF </w:t>
      </w:r>
      <w:r w:rsidRPr="00F24190">
        <w:rPr>
          <w:rFonts w:asciiTheme="minorHAnsi" w:hAnsiTheme="minorHAnsi" w:cstheme="minorHAnsi"/>
        </w:rPr>
        <w:t>Withdrawal Good – China</w:t>
      </w:r>
    </w:p>
    <w:p w14:paraId="741A67C2" w14:textId="77777777" w:rsidR="004477D7" w:rsidRPr="00F24190" w:rsidRDefault="004477D7" w:rsidP="004477D7">
      <w:pPr>
        <w:pStyle w:val="Heading4"/>
        <w:rPr>
          <w:rStyle w:val="Style13ptBold"/>
          <w:rFonts w:asciiTheme="minorHAnsi" w:hAnsiTheme="minorHAnsi" w:cstheme="minorHAnsi"/>
          <w:b/>
          <w:bCs w:val="0"/>
        </w:rPr>
      </w:pPr>
      <w:r w:rsidRPr="00F24190">
        <w:rPr>
          <w:rStyle w:val="Style13ptBold"/>
          <w:rFonts w:asciiTheme="minorHAnsi" w:hAnsiTheme="minorHAnsi" w:cstheme="minorHAnsi"/>
          <w:b/>
        </w:rPr>
        <w:t>US INF withdrawal good— strengthens US credibility and security, allows the US to contain the Chinese nuclear threat, and Russian withdrawal is inevitable</w:t>
      </w:r>
    </w:p>
    <w:p w14:paraId="340B76A3"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Williams 18</w:t>
      </w:r>
      <w:r w:rsidRPr="00F24190">
        <w:rPr>
          <w:rFonts w:asciiTheme="minorHAnsi" w:hAnsiTheme="minorHAnsi" w:cstheme="minorHAnsi"/>
        </w:rPr>
        <w:t xml:space="preserve"> - Ian Williams is a fellow with the International Security Program and associate director of the Missile Defense Project at the Center for Strategic and International Studies (CSIS) in Washington, D.C.  (Ian, “Leaving the INF Treaty Now Is the Right Call”, Center for Strategic and International Studies, October 24, 2018, https://www.csis.org/analysis/leaving-inf-treaty-now-right-call)//st</w:t>
      </w:r>
    </w:p>
    <w:p w14:paraId="36D31A1D" w14:textId="77777777" w:rsidR="004477D7" w:rsidRPr="00F24190" w:rsidRDefault="004477D7" w:rsidP="004477D7">
      <w:pPr>
        <w:rPr>
          <w:rStyle w:val="Emphasis"/>
          <w:rFonts w:asciiTheme="minorHAnsi" w:hAnsiTheme="minorHAnsi" w:cstheme="minorHAnsi"/>
        </w:rPr>
      </w:pPr>
      <w:r w:rsidRPr="00F24190">
        <w:rPr>
          <w:rFonts w:asciiTheme="minorHAnsi" w:hAnsiTheme="minorHAnsi" w:cstheme="minorHAnsi"/>
          <w:sz w:val="16"/>
        </w:rPr>
        <w:t xml:space="preserve">Yet </w:t>
      </w:r>
      <w:r w:rsidRPr="00F24190">
        <w:rPr>
          <w:rStyle w:val="Emphasis"/>
          <w:rFonts w:asciiTheme="minorHAnsi" w:hAnsiTheme="minorHAnsi" w:cstheme="minorHAnsi"/>
        </w:rPr>
        <w:t xml:space="preserve">much has changed since President Reagan and Premier Gorbachev concluded the agreement more than 30 years ago, and the United States is more than justified in its choice to walk away from it </w:t>
      </w:r>
      <w:r w:rsidRPr="00F24190">
        <w:rPr>
          <w:rStyle w:val="StyleUnderline"/>
          <w:rFonts w:asciiTheme="minorHAnsi" w:hAnsiTheme="minorHAnsi" w:cstheme="minorHAnsi"/>
        </w:rPr>
        <w:t xml:space="preserve">today. And while the abruptness of the administration’s announcement carries with it some undesirable short-term consequences, </w:t>
      </w:r>
      <w:r w:rsidRPr="00F24190">
        <w:rPr>
          <w:rStyle w:val="Emphasis"/>
          <w:rFonts w:asciiTheme="minorHAnsi" w:hAnsiTheme="minorHAnsi" w:cstheme="minorHAnsi"/>
        </w:rPr>
        <w:t>U.S. security will benefit in the long run.</w:t>
      </w:r>
      <w:r w:rsidRPr="00F24190">
        <w:rPr>
          <w:rFonts w:asciiTheme="minorHAnsi" w:hAnsiTheme="minorHAnsi" w:cstheme="minorHAnsi"/>
          <w:sz w:val="16"/>
        </w:rPr>
        <w:t xml:space="preserve"> </w:t>
      </w:r>
      <w:r w:rsidRPr="00F24190">
        <w:rPr>
          <w:rStyle w:val="StyleUnderline"/>
          <w:rFonts w:asciiTheme="minorHAnsi" w:hAnsiTheme="minorHAnsi" w:cstheme="minorHAnsi"/>
        </w:rPr>
        <w:t>Foremost</w:t>
      </w:r>
      <w:r w:rsidRPr="00F24190">
        <w:rPr>
          <w:rStyle w:val="Emphasis"/>
          <w:rFonts w:asciiTheme="minorHAnsi" w:hAnsiTheme="minorHAnsi" w:cstheme="minorHAnsi"/>
        </w:rPr>
        <w:t>, Russia has been in material breach of the INF Treaty for at least four years</w:t>
      </w:r>
      <w:r w:rsidRPr="00F24190">
        <w:rPr>
          <w:rStyle w:val="StyleUnderline"/>
          <w:rFonts w:asciiTheme="minorHAnsi" w:hAnsiTheme="minorHAnsi" w:cstheme="minorHAnsi"/>
        </w:rPr>
        <w:t>. In July 2014, the Obama administration publicly accused Russia of violating the treaty by testing a new cruise missile, likely a ground-launched version of the SS-N-30A sea-launched “Kalibr,” which U.S. intelligence has designated the SSC-8. Since 2014, Russia has made no effort to come back into compliance. Rather, Russia has doubled down by producing and deploying entire battalions of these new weapons. Russia has also tested a newer ballistic missile at a range just above 5,500 kilometers, complying with the letter of the treaty, but certainly not the spirit. It is also worth considering that even these reports may fail to reflect the entire scope of illegal Russian INF activity. Indeed, most of the INF Treaty’s formal inspection protocols expired nearly two decades</w:t>
      </w:r>
      <w:r w:rsidRPr="00F24190">
        <w:rPr>
          <w:rFonts w:asciiTheme="minorHAnsi" w:hAnsiTheme="minorHAnsi" w:cstheme="minorHAnsi"/>
          <w:sz w:val="16"/>
        </w:rPr>
        <w:t xml:space="preserve"> </w:t>
      </w:r>
      <w:r w:rsidRPr="00F24190">
        <w:rPr>
          <w:rStyle w:val="StyleUnderline"/>
          <w:rFonts w:asciiTheme="minorHAnsi" w:hAnsiTheme="minorHAnsi" w:cstheme="minorHAnsi"/>
        </w:rPr>
        <w:t>ago.</w:t>
      </w:r>
      <w:r w:rsidRPr="00F24190">
        <w:rPr>
          <w:rFonts w:asciiTheme="minorHAnsi" w:hAnsiTheme="minorHAnsi" w:cstheme="minorHAnsi"/>
          <w:sz w:val="16"/>
        </w:rPr>
        <w:t xml:space="preserve"> Today, the United States relies mostly on overhead surveillance and other means of espionage to ensure treaty compliance. While these methods have succeeded in detecting Moscow’s material breaches, it may remain difficult to assess the full extent of Russia’s new intermediate-range missile force. The SSC-8 launcher, for example, is similar to other Russian INF-compliant cruise missile launchers, making them hard to distinguish using satellite imagery alone. Considering these developments, it makes little sense for the United States to remain in a bilateral treaty that has only one compliant party. </w:t>
      </w:r>
      <w:r w:rsidRPr="00F24190">
        <w:rPr>
          <w:rStyle w:val="StyleUnderline"/>
          <w:rFonts w:asciiTheme="minorHAnsi" w:hAnsiTheme="minorHAnsi" w:cstheme="minorHAnsi"/>
        </w:rPr>
        <w:t>Simply keeping the INF Treaty artificially inflated in perpetuity only provides a unilateral restraint and waters down U.S. expectations of treaty partners across the board. The United States, after all, may one day wish to engage China in arms control. Should the United States continue to keep INF on life support in the face of clear Russian duplicity, what lesson might China (or others) draw?</w:t>
      </w:r>
      <w:r w:rsidRPr="00F24190">
        <w:rPr>
          <w:rFonts w:asciiTheme="minorHAnsi" w:hAnsiTheme="minorHAnsi" w:cstheme="minorHAnsi"/>
          <w:sz w:val="16"/>
        </w:rPr>
        <w:t xml:space="preserve"> Some have argued, both from the political left and right, that the United States should keep INF afloat while trying to compel Russia to one day return to compliance. This approach has been ineffective to date, and a path to success in the near future looks doubtful. Congress has imposed economic sanctions aimed at bringing Russia back into INF compliance. Russia has proven defiant in the face of sanctions, as shown by its unwillingness to budge over its annexation of Crimea and war on Ukraine and biting sanctions that resulted. </w:t>
      </w:r>
      <w:r w:rsidRPr="00F24190">
        <w:rPr>
          <w:rStyle w:val="Emphasis"/>
          <w:rFonts w:asciiTheme="minorHAnsi" w:hAnsiTheme="minorHAnsi" w:cstheme="minorHAnsi"/>
        </w:rPr>
        <w:t xml:space="preserve">Some security analysts suggest that the United States could give concessions to Russia in exchange for its return to the treaty, such as giving up one or both U.S. Aegis Ashore missile defense sites in Romania and Poland. This would be especially dangerous, however, as it would devastate the credibility of U.S. security commitments on the North Atlantic Treaty Organization’s (NATO) eastern flank. It would also encourage Russia to continue using its weapons program to extract further concessions. </w:t>
      </w:r>
      <w:r w:rsidRPr="00F24190">
        <w:rPr>
          <w:rFonts w:asciiTheme="minorHAnsi" w:hAnsiTheme="minorHAnsi" w:cstheme="minorHAnsi"/>
          <w:sz w:val="16"/>
        </w:rPr>
        <w:t xml:space="preserve">Another angle that the U.S government has taken is to pursue research and development of its own intermediate-range missiles to counterbalance Russia. This perhaps holds the most promise; history shows that Russia is most interested in arms control when it feels like it is falling behind. The Pentagon has indeed been considering several potential systems it could deploy in a post-INF world, albeit with no real funding behind them. In any case, the United States cannot conduct a fully-fledged program while remaining in the treaty, which forbids flight testing. </w:t>
      </w:r>
      <w:r w:rsidRPr="00F24190">
        <w:rPr>
          <w:rStyle w:val="StyleUnderline"/>
          <w:rFonts w:asciiTheme="minorHAnsi" w:hAnsiTheme="minorHAnsi" w:cstheme="minorHAnsi"/>
        </w:rPr>
        <w:t xml:space="preserve">Even with </w:t>
      </w:r>
      <w:r w:rsidRPr="00F24190">
        <w:rPr>
          <w:rFonts w:asciiTheme="minorHAnsi" w:hAnsiTheme="minorHAnsi" w:cstheme="minorHAnsi"/>
          <w:sz w:val="16"/>
        </w:rPr>
        <w:t xml:space="preserve">all of the above </w:t>
      </w:r>
      <w:r w:rsidRPr="00F24190">
        <w:rPr>
          <w:rStyle w:val="StyleUnderline"/>
          <w:rFonts w:asciiTheme="minorHAnsi" w:hAnsiTheme="minorHAnsi" w:cstheme="minorHAnsi"/>
        </w:rPr>
        <w:t>carrots and sticks in place, it remains uncertain whether Russia would ever return to the treaty</w:t>
      </w:r>
      <w:r w:rsidRPr="00F24190">
        <w:rPr>
          <w:rFonts w:asciiTheme="minorHAnsi" w:hAnsiTheme="minorHAnsi" w:cstheme="minorHAnsi"/>
          <w:sz w:val="16"/>
        </w:rPr>
        <w:t xml:space="preserve">. The political environment is, after all, quite different today than in 1987. </w:t>
      </w:r>
      <w:r w:rsidRPr="00F24190">
        <w:rPr>
          <w:rStyle w:val="StyleUnderline"/>
          <w:rFonts w:asciiTheme="minorHAnsi" w:hAnsiTheme="minorHAnsi" w:cstheme="minorHAnsi"/>
        </w:rPr>
        <w:t xml:space="preserve">For one, Vladimir Putin is not Mikhail Gorbachev. Where Gorbachev sought avenues for rapprochement with the West, </w:t>
      </w:r>
      <w:r w:rsidRPr="00F24190">
        <w:rPr>
          <w:rStyle w:val="Emphasis"/>
          <w:rFonts w:asciiTheme="minorHAnsi" w:hAnsiTheme="minorHAnsi" w:cstheme="minorHAnsi"/>
        </w:rPr>
        <w:t>Putin remains distrustful and thrives politically off of East-West antagonism</w:t>
      </w:r>
      <w:r w:rsidRPr="00F24190">
        <w:rPr>
          <w:rStyle w:val="StyleUnderline"/>
          <w:rFonts w:asciiTheme="minorHAnsi" w:hAnsiTheme="minorHAnsi" w:cstheme="minorHAnsi"/>
        </w:rPr>
        <w:t>.</w:t>
      </w:r>
      <w:r w:rsidRPr="00F24190">
        <w:rPr>
          <w:rFonts w:asciiTheme="minorHAnsi" w:hAnsiTheme="minorHAnsi" w:cstheme="minorHAnsi"/>
          <w:sz w:val="16"/>
        </w:rPr>
        <w:t xml:space="preserve"> The strategic environment and state of technology have also changed a lot over the past 30 years. The INF Treaty was signed to remove the large number of relatively inaccurate nuclear-tipped ballistic missiles flowing into Europe in the 1980s. These are not the same kinds of weapons we see Russia embracing as it has chipped away at the INF Treaty. What we see is Russia deploying long-range conventionally-armed cruise missiles that employ satellite navigation to precisely target military targets and critical infrastructure. These are not weapons of mass destruction like those the INF Treaty sought to dismantle. Russia’s new long-range cruise missiles nonetheless present some unsettling scenarios for NATO military planners, who envision Russia using them to stymie a NATO military response to Russian aggression by cutting off critical command and control nodes, logistical hubs, and air bases deep within NATO territory. Their long-range furthermore allows them to fire from well within Russian territory, making it harder to track and destroy them before they can launch. Although the INF Treaty permits intermediate range missiles launched from the sea or air, Russia remains seriously outmatched by NATO in these domains. Only through resilient land-based forces can Russia feel confident in the viability of its precision strike complex. Deploying missiles on land is also considerably cheaper than placing them on expensive ships, submarines, and aircraft. It is these qualities that make Russia so attracted to these forces and therefore loath to give them up, treaty or no. </w:t>
      </w:r>
      <w:r w:rsidRPr="00F24190">
        <w:rPr>
          <w:rStyle w:val="StyleUnderline"/>
          <w:rFonts w:asciiTheme="minorHAnsi" w:hAnsiTheme="minorHAnsi" w:cstheme="minorHAnsi"/>
        </w:rPr>
        <w:t>For the United States to continue to cling to the INF Treaty in hopes that Russia will come back will most likely result in more months, or even years, of doing the same but expecting a different result.</w:t>
      </w:r>
      <w:r w:rsidRPr="00F24190">
        <w:rPr>
          <w:rFonts w:asciiTheme="minorHAnsi" w:hAnsiTheme="minorHAnsi" w:cstheme="minorHAnsi"/>
          <w:sz w:val="16"/>
        </w:rPr>
        <w:t xml:space="preserve"> </w:t>
      </w:r>
      <w:r w:rsidRPr="00F24190">
        <w:rPr>
          <w:rStyle w:val="StyleUnderline"/>
          <w:rFonts w:asciiTheme="minorHAnsi" w:hAnsiTheme="minorHAnsi" w:cstheme="minorHAnsi"/>
        </w:rPr>
        <w:t>The dim chances of getting Russia back into compliance notwithstanding</w:t>
      </w:r>
      <w:r w:rsidRPr="00F24190">
        <w:rPr>
          <w:rStyle w:val="Emphasis"/>
          <w:rFonts w:asciiTheme="minorHAnsi" w:hAnsiTheme="minorHAnsi" w:cstheme="minorHAnsi"/>
        </w:rPr>
        <w:t>, pulling out of INF gives the United States more flexibility to address the growing military threat from China</w:t>
      </w:r>
      <w:r w:rsidRPr="00F24190">
        <w:rPr>
          <w:rStyle w:val="StyleUnderline"/>
          <w:rFonts w:asciiTheme="minorHAnsi" w:hAnsiTheme="minorHAnsi" w:cstheme="minorHAnsi"/>
        </w:rPr>
        <w:t xml:space="preserve">. China was never a party to the treaty, and the majority of its long-range strike forces are medium or intermediate-range missiles. China can build these forces cheaply and use them to threaten U.S. bases and allies in the Western Pacific. U.S. strike capabilities must be delivered with expensive ships and aircraft, limiting the quantity and promptness of U.S. firepower that U.S. military can bring to bear early in a conflict. To be sure, the timing of President Trump’s withdrawal announcement was abrupt, and the rollout could have been smoothed by greater consultation with allies. The United States would certainly have benefited from a presenting a more united front among NATO allies to accompany the announcement. </w:t>
      </w:r>
      <w:r w:rsidRPr="00F24190">
        <w:rPr>
          <w:rStyle w:val="Emphasis"/>
          <w:rFonts w:asciiTheme="minorHAnsi" w:hAnsiTheme="minorHAnsi" w:cstheme="minorHAnsi"/>
        </w:rPr>
        <w:t>Yet these ruffled feathers will probably smooth over quickly</w:t>
      </w:r>
      <w:r w:rsidRPr="00F24190">
        <w:rPr>
          <w:rStyle w:val="StyleUnderline"/>
          <w:rFonts w:asciiTheme="minorHAnsi" w:hAnsiTheme="minorHAnsi" w:cstheme="minorHAnsi"/>
        </w:rPr>
        <w:t>. Few today, for instance, still lament the 2002 U.S. withdrawal from the 1972 Anti-ballistic Missile Treaty, despite opposition from Europe. Since then, missile defense has been adopted as a core mission of the NATO alliance. For INF, there is still time to garner greater support among the allies and coordinate a cohesive strategy for NATO post-INF Treaty</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Despite these near-term challenges, walking away from the treaty now will, in the long run, enable the United States to more affordably strengthen the defense of its allies and overseas forces and demonstrate that it takes arms control obligations seriously. </w:t>
      </w:r>
    </w:p>
    <w:p w14:paraId="5B9DAEA3" w14:textId="77777777" w:rsidR="004477D7" w:rsidRPr="00F24190" w:rsidRDefault="004477D7" w:rsidP="004477D7">
      <w:pPr>
        <w:rPr>
          <w:rFonts w:asciiTheme="minorHAnsi" w:hAnsiTheme="minorHAnsi" w:cstheme="minorHAnsi"/>
          <w:b/>
          <w:iCs/>
          <w:u w:val="single"/>
        </w:rPr>
      </w:pPr>
    </w:p>
    <w:p w14:paraId="4B4196D4"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Russia Revisionist</w:t>
      </w:r>
    </w:p>
    <w:p w14:paraId="2E442745" w14:textId="77777777" w:rsidR="004477D7" w:rsidRPr="00F24190" w:rsidRDefault="004477D7" w:rsidP="004477D7">
      <w:pPr>
        <w:pStyle w:val="Heading4"/>
        <w:rPr>
          <w:rStyle w:val="Style13ptBold"/>
          <w:rFonts w:asciiTheme="minorHAnsi" w:hAnsiTheme="minorHAnsi" w:cstheme="minorHAnsi"/>
          <w:b/>
          <w:bCs w:val="0"/>
        </w:rPr>
      </w:pPr>
      <w:r w:rsidRPr="00F24190">
        <w:rPr>
          <w:rStyle w:val="Style13ptBold"/>
          <w:rFonts w:asciiTheme="minorHAnsi" w:hAnsiTheme="minorHAnsi" w:cstheme="minorHAnsi"/>
          <w:b/>
          <w:bCs w:val="0"/>
        </w:rPr>
        <w:t>Russia’s commitment to regional conflict proves they are revisionist – that regional conflict can escalate and overcome existing MAD</w:t>
      </w:r>
    </w:p>
    <w:p w14:paraId="07A35D42"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Piontkovsky 15</w:t>
      </w:r>
      <w:r w:rsidRPr="00F24190">
        <w:rPr>
          <w:rFonts w:asciiTheme="minorHAnsi" w:hAnsiTheme="minorHAnsi" w:cstheme="minorHAnsi"/>
        </w:rPr>
        <w:t xml:space="preserve"> – Andrei, Russian scientist and political writer and analyst (“Putin’s Russia as a Revisionist Power”, via the Strategic Studies Centre in Moscow, 2015, pdf located https://www.degruyter.com/downloadpdf/j/jobs.2015.1.issue-1/jobs-2016-0014/jobs-2016-0014.pdf) /jyoung</w:t>
      </w:r>
    </w:p>
    <w:p w14:paraId="213D62A1" w14:textId="77777777" w:rsidR="004477D7" w:rsidRPr="00F24190" w:rsidRDefault="004477D7" w:rsidP="004477D7">
      <w:pPr>
        <w:rPr>
          <w:rStyle w:val="StyleUnderline"/>
          <w:rFonts w:asciiTheme="minorHAnsi" w:hAnsiTheme="minorHAnsi" w:cstheme="minorHAnsi"/>
        </w:rPr>
      </w:pPr>
      <w:r w:rsidRPr="00F24190">
        <w:rPr>
          <w:rStyle w:val="StyleUnderline"/>
          <w:rFonts w:asciiTheme="minorHAnsi" w:hAnsiTheme="minorHAnsi" w:cstheme="minorHAnsi"/>
        </w:rPr>
        <w:t xml:space="preserve">No state or regime goes to war firmly convinced that it will lose it and Vladimir </w:t>
      </w:r>
      <w:r w:rsidRPr="00F24190">
        <w:rPr>
          <w:rStyle w:val="Emphasis"/>
          <w:rFonts w:asciiTheme="minorHAnsi" w:hAnsiTheme="minorHAnsi" w:cstheme="minorHAnsi"/>
        </w:rPr>
        <w:t>Putin is no exception</w:t>
      </w:r>
      <w:r w:rsidRPr="00F24190">
        <w:rPr>
          <w:rFonts w:asciiTheme="minorHAnsi" w:hAnsiTheme="minorHAnsi" w:cstheme="minorHAnsi"/>
          <w:sz w:val="14"/>
        </w:rPr>
        <w:t xml:space="preserve">: if he goes to war with NATO he will be acting based on the belief that he can win it. </w:t>
      </w:r>
      <w:r w:rsidRPr="00F24190">
        <w:rPr>
          <w:rStyle w:val="StyleUnderline"/>
          <w:rFonts w:asciiTheme="minorHAnsi" w:hAnsiTheme="minorHAnsi" w:cstheme="minorHAnsi"/>
        </w:rPr>
        <w:t>That belief is based on Putin’s assumption that the logic of the mutually assured destruction (</w:t>
      </w:r>
      <w:r w:rsidRPr="00F24190">
        <w:rPr>
          <w:rStyle w:val="Emphasis"/>
          <w:rFonts w:asciiTheme="minorHAnsi" w:hAnsiTheme="minorHAnsi" w:cstheme="minorHAnsi"/>
        </w:rPr>
        <w:t>MAD</w:t>
      </w:r>
      <w:r w:rsidRPr="00F24190">
        <w:rPr>
          <w:rStyle w:val="StyleUnderline"/>
          <w:rFonts w:asciiTheme="minorHAnsi" w:hAnsiTheme="minorHAnsi" w:cstheme="minorHAnsi"/>
        </w:rPr>
        <w:t>) regime that prevented a major war between Russia and the West</w:t>
      </w:r>
      <w:r w:rsidRPr="00F24190">
        <w:rPr>
          <w:rStyle w:val="Emphasis"/>
          <w:rFonts w:asciiTheme="minorHAnsi" w:hAnsiTheme="minorHAnsi" w:cstheme="minorHAnsi"/>
        </w:rPr>
        <w:t xml:space="preserve"> is broken due to divisions within the West </w:t>
      </w:r>
      <w:r w:rsidRPr="00F24190">
        <w:rPr>
          <w:rStyle w:val="StyleUnderline"/>
          <w:rFonts w:asciiTheme="minorHAnsi" w:hAnsiTheme="minorHAnsi" w:cstheme="minorHAnsi"/>
        </w:rPr>
        <w:t xml:space="preserve">regarding how to respond to a limited Russian nuclear strike. If we read Putin correctly, </w:t>
      </w:r>
      <w:r w:rsidRPr="00F24190">
        <w:rPr>
          <w:rStyle w:val="Emphasis"/>
          <w:rFonts w:asciiTheme="minorHAnsi" w:hAnsiTheme="minorHAnsi" w:cstheme="minorHAnsi"/>
        </w:rPr>
        <w:t>the world is in a far more dangerous situation than most have thought and the risks to Russia’s neighbours, the West and Russia itself are far greater</w:t>
      </w:r>
      <w:r w:rsidRPr="00F24190">
        <w:rPr>
          <w:rFonts w:asciiTheme="minorHAnsi" w:hAnsiTheme="minorHAnsi" w:cstheme="minorHAnsi"/>
          <w:sz w:val="14"/>
        </w:rPr>
        <w:t xml:space="preserve">. Even the most modest practical realisation of </w:t>
      </w:r>
      <w:r w:rsidRPr="00F24190">
        <w:rPr>
          <w:rStyle w:val="StyleUnderline"/>
          <w:rFonts w:asciiTheme="minorHAnsi" w:hAnsiTheme="minorHAnsi" w:cstheme="minorHAnsi"/>
        </w:rPr>
        <w:t>Putin’s idea of ‘assembling the Russian lands’ requires changes of the national borders of at least of two NATO member countries: Latvia and Estonia. Because of the Western alliance’s in which an attack on one is an attack on all, that would seem impossible given MAD</w:t>
      </w:r>
      <w:r w:rsidRPr="00F24190">
        <w:rPr>
          <w:rStyle w:val="Emphasis"/>
          <w:rFonts w:asciiTheme="minorHAnsi" w:hAnsiTheme="minorHAnsi" w:cstheme="minorHAnsi"/>
        </w:rPr>
        <w:t xml:space="preserve">. But the MAD doctrine considered only a single most destructive scenario of a military conflict between nuclear powers, total war. </w:t>
      </w:r>
      <w:r w:rsidRPr="00F24190">
        <w:rPr>
          <w:rStyle w:val="StyleUnderline"/>
          <w:rFonts w:asciiTheme="minorHAnsi" w:hAnsiTheme="minorHAnsi" w:cstheme="minorHAnsi"/>
        </w:rPr>
        <w:t>The doctrine of mutually assured destruction is still valid, and it prevents a full-scale world war</w:t>
      </w:r>
      <w:r w:rsidRPr="00F24190">
        <w:rPr>
          <w:rFonts w:asciiTheme="minorHAnsi" w:hAnsiTheme="minorHAnsi" w:cstheme="minorHAnsi"/>
          <w:sz w:val="14"/>
        </w:rPr>
        <w:t xml:space="preserve"> </w:t>
      </w:r>
      <w:r w:rsidRPr="00F24190">
        <w:rPr>
          <w:rStyle w:val="Emphasis"/>
          <w:rFonts w:asciiTheme="minorHAnsi" w:hAnsiTheme="minorHAnsi" w:cstheme="minorHAnsi"/>
        </w:rPr>
        <w:t>But there are other scenarios, including the limited use of nuclear weapons</w:t>
      </w:r>
      <w:r w:rsidRPr="00F24190">
        <w:rPr>
          <w:rFonts w:asciiTheme="minorHAnsi" w:hAnsiTheme="minorHAnsi" w:cstheme="minorHAnsi"/>
          <w:sz w:val="14"/>
        </w:rPr>
        <w:t xml:space="preserve"> </w:t>
      </w:r>
      <w:r w:rsidRPr="00F24190">
        <w:rPr>
          <w:rStyle w:val="StyleUnderline"/>
          <w:rFonts w:asciiTheme="minorHAnsi" w:hAnsiTheme="minorHAnsi" w:cstheme="minorHAnsi"/>
        </w:rPr>
        <w:t>by one side under conditions where the other side does not respond lest that lead to ‘mutual suicide</w:t>
      </w:r>
      <w:r w:rsidRPr="00F24190">
        <w:rPr>
          <w:rFonts w:asciiTheme="minorHAnsi" w:hAnsiTheme="minorHAnsi" w:cstheme="minorHAnsi"/>
          <w:sz w:val="14"/>
        </w:rPr>
        <w:t xml:space="preserve">.’ In his classic books On Thermonuclear War and Thinking About The UnthinkableDr. Herman Kahn a pre-eminent nuclear strategist and one of the founders of the Hudson Institute, pondered a potential scenario of a limited nuclear war initiated by a nuclear power in order to achieve certain political objectives. It is feasible that </w:t>
      </w:r>
      <w:r w:rsidRPr="00F24190">
        <w:rPr>
          <w:rStyle w:val="StyleUnderline"/>
          <w:rFonts w:asciiTheme="minorHAnsi" w:hAnsiTheme="minorHAnsi" w:cstheme="minorHAnsi"/>
        </w:rPr>
        <w:t xml:space="preserve">in a more volatile geopolitical situation, a nuclear power determined to change the status quo, armed with the advantage of political will, and indifferent to the value of human lives, be it its own or those of others, while being inspired by certain adventurism, could achieve serious foreign policy gains through the threat of limited application of nuclear weapons or through the actual limited application itself. </w:t>
      </w:r>
      <w:r w:rsidRPr="00F24190">
        <w:rPr>
          <w:rStyle w:val="Emphasis"/>
          <w:rFonts w:asciiTheme="minorHAnsi" w:hAnsiTheme="minorHAnsi" w:cstheme="minorHAnsi"/>
        </w:rPr>
        <w:t>Russian</w:t>
      </w:r>
      <w:r w:rsidRPr="00F24190">
        <w:rPr>
          <w:rStyle w:val="StyleUnderline"/>
          <w:rFonts w:asciiTheme="minorHAnsi" w:hAnsiTheme="minorHAnsi" w:cstheme="minorHAnsi"/>
        </w:rPr>
        <w:t xml:space="preserve"> military </w:t>
      </w:r>
      <w:r w:rsidRPr="00F24190">
        <w:rPr>
          <w:rStyle w:val="Emphasis"/>
          <w:rFonts w:asciiTheme="minorHAnsi" w:hAnsiTheme="minorHAnsi" w:cstheme="minorHAnsi"/>
        </w:rPr>
        <w:t>doctrine has been recently changed allowing Russia to use nuclear weapons in regional and even local conflicts</w:t>
      </w:r>
      <w:r w:rsidRPr="00F24190">
        <w:rPr>
          <w:rFonts w:asciiTheme="minorHAnsi" w:hAnsiTheme="minorHAnsi" w:cstheme="minorHAnsi"/>
          <w:sz w:val="14"/>
        </w:rPr>
        <w:t xml:space="preserve">. Clearly Putin does not seek the destruction of the hated United States, a goal that he could achieve only at the price of mutual suicide. Instead, his goals are significantly more modest: the maximum extension of the Russian World, the breakdown of NATO, and the discrediting and humiliation of the US as the guarantor of the security of the West. To put it in simplest terms, </w:t>
      </w:r>
      <w:r w:rsidRPr="00F24190">
        <w:rPr>
          <w:rStyle w:val="StyleUnderline"/>
          <w:rFonts w:asciiTheme="minorHAnsi" w:hAnsiTheme="minorHAnsi" w:cstheme="minorHAnsi"/>
        </w:rPr>
        <w:t>Putin’s actions would be a revenge for the defeat of the USSR in the third</w:t>
      </w:r>
      <w:r w:rsidRPr="00F24190">
        <w:rPr>
          <w:rFonts w:asciiTheme="minorHAnsi" w:hAnsiTheme="minorHAnsi" w:cstheme="minorHAnsi"/>
          <w:sz w:val="14"/>
        </w:rPr>
        <w:t xml:space="preserve"> (</w:t>
      </w:r>
      <w:r w:rsidRPr="00F24190">
        <w:rPr>
          <w:rStyle w:val="StyleUnderline"/>
          <w:rFonts w:asciiTheme="minorHAnsi" w:hAnsiTheme="minorHAnsi" w:cstheme="minorHAnsi"/>
        </w:rPr>
        <w:t>cold</w:t>
      </w:r>
      <w:r w:rsidRPr="00F24190">
        <w:rPr>
          <w:rFonts w:asciiTheme="minorHAnsi" w:hAnsiTheme="minorHAnsi" w:cstheme="minorHAnsi"/>
          <w:sz w:val="14"/>
        </w:rPr>
        <w:t xml:space="preserve">) </w:t>
      </w:r>
      <w:r w:rsidRPr="00F24190">
        <w:rPr>
          <w:rStyle w:val="StyleUnderline"/>
          <w:rFonts w:asciiTheme="minorHAnsi" w:hAnsiTheme="minorHAnsi" w:cstheme="minorHAnsi"/>
        </w:rPr>
        <w:t>world war just as the second world war was for Germany an attempt at revenge for defeat in the first</w:t>
      </w:r>
      <w:r w:rsidRPr="00F24190">
        <w:rPr>
          <w:rFonts w:asciiTheme="minorHAnsi" w:hAnsiTheme="minorHAnsi" w:cstheme="minorHAnsi"/>
          <w:sz w:val="14"/>
        </w:rPr>
        <w:t xml:space="preserve">. Let us follow Herman Kahn and try to think a bit about the unthinkable. Let us contemplate that some day in the Estonian city of Narva, which has a predominately Russian population, Putin’s ‘polite green men’ conduct a referendum and the Kremlin says, well, this part of Estonian territory historically belongs to the Russian world. Well, a year ago, the annexation of Ukraine was unthinkable, so we should think about such kind of scenarios. The Estonian government, referring to Article 5 of the NATO agreement, asks NATO countries to help. And if NATO countries can help, their joint military might would be much stronger than the Russian Army. At this point, Putin publicly states or says in private talks with his ‘partners’ in Europe; ‘OK, we realise that a more powerful conventional military force is ready to confront us in our pursuit of the Russian world agenda, so we are ready to use a nuclear weapon if NATO conventional forces try to eject us from Estonia.’ How will Western politicians react? It is difficult to predict. I think that </w:t>
      </w:r>
      <w:r w:rsidRPr="00F24190">
        <w:rPr>
          <w:rStyle w:val="StyleUnderline"/>
          <w:rFonts w:asciiTheme="minorHAnsi" w:hAnsiTheme="minorHAnsi" w:cstheme="minorHAnsi"/>
        </w:rPr>
        <w:t>a vast majority of people both in Europe and in the United States would say that we are not ready to die for Narva, just as many Europeans stated in 1930s that they were not ready to die for Danzig. So this situation will present an unthinkable choice for the West: either a humiliating capitulation by refusing to help Estonia that in turn would also mean the end of NATO, the end of Western alliance , the end of the United States as the guarantor of Western security, or providing help that would lead to war with a thermonuclear power.</w:t>
      </w:r>
    </w:p>
    <w:p w14:paraId="4AFD7010"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2NC – Russia Revisionist – General</w:t>
      </w:r>
    </w:p>
    <w:p w14:paraId="77C0EAC7"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 xml:space="preserve">Russia is a revisionist outlier nation and Putin will keep it that way </w:t>
      </w:r>
    </w:p>
    <w:p w14:paraId="3EFBD3BF"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Natsios 19</w:t>
      </w:r>
      <w:r w:rsidRPr="00F24190">
        <w:rPr>
          <w:rFonts w:asciiTheme="minorHAnsi" w:hAnsiTheme="minorHAnsi" w:cstheme="minorHAnsi"/>
        </w:rPr>
        <w:t xml:space="preserve">- Andrew Natsios, Director of the Scowcroft Institute of International Affairs, Bush School of Government, Texas A&amp;M University, 2018 (“Putin’s New Russia: Fragile State or Revisionist Power?,” </w:t>
      </w:r>
      <w:r w:rsidRPr="00F24190">
        <w:rPr>
          <w:rFonts w:asciiTheme="minorHAnsi" w:hAnsiTheme="minorHAnsi" w:cstheme="minorHAnsi"/>
          <w:i/>
          <w:iCs/>
        </w:rPr>
        <w:t>Johns Hopkins University Press</w:t>
      </w:r>
      <w:r w:rsidRPr="00F24190">
        <w:rPr>
          <w:rFonts w:asciiTheme="minorHAnsi" w:hAnsiTheme="minorHAnsi" w:cstheme="minorHAnsi"/>
        </w:rPr>
        <w:t>, May 15</w:t>
      </w:r>
      <w:r w:rsidRPr="00F24190">
        <w:rPr>
          <w:rFonts w:asciiTheme="minorHAnsi" w:hAnsiTheme="minorHAnsi" w:cstheme="minorHAnsi"/>
          <w:vertAlign w:val="superscript"/>
        </w:rPr>
        <w:t>th</w:t>
      </w:r>
      <w:r w:rsidRPr="00F24190">
        <w:rPr>
          <w:rFonts w:asciiTheme="minorHAnsi" w:hAnsiTheme="minorHAnsi" w:cstheme="minorHAnsi"/>
        </w:rPr>
        <w:t xml:space="preserve">, Available Online at </w:t>
      </w:r>
      <w:hyperlink r:id="rId45" w:history="1">
        <w:r w:rsidRPr="00F24190">
          <w:rPr>
            <w:rStyle w:val="Hyperlink"/>
            <w:rFonts w:asciiTheme="minorHAnsi" w:hAnsiTheme="minorHAnsi" w:cstheme="minorHAnsi"/>
          </w:rPr>
          <w:t>https://www.press.jhu.edu/news/blog/putin’s-new-russia-fragile-state-or-revisionist-power</w:t>
        </w:r>
      </w:hyperlink>
      <w:r w:rsidRPr="00F24190">
        <w:rPr>
          <w:rFonts w:asciiTheme="minorHAnsi" w:hAnsiTheme="minorHAnsi" w:cstheme="minorHAnsi"/>
        </w:rPr>
        <w:t xml:space="preserve">) </w:t>
      </w:r>
    </w:p>
    <w:p w14:paraId="5DF71F2D" w14:textId="77777777" w:rsidR="004477D7" w:rsidRPr="00F24190" w:rsidRDefault="004477D7" w:rsidP="004477D7">
      <w:pPr>
        <w:rPr>
          <w:rFonts w:asciiTheme="minorHAnsi" w:hAnsiTheme="minorHAnsi" w:cstheme="minorHAnsi"/>
          <w:sz w:val="16"/>
        </w:rPr>
      </w:pPr>
      <w:r w:rsidRPr="00F24190">
        <w:rPr>
          <w:rFonts w:asciiTheme="minorHAnsi" w:hAnsiTheme="minorHAnsi" w:cstheme="minorHAnsi"/>
          <w:sz w:val="16"/>
        </w:rPr>
        <w:t xml:space="preserve">European and U.S. </w:t>
      </w:r>
      <w:r w:rsidRPr="00F24190">
        <w:rPr>
          <w:rStyle w:val="Emphasis"/>
          <w:rFonts w:asciiTheme="minorHAnsi" w:hAnsiTheme="minorHAnsi" w:cstheme="minorHAnsi"/>
        </w:rPr>
        <w:t>policymakers were slow to acknowledge and react to the reality of Putin’s Russia, its revisionist policies, and the threat it posed to western democracies</w:t>
      </w:r>
      <w:r w:rsidRPr="00F24190">
        <w:rPr>
          <w:rFonts w:asciiTheme="minorHAnsi" w:hAnsiTheme="minorHAnsi" w:cstheme="minorHAnsi"/>
          <w:sz w:val="16"/>
        </w:rPr>
        <w:t xml:space="preserve"> and its other neighbors. For the first six years of Putin’s Presidency when he was regarded as a economic reformer, Russia was treated as a great power and was one of the select countries included in G-8 meetings, but after the invasion of Ukraine Russia was expelled. Beginning in the mid-2000’s, </w:t>
      </w:r>
      <w:r w:rsidRPr="00F24190">
        <w:rPr>
          <w:rStyle w:val="Emphasis"/>
          <w:rFonts w:asciiTheme="minorHAnsi" w:hAnsiTheme="minorHAnsi" w:cstheme="minorHAnsi"/>
        </w:rPr>
        <w:t>Putin abandoned his economic reform agenda and shifted the direction of his government, ending Russia’s integration into the world economy, crushing civil society, gaining virtual control of the Russian electronic news media, and seizing the territory of neighboring states such as Georgia and Ukraine, while aggressively rearming. Russia has had a history of surprising naïve outsiders who do not understand why the country and its leaders act as they do on the world stage or how the country functions internally.</w:t>
      </w:r>
      <w:r w:rsidRPr="00F24190">
        <w:rPr>
          <w:rFonts w:asciiTheme="minorHAnsi" w:hAnsiTheme="minorHAnsi" w:cstheme="minorHAnsi"/>
          <w:sz w:val="16"/>
        </w:rPr>
        <w:t xml:space="preserve"> At his confirmation hearing before the Senate Committee on Foreign Relations on July 9, 2015, Major General Joseph Dunford, Chairman of the Joint Chiefs of Staff, was asked to identify the greatest global threat to the United States. He provided a one-word answer: Russia. At the time his observation surprised many in Washington whose focus had been on the radical Islamist State in Iraq and Syria (ISIS) or on China. As the articles in this journal demonstrate, </w:t>
      </w:r>
      <w:r w:rsidRPr="00F24190">
        <w:rPr>
          <w:rStyle w:val="Emphasis"/>
          <w:rFonts w:asciiTheme="minorHAnsi" w:hAnsiTheme="minorHAnsi" w:cstheme="minorHAnsi"/>
        </w:rPr>
        <w:t>Putin’s Russia is an outlier nation in that it does not fit into the existing categories of other countries which make up the world order</w:t>
      </w:r>
      <w:r w:rsidRPr="00F24190">
        <w:rPr>
          <w:rFonts w:asciiTheme="minorHAnsi" w:hAnsiTheme="minorHAnsi" w:cstheme="minorHAnsi"/>
          <w:sz w:val="16"/>
        </w:rPr>
        <w:t>. Many of its unique characteristics are weaknesses, not strengths. Russia is not an advanced democratic capitalist state, nor does it have much in common with Brazil, India or China, with which it is often grouped as one of the so-called BRIC countries. These countries have growing industrially and technologically-based economies, and two are evolving democracies. Brazil, India, and China are all experiencing aggressive and very public anti-corruption campaigns, while the Russian government represents the embodiment of systemic corruption on a kleptocratic scale.</w:t>
      </w:r>
      <w:r w:rsidRPr="00F24190">
        <w:rPr>
          <w:rStyle w:val="Emphasis"/>
          <w:rFonts w:asciiTheme="minorHAnsi" w:hAnsiTheme="minorHAnsi" w:cstheme="minorHAnsi"/>
        </w:rPr>
        <w:t xml:space="preserve"> If Putin loses power and a reform-minded government succeeds him, he, his circle of KGB agents and the Oligarchs who run the country, could end up in jail or worse</w:t>
      </w:r>
      <w:r w:rsidRPr="00F24190">
        <w:rPr>
          <w:rFonts w:asciiTheme="minorHAnsi" w:hAnsiTheme="minorHAnsi" w:cstheme="minorHAnsi"/>
          <w:sz w:val="16"/>
        </w:rPr>
        <w:t>. An article in the January/February 2018 issue of the Atlantic Monthly, Julia Ioffe reports that Putin, obsessed with the violent demise of Libyan leader Muammar Gaddafi, watched over and over again a video of his brutal lynching by his own people. It is the Russian people who Putin most fears, and thus ensuring his own survival may be driving his aggressive external behavior which has played on the Russian people’s nationalist impulses to boost his popularity.</w:t>
      </w:r>
    </w:p>
    <w:p w14:paraId="6C73E48D"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Russia is a dangerous, declining power</w:t>
      </w:r>
    </w:p>
    <w:p w14:paraId="3513E1F2"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Natsios 19</w:t>
      </w:r>
      <w:r w:rsidRPr="00F24190">
        <w:rPr>
          <w:rFonts w:asciiTheme="minorHAnsi" w:hAnsiTheme="minorHAnsi" w:cstheme="minorHAnsi"/>
        </w:rPr>
        <w:t xml:space="preserve">- Andrew Natsios, Director of the Scowcroft Institute of International Affairs, Bush School of Government, Texas A&amp;M University, 2018 (“Putin’s New Russia: Fragile State or Revisionist Power?,” </w:t>
      </w:r>
      <w:r w:rsidRPr="00F24190">
        <w:rPr>
          <w:rFonts w:asciiTheme="minorHAnsi" w:hAnsiTheme="minorHAnsi" w:cstheme="minorHAnsi"/>
          <w:i/>
          <w:iCs/>
        </w:rPr>
        <w:t>Johns Hopkins University Press</w:t>
      </w:r>
      <w:r w:rsidRPr="00F24190">
        <w:rPr>
          <w:rFonts w:asciiTheme="minorHAnsi" w:hAnsiTheme="minorHAnsi" w:cstheme="minorHAnsi"/>
        </w:rPr>
        <w:t>, May 15</w:t>
      </w:r>
      <w:r w:rsidRPr="00F24190">
        <w:rPr>
          <w:rFonts w:asciiTheme="minorHAnsi" w:hAnsiTheme="minorHAnsi" w:cstheme="minorHAnsi"/>
          <w:vertAlign w:val="superscript"/>
        </w:rPr>
        <w:t>th</w:t>
      </w:r>
      <w:r w:rsidRPr="00F24190">
        <w:rPr>
          <w:rFonts w:asciiTheme="minorHAnsi" w:hAnsiTheme="minorHAnsi" w:cstheme="minorHAnsi"/>
        </w:rPr>
        <w:t xml:space="preserve">, Available Online at </w:t>
      </w:r>
      <w:hyperlink r:id="rId46" w:history="1">
        <w:r w:rsidRPr="00F24190">
          <w:rPr>
            <w:rStyle w:val="Hyperlink"/>
            <w:rFonts w:asciiTheme="minorHAnsi" w:hAnsiTheme="minorHAnsi" w:cstheme="minorHAnsi"/>
          </w:rPr>
          <w:t>https://www.press.jhu.edu/news/blog/putin’s-new-russia-fragile-state-or-revisionist-power</w:t>
        </w:r>
      </w:hyperlink>
      <w:r w:rsidRPr="00F24190">
        <w:rPr>
          <w:rFonts w:asciiTheme="minorHAnsi" w:hAnsiTheme="minorHAnsi" w:cstheme="minorHAnsi"/>
        </w:rPr>
        <w:t xml:space="preserve">) </w:t>
      </w:r>
    </w:p>
    <w:p w14:paraId="56CFC9F8" w14:textId="77777777" w:rsidR="004477D7" w:rsidRPr="00F24190" w:rsidRDefault="004477D7" w:rsidP="004477D7">
      <w:pPr>
        <w:rPr>
          <w:rStyle w:val="Emphasis"/>
          <w:rFonts w:asciiTheme="minorHAnsi" w:hAnsiTheme="minorHAnsi" w:cstheme="minorHAnsi"/>
        </w:rPr>
      </w:pPr>
      <w:r w:rsidRPr="00F24190">
        <w:rPr>
          <w:rFonts w:asciiTheme="minorHAnsi" w:hAnsiTheme="minorHAnsi" w:cstheme="minorHAnsi"/>
          <w:sz w:val="16"/>
        </w:rPr>
        <w:t xml:space="preserve">The evidence presented in these essays suggests </w:t>
      </w:r>
      <w:r w:rsidRPr="00F24190">
        <w:rPr>
          <w:rStyle w:val="Emphasis"/>
          <w:rFonts w:asciiTheme="minorHAnsi" w:hAnsiTheme="minorHAnsi" w:cstheme="minorHAnsi"/>
        </w:rPr>
        <w:t>Russia is an increasingly well-armed, declining power, but also a revisionist one which seeks to undermine or destroy the existing international order. A declining, revisionist power can be as dangerous and destabilizing as a rising power, particularly if it has a large land army, cyber warfare capability, new advanced conventional weapons, and a nuclear arsenal</w:t>
      </w:r>
      <w:r w:rsidRPr="00F24190">
        <w:rPr>
          <w:rFonts w:asciiTheme="minorHAnsi" w:hAnsiTheme="minorHAnsi" w:cstheme="minorHAnsi"/>
          <w:sz w:val="16"/>
        </w:rPr>
        <w:t>. Despite Putin’s short-term tactical victories against a weakened and distracted western alliance, the long-term prospects are not good for Russia, given its internal fragility Thus, in response to the question posed by these essays—</w:t>
      </w:r>
      <w:r w:rsidRPr="00F24190">
        <w:rPr>
          <w:rStyle w:val="Emphasis"/>
          <w:rFonts w:asciiTheme="minorHAnsi" w:hAnsiTheme="minorHAnsi" w:cstheme="minorHAnsi"/>
        </w:rPr>
        <w:t>Is Russia a Fragile State or a 21st century Revisionist Power?—the answer is, it is both</w:t>
      </w:r>
      <w:r w:rsidRPr="00F24190">
        <w:rPr>
          <w:rFonts w:asciiTheme="minorHAnsi" w:hAnsiTheme="minorHAnsi" w:cstheme="minorHAnsi"/>
          <w:sz w:val="16"/>
        </w:rPr>
        <w:t xml:space="preserve">. The problem for Vladimir Putin is that the gap between his grand strategy and Russia’s capabilities and internal fragility is so great that he will eventually fail, and fail dramatically, but as Nicholas Eberstadt writes, a great </w:t>
      </w:r>
      <w:r w:rsidRPr="00F24190">
        <w:rPr>
          <w:rStyle w:val="Emphasis"/>
          <w:rFonts w:asciiTheme="minorHAnsi" w:hAnsiTheme="minorHAnsi" w:cstheme="minorHAnsi"/>
        </w:rPr>
        <w:t>many very unpleasant things can happen before this gap leads to Russia’s failure.</w:t>
      </w:r>
    </w:p>
    <w:p w14:paraId="7C840CC0"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Russia is revisionist – election interference, military build up, NATO pressures</w:t>
      </w:r>
    </w:p>
    <w:p w14:paraId="70EA23E6"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Tennis 18</w:t>
      </w:r>
      <w:r w:rsidRPr="00F24190">
        <w:rPr>
          <w:rFonts w:asciiTheme="minorHAnsi" w:hAnsiTheme="minorHAnsi" w:cstheme="minorHAnsi"/>
        </w:rPr>
        <w:t xml:space="preserve"> - Maggie Tennis, 2018 (“U.S.-Russian Arms Control At Risk: An Assessment and Path Forward,” </w:t>
      </w:r>
      <w:r w:rsidRPr="00F24190">
        <w:rPr>
          <w:rFonts w:asciiTheme="minorHAnsi" w:hAnsiTheme="minorHAnsi" w:cstheme="minorHAnsi"/>
          <w:i/>
          <w:iCs/>
        </w:rPr>
        <w:t>Arms Control Association</w:t>
      </w:r>
      <w:r w:rsidRPr="00F24190">
        <w:rPr>
          <w:rFonts w:asciiTheme="minorHAnsi" w:hAnsiTheme="minorHAnsi" w:cstheme="minorHAnsi"/>
        </w:rPr>
        <w:t>, January, Available Online at https://www.armscontrol.org/policy-white-papers/2018-01/us-russian-arms-control-risk-assessment-path-forward)</w:t>
      </w:r>
    </w:p>
    <w:p w14:paraId="61701C06" w14:textId="77777777" w:rsidR="004477D7" w:rsidRPr="00F24190" w:rsidRDefault="004477D7" w:rsidP="004477D7">
      <w:pPr>
        <w:rPr>
          <w:rFonts w:asciiTheme="minorHAnsi" w:hAnsiTheme="minorHAnsi" w:cstheme="minorHAnsi"/>
          <w:sz w:val="16"/>
        </w:rPr>
      </w:pPr>
      <w:r w:rsidRPr="00F24190">
        <w:rPr>
          <w:rStyle w:val="Emphasis"/>
          <w:rFonts w:asciiTheme="minorHAnsi" w:hAnsiTheme="minorHAnsi" w:cstheme="minorHAnsi"/>
        </w:rPr>
        <w:t xml:space="preserve">Moscow feels entitled to a sphere of influence in the post-Soviet space </w:t>
      </w:r>
      <w:r w:rsidRPr="00F24190">
        <w:rPr>
          <w:rFonts w:asciiTheme="minorHAnsi" w:hAnsiTheme="minorHAnsi" w:cstheme="minorHAnsi"/>
          <w:sz w:val="16"/>
        </w:rPr>
        <w:t>at the same time that Washington maintains an orbit in Europe through NATO and its European alliances</w:t>
      </w:r>
      <w:r w:rsidRPr="00F24190">
        <w:rPr>
          <w:rStyle w:val="StyleUnderline"/>
          <w:rFonts w:asciiTheme="minorHAnsi" w:hAnsiTheme="minorHAnsi" w:cstheme="minorHAnsi"/>
        </w:rPr>
        <w:t>. As part of a quest to strengthen its influence in Eastern Europe and Central Asia</w:t>
      </w:r>
      <w:r w:rsidRPr="00F24190">
        <w:rPr>
          <w:rStyle w:val="Emphasis"/>
          <w:rFonts w:asciiTheme="minorHAnsi" w:hAnsiTheme="minorHAnsi" w:cstheme="minorHAnsi"/>
        </w:rPr>
        <w:t>, Russia is expanding and deepening its information warfare and foreign economic activities to further weaken Western liberal democracy</w:t>
      </w:r>
      <w:r w:rsidRPr="00F24190">
        <w:rPr>
          <w:rFonts w:asciiTheme="minorHAnsi" w:hAnsiTheme="minorHAnsi" w:cstheme="minorHAnsi"/>
          <w:sz w:val="16"/>
        </w:rPr>
        <w:t xml:space="preserve"> in these regions. </w:t>
      </w:r>
      <w:r w:rsidRPr="00F24190">
        <w:rPr>
          <w:rStyle w:val="StyleUnderline"/>
          <w:rFonts w:asciiTheme="minorHAnsi" w:hAnsiTheme="minorHAnsi" w:cstheme="minorHAnsi"/>
        </w:rPr>
        <w:t>There is clear evidence of Russian interference in the 2016 U.S. presidential election, as well as in recent elections in France, the Netherlands, and Germany, with the intention of swaying the vote in favor of nationalist, populist candidates</w:t>
      </w:r>
      <w:r w:rsidRPr="00F24190">
        <w:rPr>
          <w:rFonts w:asciiTheme="minorHAnsi" w:hAnsiTheme="minorHAnsi" w:cstheme="minorHAnsi"/>
          <w:sz w:val="16"/>
        </w:rPr>
        <w:t xml:space="preserve"> sympathetic to Russia. Furthermore, </w:t>
      </w:r>
      <w:r w:rsidRPr="00F24190">
        <w:rPr>
          <w:rStyle w:val="Emphasis"/>
          <w:rFonts w:asciiTheme="minorHAnsi" w:hAnsiTheme="minorHAnsi" w:cstheme="minorHAnsi"/>
        </w:rPr>
        <w:t>Moscow is supporting pro-Russia authoritarian and oligarchic-style regimes and political movements throughout Eastern and Central Europe and Central Asia</w:t>
      </w:r>
      <w:r w:rsidRPr="00F24190">
        <w:rPr>
          <w:rFonts w:asciiTheme="minorHAnsi" w:hAnsiTheme="minorHAnsi" w:cstheme="minorHAnsi"/>
          <w:sz w:val="16"/>
        </w:rPr>
        <w:t xml:space="preserve">. Perceived attempts by Washington to interfere in that zone are sure to have exacerbated tensions with Moscow. An example is the eastward expansion of NATO, which Russia fears perhaps more than any other geopolitical threat. </w:t>
      </w:r>
      <w:r w:rsidRPr="00F24190">
        <w:rPr>
          <w:rStyle w:val="StyleUnderline"/>
          <w:rFonts w:asciiTheme="minorHAnsi" w:hAnsiTheme="minorHAnsi" w:cstheme="minorHAnsi"/>
        </w:rPr>
        <w:t>Russia’s most recent military doctrine</w:t>
      </w:r>
      <w:r w:rsidRPr="00F24190">
        <w:rPr>
          <w:rFonts w:asciiTheme="minorHAnsi" w:hAnsiTheme="minorHAnsi" w:cstheme="minorHAnsi"/>
          <w:sz w:val="16"/>
        </w:rPr>
        <w:t xml:space="preserve">, published in 2014, </w:t>
      </w:r>
      <w:r w:rsidRPr="00F24190">
        <w:rPr>
          <w:rStyle w:val="StyleUnderline"/>
          <w:rFonts w:asciiTheme="minorHAnsi" w:hAnsiTheme="minorHAnsi" w:cstheme="minorHAnsi"/>
        </w:rPr>
        <w:t>explicitly identifies NATO expansion as a major threat to Russian national security.</w:t>
      </w:r>
      <w:r w:rsidRPr="00F24190">
        <w:rPr>
          <w:rFonts w:asciiTheme="minorHAnsi" w:hAnsiTheme="minorHAnsi" w:cstheme="minorHAnsi"/>
          <w:sz w:val="16"/>
        </w:rPr>
        <w:t xml:space="preserve"> </w:t>
      </w:r>
      <w:r w:rsidRPr="00F24190">
        <w:rPr>
          <w:rStyle w:val="Emphasis"/>
          <w:rFonts w:asciiTheme="minorHAnsi" w:hAnsiTheme="minorHAnsi" w:cstheme="minorHAnsi"/>
        </w:rPr>
        <w:t>Russia has viewed the eastward expansion of NATO as a menace</w:t>
      </w:r>
      <w:r w:rsidRPr="00F24190">
        <w:rPr>
          <w:rFonts w:asciiTheme="minorHAnsi" w:hAnsiTheme="minorHAnsi" w:cstheme="minorHAnsi"/>
          <w:sz w:val="16"/>
        </w:rPr>
        <w:t xml:space="preserve"> since before the Soviet Union fell—and especially since the 1999 NATO bombing of Kosovo. Moscow is highly critical of U.S. intervention in past conflicts in the Balkans and Middle East, and remains suspicious that NATO intends to destabilize incumbent regimes in the post-Soviet space. The Kremlin directly blames Washington for inciting uprisings in Georgia, Ukraine, and the Middle East. In Ukraine, Moscow blames the Obama administration for encouraging the Maidan revolution and views U.S. policy toward Crimea as hypocritical. In Syria, Russia and the United States have disagreed on a range of issues, including the use of airspace, the future of the Bashar al-Assad regime, Syria’s use of chemical weapons, Iran’s role, how to fight the Islamic State, and which parties to the conflict constitute terrorist organizations.2 </w:t>
      </w:r>
      <w:r w:rsidRPr="00F24190">
        <w:rPr>
          <w:rStyle w:val="Emphasis"/>
          <w:rFonts w:asciiTheme="minorHAnsi" w:hAnsiTheme="minorHAnsi" w:cstheme="minorHAnsi"/>
        </w:rPr>
        <w:t>Finally, Moscow has amplified its muscular military signaling in recent years. In Ukraine and Syria in particular Russia has exercised nuclear sabre rattling and dangerous brinksmanship.</w:t>
      </w:r>
      <w:r w:rsidRPr="00F24190">
        <w:rPr>
          <w:rFonts w:asciiTheme="minorHAnsi" w:hAnsiTheme="minorHAnsi" w:cstheme="minorHAnsi"/>
          <w:sz w:val="16"/>
        </w:rPr>
        <w:t xml:space="preserve"> Both countries have engaged in increased military exercises and force buildups on the NATO-Russia border.3</w:t>
      </w:r>
    </w:p>
    <w:p w14:paraId="24EFFA8F" w14:textId="77777777" w:rsidR="004477D7" w:rsidRPr="00F24190" w:rsidRDefault="004477D7" w:rsidP="004477D7">
      <w:pPr>
        <w:rPr>
          <w:rFonts w:asciiTheme="minorHAnsi" w:hAnsiTheme="minorHAnsi" w:cstheme="minorHAnsi"/>
        </w:rPr>
      </w:pPr>
    </w:p>
    <w:p w14:paraId="256BF467"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2NC – Russia Revisionist – BMD Specific</w:t>
      </w:r>
    </w:p>
    <w:p w14:paraId="398BCC97" w14:textId="77777777" w:rsidR="004477D7" w:rsidRPr="00F24190" w:rsidRDefault="004477D7" w:rsidP="004477D7">
      <w:pPr>
        <w:pStyle w:val="Heading4"/>
        <w:spacing w:before="0"/>
        <w:rPr>
          <w:rFonts w:asciiTheme="minorHAnsi" w:hAnsiTheme="minorHAnsi" w:cstheme="minorHAnsi"/>
        </w:rPr>
      </w:pPr>
      <w:r w:rsidRPr="00F24190">
        <w:rPr>
          <w:rFonts w:asciiTheme="minorHAnsi" w:hAnsiTheme="minorHAnsi" w:cstheme="minorHAnsi"/>
        </w:rPr>
        <w:t>Russia is revisionist—arms expansion targeted at overcoming US BMD</w:t>
      </w:r>
    </w:p>
    <w:p w14:paraId="43348709" w14:textId="77777777" w:rsidR="004477D7" w:rsidRPr="00F24190" w:rsidRDefault="004477D7" w:rsidP="004477D7">
      <w:pPr>
        <w:spacing w:after="0"/>
        <w:rPr>
          <w:rFonts w:asciiTheme="minorHAnsi" w:hAnsiTheme="minorHAnsi" w:cstheme="minorHAnsi"/>
        </w:rPr>
      </w:pPr>
      <w:r w:rsidRPr="00F24190">
        <w:rPr>
          <w:rStyle w:val="Style13ptBold"/>
          <w:rFonts w:asciiTheme="minorHAnsi" w:hAnsiTheme="minorHAnsi" w:cstheme="minorHAnsi"/>
        </w:rPr>
        <w:t>Baev 18</w:t>
      </w:r>
      <w:r w:rsidRPr="00F24190">
        <w:rPr>
          <w:rFonts w:asciiTheme="minorHAnsi" w:hAnsiTheme="minorHAnsi" w:cstheme="minorHAnsi"/>
          <w:sz w:val="32"/>
          <w:szCs w:val="32"/>
        </w:rPr>
        <w:t xml:space="preserve">, </w:t>
      </w:r>
      <w:r w:rsidRPr="00F24190">
        <w:rPr>
          <w:rFonts w:asciiTheme="minorHAnsi" w:hAnsiTheme="minorHAnsi" w:cstheme="minorHAnsi"/>
        </w:rPr>
        <w:t>senior researcher at the International Peace Research Institute, Oslo, ( Pavel, “Revisionist Russia Is the Most Nuclearized Power in the World,” Real Clear Defense, Jan 18, 2018, https://www.realcleardefense.com/articles/2018/01/23/revisionist_russia_is_the_most_nuclearized_power_in_the_world_112949.html)//BL</w:t>
      </w:r>
    </w:p>
    <w:p w14:paraId="512D375D" w14:textId="77777777" w:rsidR="004477D7" w:rsidRPr="00F24190" w:rsidRDefault="004477D7" w:rsidP="004477D7">
      <w:pPr>
        <w:rPr>
          <w:rFonts w:asciiTheme="minorHAnsi" w:hAnsiTheme="minorHAnsi" w:cstheme="minorHAnsi"/>
          <w:sz w:val="16"/>
        </w:rPr>
      </w:pPr>
      <w:r w:rsidRPr="00F24190">
        <w:rPr>
          <w:rFonts w:asciiTheme="minorHAnsi" w:hAnsiTheme="minorHAnsi" w:cstheme="minorHAnsi"/>
          <w:sz w:val="16"/>
        </w:rPr>
        <w:t xml:space="preserve">Some </w:t>
      </w:r>
      <w:r w:rsidRPr="00F24190">
        <w:rPr>
          <w:rStyle w:val="StyleUnderline"/>
          <w:rFonts w:asciiTheme="minorHAnsi" w:hAnsiTheme="minorHAnsi" w:cstheme="minorHAnsi"/>
        </w:rPr>
        <w:t>Russian commentators took pride in the fact that strategic competition driven by revisionist powers</w:t>
      </w:r>
      <w:r w:rsidRPr="00F24190">
        <w:rPr>
          <w:rFonts w:asciiTheme="minorHAnsi" w:hAnsiTheme="minorHAnsi" w:cstheme="minorHAnsi"/>
          <w:sz w:val="16"/>
        </w:rPr>
        <w:t xml:space="preserve">, rather than terrorism or other unconventional challenges, </w:t>
      </w:r>
      <w:r w:rsidRPr="00F24190">
        <w:rPr>
          <w:rStyle w:val="StyleUnderline"/>
          <w:rFonts w:asciiTheme="minorHAnsi" w:hAnsiTheme="minorHAnsi" w:cstheme="minorHAnsi"/>
        </w:rPr>
        <w:t>is now</w:t>
      </w:r>
      <w:r w:rsidRPr="00F24190">
        <w:rPr>
          <w:rFonts w:asciiTheme="minorHAnsi" w:hAnsiTheme="minorHAnsi" w:cstheme="minorHAnsi"/>
          <w:sz w:val="16"/>
        </w:rPr>
        <w:t xml:space="preserve"> defined as </w:t>
      </w:r>
      <w:r w:rsidRPr="00F24190">
        <w:rPr>
          <w:rStyle w:val="StyleUnderline"/>
          <w:rFonts w:asciiTheme="minorHAnsi" w:hAnsiTheme="minorHAnsi" w:cstheme="minorHAnsi"/>
        </w:rPr>
        <w:t>the main source of threat to U.S. interests</w:t>
      </w:r>
      <w:r w:rsidRPr="00F24190">
        <w:rPr>
          <w:rFonts w:asciiTheme="minorHAnsi" w:hAnsiTheme="minorHAnsi" w:cstheme="minorHAnsi"/>
          <w:sz w:val="16"/>
        </w:rPr>
        <w:t xml:space="preserve">, seeing in this a recognition of Russia’s global role (Nezavisimaya Gazeta, January 18). President Vladimir </w:t>
      </w:r>
      <w:r w:rsidRPr="00F24190">
        <w:rPr>
          <w:rStyle w:val="StyleUnderline"/>
          <w:rFonts w:asciiTheme="minorHAnsi" w:hAnsiTheme="minorHAnsi" w:cstheme="minorHAnsi"/>
        </w:rPr>
        <w:t>Putin described the U.S. Strategy as “aggressive,”</w:t>
      </w:r>
      <w:r w:rsidRPr="00F24190">
        <w:rPr>
          <w:rFonts w:asciiTheme="minorHAnsi" w:hAnsiTheme="minorHAnsi" w:cstheme="minorHAnsi"/>
          <w:sz w:val="16"/>
        </w:rPr>
        <w:t xml:space="preserve"> presenting the deployment of </w:t>
      </w:r>
      <w:r w:rsidRPr="00F24190">
        <w:rPr>
          <w:rStyle w:val="StyleUnderline"/>
          <w:rFonts w:asciiTheme="minorHAnsi" w:hAnsiTheme="minorHAnsi" w:cstheme="minorHAnsi"/>
        </w:rPr>
        <w:t xml:space="preserve">missile defense assets in Romania and Poland as proof positive of this tired propaganda </w:t>
      </w:r>
      <w:r w:rsidRPr="00F24190">
        <w:rPr>
          <w:rFonts w:asciiTheme="minorHAnsi" w:hAnsiTheme="minorHAnsi" w:cstheme="minorHAnsi"/>
          <w:sz w:val="16"/>
        </w:rPr>
        <w:t xml:space="preserve">(New Times, December 25). Many new features can be found in the key U.S. security and defense documents that, indeed, deserve attentive analysis in Moscow, instead of the habitual condemnation. </w:t>
      </w:r>
      <w:r w:rsidRPr="00F24190">
        <w:rPr>
          <w:rStyle w:val="StyleUnderline"/>
          <w:rFonts w:asciiTheme="minorHAnsi" w:hAnsiTheme="minorHAnsi" w:cstheme="minorHAnsi"/>
        </w:rPr>
        <w:t>Not least, this is because Russia’s massive nuclear modernization is recognized in Washington as</w:t>
      </w:r>
      <w:r w:rsidRPr="00F24190">
        <w:rPr>
          <w:rFonts w:asciiTheme="minorHAnsi" w:hAnsiTheme="minorHAnsi" w:cstheme="minorHAnsi"/>
          <w:sz w:val="16"/>
        </w:rPr>
        <w:t xml:space="preserve"> </w:t>
      </w:r>
      <w:r w:rsidRPr="00F24190">
        <w:rPr>
          <w:rStyle w:val="Emphasis"/>
          <w:rFonts w:asciiTheme="minorHAnsi" w:hAnsiTheme="minorHAnsi" w:cstheme="minorHAnsi"/>
        </w:rPr>
        <w:t>a major security issue</w:t>
      </w:r>
      <w:r w:rsidRPr="00F24190">
        <w:rPr>
          <w:rFonts w:asciiTheme="minorHAnsi" w:hAnsiTheme="minorHAnsi" w:cstheme="minorHAnsi"/>
          <w:sz w:val="16"/>
        </w:rPr>
        <w:t xml:space="preserve">. The </w:t>
      </w:r>
      <w:r w:rsidRPr="00F24190">
        <w:rPr>
          <w:rStyle w:val="StyleUnderline"/>
          <w:rFonts w:asciiTheme="minorHAnsi" w:hAnsiTheme="minorHAnsi" w:cstheme="minorHAnsi"/>
        </w:rPr>
        <w:t>Russian leadership</w:t>
      </w:r>
      <w:r w:rsidRPr="00F24190">
        <w:rPr>
          <w:rFonts w:asciiTheme="minorHAnsi" w:hAnsiTheme="minorHAnsi" w:cstheme="minorHAnsi"/>
          <w:sz w:val="16"/>
        </w:rPr>
        <w:t xml:space="preserve">, however, continues to brag about new weapons systems, </w:t>
      </w:r>
      <w:r w:rsidRPr="00F24190">
        <w:rPr>
          <w:rStyle w:val="StyleUnderline"/>
          <w:rFonts w:asciiTheme="minorHAnsi" w:hAnsiTheme="minorHAnsi" w:cstheme="minorHAnsi"/>
        </w:rPr>
        <w:t>indicating that it is ready to abandon the 1988 Intermediate-Range Nuclear Forces (INF) treaty but would prefer the U.S. to destroy this remnant of the “golden era” of arms control</w:t>
      </w:r>
      <w:r w:rsidRPr="00F24190">
        <w:rPr>
          <w:rFonts w:asciiTheme="minorHAnsi" w:hAnsiTheme="minorHAnsi" w:cstheme="minorHAnsi"/>
          <w:sz w:val="16"/>
        </w:rPr>
        <w:t xml:space="preserve"> (Russiancouncil.ru, January 16). Russia embarked on the hugely expensive program of </w:t>
      </w:r>
      <w:r w:rsidRPr="00F24190">
        <w:rPr>
          <w:rStyle w:val="StyleUnderline"/>
          <w:rFonts w:asciiTheme="minorHAnsi" w:hAnsiTheme="minorHAnsi" w:cstheme="minorHAnsi"/>
        </w:rPr>
        <w:t>modernizing all elements of its nuclear arsenal at the start of this decade</w:t>
      </w:r>
      <w:r w:rsidRPr="00F24190">
        <w:rPr>
          <w:rFonts w:asciiTheme="minorHAnsi" w:hAnsiTheme="minorHAnsi" w:cstheme="minorHAnsi"/>
          <w:sz w:val="16"/>
        </w:rPr>
        <w:t xml:space="preserve">. That modernization is the main priority of the new 2027 State Armament Program, finalized last December, after many delays (Kommersant, December 18). Not every investment has paid off: the development of a new generation of strategic bombers by the Tupolev bureau is lagging, and some exotic projects, like for instance the rail-mobile Barguzin inter-continental ballistic missile, have been canceled (Ezhednevny Zhurnal, December 4). Eight Borei-class nuclear submarines constitute the most expensive entry in the rearmament effort, and the naval lobby keeps arguing for extending the service life of older strategic platforms (RIA Novosti, December 17; Voenno-Promyshlenny Kuryer, January 19). The </w:t>
      </w:r>
      <w:r w:rsidRPr="00F24190">
        <w:rPr>
          <w:rStyle w:val="StyleUnderline"/>
          <w:rFonts w:asciiTheme="minorHAnsi" w:hAnsiTheme="minorHAnsi" w:cstheme="minorHAnsi"/>
        </w:rPr>
        <w:t xml:space="preserve">Russian leadership seeks to harvest political dividends from this sustained investment, </w:t>
      </w:r>
      <w:r w:rsidRPr="00F24190">
        <w:rPr>
          <w:rFonts w:asciiTheme="minorHAnsi" w:hAnsiTheme="minorHAnsi" w:cstheme="minorHAnsi"/>
          <w:sz w:val="16"/>
        </w:rPr>
        <w:t>particularly since</w:t>
      </w:r>
      <w:r w:rsidRPr="00F24190">
        <w:rPr>
          <w:rStyle w:val="StyleUnderline"/>
          <w:rFonts w:asciiTheme="minorHAnsi" w:hAnsiTheme="minorHAnsi" w:cstheme="minorHAnsi"/>
        </w:rPr>
        <w:t xml:space="preserve"> the monthly patrols by Russia’s aging strategic bombers—carefully intercepted by NATO fighters—yield diminishing attention </w:t>
      </w:r>
      <w:r w:rsidRPr="00F24190">
        <w:rPr>
          <w:rFonts w:asciiTheme="minorHAnsi" w:hAnsiTheme="minorHAnsi" w:cstheme="minorHAnsi"/>
          <w:sz w:val="16"/>
        </w:rPr>
        <w:t>(Interfax, January 15).</w:t>
      </w:r>
    </w:p>
    <w:p w14:paraId="4EB1D57C"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2NC – China Revisionist</w:t>
      </w:r>
    </w:p>
    <w:p w14:paraId="1757C2B4"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China’s scary military force and revisionist intentions threaten the USA</w:t>
      </w:r>
    </w:p>
    <w:p w14:paraId="1CD51FE7"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 xml:space="preserve">Stokes 19 </w:t>
      </w:r>
      <w:r w:rsidRPr="00F24190">
        <w:rPr>
          <w:rFonts w:asciiTheme="minorHAnsi" w:hAnsiTheme="minorHAnsi" w:cstheme="minorHAnsi"/>
        </w:rPr>
        <w:t xml:space="preserve">- Jacob Stokes, Policy Analyst, Security and Foreign Affairs, 2019 (“China’s Missile Program and U.S. Withdrawal from the Intermediate-Range Nuclear Forces (INF) Treaty,” </w:t>
      </w:r>
      <w:r w:rsidRPr="00F24190">
        <w:rPr>
          <w:rFonts w:asciiTheme="minorHAnsi" w:hAnsiTheme="minorHAnsi" w:cstheme="minorHAnsi"/>
          <w:i/>
          <w:iCs/>
        </w:rPr>
        <w:t>US-China Economic and Security Review Commision,</w:t>
      </w:r>
      <w:r w:rsidRPr="00F24190">
        <w:rPr>
          <w:rFonts w:asciiTheme="minorHAnsi" w:hAnsiTheme="minorHAnsi" w:cstheme="minorHAnsi"/>
        </w:rPr>
        <w:t xml:space="preserve"> February 4</w:t>
      </w:r>
      <w:r w:rsidRPr="00F24190">
        <w:rPr>
          <w:rFonts w:asciiTheme="minorHAnsi" w:hAnsiTheme="minorHAnsi" w:cstheme="minorHAnsi"/>
          <w:vertAlign w:val="superscript"/>
        </w:rPr>
        <w:t>th</w:t>
      </w:r>
      <w:r w:rsidRPr="00F24190">
        <w:rPr>
          <w:rFonts w:asciiTheme="minorHAnsi" w:hAnsiTheme="minorHAnsi" w:cstheme="minorHAnsi"/>
        </w:rPr>
        <w:t>, Available Online at</w:t>
      </w:r>
      <w:r w:rsidRPr="00F24190">
        <w:rPr>
          <w:rFonts w:asciiTheme="minorHAnsi" w:hAnsiTheme="minorHAnsi" w:cstheme="minorHAnsi"/>
          <w:i/>
          <w:iCs/>
        </w:rPr>
        <w:t xml:space="preserve"> </w:t>
      </w:r>
      <w:hyperlink r:id="rId47" w:history="1">
        <w:r w:rsidRPr="00F24190">
          <w:rPr>
            <w:rStyle w:val="Hyperlink"/>
            <w:rFonts w:asciiTheme="minorHAnsi" w:hAnsiTheme="minorHAnsi" w:cstheme="minorHAnsi"/>
          </w:rPr>
          <w:t>https://www.uscc.gov/sites/default/files/Research/China%20and%20INF_0.pdf</w:t>
        </w:r>
      </w:hyperlink>
      <w:r w:rsidRPr="00F24190">
        <w:rPr>
          <w:rFonts w:asciiTheme="minorHAnsi" w:hAnsiTheme="minorHAnsi" w:cstheme="minorHAnsi"/>
        </w:rPr>
        <w:t xml:space="preserve">) </w:t>
      </w:r>
    </w:p>
    <w:p w14:paraId="37359059" w14:textId="77777777" w:rsidR="004477D7" w:rsidRPr="00F24190" w:rsidRDefault="004477D7" w:rsidP="004477D7">
      <w:pPr>
        <w:rPr>
          <w:rFonts w:asciiTheme="minorHAnsi" w:hAnsiTheme="minorHAnsi" w:cstheme="minorHAnsi"/>
          <w:sz w:val="16"/>
        </w:rPr>
      </w:pPr>
      <w:r w:rsidRPr="00F24190">
        <w:rPr>
          <w:rFonts w:asciiTheme="minorHAnsi" w:hAnsiTheme="minorHAnsi" w:cstheme="minorHAnsi"/>
          <w:sz w:val="16"/>
        </w:rPr>
        <w:t xml:space="preserve">Since the mid-1990s, </w:t>
      </w:r>
      <w:r w:rsidRPr="00F24190">
        <w:rPr>
          <w:rStyle w:val="Emphasis"/>
          <w:rFonts w:asciiTheme="minorHAnsi" w:hAnsiTheme="minorHAnsi" w:cstheme="minorHAnsi"/>
        </w:rPr>
        <w:t>Beijing has built up the world’s largest and most diverse arsenal of ground-launched missiles</w:t>
      </w:r>
      <w:r w:rsidRPr="00F24190">
        <w:rPr>
          <w:rFonts w:asciiTheme="minorHAnsi" w:hAnsiTheme="minorHAnsi" w:cstheme="minorHAnsi"/>
          <w:sz w:val="16"/>
        </w:rPr>
        <w:t xml:space="preserve">. China’s inventory contains more than 2,000 ballistic and cruise missiles, approximately 95 percent of which, according to U.S. officials, would violate the INF Treaty if China were a signatory.*6 China’s military, the People’s Liberation Army (PLA), devotes an entire service, the PLA Rocket Force, to operating those missiles.7 Beijing’s INF Treaty-noncompliant missiles include some of its short-range (between 500 and 1,000 km or 310 and 620 miles), all of its medium-range (between 1,000 and 3,000 km or 620 and 1,860 miles), and all of its intermediate- range (between 3,000 and 5,500 km or 1,860 and 3,410 miles) ballistic missile variants.8 China’s inventory of ground-launched cruise missiles would also violate the INF Treaty (see Figure 1).9 </w:t>
      </w:r>
      <w:r w:rsidRPr="00F24190">
        <w:rPr>
          <w:rStyle w:val="StyleUnderline"/>
          <w:rFonts w:asciiTheme="minorHAnsi" w:hAnsiTheme="minorHAnsi" w:cstheme="minorHAnsi"/>
        </w:rPr>
        <w:t>The vast majority of China’s ballistic and cruise missiles are fitted with conventional warheads, although some have nuclear warheads and some are “dual-capable,”</w:t>
      </w:r>
      <w:r w:rsidRPr="00F24190">
        <w:rPr>
          <w:rFonts w:asciiTheme="minorHAnsi" w:hAnsiTheme="minorHAnsi" w:cstheme="minorHAnsi"/>
          <w:sz w:val="16"/>
        </w:rPr>
        <w:t xml:space="preserve"> meaning they can accommodate either conventional or nuclear warheads. </w:t>
      </w:r>
      <w:r w:rsidRPr="00F24190">
        <w:rPr>
          <w:rStyle w:val="Emphasis"/>
          <w:rFonts w:asciiTheme="minorHAnsi" w:hAnsiTheme="minorHAnsi" w:cstheme="minorHAnsi"/>
        </w:rPr>
        <w:t>Both the nuclear and conventional missiles in China’s inventory that would be subject to INF Treaty restrictions are foundational to Beijing’s overall military strategy—namely, to hold U.S. forces at risk should they choose to intervene in a regional conflict</w:t>
      </w:r>
      <w:r w:rsidRPr="00F24190">
        <w:rPr>
          <w:rFonts w:asciiTheme="minorHAnsi" w:hAnsiTheme="minorHAnsi" w:cstheme="minorHAnsi"/>
          <w:sz w:val="16"/>
        </w:rPr>
        <w:t xml:space="preserve">—although the conventional missiles pose a more consequential problem for U.S. and allied military power in Asia. </w:t>
      </w:r>
      <w:r w:rsidRPr="00F24190">
        <w:rPr>
          <w:rStyle w:val="StyleUnderline"/>
          <w:rFonts w:asciiTheme="minorHAnsi" w:hAnsiTheme="minorHAnsi" w:cstheme="minorHAnsi"/>
        </w:rPr>
        <w:t>A small percentage of China’s missiles make up one leg of its small but growing nuclear deterrent force</w:t>
      </w:r>
      <w:r w:rsidRPr="00F24190">
        <w:rPr>
          <w:rFonts w:asciiTheme="minorHAnsi" w:hAnsiTheme="minorHAnsi" w:cstheme="minorHAnsi"/>
          <w:sz w:val="16"/>
        </w:rPr>
        <w:t xml:space="preserve">.11 Experts at the Nuclear Information Project with the Federation of American Scientists estimate that </w:t>
      </w:r>
      <w:r w:rsidRPr="00F24190">
        <w:rPr>
          <w:rStyle w:val="StyleUnderline"/>
          <w:rFonts w:asciiTheme="minorHAnsi" w:hAnsiTheme="minorHAnsi" w:cstheme="minorHAnsi"/>
        </w:rPr>
        <w:t>China possesses approximately 120 nuclear-capable land-based missiles that can carry 186 of China’s total stockpile of nuclear warheads</w:t>
      </w:r>
      <w:r w:rsidRPr="00F24190">
        <w:rPr>
          <w:rFonts w:asciiTheme="minorHAnsi" w:hAnsiTheme="minorHAnsi" w:cstheme="minorHAnsi"/>
          <w:sz w:val="16"/>
        </w:rPr>
        <w:t>, although the majority of those missiles are ICBMs and would not be constrained by the INF Treaty.</w:t>
      </w:r>
    </w:p>
    <w:p w14:paraId="1CEF7F59" w14:textId="77777777" w:rsidR="004477D7" w:rsidRPr="00F24190" w:rsidRDefault="004477D7" w:rsidP="004477D7">
      <w:pPr>
        <w:rPr>
          <w:rFonts w:asciiTheme="minorHAnsi" w:hAnsiTheme="minorHAnsi" w:cstheme="minorHAnsi"/>
          <w:sz w:val="16"/>
        </w:rPr>
      </w:pPr>
    </w:p>
    <w:p w14:paraId="2AF54B15"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Relations Low</w:t>
      </w:r>
    </w:p>
    <w:p w14:paraId="1F4E1EA0"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US-Russia relations are lower than ever before—competing ideologies, weak diplomacy, historical causes</w:t>
      </w:r>
    </w:p>
    <w:p w14:paraId="12F9AA3B" w14:textId="77777777" w:rsidR="004477D7" w:rsidRPr="00F24190" w:rsidRDefault="004477D7" w:rsidP="004477D7">
      <w:pPr>
        <w:rPr>
          <w:rStyle w:val="Style13ptBold"/>
          <w:rFonts w:asciiTheme="minorHAnsi" w:hAnsiTheme="minorHAnsi" w:cstheme="minorHAnsi"/>
        </w:rPr>
      </w:pPr>
      <w:r w:rsidRPr="00F24190">
        <w:rPr>
          <w:rStyle w:val="Style13ptBold"/>
          <w:rFonts w:asciiTheme="minorHAnsi" w:hAnsiTheme="minorHAnsi" w:cstheme="minorHAnsi"/>
        </w:rPr>
        <w:t xml:space="preserve">Burns 19 – </w:t>
      </w:r>
      <w:r w:rsidRPr="00F24190">
        <w:rPr>
          <w:rFonts w:asciiTheme="minorHAnsi" w:hAnsiTheme="minorHAnsi" w:cstheme="minorHAnsi"/>
        </w:rPr>
        <w:t>President of the Carnegie Endowment for International Peace. He previously served as U.S. deputy secretary of state. (William J. “How the U.S.-Russian Relationship Went Bad”, the Atlantic, April 2019, https://www.theatlantic.com/magazine/archive/2019/04/william-j-burns-putin-russia/583255/,)// st</w:t>
      </w:r>
    </w:p>
    <w:p w14:paraId="0F046590" w14:textId="77777777" w:rsidR="004477D7" w:rsidRPr="00F24190" w:rsidRDefault="004477D7" w:rsidP="004477D7">
      <w:pPr>
        <w:rPr>
          <w:rFonts w:asciiTheme="minorHAnsi" w:hAnsiTheme="minorHAnsi" w:cstheme="minorHAnsi"/>
          <w:u w:val="single"/>
        </w:rPr>
      </w:pPr>
      <w:r w:rsidRPr="00F24190">
        <w:rPr>
          <w:rStyle w:val="StyleUnderline"/>
          <w:rFonts w:asciiTheme="minorHAnsi" w:hAnsiTheme="minorHAnsi" w:cstheme="minorHAnsi"/>
        </w:rPr>
        <w:t>The sense of loss and indignity that came with defeat in the Cold War was unavoidable</w:t>
      </w:r>
      <w:r w:rsidRPr="00F24190">
        <w:rPr>
          <w:rFonts w:asciiTheme="minorHAnsi" w:hAnsiTheme="minorHAnsi" w:cstheme="minorHAnsi"/>
          <w:sz w:val="16"/>
        </w:rPr>
        <w:t xml:space="preserve">, no matter how many times we and the Russians had told each other that the outcome had no losers, only winners. </w:t>
      </w:r>
      <w:r w:rsidRPr="00F24190">
        <w:rPr>
          <w:rStyle w:val="StyleUnderline"/>
          <w:rFonts w:asciiTheme="minorHAnsi" w:hAnsiTheme="minorHAnsi" w:cstheme="minorHAnsi"/>
        </w:rPr>
        <w:t>From that humiliation, and from the disorder of Yeltsin’s Russia, grew the deep distrust and smoldering aggressiveness of Putin’s.</w:t>
      </w:r>
      <w:r w:rsidRPr="00F24190">
        <w:rPr>
          <w:rFonts w:asciiTheme="minorHAnsi" w:hAnsiTheme="minorHAnsi" w:cstheme="minorHAnsi"/>
          <w:sz w:val="16"/>
        </w:rPr>
        <w:t xml:space="preserve"> The pattern in U.S.-Russian relations has sometimes hinted at historical immutability, as if we were bound to rivalry and unending suspicion. That view might contain a kernel of truth; history matters, and is difficult to escape. But the whole truth is more complicated, and more prosaic. We each had our illusions. </w:t>
      </w:r>
      <w:r w:rsidRPr="00F24190">
        <w:rPr>
          <w:rStyle w:val="StyleUnderline"/>
          <w:rFonts w:asciiTheme="minorHAnsi" w:hAnsiTheme="minorHAnsi" w:cstheme="minorHAnsi"/>
        </w:rPr>
        <w:t>America thought that Moscow would eventually get accustomed to being our junior partner, and grudgingly accommodate NATO expansion even up to its border with Ukraine. And Russia always assumed the worst about American motives, and believed that its own corrupt political order and unreformed economy were a sustainable basis for real geopolitical power. We tended to feed each other’s pathologies. T</w:t>
      </w:r>
      <w:r w:rsidRPr="00F24190">
        <w:rPr>
          <w:rFonts w:asciiTheme="minorHAnsi" w:hAnsiTheme="minorHAnsi" w:cstheme="minorHAnsi"/>
          <w:sz w:val="16"/>
        </w:rPr>
        <w:t xml:space="preserve">oo often, we talked past each other. </w:t>
      </w:r>
      <w:r w:rsidRPr="00F24190">
        <w:rPr>
          <w:rStyle w:val="Emphasis"/>
          <w:rFonts w:asciiTheme="minorHAnsi" w:hAnsiTheme="minorHAnsi" w:cstheme="minorHAnsi"/>
        </w:rPr>
        <w:t>Today, of course, the American relationship with Moscow is more bizarre, and more troubled, than at any point since the end of the Cold War.</w:t>
      </w:r>
      <w:r w:rsidRPr="00F24190">
        <w:rPr>
          <w:rStyle w:val="StyleUnderline"/>
          <w:rFonts w:asciiTheme="minorHAnsi" w:hAnsiTheme="minorHAnsi" w:cstheme="minorHAnsi"/>
        </w:rPr>
        <w:t xml:space="preserve"> In Helsinki last summer, President Donald Trump stood alongside Putin, absolved him of election interference, and publicly doubted the conclusions of America’s intelligence and law-enforcement services. </w:t>
      </w:r>
      <w:r w:rsidRPr="00F24190">
        <w:rPr>
          <w:rStyle w:val="Emphasis"/>
          <w:rFonts w:asciiTheme="minorHAnsi" w:hAnsiTheme="minorHAnsi" w:cstheme="minorHAnsi"/>
        </w:rPr>
        <w:t xml:space="preserve">Trump’s narcissism, breathtaking disregard for history, and unilateral diplomatic disarmament are a depressing trifecta at a moment when Russia poses threats that were unimaginable a quarter century ago. He seems oblivious to the reality that “getting along” with rivals like Putin is not the aim of diplomacy, which is all about advancing tangible interests. </w:t>
      </w:r>
      <w:r w:rsidRPr="00F24190">
        <w:rPr>
          <w:rFonts w:asciiTheme="minorHAnsi" w:hAnsiTheme="minorHAnsi" w:cstheme="minorHAnsi"/>
          <w:sz w:val="16"/>
        </w:rPr>
        <w:t xml:space="preserve">Managing relations with Russia will be a long game, conducted within a relatively narrow band of possibilities. Navigating such a great-power rivalry requires tactful diplomacy—maneuvering in the gray area between peace and war; demonstrating a grasp of the limits of the possible; building leverage; exploring common ground where we can find it; and pushing back firmly and persistently where we can’t. The path ahead with Russia will get rockier before it gets easier. We ought to traverse it without illusions, mindful of Russia’s interests and sensibilities, unapologetic about our values, and confident in our own enduring strengths. </w:t>
      </w:r>
      <w:r w:rsidRPr="00F24190">
        <w:rPr>
          <w:rStyle w:val="StyleUnderline"/>
          <w:rFonts w:asciiTheme="minorHAnsi" w:hAnsiTheme="minorHAnsi" w:cstheme="minorHAnsi"/>
        </w:rPr>
        <w:t>We should not give in to Putin—or give up on the Russia beyond him.</w:t>
      </w:r>
    </w:p>
    <w:p w14:paraId="36B90DC5"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2NC – Relations Low</w:t>
      </w:r>
    </w:p>
    <w:p w14:paraId="74520AD7"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US-Russian relations are in a state of crisis— positive presidential ties are meaningless as congress and Trump battle over how to respond to Russia</w:t>
      </w:r>
    </w:p>
    <w:p w14:paraId="0A76D6DD" w14:textId="77777777" w:rsidR="004477D7" w:rsidRPr="00F24190" w:rsidRDefault="004477D7" w:rsidP="004477D7">
      <w:pPr>
        <w:rPr>
          <w:rStyle w:val="Style13ptBold"/>
          <w:rFonts w:asciiTheme="minorHAnsi" w:hAnsiTheme="minorHAnsi" w:cstheme="minorHAnsi"/>
        </w:rPr>
      </w:pPr>
      <w:r w:rsidRPr="00F24190">
        <w:rPr>
          <w:rStyle w:val="Style13ptBold"/>
          <w:rFonts w:asciiTheme="minorHAnsi" w:hAnsiTheme="minorHAnsi" w:cstheme="minorHAnsi"/>
        </w:rPr>
        <w:t xml:space="preserve">Hamilton 18 – </w:t>
      </w:r>
      <w:r w:rsidRPr="00F24190">
        <w:rPr>
          <w:rFonts w:asciiTheme="minorHAnsi" w:hAnsiTheme="minorHAnsi" w:cstheme="minorHAnsi"/>
        </w:rPr>
        <w:t>Colonel (Retired) Robert E. Hamilton, Ph.D., is an Associate Professor of Eurasian Studies at the U.S. Army War College and a Black Sea Fellow at the Foreign Policy Research Institute. (Robert E, “The Reset That Wasn’t: The Permanent Crisis of U.S.-Russia Relations”, Foreign Policy Research Institute, December 14, 2018, https://www.fpri.org/article/2018/12/the-reset-that-wasnt-the-permanent-crisis-of-u-s-russia-relations/)// st</w:t>
      </w:r>
    </w:p>
    <w:p w14:paraId="0C1DA066" w14:textId="77777777" w:rsidR="004477D7" w:rsidRPr="00F24190" w:rsidRDefault="004477D7" w:rsidP="004477D7">
      <w:pPr>
        <w:rPr>
          <w:rFonts w:asciiTheme="minorHAnsi" w:hAnsiTheme="minorHAnsi" w:cstheme="minorHAnsi"/>
          <w:sz w:val="16"/>
        </w:rPr>
      </w:pPr>
      <w:r w:rsidRPr="00F24190">
        <w:rPr>
          <w:rFonts w:asciiTheme="minorHAnsi" w:hAnsiTheme="minorHAnsi" w:cstheme="minorHAnsi"/>
          <w:sz w:val="16"/>
        </w:rPr>
        <w:t>The Obama reset began to unravel in late 2011 when tens of thousands of Russians gathered in major cities to protest Vladimir Putin’s plan to return to the presidency and ballot rigging in parliamentary elections. After U.S. Secretary of State Hillary Clinton expressed “serious concerns” about the fairness of the elections, Putin directly accused her of encouraging the protesters</w:t>
      </w:r>
      <w:r w:rsidRPr="00F24190">
        <w:rPr>
          <w:rStyle w:val="StyleUnderline"/>
          <w:rFonts w:asciiTheme="minorHAnsi" w:hAnsiTheme="minorHAnsi" w:cstheme="minorHAnsi"/>
        </w:rPr>
        <w:t xml:space="preserve">. </w:t>
      </w:r>
      <w:r w:rsidRPr="00F24190">
        <w:rPr>
          <w:rStyle w:val="Emphasis"/>
          <w:rFonts w:asciiTheme="minorHAnsi" w:hAnsiTheme="minorHAnsi" w:cstheme="minorHAnsi"/>
        </w:rPr>
        <w:t>Disagreements over U.S. plans for a European missile defense system further strained the relationship</w:t>
      </w:r>
      <w:r w:rsidRPr="00F24190">
        <w:rPr>
          <w:rStyle w:val="StyleUnderline"/>
          <w:rFonts w:asciiTheme="minorHAnsi" w:hAnsiTheme="minorHAnsi" w:cstheme="minorHAnsi"/>
        </w:rPr>
        <w:t xml:space="preserve">, and it descended into crisis in early 2014 with the Russian seizure of Crimea and fomenting of armed separatism in eastern Ukraine.U.S.-Russia relations have been frozen in crisis since then. </w:t>
      </w:r>
      <w:r w:rsidRPr="00F24190">
        <w:rPr>
          <w:rStyle w:val="Emphasis"/>
          <w:rFonts w:asciiTheme="minorHAnsi" w:hAnsiTheme="minorHAnsi" w:cstheme="minorHAnsi"/>
        </w:rPr>
        <w:t>At almost five years, this marks the longest sustained downturn in relations since the end of the Cold War</w:t>
      </w:r>
      <w:r w:rsidRPr="00F24190">
        <w:rPr>
          <w:rStyle w:val="StyleUnderline"/>
          <w:rFonts w:asciiTheme="minorHAnsi" w:hAnsiTheme="minorHAnsi" w:cstheme="minorHAnsi"/>
        </w:rPr>
        <w:t>. In previous cycles, strong personal connections between the U.S. and Russian presidents provided a foundation that allowed for cooperation on issues of mutual importance, at least until the structural contradictions in the relationship caused the predictable erosion of trust.</w:t>
      </w:r>
      <w:r w:rsidRPr="00F24190">
        <w:rPr>
          <w:rFonts w:asciiTheme="minorHAnsi" w:hAnsiTheme="minorHAnsi" w:cstheme="minorHAnsi"/>
          <w:sz w:val="16"/>
        </w:rPr>
        <w:t xml:space="preserve"> In the 1990s, Russia-watchers spoke of the “Bill and Boris Show” after the close personal relationship between Presidents Clinton and Yeltsin. In the post-9/11 reset, Bush’s “I looked into his eyes” remark captured the early personal affinity between presidents. And the Obama reset was marked by a clear preference for Dmitrii Medvedev, seen as more liberal and pragmatic than his predecessor and successor Putin. </w:t>
      </w:r>
      <w:r w:rsidRPr="00F24190">
        <w:rPr>
          <w:rStyle w:val="Emphasis"/>
          <w:rFonts w:asciiTheme="minorHAnsi" w:hAnsiTheme="minorHAnsi" w:cstheme="minorHAnsi"/>
        </w:rPr>
        <w:t>Despite Putin’s evident preference for Donald Trump in the 2016 U.S. presidential election and Trump’s affinity for Putin, the personal relationship between the men cannot serve as a foundation for a reset in the bilateral relationship due to Trump’s inability to acknowledge Russian interference in the election and his refusal to criticize Putin.</w:t>
      </w:r>
      <w:r w:rsidRPr="00F24190">
        <w:rPr>
          <w:rStyle w:val="StyleUnderline"/>
          <w:rFonts w:asciiTheme="minorHAnsi" w:hAnsiTheme="minorHAnsi" w:cstheme="minorHAnsi"/>
        </w:rPr>
        <w:t xml:space="preserve"> These two sticking points have </w:t>
      </w:r>
      <w:r w:rsidRPr="00F24190">
        <w:rPr>
          <w:rStyle w:val="Emphasis"/>
          <w:rFonts w:asciiTheme="minorHAnsi" w:hAnsiTheme="minorHAnsi" w:cstheme="minorHAnsi"/>
        </w:rPr>
        <w:t>undermined trust in his instincts on Russia</w:t>
      </w:r>
      <w:r w:rsidRPr="00F24190">
        <w:rPr>
          <w:rStyle w:val="StyleUnderline"/>
          <w:rFonts w:asciiTheme="minorHAnsi" w:hAnsiTheme="minorHAnsi" w:cstheme="minorHAnsi"/>
        </w:rPr>
        <w:t xml:space="preserve">. As a result, </w:t>
      </w:r>
      <w:r w:rsidRPr="00F24190">
        <w:rPr>
          <w:rStyle w:val="Emphasis"/>
          <w:rFonts w:asciiTheme="minorHAnsi" w:hAnsiTheme="minorHAnsi" w:cstheme="minorHAnsi"/>
        </w:rPr>
        <w:t xml:space="preserve">Congress and the professional national security bureaucracy are largely managing the U.S. side of the bilateral relationship. </w:t>
      </w:r>
      <w:r w:rsidRPr="00F24190">
        <w:rPr>
          <w:rStyle w:val="StyleUnderline"/>
          <w:rFonts w:asciiTheme="minorHAnsi" w:hAnsiTheme="minorHAnsi" w:cstheme="minorHAnsi"/>
        </w:rPr>
        <w:t>Congress imposed sanctions on Russia and restricted Trump’s ability to lift them. The Departments of Defense and State convinced the White House to sell advanced Javelin anti-tank missiles to Georgia and Ukraine despite Trump’s reluctance to go ahead with the sale. Trump was similarly reluctant to expel Russian diplomats from the U.S. as punishment for the use of a nerve agent in the United Kingdom, but was apparently convinced to do so by senior advisors</w:t>
      </w:r>
      <w:r w:rsidRPr="00F24190">
        <w:rPr>
          <w:rFonts w:asciiTheme="minorHAnsi" w:hAnsiTheme="minorHAnsi" w:cstheme="minorHAnsi"/>
          <w:sz w:val="16"/>
        </w:rPr>
        <w:t>. More recently, the president’s reaction to the Russian seizure of three Ukrainian ships in the Kerch Strait differed markedly from those of his top advisors. UN Ambassador Nikki Haley condemned Russia’s “outlaw actions,” adding that the incident was an “</w:t>
      </w:r>
      <w:r w:rsidRPr="00F24190">
        <w:rPr>
          <w:rStyle w:val="StyleUnderline"/>
          <w:rFonts w:asciiTheme="minorHAnsi" w:hAnsiTheme="minorHAnsi" w:cstheme="minorHAnsi"/>
        </w:rPr>
        <w:t>outrageous violation of sovereign Ukrainian territory” and “another reckless Russian escalation.” Secretary of State Mike Pompeo condemned the “aggressive Russian action” and—like Haley—labelled it a “dangerous escalation.”</w:t>
      </w:r>
      <w:r w:rsidRPr="00F24190">
        <w:rPr>
          <w:rFonts w:asciiTheme="minorHAnsi" w:hAnsiTheme="minorHAnsi" w:cstheme="minorHAnsi"/>
          <w:sz w:val="16"/>
        </w:rPr>
        <w:t xml:space="preserve"> For his part, President Trump said, “We do not like what’s happening either way. We don’t like what’s happening, and hopefully it will get straightened out.” Later, Trump gave the Kerch Strait incident as the reason for cancelling his scheduled meeting with Putin at the G20 Summit in Buenos Aires, although the two did meet informally during a dinner there. The Two-Track Presidency </w:t>
      </w:r>
      <w:r w:rsidRPr="00F24190">
        <w:rPr>
          <w:rStyle w:val="Emphasis"/>
          <w:rFonts w:asciiTheme="minorHAnsi" w:hAnsiTheme="minorHAnsi" w:cstheme="minorHAnsi"/>
        </w:rPr>
        <w:t xml:space="preserve">The current state of the U.S.-Russia relationship is unprecedented. </w:t>
      </w:r>
      <w:r w:rsidRPr="00F24190">
        <w:rPr>
          <w:rStyle w:val="StyleUnderline"/>
          <w:rFonts w:asciiTheme="minorHAnsi" w:hAnsiTheme="minorHAnsi" w:cstheme="minorHAnsi"/>
        </w:rPr>
        <w:t xml:space="preserve">As an anonymous senior administration official noted in a now-famous New York Times editorial, this is a two-track presidency. On one track, Trump “shows a preference for autocrats and dictators,” complains that senior staff members let him “get boxed into further confrontation with Russia,” and expresses “frustration that the United States continued to impose sanctions on the country for its malign behavior.” On the other track, Russia is “called out for meddling and punished accordingly” and sanctioned “for its malign behavior” by Trump’s administration and Congress. Until the Trump presidency ends, a reset will be impossible, </w:t>
      </w:r>
      <w:r w:rsidRPr="00F24190">
        <w:rPr>
          <w:rStyle w:val="Emphasis"/>
          <w:rFonts w:asciiTheme="minorHAnsi" w:hAnsiTheme="minorHAnsi" w:cstheme="minorHAnsi"/>
        </w:rPr>
        <w:t xml:space="preserve">and the personal relationship between presidents—instead of being a shock absorber in a relationship otherwise devoid of meaningful institutional or economic ties—will be mostly </w:t>
      </w:r>
      <w:r w:rsidRPr="00F24190">
        <w:rPr>
          <w:rStyle w:val="StyleUnderline"/>
          <w:rFonts w:asciiTheme="minorHAnsi" w:hAnsiTheme="minorHAnsi" w:cstheme="minorHAnsi"/>
        </w:rPr>
        <w:t>irrelevant. Even in normal times, Russia is a problem to be managed as often as it is a partner to be engaged. The reverse is also true: the U.S. is a problem for Russia as often as it is a partner</w:t>
      </w:r>
      <w:r w:rsidRPr="00F24190">
        <w:rPr>
          <w:rStyle w:val="Emphasis"/>
          <w:rFonts w:asciiTheme="minorHAnsi" w:hAnsiTheme="minorHAnsi" w:cstheme="minorHAnsi"/>
        </w:rPr>
        <w:t>. In these times of permanent crisis, when the U.S. president is largely a bystander in the U.S.-Russia relationship</w:t>
      </w:r>
      <w:r w:rsidRPr="00F24190">
        <w:rPr>
          <w:rFonts w:asciiTheme="minorHAnsi" w:hAnsiTheme="minorHAnsi" w:cstheme="minorHAnsi"/>
          <w:sz w:val="16"/>
        </w:rPr>
        <w:t>, the “steady state” the writer of the anonymous New York Times editorial claims to represent has assumed a heavy and precariously balanced burden.</w:t>
      </w:r>
    </w:p>
    <w:p w14:paraId="679F20CD"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Trump Alt Cause</w:t>
      </w:r>
    </w:p>
    <w:p w14:paraId="5EBA37B4"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Trump means no improvements possible in US-Russia relations</w:t>
      </w:r>
    </w:p>
    <w:p w14:paraId="28F7EF6D"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Rumer and Sokolsky 19</w:t>
      </w:r>
      <w:r w:rsidRPr="00F24190">
        <w:rPr>
          <w:rFonts w:asciiTheme="minorHAnsi" w:hAnsiTheme="minorHAnsi" w:cstheme="minorHAnsi"/>
        </w:rPr>
        <w:t xml:space="preserve"> - Eugene Rumer is a former national intelligence officer for Russia and Eurasia at the U.S. National Intelligence Council, is a senior fellow and the director of Carnegie’s Russia and Eurasia Program. Education BA, Boston University MA, Georgetown University PhD, Massachusetts Institute of Technology and Richard Sokolsky is a nonresident senior fellow in Carnegie’s Russia and Eurasia Program. His work focuses on U.S. policy toward Russia in the wake of the Ukraine crisis. Education B.A. Vanderbilt University M.A. Johns Hopkins School of Advanced International Studies (“Thirty Years of U.S. Policy Toward Russia: Can the Vicious Circle Be Broken?” Carnegie Endowment for International Peace JUNE 20, 2019 https://carnegieendowment.org/2019/06/20/thirty-years-of-u.s.-policy-toward-russia-can-vicious-circle-be-broken-pub-79323)</w:t>
      </w:r>
    </w:p>
    <w:p w14:paraId="4AA8E5D0" w14:textId="77777777" w:rsidR="004477D7" w:rsidRPr="00F24190" w:rsidRDefault="004477D7" w:rsidP="004477D7">
      <w:pPr>
        <w:rPr>
          <w:rFonts w:asciiTheme="minorHAnsi" w:hAnsiTheme="minorHAnsi" w:cstheme="minorHAnsi"/>
          <w:sz w:val="16"/>
        </w:rPr>
      </w:pPr>
      <w:r w:rsidRPr="00F24190">
        <w:rPr>
          <w:rFonts w:asciiTheme="minorHAnsi" w:hAnsiTheme="minorHAnsi" w:cstheme="minorHAnsi"/>
          <w:sz w:val="16"/>
        </w:rPr>
        <w:t xml:space="preserve">That said, </w:t>
      </w:r>
      <w:r w:rsidRPr="00F24190">
        <w:rPr>
          <w:rStyle w:val="StyleUnderline"/>
          <w:rFonts w:asciiTheme="minorHAnsi" w:hAnsiTheme="minorHAnsi" w:cstheme="minorHAnsi"/>
        </w:rPr>
        <w:t>the United States should be under no illusions about turning around the perilous U.S.-Russian relationship</w:t>
      </w:r>
      <w:r w:rsidRPr="00F24190">
        <w:rPr>
          <w:rFonts w:asciiTheme="minorHAnsi" w:hAnsiTheme="minorHAnsi" w:cstheme="minorHAnsi"/>
          <w:sz w:val="16"/>
        </w:rPr>
        <w:t xml:space="preserve">. </w:t>
      </w:r>
      <w:r w:rsidRPr="00F24190">
        <w:rPr>
          <w:rStyle w:val="Emphasis"/>
          <w:rFonts w:asciiTheme="minorHAnsi" w:hAnsiTheme="minorHAnsi" w:cstheme="minorHAnsi"/>
        </w:rPr>
        <w:t>As long as Russia continues to identify itself in opposition to</w:t>
      </w:r>
      <w:r w:rsidRPr="00F24190">
        <w:rPr>
          <w:rFonts w:asciiTheme="minorHAnsi" w:hAnsiTheme="minorHAnsi" w:cstheme="minorHAnsi"/>
          <w:sz w:val="16"/>
        </w:rPr>
        <w:t xml:space="preserve"> what it perceives as </w:t>
      </w:r>
      <w:r w:rsidRPr="00F24190">
        <w:rPr>
          <w:rStyle w:val="Emphasis"/>
          <w:rFonts w:asciiTheme="minorHAnsi" w:hAnsiTheme="minorHAnsi" w:cstheme="minorHAnsi"/>
        </w:rPr>
        <w:t>American attempts to maintain global hegemony</w:t>
      </w:r>
      <w:r w:rsidRPr="00F24190">
        <w:rPr>
          <w:rFonts w:asciiTheme="minorHAnsi" w:hAnsiTheme="minorHAnsi" w:cstheme="minorHAnsi"/>
          <w:sz w:val="16"/>
        </w:rPr>
        <w:t xml:space="preserve">, especially through expanding the Euro-Atlantic system to include Russia’s closest neighbors, </w:t>
      </w:r>
      <w:r w:rsidRPr="00F24190">
        <w:rPr>
          <w:rStyle w:val="Emphasis"/>
          <w:rFonts w:asciiTheme="minorHAnsi" w:hAnsiTheme="minorHAnsi" w:cstheme="minorHAnsi"/>
        </w:rPr>
        <w:t>a more restrained and less interventionist U.S. approach to Russia may not gain traction with the Kremlin</w:t>
      </w:r>
      <w:r w:rsidRPr="00F24190">
        <w:rPr>
          <w:rFonts w:asciiTheme="minorHAnsi" w:hAnsiTheme="minorHAnsi" w:cstheme="minorHAnsi"/>
          <w:sz w:val="16"/>
        </w:rPr>
        <w:t xml:space="preserve">. Indeed, </w:t>
      </w:r>
      <w:r w:rsidRPr="00F24190">
        <w:rPr>
          <w:rStyle w:val="StyleUnderline"/>
          <w:rFonts w:asciiTheme="minorHAnsi" w:hAnsiTheme="minorHAnsi" w:cstheme="minorHAnsi"/>
        </w:rPr>
        <w:t>for the remainder of the Trump administration, no improvement in the bilateral relationship appears feasible</w:t>
      </w:r>
      <w:r w:rsidRPr="00F24190">
        <w:rPr>
          <w:rFonts w:asciiTheme="minorHAnsi" w:hAnsiTheme="minorHAnsi" w:cstheme="minorHAnsi"/>
          <w:sz w:val="16"/>
        </w:rPr>
        <w:t xml:space="preserve">—not least because Trump’s heavy personal baggage on Russia curtails the political space to change the fundamental direction of U.S. policy. Regrettably, </w:t>
      </w:r>
      <w:r w:rsidRPr="00F24190">
        <w:rPr>
          <w:rStyle w:val="StyleUnderline"/>
          <w:rFonts w:asciiTheme="minorHAnsi" w:hAnsiTheme="minorHAnsi" w:cstheme="minorHAnsi"/>
        </w:rPr>
        <w:t>the issue of U.S.-Russian relations has become so poisonous in U.S. domestic politics that reasoned conversations between the two governments are not possible</w:t>
      </w:r>
      <w:r w:rsidRPr="00F24190">
        <w:rPr>
          <w:rFonts w:asciiTheme="minorHAnsi" w:hAnsiTheme="minorHAnsi" w:cstheme="minorHAnsi"/>
          <w:sz w:val="16"/>
        </w:rPr>
        <w:t xml:space="preserve"> about many of the options presented in this paper. Should there be a change of administrations in 2021, the atmosphere for considering alternative courses of action may become more hospitable. If this were to happen, the principles set out here could establish the basis for a long-term road map to protect U.S. core interests when they are challenged by Moscow, halt the downward slide in the U.S.-Russian relationship, and provide a foundation upon which to build a more sustainable and productive bilateral relationship.</w:t>
      </w:r>
    </w:p>
    <w:p w14:paraId="4C8545C3"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Russia-China – No War</w:t>
      </w:r>
    </w:p>
    <w:p w14:paraId="2FD22494"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 xml:space="preserve">Russia and China won’t go to war – empirics and recent actions prove stability </w:t>
      </w:r>
    </w:p>
    <w:p w14:paraId="2BD21A55"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Chow 18</w:t>
      </w:r>
      <w:r w:rsidRPr="00F24190">
        <w:rPr>
          <w:rFonts w:asciiTheme="minorHAnsi" w:hAnsiTheme="minorHAnsi" w:cstheme="minorHAnsi"/>
        </w:rPr>
        <w:t xml:space="preserve"> - Eugene K. Chow writes on foreign policy and military affairs. His work has been published in The Week, Huffington Post, and The Diplomat. (“Nuclear Showdown: Could Russia and China Go to War?” National Interest July 25, 2018 https://nationalinterest.org/blog/buzz/nuclear-showdown-could-russia-and-china-go-war-26751)</w:t>
      </w:r>
    </w:p>
    <w:p w14:paraId="3648FD2E"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Rather than a sign of aggression</w:t>
      </w:r>
      <w:r w:rsidRPr="00F24190">
        <w:rPr>
          <w:rFonts w:asciiTheme="minorHAnsi" w:hAnsiTheme="minorHAnsi" w:cstheme="minorHAnsi"/>
          <w:sz w:val="16"/>
        </w:rPr>
        <w:t xml:space="preserve">, </w:t>
      </w:r>
      <w:r w:rsidRPr="00F24190">
        <w:rPr>
          <w:rStyle w:val="StyleUnderline"/>
          <w:rFonts w:asciiTheme="minorHAnsi" w:hAnsiTheme="minorHAnsi" w:cstheme="minorHAnsi"/>
        </w:rPr>
        <w:t>the fact that the two nations can modernize their militaries</w:t>
      </w:r>
      <w:r w:rsidRPr="00F24190">
        <w:rPr>
          <w:rFonts w:asciiTheme="minorHAnsi" w:hAnsiTheme="minorHAnsi" w:cstheme="minorHAnsi"/>
          <w:sz w:val="16"/>
        </w:rPr>
        <w:t xml:space="preserve"> and upgrade missiles in what was once a highly contentious area </w:t>
      </w:r>
      <w:r w:rsidRPr="00F24190">
        <w:rPr>
          <w:rStyle w:val="Emphasis"/>
          <w:rFonts w:asciiTheme="minorHAnsi" w:hAnsiTheme="minorHAnsi" w:cstheme="minorHAnsi"/>
        </w:rPr>
        <w:t>underscores how close they have become since the end of the Cold War</w:t>
      </w:r>
      <w:r w:rsidRPr="00F24190">
        <w:rPr>
          <w:rFonts w:asciiTheme="minorHAnsi" w:hAnsiTheme="minorHAnsi" w:cstheme="minorHAnsi"/>
          <w:sz w:val="16"/>
        </w:rPr>
        <w:t xml:space="preserve">. This newfound trust spells trouble for the United States and its partners in the region as Beijing and Moscow share an aversion to American leadership in the Asia-Pacific. </w:t>
      </w:r>
      <w:r w:rsidRPr="00F24190">
        <w:rPr>
          <w:rStyle w:val="StyleUnderline"/>
          <w:rFonts w:asciiTheme="minorHAnsi" w:hAnsiTheme="minorHAnsi" w:cstheme="minorHAnsi"/>
        </w:rPr>
        <w:t>The frozen tundra along Russia’s far-eastern border with China is becoming a hot zone</w:t>
      </w:r>
      <w:r w:rsidRPr="00F24190">
        <w:rPr>
          <w:rFonts w:asciiTheme="minorHAnsi" w:hAnsiTheme="minorHAnsi" w:cstheme="minorHAnsi"/>
          <w:sz w:val="16"/>
        </w:rPr>
        <w:t xml:space="preserve"> as both nations deploy nuclear-capable missiles to the area. Are two of the world’s most advanced militaries preparing for war with one another? </w:t>
      </w:r>
      <w:r w:rsidRPr="00F24190">
        <w:rPr>
          <w:rStyle w:val="StyleUnderline"/>
          <w:rFonts w:asciiTheme="minorHAnsi" w:hAnsiTheme="minorHAnsi" w:cstheme="minorHAnsi"/>
        </w:rPr>
        <w:t>In June, Russia armed a fourth brigade in the far east with the deadly Iskander-M short-range ballistic missile system</w:t>
      </w:r>
      <w:r w:rsidRPr="00F24190">
        <w:rPr>
          <w:rFonts w:asciiTheme="minorHAnsi" w:hAnsiTheme="minorHAnsi" w:cstheme="minorHAnsi"/>
          <w:sz w:val="16"/>
        </w:rPr>
        <w:t xml:space="preserve">. There are now twice as many brigades equipped with these nuclear-capable missiles on the Chinese border than any other Russian military district. The Iskander-M has a range of 250–310 miles, which puts China squarely in its sights. </w:t>
      </w:r>
      <w:r w:rsidRPr="00F24190">
        <w:rPr>
          <w:rStyle w:val="StyleUnderline"/>
          <w:rFonts w:asciiTheme="minorHAnsi" w:hAnsiTheme="minorHAnsi" w:cstheme="minorHAnsi"/>
        </w:rPr>
        <w:t>South of the border, China has reportedly moved</w:t>
      </w:r>
      <w:r w:rsidRPr="00F24190">
        <w:rPr>
          <w:rFonts w:asciiTheme="minorHAnsi" w:hAnsiTheme="minorHAnsi" w:cstheme="minorHAnsi"/>
          <w:sz w:val="16"/>
        </w:rPr>
        <w:t xml:space="preserve"> the Dongfeng-41, </w:t>
      </w:r>
      <w:r w:rsidRPr="00F24190">
        <w:rPr>
          <w:rStyle w:val="StyleUnderline"/>
          <w:rFonts w:asciiTheme="minorHAnsi" w:hAnsiTheme="minorHAnsi" w:cstheme="minorHAnsi"/>
        </w:rPr>
        <w:t>an intercontinental ballistic missile capable of carrying multiple nuclear warheads</w:t>
      </w:r>
      <w:r w:rsidRPr="00F24190">
        <w:rPr>
          <w:rFonts w:asciiTheme="minorHAnsi" w:hAnsiTheme="minorHAnsi" w:cstheme="minorHAnsi"/>
          <w:sz w:val="16"/>
        </w:rPr>
        <w:t xml:space="preserve">, to its northeastern-most province. Though the two nations appear to be close allies, conducting joint military exercises in recent years, this region has been a significant source of tension in the past. </w:t>
      </w:r>
      <w:r w:rsidRPr="00F24190">
        <w:rPr>
          <w:rStyle w:val="StyleUnderline"/>
          <w:rFonts w:asciiTheme="minorHAnsi" w:hAnsiTheme="minorHAnsi" w:cstheme="minorHAnsi"/>
        </w:rPr>
        <w:t>In 1969, the Soviet Union and China nearly went to war with one another</w:t>
      </w:r>
      <w:r w:rsidRPr="00F24190">
        <w:rPr>
          <w:rFonts w:asciiTheme="minorHAnsi" w:hAnsiTheme="minorHAnsi" w:cstheme="minorHAnsi"/>
          <w:sz w:val="16"/>
        </w:rPr>
        <w:t xml:space="preserve"> following deadly military clashes in the area. By deploying Iskander-M missile brigades, some analysts suggest that Russia is seeking to check the increasing military and economic might of its southern neighbor. Perched along Russia’s eastern-most border are over 100 million Chinese to just 4 million Russians. Based on some estimates, as many as five million Chinese migrants have poured across the border, sparking fears that they could become the region’s dominant ethnic group. Vladimir Putin has even warned residents that their children could one day grow up speaking Chinese. Many of the areas surrounding the border once belonged to the Middle Kingdom, and the area is particularly attractive to the rapidly growing nation’s insatiable factories. The region contains almost all of Russia’s diamonds, a third of its gold, and major oil, natural gas and zinc deposits. </w:t>
      </w:r>
      <w:r w:rsidRPr="00F24190">
        <w:rPr>
          <w:rStyle w:val="StyleUnderline"/>
          <w:rFonts w:asciiTheme="minorHAnsi" w:hAnsiTheme="minorHAnsi" w:cstheme="minorHAnsi"/>
        </w:rPr>
        <w:t>Although both sides have historic and economic interests in the area, and the military buildup could be interpreted as an aggressive power play</w:t>
      </w:r>
      <w:r w:rsidRPr="00F24190">
        <w:rPr>
          <w:rFonts w:asciiTheme="minorHAnsi" w:hAnsiTheme="minorHAnsi" w:cstheme="minorHAnsi"/>
          <w:sz w:val="16"/>
        </w:rPr>
        <w:t xml:space="preserve">, </w:t>
      </w:r>
      <w:r w:rsidRPr="00F24190">
        <w:rPr>
          <w:rStyle w:val="Emphasis"/>
          <w:rFonts w:asciiTheme="minorHAnsi" w:hAnsiTheme="minorHAnsi" w:cstheme="minorHAnsi"/>
        </w:rPr>
        <w:t>there is no risk of war</w:t>
      </w:r>
      <w:r w:rsidRPr="00F24190">
        <w:rPr>
          <w:rFonts w:asciiTheme="minorHAnsi" w:hAnsiTheme="minorHAnsi" w:cstheme="minorHAnsi"/>
          <w:sz w:val="16"/>
        </w:rPr>
        <w:t xml:space="preserve">. China vehemently denies deploying an ICBM to its northern border, and Russia insists that the two nations remain close allies. Furthermore, given the Chinese Dongfeng-41’s range and its flight trajectory, moving it closer to Russia would actually limit the areas within the country that it could target. </w:t>
      </w:r>
      <w:r w:rsidRPr="00F24190">
        <w:rPr>
          <w:rStyle w:val="StyleUnderline"/>
          <w:rFonts w:asciiTheme="minorHAnsi" w:hAnsiTheme="minorHAnsi" w:cstheme="minorHAnsi"/>
        </w:rPr>
        <w:t>So why then are these two countries militarizing this sensitive border</w:t>
      </w:r>
      <w:r w:rsidRPr="00F24190">
        <w:rPr>
          <w:rFonts w:asciiTheme="minorHAnsi" w:hAnsiTheme="minorHAnsi" w:cstheme="minorHAnsi"/>
          <w:sz w:val="16"/>
        </w:rPr>
        <w:t xml:space="preserve">? Far from preparing for war with one another, </w:t>
      </w:r>
      <w:r w:rsidRPr="00F24190">
        <w:rPr>
          <w:rStyle w:val="Emphasis"/>
          <w:rFonts w:asciiTheme="minorHAnsi" w:hAnsiTheme="minorHAnsi" w:cstheme="minorHAnsi"/>
        </w:rPr>
        <w:t>the military buildup in the region is the legacy of Sino-Russo tensions</w:t>
      </w:r>
      <w:r w:rsidRPr="00F24190">
        <w:rPr>
          <w:rFonts w:asciiTheme="minorHAnsi" w:hAnsiTheme="minorHAnsi" w:cstheme="minorHAnsi"/>
          <w:sz w:val="16"/>
        </w:rPr>
        <w:t xml:space="preserve">, Cold War military strategy and a lack of funding to build new Russian military infrastructure. </w:t>
      </w:r>
      <w:r w:rsidRPr="00F24190">
        <w:rPr>
          <w:rStyle w:val="StyleUnderline"/>
          <w:rFonts w:asciiTheme="minorHAnsi" w:hAnsiTheme="minorHAnsi" w:cstheme="minorHAnsi"/>
        </w:rPr>
        <w:t>At the height of the Sino-Soviet split</w:t>
      </w:r>
      <w:r w:rsidRPr="00F24190">
        <w:rPr>
          <w:rFonts w:asciiTheme="minorHAnsi" w:hAnsiTheme="minorHAnsi" w:cstheme="minorHAnsi"/>
          <w:sz w:val="16"/>
        </w:rPr>
        <w:t xml:space="preserve"> in the late 1960s, </w:t>
      </w:r>
      <w:r w:rsidRPr="00F24190">
        <w:rPr>
          <w:rStyle w:val="StyleUnderline"/>
          <w:rFonts w:asciiTheme="minorHAnsi" w:hAnsiTheme="minorHAnsi" w:cstheme="minorHAnsi"/>
        </w:rPr>
        <w:t>China feared a simultaneous Russian assault</w:t>
      </w:r>
      <w:r w:rsidRPr="00F24190">
        <w:rPr>
          <w:rFonts w:asciiTheme="minorHAnsi" w:hAnsiTheme="minorHAnsi" w:cstheme="minorHAnsi"/>
          <w:sz w:val="16"/>
        </w:rPr>
        <w:t xml:space="preserve"> through Mongolia into Beijing and a multi-pronged invasion through northeastern China. Outmatched by Russia’s military at the time, China opted to use the country’s size and its overwhelming numerical advantage to halt such an attack. </w:t>
      </w:r>
      <w:r w:rsidRPr="00F24190">
        <w:rPr>
          <w:rStyle w:val="StyleUnderline"/>
          <w:rFonts w:asciiTheme="minorHAnsi" w:hAnsiTheme="minorHAnsi" w:cstheme="minorHAnsi"/>
        </w:rPr>
        <w:t>This resulted in constructing defensive positions and stationing millions of troops south of the border</w:t>
      </w:r>
      <w:r w:rsidRPr="00F24190">
        <w:rPr>
          <w:rFonts w:asciiTheme="minorHAnsi" w:hAnsiTheme="minorHAnsi" w:cstheme="minorHAnsi"/>
          <w:sz w:val="16"/>
        </w:rPr>
        <w:t xml:space="preserve">. </w:t>
      </w:r>
      <w:r w:rsidRPr="00F24190">
        <w:rPr>
          <w:rStyle w:val="StyleUnderline"/>
          <w:rFonts w:asciiTheme="minorHAnsi" w:hAnsiTheme="minorHAnsi" w:cstheme="minorHAnsi"/>
        </w:rPr>
        <w:t>The Soviets worried that they would not be able to withstand a massive Chinese incursion,</w:t>
      </w:r>
      <w:r w:rsidRPr="00F24190">
        <w:rPr>
          <w:rFonts w:asciiTheme="minorHAnsi" w:hAnsiTheme="minorHAnsi" w:cstheme="minorHAnsi"/>
          <w:sz w:val="16"/>
        </w:rPr>
        <w:t xml:space="preserve"> which would threaten strategic positions in the east and crucial points along the Trans-Siberian Railroad. </w:t>
      </w:r>
      <w:r w:rsidRPr="00F24190">
        <w:rPr>
          <w:rStyle w:val="StyleUnderline"/>
          <w:rFonts w:asciiTheme="minorHAnsi" w:hAnsiTheme="minorHAnsi" w:cstheme="minorHAnsi"/>
        </w:rPr>
        <w:t>Senior Soviet defense officials</w:t>
      </w:r>
      <w:r w:rsidRPr="00F24190">
        <w:rPr>
          <w:rFonts w:asciiTheme="minorHAnsi" w:hAnsiTheme="minorHAnsi" w:cstheme="minorHAnsi"/>
          <w:sz w:val="16"/>
        </w:rPr>
        <w:t xml:space="preserve"> took the threat so seriously that some </w:t>
      </w:r>
      <w:r w:rsidRPr="00F24190">
        <w:rPr>
          <w:rStyle w:val="StyleUnderline"/>
          <w:rFonts w:asciiTheme="minorHAnsi" w:hAnsiTheme="minorHAnsi" w:cstheme="minorHAnsi"/>
        </w:rPr>
        <w:t>even considered deploying nuclear mines along the border</w:t>
      </w:r>
      <w:r w:rsidRPr="00F24190">
        <w:rPr>
          <w:rFonts w:asciiTheme="minorHAnsi" w:hAnsiTheme="minorHAnsi" w:cstheme="minorHAnsi"/>
          <w:sz w:val="16"/>
        </w:rPr>
        <w:t xml:space="preserve"> or conducting a pre-emptive nuclear strike. Decades have passed and the threat of war has long subsided, but the military infrastructure for such an event remains in place. According to Peter Wood, an Asian security researcher, the concentration of Chinese troops aimed at preventing a Russian invasion from the north has not changed much since 1973. However</w:t>
      </w:r>
      <w:r w:rsidRPr="00F24190">
        <w:rPr>
          <w:rStyle w:val="Emphasis"/>
          <w:rFonts w:asciiTheme="minorHAnsi" w:hAnsiTheme="minorHAnsi" w:cstheme="minorHAnsi"/>
        </w:rPr>
        <w:t>, in a sign that China no longer perceives Russia as a threat,</w:t>
      </w:r>
      <w:r w:rsidRPr="00F24190">
        <w:rPr>
          <w:rFonts w:asciiTheme="minorHAnsi" w:hAnsiTheme="minorHAnsi" w:cstheme="minorHAnsi"/>
          <w:sz w:val="16"/>
        </w:rPr>
        <w:t xml:space="preserve"> </w:t>
      </w:r>
      <w:r w:rsidRPr="00F24190">
        <w:rPr>
          <w:rStyle w:val="StyleUnderline"/>
          <w:rFonts w:asciiTheme="minorHAnsi" w:hAnsiTheme="minorHAnsi" w:cstheme="minorHAnsi"/>
        </w:rPr>
        <w:t>the military command responsible for defending this border was downgraded from the highest priority to the second lowest</w:t>
      </w:r>
      <w:r w:rsidRPr="00F24190">
        <w:rPr>
          <w:rFonts w:asciiTheme="minorHAnsi" w:hAnsiTheme="minorHAnsi" w:cstheme="minorHAnsi"/>
          <w:sz w:val="16"/>
        </w:rPr>
        <w:t xml:space="preserve"> as part of a broader military reorganization </w:t>
      </w:r>
      <w:r w:rsidRPr="00F24190">
        <w:rPr>
          <w:rStyle w:val="StyleUnderline"/>
          <w:rFonts w:asciiTheme="minorHAnsi" w:hAnsiTheme="minorHAnsi" w:cstheme="minorHAnsi"/>
        </w:rPr>
        <w:t>in 2015.</w:t>
      </w:r>
      <w:r w:rsidRPr="00F24190">
        <w:rPr>
          <w:rFonts w:asciiTheme="minorHAnsi" w:hAnsiTheme="minorHAnsi" w:cstheme="minorHAnsi"/>
          <w:sz w:val="16"/>
        </w:rPr>
        <w:t xml:space="preserve"> </w:t>
      </w:r>
      <w:r w:rsidRPr="00F24190">
        <w:rPr>
          <w:rStyle w:val="StyleUnderline"/>
          <w:rFonts w:asciiTheme="minorHAnsi" w:hAnsiTheme="minorHAnsi" w:cstheme="minorHAnsi"/>
        </w:rPr>
        <w:t>The circumstances are similar on the Russian side of the border</w:t>
      </w:r>
      <w:r w:rsidRPr="00F24190">
        <w:rPr>
          <w:rFonts w:asciiTheme="minorHAnsi" w:hAnsiTheme="minorHAnsi" w:cstheme="minorHAnsi"/>
          <w:sz w:val="16"/>
        </w:rPr>
        <w:t>. “</w:t>
      </w:r>
      <w:r w:rsidRPr="00F24190">
        <w:rPr>
          <w:rStyle w:val="StyleUnderline"/>
          <w:rFonts w:asciiTheme="minorHAnsi" w:hAnsiTheme="minorHAnsi" w:cstheme="minorHAnsi"/>
        </w:rPr>
        <w:t>The geographic deployment of Russia's Armed Forces is closely interconnected with historic circumstances</w:t>
      </w:r>
      <w:r w:rsidRPr="00F24190">
        <w:rPr>
          <w:rFonts w:asciiTheme="minorHAnsi" w:hAnsiTheme="minorHAnsi" w:cstheme="minorHAnsi"/>
          <w:sz w:val="16"/>
        </w:rPr>
        <w:t xml:space="preserve"> of the collapse of the Soviet Union,” said Russian military analyst Vasily Kashin. During the Cold War, the Soviets stationed their most battle-ready brigades in East Germany and in Eastern Europe. But after the collapse of the Soviet Union, the most powerful military units left in Russia were those stationed in the far east for a war with China. </w:t>
      </w:r>
      <w:r w:rsidRPr="00F24190">
        <w:rPr>
          <w:rStyle w:val="StyleUnderline"/>
          <w:rFonts w:asciiTheme="minorHAnsi" w:hAnsiTheme="minorHAnsi" w:cstheme="minorHAnsi"/>
        </w:rPr>
        <w:t>Russia lacks the resources to build new military infrastructure like barracks, airfields and warehouses, so it must rely on Soviet-era bases</w:t>
      </w:r>
      <w:r w:rsidRPr="00F24190">
        <w:rPr>
          <w:rFonts w:asciiTheme="minorHAnsi" w:hAnsiTheme="minorHAnsi" w:cstheme="minorHAnsi"/>
          <w:sz w:val="16"/>
        </w:rPr>
        <w:t xml:space="preserve">, explained Kashin. As a result, Iskander-M missile brigades are now stationed at the positions where China had once anticipated a Russian invasion with one brigade in Mongolia, another brigade near Inner Mongolia, and two along China’s northeastern-most border. </w:t>
      </w:r>
      <w:r w:rsidRPr="00F24190">
        <w:rPr>
          <w:rStyle w:val="Emphasis"/>
          <w:rFonts w:asciiTheme="minorHAnsi" w:hAnsiTheme="minorHAnsi" w:cstheme="minorHAnsi"/>
        </w:rPr>
        <w:t>Rather than a sign of aggression, the fact that the two nations can modernize their militaries and upgrade missiles in what was once a highly contentious area underscores how close they have become</w:t>
      </w:r>
      <w:r w:rsidRPr="00F24190">
        <w:rPr>
          <w:rFonts w:asciiTheme="minorHAnsi" w:hAnsiTheme="minorHAnsi" w:cstheme="minorHAnsi"/>
          <w:sz w:val="16"/>
        </w:rPr>
        <w:t xml:space="preserve"> since the end of the Cold War. This newfound trust spells trouble for the United States and its partners in the region as Beijing and Moscow share an aversion to American leadership in the Asia-Pacific.</w:t>
      </w:r>
    </w:p>
    <w:p w14:paraId="2925A06F" w14:textId="77777777" w:rsidR="004477D7" w:rsidRPr="00F24190" w:rsidRDefault="004477D7" w:rsidP="004477D7">
      <w:pPr>
        <w:pStyle w:val="Heading2"/>
        <w:rPr>
          <w:rFonts w:asciiTheme="minorHAnsi" w:hAnsiTheme="minorHAnsi" w:cstheme="minorHAnsi"/>
        </w:rPr>
      </w:pPr>
      <w:r w:rsidRPr="00F24190">
        <w:rPr>
          <w:rFonts w:asciiTheme="minorHAnsi" w:hAnsiTheme="minorHAnsi" w:cstheme="minorHAnsi"/>
        </w:rPr>
        <w:t>Solvency</w:t>
      </w:r>
    </w:p>
    <w:p w14:paraId="23888A2F"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Circumvention</w:t>
      </w:r>
    </w:p>
    <w:p w14:paraId="4829E7F8"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The aff can’t solve – the MDA can fund billions in SM-3 interceptors like those in Poland</w:t>
      </w:r>
    </w:p>
    <w:p w14:paraId="0AB4E618" w14:textId="77777777" w:rsidR="004477D7" w:rsidRPr="00F24190" w:rsidRDefault="004477D7" w:rsidP="004477D7">
      <w:pPr>
        <w:rPr>
          <w:rFonts w:asciiTheme="minorHAnsi" w:hAnsiTheme="minorHAnsi" w:cstheme="minorHAnsi"/>
        </w:rPr>
      </w:pPr>
      <w:r w:rsidRPr="00F24190">
        <w:rPr>
          <w:rFonts w:asciiTheme="minorHAnsi" w:hAnsiTheme="minorHAnsi" w:cstheme="minorHAnsi"/>
        </w:rPr>
        <w:t>Department of Defense 15 – (“Contracts for Dec. 18, 2015,” Department of Defense, Dec. 18, 2015 https://dod.defense.gov/News/Contracts/Contract-View/Article/637451/)</w:t>
      </w:r>
    </w:p>
    <w:p w14:paraId="58EBE7C1"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Raytheon Missile Systems</w:t>
      </w:r>
      <w:r w:rsidRPr="00F24190">
        <w:rPr>
          <w:rFonts w:asciiTheme="minorHAnsi" w:hAnsiTheme="minorHAnsi" w:cstheme="minorHAnsi"/>
          <w:sz w:val="16"/>
        </w:rPr>
        <w:t xml:space="preserve"> Co., Tucson, Arizona, </w:t>
      </w:r>
      <w:r w:rsidRPr="00F24190">
        <w:rPr>
          <w:rStyle w:val="StyleUnderline"/>
          <w:rFonts w:asciiTheme="minorHAnsi" w:hAnsiTheme="minorHAnsi" w:cstheme="minorHAnsi"/>
        </w:rPr>
        <w:t>is being awarded a $2,351,177,872</w:t>
      </w:r>
      <w:r w:rsidRPr="00F24190">
        <w:rPr>
          <w:rFonts w:asciiTheme="minorHAnsi" w:hAnsiTheme="minorHAnsi" w:cstheme="minorHAnsi"/>
          <w:sz w:val="16"/>
        </w:rPr>
        <w:t xml:space="preserve"> </w:t>
      </w:r>
      <w:r w:rsidRPr="00F24190">
        <w:rPr>
          <w:rStyle w:val="StyleUnderline"/>
          <w:rFonts w:asciiTheme="minorHAnsi" w:hAnsiTheme="minorHAnsi" w:cstheme="minorHAnsi"/>
        </w:rPr>
        <w:t>sole-source fixed-price-incentive, firm-fixed-price, and cost-plus-fixed-fee</w:t>
      </w:r>
      <w:r w:rsidRPr="00F24190">
        <w:rPr>
          <w:rFonts w:asciiTheme="minorHAnsi" w:hAnsiTheme="minorHAnsi" w:cstheme="minorHAnsi"/>
          <w:sz w:val="16"/>
        </w:rPr>
        <w:t xml:space="preserve"> modification inclusive of all options.  </w:t>
      </w:r>
      <w:r w:rsidRPr="00F24190">
        <w:rPr>
          <w:rStyle w:val="StyleUnderline"/>
          <w:rFonts w:asciiTheme="minorHAnsi" w:hAnsiTheme="minorHAnsi" w:cstheme="minorHAnsi"/>
        </w:rPr>
        <w:t>Under this contract, the contractor will procure the material, fabricate, test, and deliver 52 SM-3 Block IB missiles</w:t>
      </w:r>
      <w:r w:rsidRPr="00F24190">
        <w:rPr>
          <w:rFonts w:asciiTheme="minorHAnsi" w:hAnsiTheme="minorHAnsi" w:cstheme="minorHAnsi"/>
          <w:sz w:val="16"/>
        </w:rPr>
        <w:t xml:space="preserve">; provide related All-Up-Round support, and execute recertification efforts. This modification definitizes the previously awarded undefinitized contract action (effective April 30, 2015; valued at $540,938,144) for a quantity of 44 Standard Missile (SM)-3 Block IB missiles, and procures an additional eight missiles for a total quantity of 52 SM-3 Block IB missiles, and related support for fiscal 2015; with three one-year options (fiscal 2016 through fiscal 2018) with a quantity of up to 52 per option year and related support.  Additionally, </w:t>
      </w:r>
      <w:r w:rsidRPr="00F24190">
        <w:rPr>
          <w:rStyle w:val="StyleUnderline"/>
          <w:rFonts w:asciiTheme="minorHAnsi" w:hAnsiTheme="minorHAnsi" w:cstheme="minorHAnsi"/>
        </w:rPr>
        <w:t>this modification includes support for recertification efforts for the base year and three one-year options</w:t>
      </w:r>
      <w:r w:rsidRPr="00F24190">
        <w:rPr>
          <w:rFonts w:asciiTheme="minorHAnsi" w:hAnsiTheme="minorHAnsi" w:cstheme="minorHAnsi"/>
          <w:sz w:val="16"/>
        </w:rPr>
        <w:t xml:space="preserve">.  This modification increases the total contract value from $604,020,878 to $636,481,749. </w:t>
      </w:r>
      <w:r w:rsidRPr="00F24190">
        <w:rPr>
          <w:rStyle w:val="StyleUnderline"/>
          <w:rFonts w:asciiTheme="minorHAnsi" w:hAnsiTheme="minorHAnsi" w:cstheme="minorHAnsi"/>
        </w:rPr>
        <w:t>The work will be performed in Tucson, Arizona; and Huntsville, Alabama,</w:t>
      </w:r>
      <w:r w:rsidRPr="00F24190">
        <w:rPr>
          <w:rFonts w:asciiTheme="minorHAnsi" w:hAnsiTheme="minorHAnsi" w:cstheme="minorHAnsi"/>
          <w:sz w:val="16"/>
        </w:rPr>
        <w:t xml:space="preserve"> with an expected completion date of Sept. 30, 2021. Fiscal 2015 defense-wide procurement funding in the amount of $173,344,432; and fiscal 2016 operations and maintenance funding in the amount of $1,339,475, is being obligated at the time of award. </w:t>
      </w:r>
      <w:r w:rsidRPr="00F24190">
        <w:rPr>
          <w:rStyle w:val="Emphasis"/>
          <w:rFonts w:asciiTheme="minorHAnsi" w:hAnsiTheme="minorHAnsi" w:cstheme="minorHAnsi"/>
        </w:rPr>
        <w:t>The Missile Defense Agency, Dahlgren, Virginia, is the contracting activity</w:t>
      </w:r>
      <w:r w:rsidRPr="00F24190">
        <w:rPr>
          <w:rFonts w:asciiTheme="minorHAnsi" w:hAnsiTheme="minorHAnsi" w:cstheme="minorHAnsi"/>
          <w:sz w:val="16"/>
        </w:rPr>
        <w:t xml:space="preserve"> (HQ0276-15-C-0005).</w:t>
      </w:r>
    </w:p>
    <w:p w14:paraId="6D26CA6D"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And – The MDA specifically requested funding for sites in Poland and Romania for 2020</w:t>
      </w:r>
    </w:p>
    <w:p w14:paraId="0430A658"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O’Rourke 19</w:t>
      </w:r>
      <w:r w:rsidRPr="00F24190">
        <w:rPr>
          <w:rFonts w:asciiTheme="minorHAnsi" w:hAnsiTheme="minorHAnsi" w:cstheme="minorHAnsi"/>
        </w:rPr>
        <w:t xml:space="preserve"> – Ronald O'Rourke Specialist in Naval Affairs (“Navy Aegis Ballistic Missile Defense (BMD) Program: Background and Issues for Congress” Congressional Research Service June 19, 2019 https://fas.org/sgp/crs/weapons/RL33745.pdf)</w:t>
      </w:r>
    </w:p>
    <w:p w14:paraId="596A436D"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The Aegis ballistic missile defense (BMD) program,</w:t>
      </w:r>
      <w:r w:rsidRPr="00F24190">
        <w:rPr>
          <w:rFonts w:asciiTheme="minorHAnsi" w:hAnsiTheme="minorHAnsi" w:cstheme="minorHAnsi"/>
          <w:sz w:val="16"/>
        </w:rPr>
        <w:t xml:space="preserve"> </w:t>
      </w:r>
      <w:r w:rsidRPr="00F24190">
        <w:rPr>
          <w:rStyle w:val="Emphasis"/>
          <w:rFonts w:asciiTheme="minorHAnsi" w:hAnsiTheme="minorHAnsi" w:cstheme="minorHAnsi"/>
        </w:rPr>
        <w:t>which is carried out by the Missile Defense Agency (MDA</w:t>
      </w:r>
      <w:r w:rsidRPr="00F24190">
        <w:rPr>
          <w:rFonts w:asciiTheme="minorHAnsi" w:hAnsiTheme="minorHAnsi" w:cstheme="minorHAnsi"/>
          <w:sz w:val="16"/>
        </w:rPr>
        <w:t>) and the Navy</w:t>
      </w:r>
      <w:r w:rsidRPr="00F24190">
        <w:rPr>
          <w:rStyle w:val="StyleUnderline"/>
          <w:rFonts w:asciiTheme="minorHAnsi" w:hAnsiTheme="minorHAnsi" w:cstheme="minorHAnsi"/>
        </w:rPr>
        <w:t>, gives Navy Aegis cruisers and destroyers a capability for conducting BMD operations</w:t>
      </w:r>
      <w:r w:rsidRPr="00F24190">
        <w:rPr>
          <w:rFonts w:asciiTheme="minorHAnsi" w:hAnsiTheme="minorHAnsi" w:cstheme="minorHAnsi"/>
          <w:sz w:val="16"/>
        </w:rPr>
        <w:t xml:space="preserve">. Under the FY2020 budget submission, the number of BMD-capable Navy Aegis ships is projected to increase from 38 at the end of FY2018 to 59 at the end of FY2024. BMD-capable Aegis ships operate in European waters to defend Europe from potential ballistic missile attacks from countries such as Iran, and in in the Western Pacific and the Persian Gulf to provide regional defense against potential ballistic missile attacks from countries such as North Korea and Iran. </w:t>
      </w:r>
      <w:r w:rsidRPr="00F24190">
        <w:rPr>
          <w:rStyle w:val="Emphasis"/>
          <w:rFonts w:asciiTheme="minorHAnsi" w:hAnsiTheme="minorHAnsi" w:cstheme="minorHAnsi"/>
        </w:rPr>
        <w:t>The Aegis BMD program is funded mostly through MDA’s budget</w:t>
      </w:r>
      <w:r w:rsidRPr="00F24190">
        <w:rPr>
          <w:rFonts w:asciiTheme="minorHAnsi" w:hAnsiTheme="minorHAnsi" w:cstheme="minorHAnsi"/>
          <w:sz w:val="16"/>
        </w:rPr>
        <w:t xml:space="preserve">. The Navy’s budget provides additional funding for BMD-related efforts. </w:t>
      </w:r>
      <w:r w:rsidRPr="00F24190">
        <w:rPr>
          <w:rStyle w:val="StyleUnderline"/>
          <w:rFonts w:asciiTheme="minorHAnsi" w:hAnsiTheme="minorHAnsi" w:cstheme="minorHAnsi"/>
        </w:rPr>
        <w:t>MDA’s proposed FY2020 budget requests a total of $1,784.2 million</w:t>
      </w:r>
      <w:r w:rsidRPr="00F24190">
        <w:rPr>
          <w:rFonts w:asciiTheme="minorHAnsi" w:hAnsiTheme="minorHAnsi" w:cstheme="minorHAnsi"/>
          <w:sz w:val="16"/>
        </w:rPr>
        <w:t xml:space="preserve"> (i.e., about $1.8 billion) </w:t>
      </w:r>
      <w:r w:rsidRPr="00F24190">
        <w:rPr>
          <w:rStyle w:val="StyleUnderline"/>
          <w:rFonts w:asciiTheme="minorHAnsi" w:hAnsiTheme="minorHAnsi" w:cstheme="minorHAnsi"/>
        </w:rPr>
        <w:t>in procurement and research and development funding for Aegis BMD efforts</w:t>
      </w:r>
      <w:r w:rsidRPr="00F24190">
        <w:rPr>
          <w:rStyle w:val="Emphasis"/>
          <w:rFonts w:asciiTheme="minorHAnsi" w:hAnsiTheme="minorHAnsi" w:cstheme="minorHAnsi"/>
        </w:rPr>
        <w:t xml:space="preserve">, including funding for two Aegis Ashore sites in Poland and Romania. </w:t>
      </w:r>
      <w:r w:rsidRPr="00F24190">
        <w:rPr>
          <w:rFonts w:asciiTheme="minorHAnsi" w:hAnsiTheme="minorHAnsi" w:cstheme="minorHAnsi"/>
          <w:sz w:val="16"/>
        </w:rPr>
        <w:t>MDA’s budget also includes operations and maintenance (O&amp;M) and military construction (MilCon) funding for the Aegis BMD program.</w:t>
      </w:r>
    </w:p>
    <w:p w14:paraId="5CA9950C" w14:textId="77777777" w:rsidR="004477D7" w:rsidRPr="00F24190" w:rsidRDefault="004477D7" w:rsidP="004477D7">
      <w:pPr>
        <w:rPr>
          <w:rFonts w:asciiTheme="minorHAnsi" w:hAnsiTheme="minorHAnsi" w:cstheme="minorHAnsi"/>
          <w:sz w:val="16"/>
        </w:rPr>
      </w:pPr>
    </w:p>
    <w:p w14:paraId="70C7CF23"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2NC – Circumvention</w:t>
      </w:r>
    </w:p>
    <w:p w14:paraId="3C62737E"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The MDA has plenty of funds to circumvent the aff</w:t>
      </w:r>
    </w:p>
    <w:p w14:paraId="27F57354"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Missile Defense Agency 19</w:t>
      </w:r>
      <w:r w:rsidRPr="00F24190">
        <w:rPr>
          <w:rFonts w:asciiTheme="minorHAnsi" w:hAnsiTheme="minorHAnsi" w:cstheme="minorHAnsi"/>
        </w:rPr>
        <w:t xml:space="preserve"> - (“BUDGET INFORMATION Funding Missile Defense Missile Defense Agency Fiscal Year (FY) 2020 Budget Proposal” Missile Defense Agency March 7, 2019 https://www.mda.mil/news/budget_information.html)</w:t>
      </w:r>
    </w:p>
    <w:p w14:paraId="0E562D18"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The Missile Defense Agency (MDA) mission is “</w:t>
      </w:r>
      <w:r w:rsidRPr="00F24190">
        <w:rPr>
          <w:rStyle w:val="Emphasis"/>
          <w:rFonts w:asciiTheme="minorHAnsi" w:hAnsiTheme="minorHAnsi" w:cstheme="minorHAnsi"/>
        </w:rPr>
        <w:t>to develop and deploy a layered Ballistic Missile Defense System to defend</w:t>
      </w:r>
      <w:r w:rsidRPr="00F24190">
        <w:rPr>
          <w:rStyle w:val="StyleUnderline"/>
          <w:rFonts w:asciiTheme="minorHAnsi" w:hAnsiTheme="minorHAnsi" w:cstheme="minorHAnsi"/>
        </w:rPr>
        <w:t xml:space="preserve"> the United States, its deployed forces</w:t>
      </w:r>
      <w:r w:rsidRPr="00F24190">
        <w:rPr>
          <w:rStyle w:val="Emphasis"/>
          <w:rFonts w:asciiTheme="minorHAnsi" w:hAnsiTheme="minorHAnsi" w:cstheme="minorHAnsi"/>
        </w:rPr>
        <w:t>, allies</w:t>
      </w:r>
      <w:r w:rsidRPr="00F24190">
        <w:rPr>
          <w:rFonts w:asciiTheme="minorHAnsi" w:hAnsiTheme="minorHAnsi" w:cstheme="minorHAnsi"/>
          <w:sz w:val="16"/>
        </w:rPr>
        <w:t xml:space="preserve">, </w:t>
      </w:r>
      <w:r w:rsidRPr="00F24190">
        <w:rPr>
          <w:rStyle w:val="StyleUnderline"/>
          <w:rFonts w:asciiTheme="minorHAnsi" w:hAnsiTheme="minorHAnsi" w:cstheme="minorHAnsi"/>
        </w:rPr>
        <w:t>and friends from missile attacks</w:t>
      </w:r>
      <w:r w:rsidRPr="00F24190">
        <w:rPr>
          <w:rFonts w:asciiTheme="minorHAnsi" w:hAnsiTheme="minorHAnsi" w:cstheme="minorHAnsi"/>
          <w:sz w:val="16"/>
        </w:rPr>
        <w:t xml:space="preserve"> of all ranges and in all phases of flight.” </w:t>
      </w:r>
      <w:r w:rsidRPr="00F24190">
        <w:rPr>
          <w:rStyle w:val="Emphasis"/>
          <w:rFonts w:asciiTheme="minorHAnsi" w:hAnsiTheme="minorHAnsi" w:cstheme="minorHAnsi"/>
        </w:rPr>
        <w:t>MDA’s budget request is $9.431 billion in Fiscal Year (FY) 2020</w:t>
      </w:r>
      <w:r w:rsidRPr="00F24190">
        <w:rPr>
          <w:rFonts w:asciiTheme="minorHAnsi" w:hAnsiTheme="minorHAnsi" w:cstheme="minorHAnsi"/>
          <w:sz w:val="16"/>
        </w:rPr>
        <w:t xml:space="preserve">, a decrease of $1.06 billion from the FY 2019 enacted budget of $10.491 billion. </w:t>
      </w:r>
      <w:r w:rsidRPr="00F24190">
        <w:rPr>
          <w:rStyle w:val="StyleUnderline"/>
          <w:rFonts w:asciiTheme="minorHAnsi" w:hAnsiTheme="minorHAnsi" w:cstheme="minorHAnsi"/>
        </w:rPr>
        <w:t>In FY 2020,</w:t>
      </w:r>
      <w:r w:rsidRPr="00F24190">
        <w:rPr>
          <w:rFonts w:asciiTheme="minorHAnsi" w:hAnsiTheme="minorHAnsi" w:cstheme="minorHAnsi"/>
          <w:sz w:val="16"/>
        </w:rPr>
        <w:t xml:space="preserve"> </w:t>
      </w:r>
      <w:r w:rsidRPr="00F24190">
        <w:rPr>
          <w:rStyle w:val="StyleUnderline"/>
          <w:rFonts w:asciiTheme="minorHAnsi" w:hAnsiTheme="minorHAnsi" w:cstheme="minorHAnsi"/>
        </w:rPr>
        <w:t>MDA will aim to strengthen and expand the deployment of defenses for our Nation,</w:t>
      </w:r>
      <w:r w:rsidRPr="00F24190">
        <w:rPr>
          <w:rFonts w:asciiTheme="minorHAnsi" w:hAnsiTheme="minorHAnsi" w:cstheme="minorHAnsi"/>
          <w:sz w:val="16"/>
        </w:rPr>
        <w:t xml:space="preserve"> deployed forces, allies, and international partners against increasingly capable missile threats. The missile defense program will support the Warfighter and the needs of the Combatant Commanders by developing, integrating, testing, and deploying interceptors, sensors, and the command and control, battle management and communications (C2BMC) system for the Ballistic Missile Defense System (BMDS). </w:t>
      </w:r>
      <w:r w:rsidRPr="00F24190">
        <w:rPr>
          <w:rStyle w:val="StyleUnderline"/>
          <w:rFonts w:asciiTheme="minorHAnsi" w:hAnsiTheme="minorHAnsi" w:cstheme="minorHAnsi"/>
        </w:rPr>
        <w:t>MDA’s priorities for missile defense development and fielding are as follows</w:t>
      </w:r>
      <w:r w:rsidRPr="00F24190">
        <w:rPr>
          <w:rFonts w:asciiTheme="minorHAnsi" w:hAnsiTheme="minorHAnsi" w:cstheme="minorHAnsi"/>
          <w:sz w:val="16"/>
        </w:rPr>
        <w:t xml:space="preserve">: 1) </w:t>
      </w:r>
      <w:r w:rsidRPr="00F24190">
        <w:rPr>
          <w:rStyle w:val="StyleUnderline"/>
          <w:rFonts w:asciiTheme="minorHAnsi" w:hAnsiTheme="minorHAnsi" w:cstheme="minorHAnsi"/>
        </w:rPr>
        <w:t>continue to focus on increasing system reliability</w:t>
      </w:r>
      <w:r w:rsidRPr="00F24190">
        <w:rPr>
          <w:rFonts w:asciiTheme="minorHAnsi" w:hAnsiTheme="minorHAnsi" w:cstheme="minorHAnsi"/>
          <w:sz w:val="16"/>
        </w:rPr>
        <w:t xml:space="preserve"> to build warfighter confidence; 2) </w:t>
      </w:r>
      <w:r w:rsidRPr="00F24190">
        <w:rPr>
          <w:rStyle w:val="Emphasis"/>
          <w:rFonts w:asciiTheme="minorHAnsi" w:hAnsiTheme="minorHAnsi" w:cstheme="minorHAnsi"/>
        </w:rPr>
        <w:t>increase engagement capability and capacity</w:t>
      </w:r>
      <w:r w:rsidRPr="00F24190">
        <w:rPr>
          <w:rFonts w:asciiTheme="minorHAnsi" w:hAnsiTheme="minorHAnsi" w:cstheme="minorHAnsi"/>
          <w:sz w:val="16"/>
        </w:rPr>
        <w:t xml:space="preserve">; and 3) address the advanced threat. This budget request maintains operational missile defense capabilities for existing homeland and regional defense forces and will continue to increase interceptor inventory capacity and use existing technologies to improve sensors, battle management, fire control, and kill vehicle capabilities to address evolving threats. MDA is cognizant of the growing cyber threat and is working to ensure the Nation's missile defenses are resilient and able to operate in a highly contested cyber environment. MDA remains focused on supporting the DoD Cybersecurity Campaign through implementation of the DoD Cybersecurity Discipline Implementation Plan - Four Lines of Effort. The four lines of effort are Strong Authentication, Hardening of Systems, Reducing the DoD Attack Surface, and Alignment to Cybersecurity / Computer Network Defense Service Providers across all networks; all are critical to the reliability of the MDA networks. </w:t>
      </w:r>
    </w:p>
    <w:p w14:paraId="1B0CA173"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The US is the country spending on Aegis Ashore in Europe</w:t>
      </w:r>
    </w:p>
    <w:p w14:paraId="4E9A874D"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Defense Industry Daily 6/7</w:t>
      </w:r>
      <w:r w:rsidRPr="00F24190">
        <w:rPr>
          <w:rFonts w:asciiTheme="minorHAnsi" w:hAnsiTheme="minorHAnsi" w:cstheme="minorHAnsi"/>
        </w:rPr>
        <w:t xml:space="preserve"> - (“SM-3 BMD, in from the Sea: EPAA &amp; Aegis Ashore” Defense Industry Daily Jun 07, 2019 https://www.defenseindustrydaily.com/sm-3-bmd-04986/)</w:t>
      </w:r>
    </w:p>
    <w:p w14:paraId="19457C9A"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The USA is building 3 Aegis Ashore sites: one test site in Barking Sands, Hawaii, USA, and sites in Deveselu Air Base, Romania and Redzikowo, Poland</w:t>
      </w:r>
      <w:r w:rsidRPr="00F24190">
        <w:rPr>
          <w:rFonts w:asciiTheme="minorHAnsi" w:hAnsiTheme="minorHAnsi" w:cstheme="minorHAnsi"/>
          <w:sz w:val="16"/>
        </w:rPr>
        <w:t xml:space="preserve">. The GAO estimates that </w:t>
      </w:r>
      <w:r w:rsidRPr="00F24190">
        <w:rPr>
          <w:rStyle w:val="Emphasis"/>
          <w:rFonts w:asciiTheme="minorHAnsi" w:hAnsiTheme="minorHAnsi" w:cstheme="minorHAnsi"/>
        </w:rPr>
        <w:t>building these sites and bringing them to operational status will cost the USA about $2.3 billion</w:t>
      </w:r>
      <w:r w:rsidRPr="00F24190">
        <w:rPr>
          <w:rFonts w:asciiTheme="minorHAnsi" w:hAnsiTheme="minorHAnsi" w:cstheme="minorHAnsi"/>
          <w:sz w:val="16"/>
        </w:rPr>
        <w:t>. Our own tracking includes R&amp;D into land-based SM-3 options, and tracks obviously related categories in MDA’s shifting budget lines.</w:t>
      </w:r>
    </w:p>
    <w:p w14:paraId="19C9DB71"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Alt Cause</w:t>
      </w:r>
    </w:p>
    <w:p w14:paraId="6FF43A11"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Alt causes to Russia collapsing strategic stability – prompt global strike, conventional systems, lack of follow through</w:t>
      </w:r>
    </w:p>
    <w:p w14:paraId="07648AFA"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Chivvis et al 17</w:t>
      </w:r>
      <w:r w:rsidRPr="00F24190">
        <w:rPr>
          <w:rFonts w:asciiTheme="minorHAnsi" w:hAnsiTheme="minorHAnsi" w:cstheme="minorHAnsi"/>
        </w:rPr>
        <w:t xml:space="preserve"> - Christopher Chivvis is the associate director of the International Security and Defense Policy Center and a senior political scientist, specializing in Europe and Eurasia, North Africa, NATO, military interventions, and other national security issues. Andrew Radin joined RAND as an associate political scientist in September 2014 and has worked on a number of issues related to international security in Eastern Europe. Dara Massicot is a defense policy researcher at RAND and was previously a senior intelligence analyst for Russian Military Doctrine and Operations at the Department of Defense. Clint Reach is a project associate at RAND with master’s degrees in political science and Russian and Eurasian studies. He served for nine years in the U.S. Navy as a Russian linguist.(“Strengthening Strategic Stability with Russia” RAND Corporation 2017 https://www.rand.org/pubs/perspectives/PE234.html)</w:t>
      </w:r>
    </w:p>
    <w:p w14:paraId="37344268" w14:textId="77777777" w:rsidR="004477D7" w:rsidRPr="00F24190" w:rsidRDefault="004477D7" w:rsidP="004477D7">
      <w:pPr>
        <w:rPr>
          <w:rFonts w:asciiTheme="minorHAnsi" w:hAnsiTheme="minorHAnsi" w:cstheme="minorHAnsi"/>
          <w:sz w:val="16"/>
        </w:rPr>
      </w:pPr>
      <w:r w:rsidRPr="00F24190">
        <w:rPr>
          <w:rFonts w:asciiTheme="minorHAnsi" w:hAnsiTheme="minorHAnsi" w:cstheme="minorHAnsi"/>
          <w:sz w:val="16"/>
        </w:rPr>
        <w:t xml:space="preserve">Military Self-Restraint </w:t>
      </w:r>
      <w:r w:rsidRPr="00F24190">
        <w:rPr>
          <w:rStyle w:val="StyleUnderline"/>
          <w:rFonts w:asciiTheme="minorHAnsi" w:hAnsiTheme="minorHAnsi" w:cstheme="minorHAnsi"/>
        </w:rPr>
        <w:t>The United States has it within its power to self-limit the development and deployment of those systems that Russia believes to be detrimental to its retaliatory nuclear capability</w:t>
      </w:r>
      <w:r w:rsidRPr="00F24190">
        <w:rPr>
          <w:rFonts w:asciiTheme="minorHAnsi" w:hAnsiTheme="minorHAnsi" w:cstheme="minorHAnsi"/>
          <w:sz w:val="16"/>
        </w:rPr>
        <w:t xml:space="preserve"> and thus possibly strengthen strategic stability. For example, </w:t>
      </w:r>
      <w:r w:rsidRPr="00F24190">
        <w:rPr>
          <w:rStyle w:val="Emphasis"/>
          <w:rFonts w:asciiTheme="minorHAnsi" w:hAnsiTheme="minorHAnsi" w:cstheme="minorHAnsi"/>
        </w:rPr>
        <w:t>the United States might unilaterally announce a limitation or reversal of its missile defense plans for Europe</w:t>
      </w:r>
      <w:r w:rsidRPr="00F24190">
        <w:rPr>
          <w:rFonts w:asciiTheme="minorHAnsi" w:hAnsiTheme="minorHAnsi" w:cstheme="minorHAnsi"/>
          <w:sz w:val="16"/>
        </w:rPr>
        <w:t xml:space="preserve">. Alternatively, the United States might theoretically cease development of conventional prompt global strike, or unilaterally declare an intention to somehow limit the system it deploys once prompt global strike has been developed. A U.S. decision to reduce or not to pursue capabilities that Russia believes may be used to target Russian strategic systems would probably reduce concern within Russia about the security of its second strike, and hence improve strategic stability. Unilateral limitations on missile defense deployments in Europe, however, would be difficult for both alliance and domestic political reasons in the United States. Missile defense and prompt global strike have crucial applications beyond Russia, as discussed previously. Given the growing concern about conventional conflict with Russia in Europe, some ballistic missile defenses in Europe may be needed to address the threat of Russian conventional ballistic missile attack, and such deployments may be feasible without threatening Russian strategic systems.38 Indeed, Moscow at times seems unaware that its aggression in Ukraine and elsewhere only tends to strengthen the case for the deployment of the conventional systems it objects to the most. </w:t>
      </w:r>
      <w:r w:rsidRPr="00F24190">
        <w:rPr>
          <w:rStyle w:val="StyleUnderline"/>
          <w:rFonts w:asciiTheme="minorHAnsi" w:hAnsiTheme="minorHAnsi" w:cstheme="minorHAnsi"/>
        </w:rPr>
        <w:t xml:space="preserve">U.S. allies, such as Romania and Poland, where ballistic missile defenses are currently deployed, </w:t>
      </w:r>
      <w:r w:rsidRPr="00F24190">
        <w:rPr>
          <w:rStyle w:val="Emphasis"/>
          <w:rFonts w:asciiTheme="minorHAnsi" w:hAnsiTheme="minorHAnsi" w:cstheme="minorHAnsi"/>
        </w:rPr>
        <w:t>would strongly oppose any compromise of U.S. missile defense</w:t>
      </w:r>
      <w:r w:rsidRPr="00F24190">
        <w:rPr>
          <w:rStyle w:val="StyleUnderline"/>
          <w:rFonts w:asciiTheme="minorHAnsi" w:hAnsiTheme="minorHAnsi" w:cstheme="minorHAnsi"/>
        </w:rPr>
        <w:t xml:space="preserve"> and</w:t>
      </w:r>
      <w:r w:rsidRPr="00F24190">
        <w:rPr>
          <w:rFonts w:asciiTheme="minorHAnsi" w:hAnsiTheme="minorHAnsi" w:cstheme="minorHAnsi"/>
          <w:sz w:val="16"/>
        </w:rPr>
        <w:t xml:space="preserve">, in fact, </w:t>
      </w:r>
      <w:r w:rsidRPr="00F24190">
        <w:rPr>
          <w:rStyle w:val="Emphasis"/>
          <w:rFonts w:asciiTheme="minorHAnsi" w:hAnsiTheme="minorHAnsi" w:cstheme="minorHAnsi"/>
        </w:rPr>
        <w:t>may seek greater capabilities in the region.</w:t>
      </w:r>
      <w:r w:rsidRPr="00F24190">
        <w:rPr>
          <w:rFonts w:asciiTheme="minorHAnsi" w:hAnsiTheme="minorHAnsi" w:cstheme="minorHAnsi"/>
          <w:sz w:val="16"/>
        </w:rPr>
        <w:t xml:space="preserve"> Self-limitations on the overall or deployed numbers of future prompt global strike weapons may be somewhat more feasible if only because those systems have yet to be fully developed and deployed. There are concerns about the cost of such systems, and the numbers required for their stated purposes may be low enough so as not to factor into crisis stability in the ways that Russia fears they will</w:t>
      </w:r>
      <w:r w:rsidRPr="00F24190">
        <w:rPr>
          <w:rStyle w:val="StyleUnderline"/>
          <w:rFonts w:asciiTheme="minorHAnsi" w:hAnsiTheme="minorHAnsi" w:cstheme="minorHAnsi"/>
        </w:rPr>
        <w:t>. The benefits of self-restraint in this area could be limited if Russia were unable to verify to its satisfaction that the United States was in fact abiding by its self-imposed limits</w:t>
      </w:r>
      <w:r w:rsidRPr="00F24190">
        <w:rPr>
          <w:rFonts w:asciiTheme="minorHAnsi" w:hAnsiTheme="minorHAnsi" w:cstheme="minorHAnsi"/>
          <w:sz w:val="16"/>
        </w:rPr>
        <w:t>, but there may be ways to overcome this problem. In considering military self-</w:t>
      </w:r>
      <w:r w:rsidRPr="00F24190">
        <w:rPr>
          <w:rStyle w:val="StyleUnderline"/>
          <w:rFonts w:asciiTheme="minorHAnsi" w:hAnsiTheme="minorHAnsi" w:cstheme="minorHAnsi"/>
        </w:rPr>
        <w:t>restraint, it is also worth considering that</w:t>
      </w:r>
      <w:r w:rsidRPr="00F24190">
        <w:rPr>
          <w:rFonts w:asciiTheme="minorHAnsi" w:hAnsiTheme="minorHAnsi" w:cstheme="minorHAnsi"/>
          <w:sz w:val="16"/>
        </w:rPr>
        <w:t xml:space="preserve"> </w:t>
      </w:r>
      <w:r w:rsidRPr="00F24190">
        <w:rPr>
          <w:rStyle w:val="Emphasis"/>
          <w:rFonts w:asciiTheme="minorHAnsi" w:hAnsiTheme="minorHAnsi" w:cstheme="minorHAnsi"/>
        </w:rPr>
        <w:t>a range of other U.S. systems may be problematic from the Russian perspective</w:t>
      </w:r>
      <w:r w:rsidRPr="00F24190">
        <w:rPr>
          <w:rFonts w:asciiTheme="minorHAnsi" w:hAnsiTheme="minorHAnsi" w:cstheme="minorHAnsi"/>
          <w:sz w:val="16"/>
        </w:rPr>
        <w:t xml:space="preserve">. </w:t>
      </w:r>
      <w:r w:rsidRPr="00F24190">
        <w:rPr>
          <w:rStyle w:val="StyleUnderline"/>
          <w:rFonts w:asciiTheme="minorHAnsi" w:hAnsiTheme="minorHAnsi" w:cstheme="minorHAnsi"/>
        </w:rPr>
        <w:t>Russian analysts note that long-range precision strikes from a variety of air, ground, and naval platforms could threaten Russian strategic nuclear forces</w:t>
      </w:r>
      <w:r w:rsidRPr="00F24190">
        <w:rPr>
          <w:rFonts w:asciiTheme="minorHAnsi" w:hAnsiTheme="minorHAnsi" w:cstheme="minorHAnsi"/>
          <w:sz w:val="16"/>
        </w:rPr>
        <w:t xml:space="preserve"> or command and control in the same way as prompt global strike, though in practice it may be difficult for conventional cruise missiles to penetrate hardened targets. </w:t>
      </w:r>
      <w:r w:rsidRPr="00F24190">
        <w:rPr>
          <w:rStyle w:val="StyleUnderline"/>
          <w:rFonts w:asciiTheme="minorHAnsi" w:hAnsiTheme="minorHAnsi" w:cstheme="minorHAnsi"/>
        </w:rPr>
        <w:t>Even if the United States were to limit the acquisition of prompt global strike, Russia may still perceive a threat to its strategic forces from other conventional systems in the future, or leverage claims that it sees such a threat to gain advantage in negotiations</w:t>
      </w:r>
      <w:r w:rsidRPr="00F24190">
        <w:rPr>
          <w:rFonts w:asciiTheme="minorHAnsi" w:hAnsiTheme="minorHAnsi" w:cstheme="minorHAnsi"/>
          <w:sz w:val="16"/>
        </w:rPr>
        <w:t>.39</w:t>
      </w:r>
    </w:p>
    <w:p w14:paraId="6AE4625A" w14:textId="77777777" w:rsidR="004477D7" w:rsidRPr="00F24190" w:rsidRDefault="004477D7" w:rsidP="004477D7">
      <w:pPr>
        <w:pStyle w:val="Heading1"/>
        <w:rPr>
          <w:rFonts w:asciiTheme="minorHAnsi" w:hAnsiTheme="minorHAnsi" w:cstheme="minorHAnsi"/>
        </w:rPr>
      </w:pPr>
      <w:r w:rsidRPr="00F24190">
        <w:rPr>
          <w:rFonts w:asciiTheme="minorHAnsi" w:hAnsiTheme="minorHAnsi" w:cstheme="minorHAnsi"/>
        </w:rPr>
        <w:t>CP</w:t>
      </w:r>
    </w:p>
    <w:p w14:paraId="3C3E0AF6" w14:textId="46D550E9" w:rsidR="00507C67" w:rsidRPr="00F24190" w:rsidRDefault="00507C67" w:rsidP="00507C67">
      <w:pPr>
        <w:pStyle w:val="Heading2"/>
        <w:rPr>
          <w:rFonts w:asciiTheme="minorHAnsi" w:hAnsiTheme="minorHAnsi" w:cstheme="minorHAnsi"/>
        </w:rPr>
      </w:pPr>
      <w:r w:rsidRPr="00F24190">
        <w:rPr>
          <w:rFonts w:asciiTheme="minorHAnsi" w:hAnsiTheme="minorHAnsi" w:cstheme="minorHAnsi"/>
        </w:rPr>
        <w:t>Ban Nukes CP</w:t>
      </w:r>
    </w:p>
    <w:p w14:paraId="59F8636B" w14:textId="4AD9A3FB" w:rsidR="00507C67" w:rsidRPr="00F24190" w:rsidRDefault="00507C67" w:rsidP="00507C67">
      <w:pPr>
        <w:pStyle w:val="Heading3"/>
        <w:rPr>
          <w:rFonts w:asciiTheme="minorHAnsi" w:hAnsiTheme="minorHAnsi" w:cstheme="minorHAnsi"/>
        </w:rPr>
      </w:pPr>
      <w:r w:rsidRPr="00F24190">
        <w:rPr>
          <w:rFonts w:asciiTheme="minorHAnsi" w:hAnsiTheme="minorHAnsi" w:cstheme="minorHAnsi"/>
        </w:rPr>
        <w:t>1NC – Ban Nukes</w:t>
      </w:r>
    </w:p>
    <w:p w14:paraId="290AED1F" w14:textId="77777777" w:rsidR="00507C67" w:rsidRPr="00F24190" w:rsidRDefault="00507C67" w:rsidP="00507C67">
      <w:pPr>
        <w:pStyle w:val="Heading4"/>
        <w:rPr>
          <w:rFonts w:asciiTheme="minorHAnsi" w:hAnsiTheme="minorHAnsi" w:cstheme="minorHAnsi"/>
        </w:rPr>
      </w:pPr>
      <w:r w:rsidRPr="00F24190">
        <w:rPr>
          <w:rFonts w:asciiTheme="minorHAnsi" w:hAnsiTheme="minorHAnsi" w:cstheme="minorHAnsi"/>
        </w:rPr>
        <w:t>The United States federal government should</w:t>
      </w:r>
    </w:p>
    <w:p w14:paraId="233776C2" w14:textId="77777777" w:rsidR="00507C67" w:rsidRPr="00F24190" w:rsidRDefault="00507C67" w:rsidP="00507C67">
      <w:pPr>
        <w:rPr>
          <w:rStyle w:val="Style13ptBold"/>
          <w:rFonts w:asciiTheme="minorHAnsi" w:hAnsiTheme="minorHAnsi" w:cstheme="minorHAnsi"/>
        </w:rPr>
      </w:pPr>
      <w:r w:rsidRPr="00F24190">
        <w:rPr>
          <w:rStyle w:val="Style13ptBold"/>
          <w:rFonts w:asciiTheme="minorHAnsi" w:hAnsiTheme="minorHAnsi" w:cstheme="minorHAnsi"/>
        </w:rPr>
        <w:t>-join the Treaty on the Prohibition of Nuclear Weapons;</w:t>
      </w:r>
    </w:p>
    <w:p w14:paraId="21D3C8AB" w14:textId="77777777" w:rsidR="00507C67" w:rsidRPr="00F24190" w:rsidRDefault="00507C67" w:rsidP="00507C67">
      <w:pPr>
        <w:rPr>
          <w:rStyle w:val="Style13ptBold"/>
          <w:rFonts w:asciiTheme="minorHAnsi" w:hAnsiTheme="minorHAnsi" w:cstheme="minorHAnsi"/>
        </w:rPr>
      </w:pPr>
      <w:r w:rsidRPr="00F24190">
        <w:rPr>
          <w:rStyle w:val="Style13ptBold"/>
          <w:rFonts w:asciiTheme="minorHAnsi" w:hAnsiTheme="minorHAnsi" w:cstheme="minorHAnsi"/>
        </w:rPr>
        <w:t>-negotiate with Russia, China, Israel, France, the United Kingdom, India, Pakistan, and North Korea on said prohibition ;</w:t>
      </w:r>
    </w:p>
    <w:p w14:paraId="54C619F1" w14:textId="77777777" w:rsidR="00507C67" w:rsidRPr="00F24190" w:rsidRDefault="00507C67" w:rsidP="00507C67">
      <w:pPr>
        <w:rPr>
          <w:rFonts w:asciiTheme="minorHAnsi" w:hAnsiTheme="minorHAnsi" w:cstheme="minorHAnsi"/>
        </w:rPr>
      </w:pPr>
      <w:r w:rsidRPr="00F24190">
        <w:rPr>
          <w:rStyle w:val="Style13ptBold"/>
          <w:rFonts w:asciiTheme="minorHAnsi" w:hAnsiTheme="minorHAnsi" w:cstheme="minorHAnsi"/>
        </w:rPr>
        <w:t>-increase Foreign Military Sales of missile defense technology from the United States to Poland and Romania</w:t>
      </w:r>
      <w:r w:rsidRPr="00F24190">
        <w:rPr>
          <w:rFonts w:asciiTheme="minorHAnsi" w:hAnsiTheme="minorHAnsi" w:cstheme="minorHAnsi"/>
        </w:rPr>
        <w:t>.</w:t>
      </w:r>
    </w:p>
    <w:p w14:paraId="4EDE19E0" w14:textId="48D6589B" w:rsidR="00507C67" w:rsidRPr="00F24190" w:rsidRDefault="00507C67" w:rsidP="00507C67">
      <w:pPr>
        <w:pStyle w:val="Heading4"/>
        <w:rPr>
          <w:rFonts w:asciiTheme="minorHAnsi" w:hAnsiTheme="minorHAnsi" w:cstheme="minorHAnsi"/>
        </w:rPr>
      </w:pPr>
      <w:r w:rsidRPr="00F24190">
        <w:rPr>
          <w:rFonts w:asciiTheme="minorHAnsi" w:hAnsiTheme="minorHAnsi" w:cstheme="minorHAnsi"/>
        </w:rPr>
        <w:t>Solves the aff</w:t>
      </w:r>
    </w:p>
    <w:p w14:paraId="399392B9" w14:textId="77777777" w:rsidR="00507C67" w:rsidRPr="00F24190" w:rsidRDefault="00507C67" w:rsidP="00507C67">
      <w:pPr>
        <w:rPr>
          <w:rFonts w:asciiTheme="minorHAnsi" w:hAnsiTheme="minorHAnsi" w:cstheme="minorHAnsi"/>
        </w:rPr>
      </w:pPr>
      <w:r w:rsidRPr="00F24190">
        <w:rPr>
          <w:rFonts w:asciiTheme="minorHAnsi" w:hAnsiTheme="minorHAnsi" w:cstheme="minorHAnsi"/>
        </w:rPr>
        <w:t>this card is so garbage</w:t>
      </w:r>
    </w:p>
    <w:p w14:paraId="6D708FB5" w14:textId="77777777" w:rsidR="00507C67" w:rsidRPr="00F24190" w:rsidRDefault="00507C67" w:rsidP="00507C67">
      <w:pPr>
        <w:rPr>
          <w:rFonts w:asciiTheme="minorHAnsi" w:hAnsiTheme="minorHAnsi" w:cstheme="minorHAnsi"/>
        </w:rPr>
      </w:pPr>
      <w:r w:rsidRPr="00F24190">
        <w:rPr>
          <w:rStyle w:val="Style13ptBold"/>
          <w:rFonts w:asciiTheme="minorHAnsi" w:hAnsiTheme="minorHAnsi" w:cstheme="minorHAnsi"/>
        </w:rPr>
        <w:t>ICAN 19</w:t>
      </w:r>
      <w:r w:rsidRPr="00F24190">
        <w:rPr>
          <w:rFonts w:asciiTheme="minorHAnsi" w:hAnsiTheme="minorHAnsi" w:cstheme="minorHAnsi"/>
        </w:rPr>
        <w:t xml:space="preserve"> - a coalition of non-governmental organizations in one hundred countries promoting adherence to and implementation of the United Nations nuclear weapon ban treaty. (“US withdrawal from INF Treaty puts Europe and the world at risk”, 2-1-19, https://www.icanw.org/campaign-news/us-withdrawal-inf-treaty-threatens-europe/)//jyoung</w:t>
      </w:r>
    </w:p>
    <w:p w14:paraId="1245FE0E" w14:textId="77777777" w:rsidR="00507C67" w:rsidRPr="00F24190" w:rsidRDefault="00507C67" w:rsidP="00507C67">
      <w:pPr>
        <w:rPr>
          <w:rStyle w:val="Emphasis"/>
          <w:rFonts w:asciiTheme="minorHAnsi" w:hAnsiTheme="minorHAnsi" w:cstheme="minorHAnsi"/>
        </w:rPr>
      </w:pPr>
      <w:r w:rsidRPr="00F24190">
        <w:rPr>
          <w:rFonts w:asciiTheme="minorHAnsi" w:hAnsiTheme="minorHAnsi" w:cstheme="minorHAnsi"/>
          <w:sz w:val="14"/>
        </w:rPr>
        <w:t xml:space="preserve">While nuclear armed states appear hell-bent on increasing and modernising their arsenals, </w:t>
      </w:r>
      <w:r w:rsidRPr="00F24190">
        <w:rPr>
          <w:rStyle w:val="StyleUnderline"/>
          <w:rFonts w:asciiTheme="minorHAnsi" w:hAnsiTheme="minorHAnsi" w:cstheme="minorHAnsi"/>
        </w:rPr>
        <w:t>there is a growing global resistance to nuclear weapons</w:t>
      </w:r>
      <w:r w:rsidRPr="00F24190">
        <w:rPr>
          <w:rFonts w:asciiTheme="minorHAnsi" w:hAnsiTheme="minorHAnsi" w:cstheme="minorHAnsi"/>
          <w:sz w:val="14"/>
        </w:rPr>
        <w:t xml:space="preserve">. </w:t>
      </w:r>
      <w:r w:rsidRPr="00F24190">
        <w:rPr>
          <w:rStyle w:val="StyleUnderline"/>
          <w:rFonts w:asciiTheme="minorHAnsi" w:hAnsiTheme="minorHAnsi" w:cstheme="minorHAnsi"/>
        </w:rPr>
        <w:t>70 nations have signed the UN Treaty on the Prohibition of Nuclear Weapons, and 21 have ratified it. All over the world, support for the Treaty is growing and inspiring action at the national and local level: more than 1200 active members of parliament across all continents have already pledged their support for the Treaty</w:t>
      </w:r>
      <w:r w:rsidRPr="00F24190">
        <w:rPr>
          <w:rFonts w:asciiTheme="minorHAnsi" w:hAnsiTheme="minorHAnsi" w:cstheme="minorHAnsi"/>
          <w:sz w:val="14"/>
        </w:rPr>
        <w:t>, and just today Hiroshima and Nagasaki (</w:t>
      </w:r>
      <w:r w:rsidRPr="00F24190">
        <w:rPr>
          <w:rStyle w:val="StyleUnderline"/>
          <w:rFonts w:asciiTheme="minorHAnsi" w:hAnsiTheme="minorHAnsi" w:cstheme="minorHAnsi"/>
        </w:rPr>
        <w:t>Japan</w:t>
      </w:r>
      <w:r w:rsidRPr="00F24190">
        <w:rPr>
          <w:rFonts w:asciiTheme="minorHAnsi" w:hAnsiTheme="minorHAnsi" w:cstheme="minorHAnsi"/>
          <w:sz w:val="14"/>
        </w:rPr>
        <w:t>) and Trondheim (</w:t>
      </w:r>
      <w:r w:rsidRPr="00F24190">
        <w:rPr>
          <w:rStyle w:val="StyleUnderline"/>
          <w:rFonts w:asciiTheme="minorHAnsi" w:hAnsiTheme="minorHAnsi" w:cstheme="minorHAnsi"/>
        </w:rPr>
        <w:t>Norway</w:t>
      </w:r>
      <w:r w:rsidRPr="00F24190">
        <w:rPr>
          <w:rFonts w:asciiTheme="minorHAnsi" w:hAnsiTheme="minorHAnsi" w:cstheme="minorHAnsi"/>
          <w:sz w:val="14"/>
        </w:rPr>
        <w:t xml:space="preserve">) </w:t>
      </w:r>
      <w:r w:rsidRPr="00F24190">
        <w:rPr>
          <w:rStyle w:val="StyleUnderline"/>
          <w:rFonts w:asciiTheme="minorHAnsi" w:hAnsiTheme="minorHAnsi" w:cstheme="minorHAnsi"/>
        </w:rPr>
        <w:t>have called on their governments to join it.</w:t>
      </w:r>
      <w:r w:rsidRPr="00F24190">
        <w:rPr>
          <w:rFonts w:asciiTheme="minorHAnsi" w:hAnsiTheme="minorHAnsi" w:cstheme="minorHAnsi"/>
          <w:sz w:val="14"/>
        </w:rPr>
        <w:t xml:space="preserve"> With 50 States Party, the treaty will ban all nuclear weapons under international law, like chemical weapons and landmines before them. For the sake of sanity and humanity, responsible leaders must counteract the </w:t>
      </w:r>
      <w:r w:rsidRPr="00F24190">
        <w:rPr>
          <w:rStyle w:val="Emphasis"/>
          <w:rFonts w:asciiTheme="minorHAnsi" w:hAnsiTheme="minorHAnsi" w:cstheme="minorHAnsi"/>
        </w:rPr>
        <w:t>destruction of the INF Treaty with a clear signal that nuclear weapons are not acceptable. They must join the Treaty on the Prohibition of Nuclear Weapons.</w:t>
      </w:r>
    </w:p>
    <w:p w14:paraId="223016C3" w14:textId="77777777" w:rsidR="00507C67" w:rsidRPr="00F24190" w:rsidRDefault="00507C67" w:rsidP="00507C67">
      <w:pPr>
        <w:rPr>
          <w:rFonts w:asciiTheme="minorHAnsi" w:hAnsiTheme="minorHAnsi" w:cstheme="minorHAnsi"/>
        </w:rPr>
      </w:pPr>
    </w:p>
    <w:p w14:paraId="29E5E8BE" w14:textId="79A679CB" w:rsidR="00507C67" w:rsidRPr="00F24190" w:rsidRDefault="00507C67" w:rsidP="00507C67">
      <w:pPr>
        <w:pStyle w:val="Heading4"/>
        <w:rPr>
          <w:rFonts w:asciiTheme="minorHAnsi" w:hAnsiTheme="minorHAnsi" w:cstheme="minorHAnsi"/>
        </w:rPr>
      </w:pPr>
      <w:r w:rsidRPr="00F24190">
        <w:rPr>
          <w:rFonts w:asciiTheme="minorHAnsi" w:hAnsiTheme="minorHAnsi" w:cstheme="minorHAnsi"/>
        </w:rPr>
        <w:t>Nuclear weapons funding offsets solve a litany of impacts</w:t>
      </w:r>
    </w:p>
    <w:p w14:paraId="741E99D0" w14:textId="77777777" w:rsidR="00507C67" w:rsidRPr="00F24190" w:rsidRDefault="00507C67" w:rsidP="00507C67">
      <w:pPr>
        <w:rPr>
          <w:rFonts w:asciiTheme="minorHAnsi" w:hAnsiTheme="minorHAnsi" w:cstheme="minorHAnsi"/>
        </w:rPr>
      </w:pPr>
      <w:r w:rsidRPr="00F24190">
        <w:rPr>
          <w:rStyle w:val="Style13ptBold"/>
          <w:rFonts w:asciiTheme="minorHAnsi" w:hAnsiTheme="minorHAnsi" w:cstheme="minorHAnsi"/>
        </w:rPr>
        <w:t>ICAN 12</w:t>
      </w:r>
      <w:r w:rsidRPr="00F24190">
        <w:rPr>
          <w:rFonts w:asciiTheme="minorHAnsi" w:hAnsiTheme="minorHAnsi" w:cstheme="minorHAnsi"/>
        </w:rPr>
        <w:t xml:space="preserve"> - a coalition of non-governmental organizations in one hundred countries promoting adherence to and implementation of the United Nations nuclear weapon ban treaty. (“Nuclear weapons spending: a theft of public resources”, 2012, </w:t>
      </w:r>
      <w:hyperlink r:id="rId48" w:history="1">
        <w:r w:rsidRPr="00F24190">
          <w:rPr>
            <w:rStyle w:val="Hyperlink"/>
            <w:rFonts w:asciiTheme="minorHAnsi" w:hAnsiTheme="minorHAnsi" w:cstheme="minorHAnsi"/>
          </w:rPr>
          <w:t>http://www.icanw.org/wp-content/uploads/2012/11/ICAN-DisarmamentDevelopment.pdf</w:t>
        </w:r>
      </w:hyperlink>
      <w:r w:rsidRPr="00F24190">
        <w:rPr>
          <w:rFonts w:asciiTheme="minorHAnsi" w:hAnsiTheme="minorHAnsi" w:cstheme="minorHAnsi"/>
        </w:rPr>
        <w:t>)//jyoung</w:t>
      </w:r>
    </w:p>
    <w:p w14:paraId="008DC62D" w14:textId="621209C0" w:rsidR="00507C67" w:rsidRPr="00F24190" w:rsidRDefault="00507C67" w:rsidP="00507C67">
      <w:pPr>
        <w:rPr>
          <w:rFonts w:asciiTheme="minorHAnsi" w:hAnsiTheme="minorHAnsi" w:cstheme="minorHAnsi"/>
          <w:sz w:val="16"/>
        </w:rPr>
      </w:pPr>
      <w:r w:rsidRPr="00F24190">
        <w:rPr>
          <w:rStyle w:val="StyleUnderline"/>
          <w:rFonts w:asciiTheme="minorHAnsi" w:hAnsiTheme="minorHAnsi" w:cstheme="minorHAnsi"/>
        </w:rPr>
        <w:t>Nuclear weapons pose a grave threat to the future of humanity, and their development, manufacture, maintenance and modernization divert vast public resources from health care, education, climate action, disaster relief and other essential services. It is estimated that in 2011 the nine nuclear-armed nations will spend a total of US$104.9 billion on their nuclear arsenals,</w:t>
      </w:r>
      <w:r w:rsidRPr="00F24190">
        <w:rPr>
          <w:rFonts w:asciiTheme="minorHAnsi" w:hAnsiTheme="minorHAnsi" w:cstheme="minorHAnsi"/>
          <w:sz w:val="16"/>
        </w:rPr>
        <w:t>1 despite the International Court of Justice having declared in 1996 that it is illegal to use nuclear weapons2 and all parties to the nuclear Non-Proliferation Treaty having acknowledged in 2010 the catastrophic humanitarian consequences of any such use.3 The World Bank estimated in 2002 that</w:t>
      </w:r>
      <w:r w:rsidRPr="00F24190">
        <w:rPr>
          <w:rStyle w:val="StyleUnderline"/>
          <w:rFonts w:asciiTheme="minorHAnsi" w:hAnsiTheme="minorHAnsi" w:cstheme="minorHAnsi"/>
        </w:rPr>
        <w:t xml:space="preserve"> an annual investment of just US$40 to $60 billion – roughly half the amount currently spent on nuclear weapons – would be enough to meet the internationally agreed Millennium Development Goals on poverty </w:t>
      </w:r>
      <w:r w:rsidRPr="00F24190">
        <w:rPr>
          <w:rFonts w:asciiTheme="minorHAnsi" w:hAnsiTheme="minorHAnsi" w:cstheme="minorHAnsi"/>
          <w:sz w:val="16"/>
        </w:rPr>
        <w:t>alleviation by the target date of 2015.4 The goals are</w:t>
      </w:r>
      <w:r w:rsidRPr="00F24190">
        <w:rPr>
          <w:rStyle w:val="StyleUnderline"/>
          <w:rFonts w:asciiTheme="minorHAnsi" w:hAnsiTheme="minorHAnsi" w:cstheme="minorHAnsi"/>
        </w:rPr>
        <w:t xml:space="preserve"> to: n Eradicate extreme poverty and hunger n Achieve universal primary education n Promote gender equality/empowerment n Reduce child mortality n Improve maternal health n Combat HIV/AIDS and other diseases n Ensure environmental sustainability n Develop partnerships for development</w:t>
      </w:r>
      <w:r w:rsidRPr="00F24190">
        <w:rPr>
          <w:rFonts w:asciiTheme="minorHAnsi" w:hAnsiTheme="minorHAnsi" w:cstheme="minorHAnsi"/>
          <w:sz w:val="16"/>
        </w:rPr>
        <w:t xml:space="preserve">. Other organizations have come up with higher cost estimates.5 This paper compares nuclear weapons spending with development and disarmament spending, and offers practical suggestions for citizen action aimed at redirecting public money away from nuclear weapons and towards meeting human needs. These weapons do nothing to address any of today’s real security problems. With opinion polls in nuclear-armed nations showing strong public support for the abolition of nuclear weapons – and most political leaders also championing the cause – investments in nuclear arms must cease. </w:t>
      </w:r>
    </w:p>
    <w:p w14:paraId="16DB57F7" w14:textId="6F376C2E" w:rsidR="00507C67" w:rsidRPr="00F24190" w:rsidRDefault="00507C67" w:rsidP="00507C67">
      <w:pPr>
        <w:pStyle w:val="Heading2"/>
        <w:rPr>
          <w:rFonts w:asciiTheme="minorHAnsi" w:hAnsiTheme="minorHAnsi" w:cstheme="minorHAnsi"/>
        </w:rPr>
      </w:pPr>
      <w:r w:rsidRPr="00F24190">
        <w:rPr>
          <w:rFonts w:asciiTheme="minorHAnsi" w:hAnsiTheme="minorHAnsi" w:cstheme="minorHAnsi"/>
        </w:rPr>
        <w:t xml:space="preserve">China Membership CP </w:t>
      </w:r>
    </w:p>
    <w:p w14:paraId="77CA6D7A" w14:textId="77777777" w:rsidR="00507C67" w:rsidRPr="00F24190" w:rsidRDefault="00507C67" w:rsidP="00507C67">
      <w:pPr>
        <w:pStyle w:val="Heading3"/>
        <w:rPr>
          <w:rFonts w:asciiTheme="minorHAnsi" w:hAnsiTheme="minorHAnsi" w:cstheme="minorHAnsi"/>
        </w:rPr>
      </w:pPr>
      <w:r w:rsidRPr="00F24190">
        <w:rPr>
          <w:rFonts w:asciiTheme="minorHAnsi" w:hAnsiTheme="minorHAnsi" w:cstheme="minorHAnsi"/>
        </w:rPr>
        <w:t>1NC – INF CP</w:t>
      </w:r>
    </w:p>
    <w:p w14:paraId="2BD6DDDA" w14:textId="77777777" w:rsidR="00507C67" w:rsidRPr="00F24190" w:rsidRDefault="00507C67" w:rsidP="00507C67">
      <w:pPr>
        <w:pStyle w:val="Heading4"/>
        <w:rPr>
          <w:rFonts w:asciiTheme="minorHAnsi" w:hAnsiTheme="minorHAnsi" w:cstheme="minorHAnsi"/>
        </w:rPr>
      </w:pPr>
      <w:r w:rsidRPr="00F24190">
        <w:rPr>
          <w:rFonts w:asciiTheme="minorHAnsi" w:hAnsiTheme="minorHAnsi" w:cstheme="minorHAnsi"/>
        </w:rPr>
        <w:t xml:space="preserve">The United States federal government should expand the Intermediate-Range Nuclear Forces Treaty to allow membership by the People’s Republic of China. </w:t>
      </w:r>
    </w:p>
    <w:p w14:paraId="6D09C9D6" w14:textId="77777777" w:rsidR="00507C67" w:rsidRPr="00F24190" w:rsidRDefault="00507C67" w:rsidP="00507C67">
      <w:pPr>
        <w:pStyle w:val="Heading4"/>
        <w:rPr>
          <w:rFonts w:asciiTheme="minorHAnsi" w:hAnsiTheme="minorHAnsi" w:cstheme="minorHAnsi"/>
        </w:rPr>
      </w:pPr>
      <w:r w:rsidRPr="00F24190">
        <w:rPr>
          <w:rFonts w:asciiTheme="minorHAnsi" w:hAnsiTheme="minorHAnsi" w:cstheme="minorHAnsi"/>
        </w:rPr>
        <w:t>That reinvigorates support for the INF from all sides</w:t>
      </w:r>
    </w:p>
    <w:p w14:paraId="2B91082F" w14:textId="77777777" w:rsidR="00507C67" w:rsidRPr="00F24190" w:rsidRDefault="00507C67" w:rsidP="00507C67">
      <w:pPr>
        <w:rPr>
          <w:rFonts w:asciiTheme="minorHAnsi" w:hAnsiTheme="minorHAnsi" w:cstheme="minorHAnsi"/>
        </w:rPr>
      </w:pPr>
      <w:r w:rsidRPr="00F24190">
        <w:rPr>
          <w:rStyle w:val="Style13ptBold"/>
          <w:rFonts w:asciiTheme="minorHAnsi" w:hAnsiTheme="minorHAnsi" w:cstheme="minorHAnsi"/>
        </w:rPr>
        <w:t>Kristian 18</w:t>
      </w:r>
      <w:r w:rsidRPr="00F24190">
        <w:rPr>
          <w:rFonts w:asciiTheme="minorHAnsi" w:hAnsiTheme="minorHAnsi" w:cstheme="minorHAnsi"/>
        </w:rPr>
        <w:t xml:space="preserve"> – Bonnie, The Week's contributing editor and a fellow at Defense Priorities, (“Three Reasons Not to Leave the INF Treaty”, the National Interest, 10-25-18, </w:t>
      </w:r>
      <w:hyperlink r:id="rId49" w:history="1">
        <w:r w:rsidRPr="00F24190">
          <w:rPr>
            <w:rStyle w:val="Hyperlink"/>
            <w:rFonts w:asciiTheme="minorHAnsi" w:hAnsiTheme="minorHAnsi" w:cstheme="minorHAnsi"/>
          </w:rPr>
          <w:t>https://nationalinterest.org/blog/skeptics/three-reasons-not-leave-inf-treaty-34287</w:t>
        </w:r>
      </w:hyperlink>
      <w:r w:rsidRPr="00F24190">
        <w:rPr>
          <w:rFonts w:asciiTheme="minorHAnsi" w:hAnsiTheme="minorHAnsi" w:cstheme="minorHAnsi"/>
        </w:rPr>
        <w:t>)//jyoung+cm</w:t>
      </w:r>
    </w:p>
    <w:p w14:paraId="75F3CD36" w14:textId="77777777" w:rsidR="00507C67" w:rsidRPr="00F24190" w:rsidRDefault="00507C67" w:rsidP="00507C67">
      <w:pPr>
        <w:rPr>
          <w:rFonts w:asciiTheme="minorHAnsi" w:hAnsiTheme="minorHAnsi" w:cstheme="minorHAnsi"/>
          <w:sz w:val="14"/>
        </w:rPr>
      </w:pPr>
      <w:r w:rsidRPr="00F24190">
        <w:rPr>
          <w:rFonts w:asciiTheme="minorHAnsi" w:hAnsiTheme="minorHAnsi" w:cstheme="minorHAnsi"/>
          <w:sz w:val="14"/>
        </w:rPr>
        <w:t xml:space="preserve">Assuming U.S. allegations are correct, INF enforcement has not been perfect, and past talks on the subject have made little progress. Still, </w:t>
      </w:r>
      <w:r w:rsidRPr="00F24190">
        <w:rPr>
          <w:rStyle w:val="StyleUnderline"/>
          <w:rFonts w:asciiTheme="minorHAnsi" w:hAnsiTheme="minorHAnsi" w:cstheme="minorHAnsi"/>
        </w:rPr>
        <w:t xml:space="preserve">the treaty clearly has some teeth left. It is functioning as a force of restraint and security for U.S. European allies. Scrapping the whole thing—which even Bolton has acknowledged has historically been “one of the few arms-control agreements to be effectively implemented, verified, and enforced”—runs a genuine risk of sparking the arms race then-President Ronald Reagan sought to forestall when he signed the treaty in 1987. </w:t>
      </w:r>
      <w:r w:rsidRPr="00F24190">
        <w:rPr>
          <w:rFonts w:asciiTheme="minorHAnsi" w:hAnsiTheme="minorHAnsi" w:cstheme="minorHAnsi"/>
          <w:sz w:val="14"/>
        </w:rPr>
        <w:t xml:space="preserve">A more prudent approach would be that recommended by Sen. Rand Paul on Fox News Sunday. “We have complaints that they are not in compliance. They also have complaints that some of our missile launchers in Europe are not in compliance,” Paul said. “Let’s have a rational discussion with experts on this and see if we can resolve it.” There is no guarantee such a discussion would succeed, but it has the merit of building on three decades of success backed by enforcement mechanisms that fall by the wayside if America leaves the treaty. Keeping the INF deal gives the United States a far stronger tactical position than the one in which Americans will find themselves if Washington decides to start from scratch. Imperfect compliance is preferable to having no rules all around, and the objectionable Russian missile activity that has raised this question of withdrawal will only accelerate after America’s exit. It could also prompt a retaliatory Russian withdrawal from other agreements—something that has happened before. This outcome is why U.S. European allies vehemently oppose American withdrawal from the treaty. European NATO members know they will be in the range of all the new missiles and that America’s departure would allow and encourage Moscow to build more. Next, </w:t>
      </w:r>
      <w:r w:rsidRPr="00F24190">
        <w:rPr>
          <w:rStyle w:val="Emphasis"/>
          <w:rFonts w:asciiTheme="minorHAnsi" w:hAnsiTheme="minorHAnsi" w:cstheme="minorHAnsi"/>
        </w:rPr>
        <w:t>the United States must consider Bolton’s primary rationale for exiting the INF deal, which is that it does not include other major powers—most notably China. “To reduce the threat from INF-range missiles, we must either expand the INF Treaty’s membership or abrogate it entirely so that we can rebuild our own deterrent capabilities</w:t>
      </w:r>
      <w:r w:rsidRPr="00F24190">
        <w:rPr>
          <w:rFonts w:asciiTheme="minorHAnsi" w:hAnsiTheme="minorHAnsi" w:cstheme="minorHAnsi"/>
          <w:sz w:val="14"/>
        </w:rPr>
        <w:t xml:space="preserve">,” he has argued, now evidently opting for the latter. </w:t>
      </w:r>
      <w:r w:rsidRPr="00F24190">
        <w:rPr>
          <w:rStyle w:val="Emphasis"/>
          <w:rFonts w:asciiTheme="minorHAnsi" w:hAnsiTheme="minorHAnsi" w:cstheme="minorHAnsi"/>
        </w:rPr>
        <w:t xml:space="preserve">Rand acknowledged this, noting that he is “all for trying to sign an agreement with China, but that would have to be a brand-new agreement. It’s no reason to end the agreement we have with Russia.” </w:t>
      </w:r>
      <w:r w:rsidRPr="00F24190">
        <w:rPr>
          <w:rFonts w:asciiTheme="minorHAnsi" w:hAnsiTheme="minorHAnsi" w:cstheme="minorHAnsi"/>
          <w:sz w:val="14"/>
        </w:rPr>
        <w:t>Pursuing a comparable deal with China may be worthwhile, though it is unlikely to go far at present given trade war tensions. But crucially, the absence of such a treaty does not put the United States at significant risk. Beyond America’s overwhelming conventional and nuclear advantages, the missiles the INF deal controls could not reach the U.S. mainland from China—</w:t>
      </w:r>
      <w:r w:rsidRPr="00F24190">
        <w:rPr>
          <w:rStyle w:val="StyleUnderline"/>
          <w:rFonts w:asciiTheme="minorHAnsi" w:hAnsiTheme="minorHAnsi" w:cstheme="minorHAnsi"/>
        </w:rPr>
        <w:t>in fact, historically Moscow has been more concerned than Washington about Chinese stockpiles of this sort</w:t>
      </w:r>
      <w:r w:rsidRPr="00F24190">
        <w:rPr>
          <w:rFonts w:asciiTheme="minorHAnsi" w:hAnsiTheme="minorHAnsi" w:cstheme="minorHAnsi"/>
          <w:sz w:val="14"/>
        </w:rPr>
        <w:t>. Moreover, India and other nearby nations that are in Beijing’s range have not petitioned the United States to withdraw from the INF on their behalf. This is because an INF-style agreement with China is more a nice-to-have for U.S. closest allies in East Asia.</w:t>
      </w:r>
    </w:p>
    <w:p w14:paraId="25147E2A" w14:textId="77777777" w:rsidR="00507C67" w:rsidRPr="00F24190" w:rsidRDefault="00507C67" w:rsidP="00507C67">
      <w:pPr>
        <w:pStyle w:val="Heading3"/>
        <w:rPr>
          <w:rFonts w:asciiTheme="minorHAnsi" w:hAnsiTheme="minorHAnsi" w:cstheme="minorHAnsi"/>
        </w:rPr>
      </w:pPr>
      <w:r w:rsidRPr="00F24190">
        <w:rPr>
          <w:rFonts w:asciiTheme="minorHAnsi" w:hAnsiTheme="minorHAnsi" w:cstheme="minorHAnsi"/>
        </w:rPr>
        <w:t xml:space="preserve">2NC – INF – Say Yes </w:t>
      </w:r>
    </w:p>
    <w:p w14:paraId="1E38DA51" w14:textId="77777777" w:rsidR="00507C67" w:rsidRPr="00F24190" w:rsidRDefault="00507C67" w:rsidP="00507C67">
      <w:pPr>
        <w:pStyle w:val="Heading4"/>
        <w:rPr>
          <w:rFonts w:asciiTheme="minorHAnsi" w:hAnsiTheme="minorHAnsi" w:cstheme="minorHAnsi"/>
        </w:rPr>
      </w:pPr>
      <w:r w:rsidRPr="00F24190">
        <w:rPr>
          <w:rFonts w:asciiTheme="minorHAnsi" w:hAnsiTheme="minorHAnsi" w:cstheme="minorHAnsi"/>
        </w:rPr>
        <w:t xml:space="preserve">they’d say yes </w:t>
      </w:r>
    </w:p>
    <w:p w14:paraId="061C0CBA" w14:textId="77777777" w:rsidR="00507C67" w:rsidRPr="00F24190" w:rsidRDefault="00507C67" w:rsidP="00507C67">
      <w:pPr>
        <w:rPr>
          <w:rFonts w:asciiTheme="minorHAnsi" w:hAnsiTheme="minorHAnsi" w:cstheme="minorHAnsi"/>
        </w:rPr>
      </w:pPr>
      <w:r w:rsidRPr="00F24190">
        <w:rPr>
          <w:rFonts w:asciiTheme="minorHAnsi" w:hAnsiTheme="minorHAnsi" w:cstheme="minorHAnsi"/>
        </w:rPr>
        <w:t>under some conditions. maybe should be apart of the plan text</w:t>
      </w:r>
    </w:p>
    <w:p w14:paraId="7D20F0FE" w14:textId="77777777" w:rsidR="00507C67" w:rsidRPr="00F24190" w:rsidRDefault="00507C67" w:rsidP="00507C67">
      <w:pPr>
        <w:rPr>
          <w:rFonts w:asciiTheme="minorHAnsi" w:hAnsiTheme="minorHAnsi" w:cstheme="minorHAnsi"/>
        </w:rPr>
      </w:pPr>
      <w:r w:rsidRPr="00F24190">
        <w:rPr>
          <w:rStyle w:val="Style13ptBold"/>
          <w:rFonts w:asciiTheme="minorHAnsi" w:hAnsiTheme="minorHAnsi" w:cstheme="minorHAnsi"/>
        </w:rPr>
        <w:t>Kulacki 19</w:t>
      </w:r>
      <w:r w:rsidRPr="00F24190">
        <w:rPr>
          <w:rFonts w:asciiTheme="minorHAnsi" w:hAnsiTheme="minorHAnsi" w:cstheme="minorHAnsi"/>
        </w:rPr>
        <w:t xml:space="preserve"> – Gregory, researches the cross-cultural aspects of nuclear arms control negotiations between the United States, China and Japan. (“Don’t Scapegoat China for Killing the INF Treaty. Ask it to Join.”, Union of Concerned Scientists, 2-16-19, https://allthingsnuclear.org/gkulacki/dont-scapegoat-china-for-killing-the-inf-treaty-ask-it-to-join)//jyoung</w:t>
      </w:r>
    </w:p>
    <w:p w14:paraId="73CA2DAA" w14:textId="77777777" w:rsidR="00507C67" w:rsidRPr="00F24190" w:rsidRDefault="00507C67" w:rsidP="00507C67">
      <w:pPr>
        <w:rPr>
          <w:rStyle w:val="StyleUnderline"/>
          <w:rFonts w:asciiTheme="minorHAnsi" w:hAnsiTheme="minorHAnsi" w:cstheme="minorHAnsi"/>
        </w:rPr>
      </w:pPr>
      <w:r w:rsidRPr="00F24190">
        <w:rPr>
          <w:rFonts w:asciiTheme="minorHAnsi" w:hAnsiTheme="minorHAnsi" w:cstheme="minorHAnsi"/>
          <w:sz w:val="14"/>
        </w:rPr>
        <w:t xml:space="preserve">Ironically, international nuclear arms control began to die when China finally embraced it. The Comprehensive Nuclear Test Ban Treaty (CTBT) was the first international nuclear arms control accord China helped to negotiate. For decades, the Chinese Communist Party viewed nuclear arms control as vehicle for preserving the advantages of the Soviet Union and the United States. China lagged far behind in the nuclear arms race. By the time the negotiations reached their final stage China had conducted 47 nuclear tests and possessed several hundred nuclear warheads. The United States had conducted 1067 tests and possessed approximately 15,000 nuclear warheads. Nevertheless, China signed the treaty. After the Clinton administration failed to convince the US Senate to ratify the CTBT, progress in international nuclear arms control ground to a halt. Negotiations on a treaty to ban the production of the materials used to make nuclear warheads were cut short. The United Nations Conference on Disarmament (UNCD) became paralyzed; unable to reach a consensus on how to start negotiations on any arms control agreement. The Bush administration made things exponentially worse when it unilaterally withdrew the United States from the Anti-Ballistic Missile (ABM) Treaty. The 1972 agreement was based on the common sense notion that both the United States and the Soviet Union would be safer if they limited missile defenses so that neither side would feel compelled to build new nuclear-armed missiles to overwhelm those defenses. President Obama gave a nice speech in Prague and his administration managed to preserve the Strategic Arms Reduction Treaty (START) negotiated in 1991. But in order to get this New START agreement ratified Obama promised the Senate he would allow them to spend more than a trillion dollars to upgrade the entire US nuclear arsenal. And he steadfastly refused to even discuss a suggestion Chinese arms controllers felt was important: beginning talks in the UNCD on a new international agreement to prevent an arms race in outer space. </w:t>
      </w:r>
      <w:r w:rsidRPr="00F24190">
        <w:rPr>
          <w:rStyle w:val="StyleUnderline"/>
          <w:rFonts w:asciiTheme="minorHAnsi" w:hAnsiTheme="minorHAnsi" w:cstheme="minorHAnsi"/>
        </w:rPr>
        <w:t>China does not look at nuclear arms control in isolation. Some forms of conventional weapons technology, like those involved in missile defenses, anti-satellite weapons and long-range conventional precision strike weapons impact Chinese decisions about the size and composition of its nuclear arsenal. Back from the Brink The most important thing about all forms of international arms control negotiations is that they bring adversaries together to talk. Dialogue builds trust. Trust that the other side isn’t trying to trick you into agreeing to something to gain an advantage. Trust that the other side respects you and is seeking an equitable agreement that reduces anxiety and the risk of war. China has a small number of nuclear-armed ground-based intermediate range missiles that would fall under the original INF Treaty limits. But it also has a much larger number of conventionally armed missiles in this class that seem to be the major concern of US advocates of withdrawing from the treaty. Figuring out how to negotiate an expanded INF Treaty that would require China to dismantle them would introduce a number of new and difficult issues to resolve, but it could also lead to some very productive conversations on how to build trust and preserve the peace in East Asia. Sadly, I suspect US advocates of killing the INF Treaty have no intention to talk to China about joining</w:t>
      </w:r>
      <w:r w:rsidRPr="00F24190">
        <w:rPr>
          <w:rFonts w:asciiTheme="minorHAnsi" w:hAnsiTheme="minorHAnsi" w:cstheme="minorHAnsi"/>
          <w:sz w:val="14"/>
        </w:rPr>
        <w:t xml:space="preserve"> it, but if the United States wanted to open negotiations China is likely to put forward a few conditions. </w:t>
      </w:r>
      <w:r w:rsidRPr="00F24190">
        <w:rPr>
          <w:rStyle w:val="StyleUnderline"/>
          <w:rFonts w:asciiTheme="minorHAnsi" w:hAnsiTheme="minorHAnsi" w:cstheme="minorHAnsi"/>
        </w:rPr>
        <w:t>First and foremost, the discussion on intermediate-range missiles would have to take place in the United Nations Conference on Disarmament. China must not be the only target of concern. Most if not all of the other nations that possess this class of weapon would have to be included. Chinese leaders prefer international rather than bilateral or multilateral forums for arms control negotiations. It’s not an unreasonable preference, and it predisposes Chinese negotiators to accept the general principle that restrictions should apply to everyone. Unlocking the UNCD will be difficult because decisions are made by consensus—a norm for negotiations many cultures prefer. Consensus may require discussion of other arms control issues. Recent history suggests preserving peace in outer space may be one of them. Agreeing to begin discussions does not commit the United States to a particular outcome. It just creates an opportunity to talk. So broadening the agenda to satisfy all of the attending parties is not unreasonable either. Finally, international arms control negotiations are not an apples-for-apples, oranges-for-oranges kind of thing. They’re an apples-for-my-pick-from-the entire-produce-aisle sort of thing. Different countries choose to rely on different weapons for all kinds of reasons, like geography. Because of its huge land mass and its concerns about the assemblage of conventional US forces on its periphery, China sees conventionally armed ground-based intermediate range missiles as an especially effective countermeasure. It’s invested decades of effort and substantial financial and technical resources in developing and deploying those missiles. Asking China to give them up is going to cost the United States something in return. If the United States were serious about wanting China to join the INF Treaty, it would be talking with Chinese arms controllers about changes the United States might be willing to make in exchange for surrendering what Chinese military planners see as one of their most valuable military capabilities. There is no indication such a discussion has ever taken place. Until it does, China cannot be blamed for the US decision to kill the INF Treaty.</w:t>
      </w:r>
    </w:p>
    <w:p w14:paraId="2E46DA74" w14:textId="77777777" w:rsidR="00507C67" w:rsidRPr="00F24190" w:rsidRDefault="00507C67" w:rsidP="00507C67">
      <w:pPr>
        <w:rPr>
          <w:rStyle w:val="Emphasis"/>
          <w:rFonts w:asciiTheme="minorHAnsi" w:hAnsiTheme="minorHAnsi" w:cstheme="minorHAnsi"/>
        </w:rPr>
      </w:pPr>
    </w:p>
    <w:p w14:paraId="569DF6FA" w14:textId="77777777" w:rsidR="004477D7" w:rsidRPr="00F24190" w:rsidRDefault="004477D7" w:rsidP="004477D7">
      <w:pPr>
        <w:pStyle w:val="Heading2"/>
        <w:rPr>
          <w:rFonts w:asciiTheme="minorHAnsi" w:hAnsiTheme="minorHAnsi" w:cstheme="minorHAnsi"/>
        </w:rPr>
      </w:pPr>
      <w:r w:rsidRPr="00F24190">
        <w:rPr>
          <w:rFonts w:asciiTheme="minorHAnsi" w:hAnsiTheme="minorHAnsi" w:cstheme="minorHAnsi"/>
        </w:rPr>
        <w:t>Conditions CPs</w:t>
      </w:r>
    </w:p>
    <w:p w14:paraId="0518BE66"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Iran/Russia</w:t>
      </w:r>
    </w:p>
    <w:p w14:paraId="214CFFE9"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 xml:space="preserve">Text: The United States federal government should condition withdrawal of the SM-3 missile defense system in Poland and Romania on </w:t>
      </w:r>
    </w:p>
    <w:p w14:paraId="2202519B" w14:textId="77777777" w:rsidR="004477D7" w:rsidRPr="00F24190" w:rsidRDefault="004477D7" w:rsidP="004477D7">
      <w:pPr>
        <w:pStyle w:val="Heading4"/>
        <w:numPr>
          <w:ilvl w:val="0"/>
          <w:numId w:val="11"/>
        </w:numPr>
        <w:rPr>
          <w:rFonts w:asciiTheme="minorHAnsi" w:hAnsiTheme="minorHAnsi" w:cstheme="minorHAnsi"/>
        </w:rPr>
      </w:pPr>
      <w:r w:rsidRPr="00F24190">
        <w:rPr>
          <w:rFonts w:asciiTheme="minorHAnsi" w:hAnsiTheme="minorHAnsi" w:cstheme="minorHAnsi"/>
        </w:rPr>
        <w:t>the deployment of an equal number of US troops needed for SM-3 operation in Poland</w:t>
      </w:r>
    </w:p>
    <w:p w14:paraId="4E01777B" w14:textId="77777777" w:rsidR="004477D7" w:rsidRPr="00F24190" w:rsidRDefault="004477D7" w:rsidP="004477D7">
      <w:pPr>
        <w:pStyle w:val="Heading4"/>
        <w:numPr>
          <w:ilvl w:val="0"/>
          <w:numId w:val="11"/>
        </w:numPr>
        <w:rPr>
          <w:rFonts w:asciiTheme="minorHAnsi" w:hAnsiTheme="minorHAnsi" w:cstheme="minorHAnsi"/>
        </w:rPr>
      </w:pPr>
      <w:r w:rsidRPr="00F24190">
        <w:rPr>
          <w:rFonts w:asciiTheme="minorHAnsi" w:hAnsiTheme="minorHAnsi" w:cstheme="minorHAnsi"/>
        </w:rPr>
        <w:t xml:space="preserve">Iranian guarantees that they will abide by the JCPOA </w:t>
      </w:r>
    </w:p>
    <w:p w14:paraId="29519129" w14:textId="77777777" w:rsidR="004477D7" w:rsidRPr="00F24190" w:rsidRDefault="004477D7" w:rsidP="004477D7">
      <w:pPr>
        <w:pStyle w:val="Heading4"/>
        <w:numPr>
          <w:ilvl w:val="0"/>
          <w:numId w:val="11"/>
        </w:numPr>
        <w:rPr>
          <w:rFonts w:asciiTheme="minorHAnsi" w:hAnsiTheme="minorHAnsi" w:cstheme="minorHAnsi"/>
        </w:rPr>
      </w:pPr>
      <w:r w:rsidRPr="00F24190">
        <w:rPr>
          <w:rFonts w:asciiTheme="minorHAnsi" w:hAnsiTheme="minorHAnsi" w:cstheme="minorHAnsi"/>
        </w:rPr>
        <w:t>bilateral discussions on non-strategic nuclear weapons with the Russian Federation</w:t>
      </w:r>
    </w:p>
    <w:p w14:paraId="393AA5D1"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The CP solves the whole aff – removes the interceptors from Poland and avoids congressional backlash and panic from NATO allies in Central Europe</w:t>
      </w:r>
    </w:p>
    <w:p w14:paraId="19F80730"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Pifer 16</w:t>
      </w:r>
      <w:r w:rsidRPr="00F24190">
        <w:rPr>
          <w:rFonts w:asciiTheme="minorHAnsi" w:hAnsiTheme="minorHAnsi" w:cstheme="minorHAnsi"/>
        </w:rPr>
        <w:t xml:space="preserve"> - Steven Pifer is a nonresident senior fellow in the Arms Control and Non-Proliferation Initiative, Center for 21st Century Security and Intelligence, and the Center on the United States and Europe at the Brookings Institution, and a William J. Perry fellow at the Center for International Security and Cooperation at Stanford University. He focuses on nuclear arms control, Ukraine, and Russia. A retired Foreign Service officer, his more than 25 years with the State Department focused on U.S. relations with the former Soviet Union and Europe, as well as arms control and security issues. He served as deputy assistant secretary of state in the Bureau of European and Eurasian Affairs with responsibilities for Russia and Ukraine (2001-2004), ambassador to Ukraine (1998-2000), and special assistant to the president and senior director for Russia, Ukraine and Eurasia on the National Security Council (1996-1997).(“Missile defense—Would the Kremlin pitch a deal?” Brookings Institute June 2, 2016 </w:t>
      </w:r>
      <w:hyperlink r:id="rId50" w:history="1">
        <w:r w:rsidRPr="00F24190">
          <w:rPr>
            <w:rStyle w:val="Hyperlink"/>
            <w:rFonts w:asciiTheme="minorHAnsi" w:hAnsiTheme="minorHAnsi" w:cstheme="minorHAnsi"/>
          </w:rPr>
          <w:t>https://www.brookings.edu/blog/order-from-chaos/2016/06/02/missile-defense-would-the-kremlin-pitch-a-deal/</w:t>
        </w:r>
      </w:hyperlink>
      <w:r w:rsidRPr="00F24190">
        <w:rPr>
          <w:rFonts w:asciiTheme="minorHAnsi" w:hAnsiTheme="minorHAnsi" w:cstheme="minorHAnsi"/>
        </w:rPr>
        <w:t>)</w:t>
      </w:r>
    </w:p>
    <w:p w14:paraId="5B38821F" w14:textId="77777777" w:rsidR="004477D7" w:rsidRPr="00F24190" w:rsidRDefault="004477D7" w:rsidP="004477D7">
      <w:pPr>
        <w:rPr>
          <w:rFonts w:asciiTheme="minorHAnsi" w:hAnsiTheme="minorHAnsi" w:cstheme="minorHAnsi"/>
          <w:sz w:val="16"/>
        </w:rPr>
      </w:pPr>
      <w:r w:rsidRPr="00F24190">
        <w:rPr>
          <w:rFonts w:asciiTheme="minorHAnsi" w:hAnsiTheme="minorHAnsi" w:cstheme="minorHAnsi"/>
          <w:sz w:val="16"/>
        </w:rPr>
        <w:t xml:space="preserve">On May 12, </w:t>
      </w:r>
      <w:r w:rsidRPr="00F24190">
        <w:rPr>
          <w:rStyle w:val="StyleUnderline"/>
          <w:rFonts w:asciiTheme="minorHAnsi" w:hAnsiTheme="minorHAnsi" w:cstheme="minorHAnsi"/>
        </w:rPr>
        <w:t>U.S. officials declared the U.S. SM-3 missile interceptor site at</w:t>
      </w:r>
      <w:r w:rsidRPr="00F24190">
        <w:rPr>
          <w:rFonts w:asciiTheme="minorHAnsi" w:hAnsiTheme="minorHAnsi" w:cstheme="minorHAnsi"/>
          <w:sz w:val="16"/>
        </w:rPr>
        <w:t xml:space="preserve"> Deveselu, </w:t>
      </w:r>
      <w:r w:rsidRPr="00F24190">
        <w:rPr>
          <w:rStyle w:val="StyleUnderline"/>
          <w:rFonts w:asciiTheme="minorHAnsi" w:hAnsiTheme="minorHAnsi" w:cstheme="minorHAnsi"/>
        </w:rPr>
        <w:t>Romania operational.</w:t>
      </w:r>
      <w:r w:rsidRPr="00F24190">
        <w:rPr>
          <w:rFonts w:asciiTheme="minorHAnsi" w:hAnsiTheme="minorHAnsi" w:cstheme="minorHAnsi"/>
          <w:sz w:val="16"/>
        </w:rPr>
        <w:t xml:space="preserve"> </w:t>
      </w:r>
      <w:r w:rsidRPr="00F24190">
        <w:rPr>
          <w:rStyle w:val="StyleUnderline"/>
          <w:rFonts w:asciiTheme="minorHAnsi" w:hAnsiTheme="minorHAnsi" w:cstheme="minorHAnsi"/>
        </w:rPr>
        <w:t>The next day, ground was broken at</w:t>
      </w:r>
      <w:r w:rsidRPr="00F24190">
        <w:rPr>
          <w:rFonts w:asciiTheme="minorHAnsi" w:hAnsiTheme="minorHAnsi" w:cstheme="minorHAnsi"/>
          <w:sz w:val="16"/>
        </w:rPr>
        <w:t xml:space="preserve"> Redzikowo</w:t>
      </w:r>
      <w:r w:rsidRPr="00F24190">
        <w:rPr>
          <w:rStyle w:val="StyleUnderline"/>
          <w:rFonts w:asciiTheme="minorHAnsi" w:hAnsiTheme="minorHAnsi" w:cstheme="minorHAnsi"/>
        </w:rPr>
        <w:t>, Poland for a second SM-3 installation</w:t>
      </w:r>
      <w:r w:rsidRPr="00F24190">
        <w:rPr>
          <w:rFonts w:asciiTheme="minorHAnsi" w:hAnsiTheme="minorHAnsi" w:cstheme="minorHAnsi"/>
          <w:sz w:val="16"/>
        </w:rPr>
        <w:t xml:space="preserve">. </w:t>
      </w:r>
      <w:r w:rsidRPr="00F24190">
        <w:rPr>
          <w:rStyle w:val="Emphasis"/>
          <w:rFonts w:asciiTheme="minorHAnsi" w:hAnsiTheme="minorHAnsi" w:cstheme="minorHAnsi"/>
        </w:rPr>
        <w:t>Moscow immediately made clear its displeasure at these developments</w:t>
      </w:r>
      <w:r w:rsidRPr="00F24190">
        <w:rPr>
          <w:rFonts w:asciiTheme="minorHAnsi" w:hAnsiTheme="minorHAnsi" w:cstheme="minorHAnsi"/>
          <w:sz w:val="16"/>
        </w:rPr>
        <w:t xml:space="preserve">, repeating its past claims that U.S. missile defenses in Europe pose a threat to Russia. At the end of May, President Vladimir </w:t>
      </w:r>
      <w:r w:rsidRPr="00F24190">
        <w:rPr>
          <w:rStyle w:val="Emphasis"/>
          <w:rFonts w:asciiTheme="minorHAnsi" w:hAnsiTheme="minorHAnsi" w:cstheme="minorHAnsi"/>
        </w:rPr>
        <w:t xml:space="preserve">Putin warned that the SM-3 sites could subject Romania and Poland to being targeted by Russian weapons. </w:t>
      </w:r>
      <w:r w:rsidRPr="00F24190">
        <w:rPr>
          <w:rStyle w:val="StyleUnderline"/>
          <w:rFonts w:asciiTheme="minorHAnsi" w:hAnsiTheme="minorHAnsi" w:cstheme="minorHAnsi"/>
        </w:rPr>
        <w:t>The Iran nuclear deal could open a possibility for reconsidering the SM-3 deployment plans. To</w:t>
      </w:r>
      <w:r w:rsidRPr="00F24190">
        <w:rPr>
          <w:rFonts w:asciiTheme="minorHAnsi" w:hAnsiTheme="minorHAnsi" w:cstheme="minorHAnsi"/>
          <w:sz w:val="16"/>
        </w:rPr>
        <w:t xml:space="preserve"> get there, however, </w:t>
      </w:r>
      <w:r w:rsidRPr="00F24190">
        <w:rPr>
          <w:rStyle w:val="StyleUnderline"/>
          <w:rFonts w:asciiTheme="minorHAnsi" w:hAnsiTheme="minorHAnsi" w:cstheme="minorHAnsi"/>
        </w:rPr>
        <w:t>the Kremlin should offer something in the arms control field of interest to Washington and NATO.</w:t>
      </w:r>
      <w:r w:rsidRPr="00F24190">
        <w:rPr>
          <w:rFonts w:asciiTheme="minorHAnsi" w:hAnsiTheme="minorHAnsi" w:cstheme="minorHAnsi"/>
          <w:sz w:val="16"/>
        </w:rPr>
        <w:t xml:space="preserve"> MOSCOW’S CONCERNS The now operational Romania site houses twenty-four SM-3 missile interceptors capable of engaging intermediate-range ballistic missile warheads plus a SPY-1D radar. It is oriented toward possible threats from the Middle East, particularly from Iran. The same will be true with the Poland base, to be completed in 2018. It will also house twenty-four SM-3 missile interceptors, supplementing those in Romania, and its own radar. Iran thus far appears to be abiding by the Joint Comprehensive Plan of Action (JCPOA) regarding its nuclear weapons program. Following the JCPOA’s conclusion, Russian Foreign Minister Sergey Lavrov claimed that the deal eliminated the requirement for U.S. missile defenses in Europe. When doing so, he misquoted a statement by President Barack Obama regarding the U.S. approach for defending NATO against ballistic missile attack. Lavrov asserted—incorrectly—that Obama had said that a halt to Iran’s nuclear program would obviate the need for U.S. missile defenses in Europe. In fact, the president conditioned such a change on Iran ending its ballistic missile program as well as its nuclear program. The ballistic missile program continues. AN OPPORTUNITY? That said, </w:t>
      </w:r>
      <w:r w:rsidRPr="00F24190">
        <w:rPr>
          <w:rStyle w:val="StyleUnderline"/>
          <w:rFonts w:asciiTheme="minorHAnsi" w:hAnsiTheme="minorHAnsi" w:cstheme="minorHAnsi"/>
        </w:rPr>
        <w:t>an Iranian ballistic missile with a conventional warhead poses a far lesser threat than a missile with a nuclear warhead.</w:t>
      </w:r>
      <w:r w:rsidRPr="00F24190">
        <w:rPr>
          <w:rFonts w:asciiTheme="minorHAnsi" w:hAnsiTheme="minorHAnsi" w:cstheme="minorHAnsi"/>
          <w:sz w:val="16"/>
        </w:rPr>
        <w:t xml:space="preserve"> </w:t>
      </w:r>
      <w:r w:rsidRPr="00F24190">
        <w:rPr>
          <w:rStyle w:val="StyleUnderline"/>
          <w:rFonts w:asciiTheme="minorHAnsi" w:hAnsiTheme="minorHAnsi" w:cstheme="minorHAnsi"/>
        </w:rPr>
        <w:t>The development of longer-range Iranian ballistic missiles</w:t>
      </w:r>
      <w:r w:rsidRPr="00F24190">
        <w:rPr>
          <w:rFonts w:asciiTheme="minorHAnsi" w:hAnsiTheme="minorHAnsi" w:cstheme="minorHAnsi"/>
          <w:sz w:val="16"/>
        </w:rPr>
        <w:t xml:space="preserve">, moreover, is advancing slower than anticipated. </w:t>
      </w:r>
      <w:r w:rsidRPr="00F24190">
        <w:rPr>
          <w:rStyle w:val="StyleUnderline"/>
          <w:rFonts w:asciiTheme="minorHAnsi" w:hAnsiTheme="minorHAnsi" w:cstheme="minorHAnsi"/>
        </w:rPr>
        <w:t>U.S. intelligence estimates for years suggested that by 2015 Iran could have an</w:t>
      </w:r>
      <w:r w:rsidRPr="00F24190">
        <w:rPr>
          <w:rFonts w:asciiTheme="minorHAnsi" w:hAnsiTheme="minorHAnsi" w:cstheme="minorHAnsi"/>
          <w:sz w:val="16"/>
        </w:rPr>
        <w:t xml:space="preserve"> intercontinental ballistic missile (</w:t>
      </w:r>
      <w:r w:rsidRPr="00F24190">
        <w:rPr>
          <w:rStyle w:val="StyleUnderline"/>
          <w:rFonts w:asciiTheme="minorHAnsi" w:hAnsiTheme="minorHAnsi" w:cstheme="minorHAnsi"/>
        </w:rPr>
        <w:t>ICBM</w:t>
      </w:r>
      <w:r w:rsidRPr="00F24190">
        <w:rPr>
          <w:rFonts w:asciiTheme="minorHAnsi" w:hAnsiTheme="minorHAnsi" w:cstheme="minorHAnsi"/>
          <w:sz w:val="16"/>
        </w:rPr>
        <w:t xml:space="preserve">) capable of reaching the United States, more than 9,000 kilometers (5,500 miles) away. </w:t>
      </w:r>
      <w:r w:rsidRPr="00F24190">
        <w:rPr>
          <w:rStyle w:val="StyleUnderline"/>
          <w:rFonts w:asciiTheme="minorHAnsi" w:hAnsiTheme="minorHAnsi" w:cstheme="minorHAnsi"/>
        </w:rPr>
        <w:t xml:space="preserve">Today, Iranian ballistic missiles can reach targets in southeastern Europe 2,000 kilometers </w:t>
      </w:r>
      <w:r w:rsidRPr="00F24190">
        <w:rPr>
          <w:rFonts w:asciiTheme="minorHAnsi" w:hAnsiTheme="minorHAnsi" w:cstheme="minorHAnsi"/>
          <w:sz w:val="16"/>
        </w:rPr>
        <w:t xml:space="preserve">(1,200 miles) distant—no small achievement, but </w:t>
      </w:r>
      <w:r w:rsidRPr="00F24190">
        <w:rPr>
          <w:rStyle w:val="StyleUnderline"/>
          <w:rFonts w:asciiTheme="minorHAnsi" w:hAnsiTheme="minorHAnsi" w:cstheme="minorHAnsi"/>
        </w:rPr>
        <w:t>far short of intercontinental range.</w:t>
      </w:r>
      <w:r w:rsidRPr="00F24190">
        <w:rPr>
          <w:rFonts w:asciiTheme="minorHAnsi" w:hAnsiTheme="minorHAnsi" w:cstheme="minorHAnsi"/>
          <w:sz w:val="16"/>
        </w:rPr>
        <w:t xml:space="preserve"> The Russians have voiced particular concern about the U.S. missile defense site in Poland. Polish-based interceptors would add to the capability of the Romanian site to defend against Iranian missiles. But they could defend against little else now. Despite Moscow’s assertions, the SM-3 interceptors have no capability against Russia’s ICBM force, as they lack the velocity to engage ICBM warheads and would have to chase Russian ICBMs flying polar routes toward the United States. Russia is prohibited by the Intermediate-Range Nuclear Forces Treaty from having intermediate-range ballistic missiles (the U.S. government charges that Russia has violated the treaty, but that stems from testing an intermediate-range cruise missile). If Russia deploys short-range Iskandr ballistic missiles in Kaliningrad, the SM-3s in Poland could offer some capability against them, but other systems might defend against that threat. </w:t>
      </w:r>
      <w:r w:rsidRPr="00F24190">
        <w:rPr>
          <w:rStyle w:val="StyleUnderline"/>
          <w:rFonts w:asciiTheme="minorHAnsi" w:hAnsiTheme="minorHAnsi" w:cstheme="minorHAnsi"/>
        </w:rPr>
        <w:t>The SM-3 installation in Poland thus might not have much of a mission, which raises the question of whether it will prove worth the expense.</w:t>
      </w:r>
      <w:r w:rsidRPr="00F24190">
        <w:rPr>
          <w:rFonts w:asciiTheme="minorHAnsi" w:hAnsiTheme="minorHAnsi" w:cstheme="minorHAnsi"/>
          <w:sz w:val="16"/>
        </w:rPr>
        <w:t xml:space="preserve"> Building and equipping the site in Romania cost $800 million. DEAL OR NO DEAL? (OR MORE COMPLAINING</w:t>
      </w:r>
      <w:r w:rsidRPr="00F24190">
        <w:rPr>
          <w:rStyle w:val="StyleUnderline"/>
          <w:rFonts w:asciiTheme="minorHAnsi" w:hAnsiTheme="minorHAnsi" w:cstheme="minorHAnsi"/>
        </w:rPr>
        <w:t>?) If Moscow truly worries about the Polish SM-3 site, it could prompt a reconsideration of that plan</w:t>
      </w:r>
      <w:r w:rsidRPr="00F24190">
        <w:rPr>
          <w:rFonts w:asciiTheme="minorHAnsi" w:hAnsiTheme="minorHAnsi" w:cstheme="minorHAnsi"/>
          <w:sz w:val="16"/>
        </w:rPr>
        <w:t xml:space="preserve">. </w:t>
      </w:r>
      <w:r w:rsidRPr="00F24190">
        <w:rPr>
          <w:rStyle w:val="Emphasis"/>
          <w:rFonts w:asciiTheme="minorHAnsi" w:hAnsiTheme="minorHAnsi" w:cstheme="minorHAnsi"/>
        </w:rPr>
        <w:t>The Russians could indicate that Moscow would be prepared to give on something of interest to NATO in return for the United States and NATO forgoing the SM-3 deployment in Poland. That “something” could be a dialogue on non-strategic nuclear weapons</w:t>
      </w:r>
      <w:r w:rsidRPr="00F24190">
        <w:rPr>
          <w:rFonts w:asciiTheme="minorHAnsi" w:hAnsiTheme="minorHAnsi" w:cstheme="minorHAnsi"/>
          <w:sz w:val="16"/>
        </w:rPr>
        <w:t xml:space="preserve"> or some different proposal. </w:t>
      </w:r>
      <w:r w:rsidRPr="00F24190">
        <w:rPr>
          <w:rStyle w:val="StyleUnderline"/>
          <w:rFonts w:asciiTheme="minorHAnsi" w:hAnsiTheme="minorHAnsi" w:cstheme="minorHAnsi"/>
        </w:rPr>
        <w:t>The Kremlin should not expect the administration</w:t>
      </w:r>
      <w:r w:rsidRPr="00F24190">
        <w:rPr>
          <w:rStyle w:val="Emphasis"/>
          <w:rFonts w:asciiTheme="minorHAnsi" w:hAnsiTheme="minorHAnsi" w:cstheme="minorHAnsi"/>
        </w:rPr>
        <w:t xml:space="preserve"> on its own to offer to adjust the </w:t>
      </w:r>
      <w:r w:rsidRPr="00F24190">
        <w:rPr>
          <w:rStyle w:val="StyleUnderline"/>
          <w:rFonts w:asciiTheme="minorHAnsi" w:hAnsiTheme="minorHAnsi" w:cstheme="minorHAnsi"/>
        </w:rPr>
        <w:t>planned SM-3</w:t>
      </w:r>
      <w:r w:rsidRPr="00F24190">
        <w:rPr>
          <w:rStyle w:val="Emphasis"/>
          <w:rFonts w:asciiTheme="minorHAnsi" w:hAnsiTheme="minorHAnsi" w:cstheme="minorHAnsi"/>
        </w:rPr>
        <w:t xml:space="preserve"> deployment</w:t>
      </w:r>
      <w:r w:rsidRPr="00F24190">
        <w:rPr>
          <w:rFonts w:asciiTheme="minorHAnsi" w:hAnsiTheme="minorHAnsi" w:cstheme="minorHAnsi"/>
          <w:sz w:val="16"/>
        </w:rPr>
        <w:t xml:space="preserve">. </w:t>
      </w:r>
      <w:r w:rsidRPr="00F24190">
        <w:rPr>
          <w:rStyle w:val="StyleUnderline"/>
          <w:rFonts w:asciiTheme="minorHAnsi" w:hAnsiTheme="minorHAnsi" w:cstheme="minorHAnsi"/>
        </w:rPr>
        <w:t>Doing so would provoke</w:t>
      </w:r>
      <w:r w:rsidRPr="00F24190">
        <w:rPr>
          <w:rStyle w:val="Emphasis"/>
          <w:rFonts w:asciiTheme="minorHAnsi" w:hAnsiTheme="minorHAnsi" w:cstheme="minorHAnsi"/>
        </w:rPr>
        <w:t xml:space="preserve"> an angry outcry from </w:t>
      </w:r>
      <w:r w:rsidRPr="00F24190">
        <w:rPr>
          <w:rStyle w:val="StyleUnderline"/>
          <w:rFonts w:asciiTheme="minorHAnsi" w:hAnsiTheme="minorHAnsi" w:cstheme="minorHAnsi"/>
        </w:rPr>
        <w:t>Republicans on Capitol Hill, many of whom regard support for missile defense as a near theological issue. Doing so could</w:t>
      </w:r>
      <w:r w:rsidRPr="00F24190">
        <w:rPr>
          <w:rStyle w:val="Emphasis"/>
          <w:rFonts w:asciiTheme="minorHAnsi" w:hAnsiTheme="minorHAnsi" w:cstheme="minorHAnsi"/>
        </w:rPr>
        <w:t xml:space="preserve"> also raise unease in Central Europe absent a Russian quid. </w:t>
      </w:r>
      <w:r w:rsidRPr="00F24190">
        <w:rPr>
          <w:rStyle w:val="StyleUnderline"/>
          <w:rFonts w:asciiTheme="minorHAnsi" w:hAnsiTheme="minorHAnsi" w:cstheme="minorHAnsi"/>
        </w:rPr>
        <w:t>A Russian offer</w:t>
      </w:r>
      <w:r w:rsidRPr="00F24190">
        <w:rPr>
          <w:rFonts w:asciiTheme="minorHAnsi" w:hAnsiTheme="minorHAnsi" w:cstheme="minorHAnsi"/>
          <w:sz w:val="16"/>
        </w:rPr>
        <w:t xml:space="preserve">, however, </w:t>
      </w:r>
      <w:r w:rsidRPr="00F24190">
        <w:rPr>
          <w:rStyle w:val="StyleUnderline"/>
          <w:rFonts w:asciiTheme="minorHAnsi" w:hAnsiTheme="minorHAnsi" w:cstheme="minorHAnsi"/>
        </w:rPr>
        <w:t>could give Washington and NATO</w:t>
      </w:r>
      <w:r w:rsidRPr="00F24190">
        <w:rPr>
          <w:rFonts w:asciiTheme="minorHAnsi" w:hAnsiTheme="minorHAnsi" w:cstheme="minorHAnsi"/>
          <w:sz w:val="16"/>
        </w:rPr>
        <w:t xml:space="preserve"> </w:t>
      </w:r>
      <w:r w:rsidRPr="00F24190">
        <w:rPr>
          <w:rStyle w:val="Emphasis"/>
          <w:rFonts w:asciiTheme="minorHAnsi" w:hAnsiTheme="minorHAnsi" w:cstheme="minorHAnsi"/>
        </w:rPr>
        <w:t>a reason to reexamine the SM-3 plans</w:t>
      </w:r>
      <w:r w:rsidRPr="00F24190">
        <w:rPr>
          <w:rFonts w:asciiTheme="minorHAnsi" w:hAnsiTheme="minorHAnsi" w:cstheme="minorHAnsi"/>
          <w:sz w:val="16"/>
        </w:rPr>
        <w:t xml:space="preserve">. To pursue such an approach, it would have to be understood in advance that </w:t>
      </w:r>
      <w:r w:rsidRPr="00F24190">
        <w:rPr>
          <w:rStyle w:val="Emphasis"/>
          <w:rFonts w:asciiTheme="minorHAnsi" w:hAnsiTheme="minorHAnsi" w:cstheme="minorHAnsi"/>
        </w:rPr>
        <w:t>two conditions would apply: First, there could be no question of Iranian cheating</w:t>
      </w:r>
      <w:r w:rsidRPr="00F24190">
        <w:rPr>
          <w:rStyle w:val="StyleUnderline"/>
          <w:rFonts w:asciiTheme="minorHAnsi" w:hAnsiTheme="minorHAnsi" w:cstheme="minorHAnsi"/>
        </w:rPr>
        <w:t xml:space="preserve"> on the JCPOA. Tehran would have to observe the agreement to the letter. Second, </w:t>
      </w:r>
      <w:r w:rsidRPr="00F24190">
        <w:rPr>
          <w:rStyle w:val="Emphasis"/>
          <w:rFonts w:asciiTheme="minorHAnsi" w:hAnsiTheme="minorHAnsi" w:cstheme="minorHAnsi"/>
        </w:rPr>
        <w:t>if it was decided not to deploy an SM-3 unit in Poland</w:t>
      </w:r>
      <w:r w:rsidRPr="00F24190">
        <w:rPr>
          <w:rFonts w:asciiTheme="minorHAnsi" w:hAnsiTheme="minorHAnsi" w:cstheme="minorHAnsi"/>
          <w:sz w:val="16"/>
        </w:rPr>
        <w:t xml:space="preserve">, </w:t>
      </w:r>
      <w:r w:rsidRPr="00F24190">
        <w:rPr>
          <w:rStyle w:val="Emphasis"/>
          <w:rFonts w:asciiTheme="minorHAnsi" w:hAnsiTheme="minorHAnsi" w:cstheme="minorHAnsi"/>
        </w:rPr>
        <w:t>the United States should deploy a military contingent of equal size in terms of number of personnel</w:t>
      </w:r>
      <w:r w:rsidRPr="00F24190">
        <w:rPr>
          <w:rFonts w:asciiTheme="minorHAnsi" w:hAnsiTheme="minorHAnsi" w:cstheme="minorHAnsi"/>
          <w:sz w:val="16"/>
        </w:rPr>
        <w:t xml:space="preserve">. </w:t>
      </w:r>
      <w:r w:rsidRPr="00F24190">
        <w:rPr>
          <w:rStyle w:val="StyleUnderline"/>
          <w:rFonts w:asciiTheme="minorHAnsi" w:hAnsiTheme="minorHAnsi" w:cstheme="minorHAnsi"/>
        </w:rPr>
        <w:t>Few Polish officials or military officers, if any, worry about an Iranian ballistic missile attack</w:t>
      </w:r>
      <w:r w:rsidRPr="00F24190">
        <w:rPr>
          <w:rFonts w:asciiTheme="minorHAnsi" w:hAnsiTheme="minorHAnsi" w:cstheme="minorHAnsi"/>
          <w:sz w:val="16"/>
        </w:rPr>
        <w:t xml:space="preserve">. </w:t>
      </w:r>
      <w:r w:rsidRPr="00F24190">
        <w:rPr>
          <w:rStyle w:val="Emphasis"/>
          <w:rFonts w:asciiTheme="minorHAnsi" w:hAnsiTheme="minorHAnsi" w:cstheme="minorHAnsi"/>
        </w:rPr>
        <w:t>What they want is American boots on the ground</w:t>
      </w:r>
      <w:r w:rsidRPr="00F24190">
        <w:rPr>
          <w:rFonts w:asciiTheme="minorHAnsi" w:hAnsiTheme="minorHAnsi" w:cstheme="minorHAnsi"/>
          <w:sz w:val="16"/>
        </w:rPr>
        <w:t>. Whether that unit operates the SM-3 interceptor or Patriot air defense system, or performs some other military mission, is a secondary consideration in Warsaw</w:t>
      </w:r>
      <w:r w:rsidRPr="00F24190">
        <w:rPr>
          <w:rStyle w:val="StyleUnderline"/>
          <w:rFonts w:asciiTheme="minorHAnsi" w:hAnsiTheme="minorHAnsi" w:cstheme="minorHAnsi"/>
        </w:rPr>
        <w:t>. U.S. officials would have to consult in advance with their Polish counterparts but would find them ready to listen.</w:t>
      </w:r>
      <w:r w:rsidRPr="00F24190">
        <w:rPr>
          <w:rFonts w:asciiTheme="minorHAnsi" w:hAnsiTheme="minorHAnsi" w:cstheme="minorHAnsi"/>
          <w:sz w:val="16"/>
        </w:rPr>
        <w:t xml:space="preserve"> </w:t>
      </w:r>
      <w:r w:rsidRPr="00F24190">
        <w:rPr>
          <w:rStyle w:val="Emphasis"/>
          <w:rFonts w:asciiTheme="minorHAnsi" w:hAnsiTheme="minorHAnsi" w:cstheme="minorHAnsi"/>
        </w:rPr>
        <w:t>Russia thus has a plausible way to prompt a NATO reexamination of the SM-3 plan</w:t>
      </w:r>
      <w:r w:rsidRPr="00F24190">
        <w:rPr>
          <w:rFonts w:asciiTheme="minorHAnsi" w:hAnsiTheme="minorHAnsi" w:cstheme="minorHAnsi"/>
          <w:sz w:val="16"/>
        </w:rPr>
        <w:t xml:space="preserve">. The longer Moscow holds off on pursuing it, however, the more work will be done at Redzikowo, and the more likely that the Polish site will go ahead to completion. </w:t>
      </w:r>
      <w:r w:rsidRPr="00F24190">
        <w:rPr>
          <w:rStyle w:val="StyleUnderline"/>
          <w:rFonts w:asciiTheme="minorHAnsi" w:hAnsiTheme="minorHAnsi" w:cstheme="minorHAnsi"/>
        </w:rPr>
        <w:t>Will the Kremlin, which has expressed so much anxiety about missile defenses, attempt to deal?</w:t>
      </w:r>
      <w:r w:rsidRPr="00F24190">
        <w:rPr>
          <w:rFonts w:asciiTheme="minorHAnsi" w:hAnsiTheme="minorHAnsi" w:cstheme="minorHAnsi"/>
          <w:sz w:val="16"/>
        </w:rPr>
        <w:t xml:space="preserve"> Or does it prefer to have something about which to complain and make threats?</w:t>
      </w:r>
    </w:p>
    <w:p w14:paraId="21E4B641" w14:textId="77777777"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 – Inspections</w:t>
      </w:r>
    </w:p>
    <w:p w14:paraId="5E30B108"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Text: The United States federal government should enter negotiations with the Russian Federation, agreeing to offer routine inspections of the payload and launch distance of Russian weapons by United States arms experts in exchange for routine Russian inspections for offensive capabilities of United States missile defense systems in Europe</w:t>
      </w:r>
    </w:p>
    <w:p w14:paraId="0D045C72" w14:textId="77777777" w:rsidR="004477D7" w:rsidRPr="00F24190" w:rsidRDefault="004477D7" w:rsidP="004477D7">
      <w:pPr>
        <w:rPr>
          <w:rFonts w:asciiTheme="minorHAnsi" w:hAnsiTheme="minorHAnsi" w:cstheme="minorHAnsi"/>
        </w:rPr>
      </w:pPr>
    </w:p>
    <w:p w14:paraId="7B5B4166"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CP saves the INF treaty – prevents Russian build up of new weapons and keeps ballistic missile systems in place with no offensive capabilities – that ensures Russian compliance</w:t>
      </w:r>
    </w:p>
    <w:p w14:paraId="76E8EAE6"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 xml:space="preserve">Wolfsthal 18 </w:t>
      </w:r>
      <w:r w:rsidRPr="00F24190">
        <w:rPr>
          <w:rFonts w:asciiTheme="minorHAnsi" w:hAnsiTheme="minorHAnsi" w:cstheme="minorHAnsi"/>
        </w:rPr>
        <w:t>- Jon Wolfsthal is director of the Nuclear Crisis Group. He was President Barack Obama’s special assistant and senior director at the National Security Council for arms control and nonproliferation. (“It’s Not Too Late to Save the INF Treaty” Foreign Policy December 7, 2018  https://foreignpolicy.com/2018/12/07/its-not-too-late-to-save-the-inf-treaty/)</w:t>
      </w:r>
    </w:p>
    <w:p w14:paraId="60887BB4" w14:textId="77777777" w:rsidR="004477D7" w:rsidRPr="00F24190" w:rsidRDefault="004477D7" w:rsidP="004477D7">
      <w:pPr>
        <w:rPr>
          <w:rFonts w:asciiTheme="minorHAnsi" w:hAnsiTheme="minorHAnsi" w:cstheme="minorHAnsi"/>
          <w:sz w:val="16"/>
        </w:rPr>
      </w:pPr>
      <w:r w:rsidRPr="00F24190">
        <w:rPr>
          <w:rStyle w:val="StyleUnderline"/>
          <w:rFonts w:asciiTheme="minorHAnsi" w:hAnsiTheme="minorHAnsi" w:cstheme="minorHAnsi"/>
        </w:rPr>
        <w:t>The United States is on the verge of withdrawing from the</w:t>
      </w:r>
      <w:r w:rsidRPr="00F24190">
        <w:rPr>
          <w:rFonts w:asciiTheme="minorHAnsi" w:hAnsiTheme="minorHAnsi" w:cstheme="minorHAnsi"/>
          <w:sz w:val="16"/>
        </w:rPr>
        <w:t xml:space="preserve"> Intermediate-Range Nuclear Forces </w:t>
      </w:r>
      <w:r w:rsidRPr="00F24190">
        <w:rPr>
          <w:rStyle w:val="StyleUnderline"/>
          <w:rFonts w:asciiTheme="minorHAnsi" w:hAnsiTheme="minorHAnsi" w:cstheme="minorHAnsi"/>
        </w:rPr>
        <w:t>(INF)</w:t>
      </w:r>
      <w:r w:rsidRPr="00F24190">
        <w:rPr>
          <w:rFonts w:asciiTheme="minorHAnsi" w:hAnsiTheme="minorHAnsi" w:cstheme="minorHAnsi"/>
          <w:sz w:val="16"/>
        </w:rPr>
        <w:t xml:space="preserve"> Treaty, </w:t>
      </w:r>
      <w:r w:rsidRPr="00F24190">
        <w:rPr>
          <w:rStyle w:val="StyleUnderline"/>
          <w:rFonts w:asciiTheme="minorHAnsi" w:hAnsiTheme="minorHAnsi" w:cstheme="minorHAnsi"/>
        </w:rPr>
        <w:t>which bans the United States and Russia from having nuclear or conventional ground-based missiles with ranges between 500 and 5,500 kilometers</w:t>
      </w:r>
      <w:r w:rsidRPr="00F24190">
        <w:rPr>
          <w:rFonts w:asciiTheme="minorHAnsi" w:hAnsiTheme="minorHAnsi" w:cstheme="minorHAnsi"/>
          <w:sz w:val="16"/>
        </w:rPr>
        <w:t xml:space="preserve"> (300 to 3,400 miles). At the NATO foreign ministers meeting in Brussels on Dec. 4, U.S. Secretary of State Mike </w:t>
      </w:r>
      <w:r w:rsidRPr="00F24190">
        <w:rPr>
          <w:rStyle w:val="StyleUnderline"/>
          <w:rFonts w:asciiTheme="minorHAnsi" w:hAnsiTheme="minorHAnsi" w:cstheme="minorHAnsi"/>
        </w:rPr>
        <w:t>Pompeo warned Moscow that Washington would give it 60 days to come back into compliance</w:t>
      </w:r>
      <w:r w:rsidRPr="00F24190">
        <w:rPr>
          <w:rFonts w:asciiTheme="minorHAnsi" w:hAnsiTheme="minorHAnsi" w:cstheme="minorHAnsi"/>
          <w:sz w:val="16"/>
        </w:rPr>
        <w:t xml:space="preserve"> with the agreement, or the United States would begin the formal process of treaty withdrawal. Losing patience with Russia’s refusal to address legitimate concerns over its violation of the treaty is understandable, but </w:t>
      </w:r>
      <w:r w:rsidRPr="00F24190">
        <w:rPr>
          <w:rStyle w:val="StyleUnderline"/>
          <w:rFonts w:asciiTheme="minorHAnsi" w:hAnsiTheme="minorHAnsi" w:cstheme="minorHAnsi"/>
        </w:rPr>
        <w:t>the way Pompeo framed the problem says a great deal about how poorly the Trump administration is managing this sensitive issue</w:t>
      </w:r>
      <w:r w:rsidRPr="00F24190">
        <w:rPr>
          <w:rFonts w:asciiTheme="minorHAnsi" w:hAnsiTheme="minorHAnsi" w:cstheme="minorHAnsi"/>
          <w:sz w:val="16"/>
        </w:rPr>
        <w:t xml:space="preserve">. </w:t>
      </w:r>
      <w:r w:rsidRPr="00F24190">
        <w:rPr>
          <w:rStyle w:val="Emphasis"/>
          <w:rFonts w:asciiTheme="minorHAnsi" w:hAnsiTheme="minorHAnsi" w:cstheme="minorHAnsi"/>
        </w:rPr>
        <w:t>Pompeo told NATO, “the burden falls on Russia to make the necessary changes.</w:t>
      </w:r>
      <w:r w:rsidRPr="00F24190">
        <w:rPr>
          <w:rFonts w:asciiTheme="minorHAnsi" w:hAnsiTheme="minorHAnsi" w:cstheme="minorHAnsi"/>
          <w:sz w:val="16"/>
        </w:rPr>
        <w:t xml:space="preserve"> Only they can save this treaty.” Having built a rare instance of NATO unity, which for the first time has unanimously stated that it believes Russia is in violation of the INF Treaty, U.S. President Donald </w:t>
      </w:r>
      <w:r w:rsidRPr="00F24190">
        <w:rPr>
          <w:rStyle w:val="StyleUnderline"/>
          <w:rFonts w:asciiTheme="minorHAnsi" w:hAnsiTheme="minorHAnsi" w:cstheme="minorHAnsi"/>
        </w:rPr>
        <w:t>Trump’s team seems more intent on using it as an opportunity to berate Russia than to save a valuable treaty</w:t>
      </w:r>
      <w:r w:rsidRPr="00F24190">
        <w:rPr>
          <w:rFonts w:asciiTheme="minorHAnsi" w:hAnsiTheme="minorHAnsi" w:cstheme="minorHAnsi"/>
          <w:sz w:val="16"/>
        </w:rPr>
        <w:t xml:space="preserve"> that benefits European and global security. While Russia is to blame for its own violations, the United States will suffer just as much as Russia does if the treaty fails, and even more so if the collapse produces more discord than unity within the NATO alliance. By going the extra mile to save the treaty, instead of issuing ultimatums, the Trump administration might even pull out a win for once. Excuse me if I don’t hold my breath. </w:t>
      </w:r>
      <w:r w:rsidRPr="00F24190">
        <w:rPr>
          <w:rStyle w:val="StyleUnderline"/>
          <w:rFonts w:asciiTheme="minorHAnsi" w:hAnsiTheme="minorHAnsi" w:cstheme="minorHAnsi"/>
        </w:rPr>
        <w:t>Russia has violated the INF Treaty, flight-testing the 9M729 cruise missile from</w:t>
      </w:r>
      <w:r w:rsidRPr="00F24190">
        <w:rPr>
          <w:rFonts w:asciiTheme="minorHAnsi" w:hAnsiTheme="minorHAnsi" w:cstheme="minorHAnsi"/>
          <w:sz w:val="16"/>
        </w:rPr>
        <w:t xml:space="preserve"> both fixed launchers (which are allowed under the treaty) </w:t>
      </w:r>
      <w:r w:rsidRPr="00F24190">
        <w:rPr>
          <w:rStyle w:val="StyleUnderline"/>
          <w:rFonts w:asciiTheme="minorHAnsi" w:hAnsiTheme="minorHAnsi" w:cstheme="minorHAnsi"/>
        </w:rPr>
        <w:t>and mobile launchers</w:t>
      </w:r>
      <w:r w:rsidRPr="00F24190">
        <w:rPr>
          <w:rFonts w:asciiTheme="minorHAnsi" w:hAnsiTheme="minorHAnsi" w:cstheme="minorHAnsi"/>
          <w:sz w:val="16"/>
        </w:rPr>
        <w:t xml:space="preserve"> (which, in this case, are not.). The INF Treaty allows countries to have 500-kilometer-plus missiles if they test them from fixed launchers, which are useful when developing air- and sea-launched systems. But Russia also flight-tested the missile from a mobile launcher. Because the missile in question had previously flown over 500 kilometers, the United States considers the entire arsenal a violation of the treaty. </w:t>
      </w:r>
      <w:r w:rsidRPr="00F24190">
        <w:rPr>
          <w:rStyle w:val="StyleUnderline"/>
          <w:rFonts w:asciiTheme="minorHAnsi" w:hAnsiTheme="minorHAnsi" w:cstheme="minorHAnsi"/>
        </w:rPr>
        <w:t>Since 2013, the United States has tried to get Russia to reverse course</w:t>
      </w:r>
      <w:r w:rsidRPr="00F24190">
        <w:rPr>
          <w:rFonts w:asciiTheme="minorHAnsi" w:hAnsiTheme="minorHAnsi" w:cstheme="minorHAnsi"/>
          <w:sz w:val="16"/>
        </w:rPr>
        <w:t xml:space="preserve">, with no success. </w:t>
      </w:r>
      <w:r w:rsidRPr="00F24190">
        <w:rPr>
          <w:rStyle w:val="StyleUnderline"/>
          <w:rFonts w:asciiTheme="minorHAnsi" w:hAnsiTheme="minorHAnsi" w:cstheme="minorHAnsi"/>
        </w:rPr>
        <w:t>Washington is in the right:</w:t>
      </w:r>
      <w:r w:rsidRPr="00F24190">
        <w:rPr>
          <w:rFonts w:asciiTheme="minorHAnsi" w:hAnsiTheme="minorHAnsi" w:cstheme="minorHAnsi"/>
          <w:sz w:val="16"/>
        </w:rPr>
        <w:t xml:space="preserve"> </w:t>
      </w:r>
      <w:r w:rsidRPr="00F24190">
        <w:rPr>
          <w:rStyle w:val="Emphasis"/>
          <w:rFonts w:asciiTheme="minorHAnsi" w:hAnsiTheme="minorHAnsi" w:cstheme="minorHAnsi"/>
        </w:rPr>
        <w:t>Countries should abide by their agreements</w:t>
      </w:r>
      <w:r w:rsidRPr="00F24190">
        <w:rPr>
          <w:rFonts w:asciiTheme="minorHAnsi" w:hAnsiTheme="minorHAnsi" w:cstheme="minorHAnsi"/>
          <w:sz w:val="16"/>
        </w:rPr>
        <w:t>, and both countries benefit if neither is deploying ground-launched systems that have short flight times</w:t>
      </w:r>
      <w:r w:rsidRPr="00F24190">
        <w:rPr>
          <w:rStyle w:val="StyleUnderline"/>
          <w:rFonts w:asciiTheme="minorHAnsi" w:hAnsiTheme="minorHAnsi" w:cstheme="minorHAnsi"/>
        </w:rPr>
        <w:t>. Banning them gave leaders in NATO and Russia more time to make decisions in a crisis during the last days of the Cold War</w:t>
      </w:r>
      <w:r w:rsidRPr="00F24190">
        <w:rPr>
          <w:rStyle w:val="Emphasis"/>
          <w:rFonts w:asciiTheme="minorHAnsi" w:hAnsiTheme="minorHAnsi" w:cstheme="minorHAnsi"/>
        </w:rPr>
        <w:t>. This kind of arms control is something the world needs more of</w:t>
      </w:r>
      <w:r w:rsidRPr="00F24190">
        <w:rPr>
          <w:rFonts w:asciiTheme="minorHAnsi" w:hAnsiTheme="minorHAnsi" w:cstheme="minorHAnsi"/>
          <w:sz w:val="16"/>
        </w:rPr>
        <w:t xml:space="preserve"> in these times of growing tension. </w:t>
      </w:r>
      <w:r w:rsidRPr="00F24190">
        <w:rPr>
          <w:rStyle w:val="Emphasis"/>
          <w:rFonts w:asciiTheme="minorHAnsi" w:hAnsiTheme="minorHAnsi" w:cstheme="minorHAnsi"/>
        </w:rPr>
        <w:t>Russia,</w:t>
      </w:r>
      <w:r w:rsidRPr="00F24190">
        <w:rPr>
          <w:rFonts w:asciiTheme="minorHAnsi" w:hAnsiTheme="minorHAnsi" w:cstheme="minorHAnsi"/>
          <w:sz w:val="16"/>
        </w:rPr>
        <w:t xml:space="preserve"> either to distract from its own violation or out of genuine concern, </w:t>
      </w:r>
      <w:r w:rsidRPr="00F24190">
        <w:rPr>
          <w:rStyle w:val="Emphasis"/>
          <w:rFonts w:asciiTheme="minorHAnsi" w:hAnsiTheme="minorHAnsi" w:cstheme="minorHAnsi"/>
        </w:rPr>
        <w:t>has in turn accused the United States of violating the INF Treaty through its missile defense systems in Europe</w:t>
      </w:r>
      <w:r w:rsidRPr="00F24190">
        <w:rPr>
          <w:rFonts w:asciiTheme="minorHAnsi" w:hAnsiTheme="minorHAnsi" w:cstheme="minorHAnsi"/>
          <w:sz w:val="16"/>
        </w:rPr>
        <w:t xml:space="preserve">. </w:t>
      </w:r>
      <w:r w:rsidRPr="00F24190">
        <w:rPr>
          <w:rStyle w:val="StyleUnderline"/>
          <w:rFonts w:asciiTheme="minorHAnsi" w:hAnsiTheme="minorHAnsi" w:cstheme="minorHAnsi"/>
        </w:rPr>
        <w:t>The NATO Aegis Ashore missile defense system uses the Mk-41 missile launcher.</w:t>
      </w:r>
      <w:r w:rsidRPr="00F24190">
        <w:rPr>
          <w:rFonts w:asciiTheme="minorHAnsi" w:hAnsiTheme="minorHAnsi" w:cstheme="minorHAnsi"/>
          <w:sz w:val="16"/>
        </w:rPr>
        <w:t xml:space="preserve"> On U.S. Navy ships, the Mk-41 is used to launch Tomahawk cruise missiles with a range within the INF Treaty’s banned span, but because they are sea-based systems they are not prohibited</w:t>
      </w:r>
      <w:r w:rsidRPr="00F24190">
        <w:rPr>
          <w:rStyle w:val="StyleUnderline"/>
          <w:rFonts w:asciiTheme="minorHAnsi" w:hAnsiTheme="minorHAnsi" w:cstheme="minorHAnsi"/>
        </w:rPr>
        <w:t>. The United States maintains that the land-based version is not equipped with the software needed to launch offensive missiles and thus is not a violation</w:t>
      </w:r>
      <w:r w:rsidRPr="00F24190">
        <w:rPr>
          <w:rFonts w:asciiTheme="minorHAnsi" w:hAnsiTheme="minorHAnsi" w:cstheme="minorHAnsi"/>
          <w:sz w:val="16"/>
        </w:rPr>
        <w:t xml:space="preserve">. While legally true, </w:t>
      </w:r>
      <w:r w:rsidRPr="00F24190">
        <w:rPr>
          <w:rStyle w:val="Emphasis"/>
          <w:rFonts w:asciiTheme="minorHAnsi" w:hAnsiTheme="minorHAnsi" w:cstheme="minorHAnsi"/>
        </w:rPr>
        <w:t>the fact that the system could be upgraded causes Russia some understandable concern.</w:t>
      </w:r>
      <w:r w:rsidRPr="00F24190">
        <w:rPr>
          <w:rFonts w:asciiTheme="minorHAnsi" w:hAnsiTheme="minorHAnsi" w:cstheme="minorHAnsi"/>
          <w:sz w:val="16"/>
        </w:rPr>
        <w:t xml:space="preserve"> Although Moscow may not have a strong legal case, there is at very least an issue of optics. After five years of arguing, </w:t>
      </w:r>
      <w:r w:rsidRPr="00F24190">
        <w:rPr>
          <w:rStyle w:val="StyleUnderline"/>
          <w:rFonts w:asciiTheme="minorHAnsi" w:hAnsiTheme="minorHAnsi" w:cstheme="minorHAnsi"/>
        </w:rPr>
        <w:t>it is clear that neither the United States nor Russia is going to get the other the admit it is violating the treaty</w:t>
      </w:r>
      <w:r w:rsidRPr="00F24190">
        <w:rPr>
          <w:rFonts w:asciiTheme="minorHAnsi" w:hAnsiTheme="minorHAnsi" w:cstheme="minorHAnsi"/>
          <w:sz w:val="16"/>
        </w:rPr>
        <w:t xml:space="preserve">. Both countries, however, claim that they value it and want to preserve its benefits. It is time to put that goodwill to the test. This would require both the United States and Russia to go beyond what the treaty mandates. To that end, </w:t>
      </w:r>
      <w:r w:rsidRPr="00F24190">
        <w:rPr>
          <w:rStyle w:val="Emphasis"/>
          <w:rFonts w:asciiTheme="minorHAnsi" w:hAnsiTheme="minorHAnsi" w:cstheme="minorHAnsi"/>
        </w:rPr>
        <w:t>there are clear technical agreements that could help reassure both sides</w:t>
      </w:r>
      <w:r w:rsidRPr="00F24190">
        <w:rPr>
          <w:rFonts w:asciiTheme="minorHAnsi" w:hAnsiTheme="minorHAnsi" w:cstheme="minorHAnsi"/>
          <w:sz w:val="16"/>
        </w:rPr>
        <w:t xml:space="preserve">. Such </w:t>
      </w:r>
      <w:r w:rsidRPr="00F24190">
        <w:rPr>
          <w:rStyle w:val="StyleUnderline"/>
          <w:rFonts w:asciiTheme="minorHAnsi" w:hAnsiTheme="minorHAnsi" w:cstheme="minorHAnsi"/>
        </w:rPr>
        <w:t>arrangements would ask the United States and Russia to compromise, but neither would have to admit any violation of the agreement</w:t>
      </w:r>
      <w:r w:rsidRPr="00F24190">
        <w:rPr>
          <w:rFonts w:asciiTheme="minorHAnsi" w:hAnsiTheme="minorHAnsi" w:cstheme="minorHAnsi"/>
          <w:sz w:val="16"/>
        </w:rPr>
        <w:t xml:space="preserve">—which might not satisfy everyone, but would have the best chance of saving the treaty. </w:t>
      </w:r>
      <w:r w:rsidRPr="00F24190">
        <w:rPr>
          <w:rStyle w:val="Emphasis"/>
          <w:rFonts w:asciiTheme="minorHAnsi" w:hAnsiTheme="minorHAnsi" w:cstheme="minorHAnsi"/>
        </w:rPr>
        <w:t>Russia,</w:t>
      </w:r>
      <w:r w:rsidRPr="00F24190">
        <w:rPr>
          <w:rFonts w:asciiTheme="minorHAnsi" w:hAnsiTheme="minorHAnsi" w:cstheme="minorHAnsi"/>
          <w:sz w:val="16"/>
        </w:rPr>
        <w:t xml:space="preserve"> for its part, </w:t>
      </w:r>
      <w:r w:rsidRPr="00F24190">
        <w:rPr>
          <w:rStyle w:val="Emphasis"/>
          <w:rFonts w:asciiTheme="minorHAnsi" w:hAnsiTheme="minorHAnsi" w:cstheme="minorHAnsi"/>
        </w:rPr>
        <w:t>would need to make a 9M729 missile available for inspection</w:t>
      </w:r>
      <w:r w:rsidRPr="00F24190">
        <w:rPr>
          <w:rFonts w:asciiTheme="minorHAnsi" w:hAnsiTheme="minorHAnsi" w:cstheme="minorHAnsi"/>
          <w:sz w:val="16"/>
        </w:rPr>
        <w:t>. In advance of inspection</w:t>
      </w:r>
      <w:r w:rsidRPr="00F24190">
        <w:rPr>
          <w:rStyle w:val="StyleUnderline"/>
          <w:rFonts w:asciiTheme="minorHAnsi" w:hAnsiTheme="minorHAnsi" w:cstheme="minorHAnsi"/>
        </w:rPr>
        <w:t>, the parties would have to agree on the proper technical specifications, including missile and payload capabilities</w:t>
      </w:r>
      <w:r w:rsidRPr="00F24190">
        <w:rPr>
          <w:rFonts w:asciiTheme="minorHAnsi" w:hAnsiTheme="minorHAnsi" w:cstheme="minorHAnsi"/>
          <w:sz w:val="16"/>
        </w:rPr>
        <w:t xml:space="preserve">. This combination is key to knowing if the missile can in fact travel more than 500 kilometers. </w:t>
      </w:r>
      <w:r w:rsidRPr="00F24190">
        <w:rPr>
          <w:rStyle w:val="StyleUnderline"/>
          <w:rFonts w:asciiTheme="minorHAnsi" w:hAnsiTheme="minorHAnsi" w:cstheme="minorHAnsi"/>
        </w:rPr>
        <w:t>If inspections revealed weapons capable of exceeding that, Russia would need to either modify or eliminate the hardware in question</w:t>
      </w:r>
      <w:r w:rsidRPr="00F24190">
        <w:rPr>
          <w:rFonts w:asciiTheme="minorHAnsi" w:hAnsiTheme="minorHAnsi" w:cstheme="minorHAnsi"/>
          <w:sz w:val="16"/>
        </w:rPr>
        <w:t>. If once it’s modified the United States found the weapons in compliance</w:t>
      </w:r>
      <w:r w:rsidRPr="00F24190">
        <w:rPr>
          <w:rStyle w:val="StyleUnderline"/>
          <w:rFonts w:asciiTheme="minorHAnsi" w:hAnsiTheme="minorHAnsi" w:cstheme="minorHAnsi"/>
        </w:rPr>
        <w:t>, the two sides could develop a future monitoring system, under which 9M729 missiles might be selected at random by the United States for annual inspection to reverify the initial findings</w:t>
      </w:r>
      <w:r w:rsidRPr="00F24190">
        <w:rPr>
          <w:rFonts w:asciiTheme="minorHAnsi" w:hAnsiTheme="minorHAnsi" w:cstheme="minorHAnsi"/>
          <w:sz w:val="16"/>
        </w:rPr>
        <w:t xml:space="preserve">. </w:t>
      </w:r>
      <w:r w:rsidRPr="00F24190">
        <w:rPr>
          <w:rStyle w:val="Emphasis"/>
          <w:rFonts w:asciiTheme="minorHAnsi" w:hAnsiTheme="minorHAnsi" w:cstheme="minorHAnsi"/>
        </w:rPr>
        <w:t>The United States and NATO</w:t>
      </w:r>
      <w:r w:rsidRPr="00F24190">
        <w:rPr>
          <w:rFonts w:asciiTheme="minorHAnsi" w:hAnsiTheme="minorHAnsi" w:cstheme="minorHAnsi"/>
          <w:sz w:val="16"/>
        </w:rPr>
        <w:t xml:space="preserve">, on their end, </w:t>
      </w:r>
      <w:r w:rsidRPr="00F24190">
        <w:rPr>
          <w:rStyle w:val="Emphasis"/>
          <w:rFonts w:asciiTheme="minorHAnsi" w:hAnsiTheme="minorHAnsi" w:cstheme="minorHAnsi"/>
        </w:rPr>
        <w:t>would need to find ways to reassure Russia that NATO missile defenses in Europe are not and are not going to be equipped with or capable of launching missiles controlled by the INF Treaty</w:t>
      </w:r>
      <w:r w:rsidRPr="00F24190">
        <w:rPr>
          <w:rFonts w:asciiTheme="minorHAnsi" w:hAnsiTheme="minorHAnsi" w:cstheme="minorHAnsi"/>
          <w:sz w:val="16"/>
        </w:rPr>
        <w:t xml:space="preserve">. There are various ways to prove this. One would be to </w:t>
      </w:r>
      <w:r w:rsidRPr="00F24190">
        <w:rPr>
          <w:rStyle w:val="StyleUnderline"/>
          <w:rFonts w:asciiTheme="minorHAnsi" w:hAnsiTheme="minorHAnsi" w:cstheme="minorHAnsi"/>
        </w:rPr>
        <w:t>provide Russian inspectors with sufficient access to verify that no offensive missiles are deployed alongside NATO launchers</w:t>
      </w:r>
      <w:r w:rsidRPr="00F24190">
        <w:rPr>
          <w:rFonts w:asciiTheme="minorHAnsi" w:hAnsiTheme="minorHAnsi" w:cstheme="minorHAnsi"/>
          <w:sz w:val="16"/>
        </w:rPr>
        <w:t xml:space="preserve">. Another would be to </w:t>
      </w:r>
      <w:r w:rsidRPr="00F24190">
        <w:rPr>
          <w:rStyle w:val="StyleUnderline"/>
          <w:rFonts w:asciiTheme="minorHAnsi" w:hAnsiTheme="minorHAnsi" w:cstheme="minorHAnsi"/>
        </w:rPr>
        <w:t>modify launchers so that they cannot physically hold Tomahawk missile canisters</w:t>
      </w:r>
      <w:r w:rsidRPr="00F24190">
        <w:rPr>
          <w:rFonts w:asciiTheme="minorHAnsi" w:hAnsiTheme="minorHAnsi" w:cstheme="minorHAnsi"/>
          <w:sz w:val="16"/>
        </w:rPr>
        <w:t>. A third might be to provide Russia with a number of challenge inspections to reverify the absence of offensive missiles. Lastly, in an extreme case, the United States and NATO could agree to in the future upgrade to launchers that would be incapable of firing offensive missiles. It is not clear that such offers on the part of Russia or the United States would be enough to save the treaty. But considering these options should be a necessary step in the process of determining the agreement’s future</w:t>
      </w:r>
      <w:r w:rsidRPr="00F24190">
        <w:rPr>
          <w:rStyle w:val="StyleUnderline"/>
          <w:rFonts w:asciiTheme="minorHAnsi" w:hAnsiTheme="minorHAnsi" w:cstheme="minorHAnsi"/>
        </w:rPr>
        <w:t>. The United States should immediately offer to send to a neutral city,</w:t>
      </w:r>
      <w:r w:rsidRPr="00F24190">
        <w:rPr>
          <w:rFonts w:asciiTheme="minorHAnsi" w:hAnsiTheme="minorHAnsi" w:cstheme="minorHAnsi"/>
          <w:sz w:val="16"/>
        </w:rPr>
        <w:t xml:space="preserve"> such as Geneva or Vienna, a </w:t>
      </w:r>
      <w:r w:rsidRPr="00F24190">
        <w:rPr>
          <w:rStyle w:val="StyleUnderline"/>
          <w:rFonts w:asciiTheme="minorHAnsi" w:hAnsiTheme="minorHAnsi" w:cstheme="minorHAnsi"/>
        </w:rPr>
        <w:t>team consisting of technical experts from the State Department, the Defense Department, and the White House, led by the undersecretary of state for arms control and international security,</w:t>
      </w:r>
      <w:r w:rsidRPr="00F24190">
        <w:rPr>
          <w:rFonts w:asciiTheme="minorHAnsi" w:hAnsiTheme="minorHAnsi" w:cstheme="minorHAnsi"/>
          <w:sz w:val="16"/>
        </w:rPr>
        <w:t xml:space="preserve"> Andrea Thompson, </w:t>
      </w:r>
      <w:r w:rsidRPr="00F24190">
        <w:rPr>
          <w:rStyle w:val="StyleUnderline"/>
          <w:rFonts w:asciiTheme="minorHAnsi" w:hAnsiTheme="minorHAnsi" w:cstheme="minorHAnsi"/>
        </w:rPr>
        <w:t>and the undersecretary of defense for policy,</w:t>
      </w:r>
      <w:r w:rsidRPr="00F24190">
        <w:rPr>
          <w:rFonts w:asciiTheme="minorHAnsi" w:hAnsiTheme="minorHAnsi" w:cstheme="minorHAnsi"/>
          <w:sz w:val="16"/>
        </w:rPr>
        <w:t xml:space="preserve"> John Rood. </w:t>
      </w:r>
      <w:r w:rsidRPr="00F24190">
        <w:rPr>
          <w:rStyle w:val="StyleUnderline"/>
          <w:rFonts w:asciiTheme="minorHAnsi" w:hAnsiTheme="minorHAnsi" w:cstheme="minorHAnsi"/>
        </w:rPr>
        <w:t>They should challenge Russia to send a team of counterparts and remain at the table for as long as it takes to develop a viable set of technical steps to address the concerns of both sides,</w:t>
      </w:r>
      <w:r w:rsidRPr="00F24190">
        <w:rPr>
          <w:rFonts w:asciiTheme="minorHAnsi" w:hAnsiTheme="minorHAnsi" w:cstheme="minorHAnsi"/>
          <w:sz w:val="16"/>
        </w:rPr>
        <w:t xml:space="preserve"> all without asking for or offering any formal statement that the other side has violated the treaty. From a U.S. perspective, </w:t>
      </w:r>
      <w:r w:rsidRPr="00F24190">
        <w:rPr>
          <w:rStyle w:val="Emphasis"/>
          <w:rFonts w:asciiTheme="minorHAnsi" w:hAnsiTheme="minorHAnsi" w:cstheme="minorHAnsi"/>
        </w:rPr>
        <w:t>making such an offer and establishing such a process would also make clear that Washington is going the extra mile to save the treaty,</w:t>
      </w:r>
      <w:r w:rsidRPr="00F24190">
        <w:rPr>
          <w:rFonts w:asciiTheme="minorHAnsi" w:hAnsiTheme="minorHAnsi" w:cstheme="minorHAnsi"/>
          <w:sz w:val="16"/>
        </w:rPr>
        <w:t xml:space="preserve"> and </w:t>
      </w:r>
      <w:r w:rsidRPr="00F24190">
        <w:rPr>
          <w:rStyle w:val="StyleUnderline"/>
          <w:rFonts w:asciiTheme="minorHAnsi" w:hAnsiTheme="minorHAnsi" w:cstheme="minorHAnsi"/>
        </w:rPr>
        <w:t>this would test whether Russia is willing to take yes for an answer</w:t>
      </w:r>
      <w:r w:rsidRPr="00F24190">
        <w:rPr>
          <w:rFonts w:asciiTheme="minorHAnsi" w:hAnsiTheme="minorHAnsi" w:cstheme="minorHAnsi"/>
          <w:sz w:val="16"/>
        </w:rPr>
        <w:t xml:space="preserve">. If the negotiating teams developed a reasonable set of technical approaches and Russia refused them, then it would be much easier for the United States to withdraw and keep NATO unified in the face of a clear Russian violation. In such a case, even the most ardent supporters of arms control agreements would have to acknowledge that Russia was to blame for the treaty’s collapse. </w:t>
      </w:r>
      <w:r w:rsidRPr="00F24190">
        <w:rPr>
          <w:rStyle w:val="StyleUnderline"/>
          <w:rFonts w:asciiTheme="minorHAnsi" w:hAnsiTheme="minorHAnsi" w:cstheme="minorHAnsi"/>
        </w:rPr>
        <w:t>No one should dismiss lightly an agreement that has helped keep the United States and its allies safe for a generation.</w:t>
      </w:r>
      <w:r w:rsidRPr="00F24190">
        <w:rPr>
          <w:rFonts w:asciiTheme="minorHAnsi" w:hAnsiTheme="minorHAnsi" w:cstheme="minorHAnsi"/>
          <w:sz w:val="16"/>
        </w:rPr>
        <w:t xml:space="preserve"> Arguments that the United States needs INF Treaty-banned missiles to counter China’s own arsenal remain unconvincing, and Russia and the United States both benefit from the treaty. </w:t>
      </w:r>
      <w:r w:rsidRPr="00F24190">
        <w:rPr>
          <w:rStyle w:val="Emphasis"/>
          <w:rFonts w:asciiTheme="minorHAnsi" w:hAnsiTheme="minorHAnsi" w:cstheme="minorHAnsi"/>
        </w:rPr>
        <w:t>Keeping these missiles out of Europe is unambiguously good</w:t>
      </w:r>
      <w:r w:rsidRPr="00F24190">
        <w:rPr>
          <w:rFonts w:asciiTheme="minorHAnsi" w:hAnsiTheme="minorHAnsi" w:cstheme="minorHAnsi"/>
          <w:sz w:val="16"/>
        </w:rPr>
        <w:t>—and remains possible if the Trump administration is prepared to do the hard work to prevent a new arms race.</w:t>
      </w:r>
    </w:p>
    <w:p w14:paraId="6EFE95DC" w14:textId="0352B39F"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 xml:space="preserve">2NC – Inspections </w:t>
      </w:r>
      <w:r w:rsidR="00CC0A56" w:rsidRPr="00F24190">
        <w:rPr>
          <w:rFonts w:asciiTheme="minorHAnsi" w:hAnsiTheme="minorHAnsi" w:cstheme="minorHAnsi"/>
        </w:rPr>
        <w:t xml:space="preserve">– </w:t>
      </w:r>
      <w:r w:rsidRPr="00F24190">
        <w:rPr>
          <w:rFonts w:asciiTheme="minorHAnsi" w:hAnsiTheme="minorHAnsi" w:cstheme="minorHAnsi"/>
        </w:rPr>
        <w:t>Solve</w:t>
      </w:r>
      <w:r w:rsidR="00CC0A56" w:rsidRPr="00F24190">
        <w:rPr>
          <w:rFonts w:asciiTheme="minorHAnsi" w:hAnsiTheme="minorHAnsi" w:cstheme="minorHAnsi"/>
        </w:rPr>
        <w:t>ncy</w:t>
      </w:r>
    </w:p>
    <w:p w14:paraId="37C80139" w14:textId="77777777" w:rsidR="004477D7" w:rsidRPr="00F24190" w:rsidRDefault="004477D7" w:rsidP="004477D7">
      <w:pPr>
        <w:pStyle w:val="Heading4"/>
        <w:rPr>
          <w:rStyle w:val="Style13ptBold"/>
          <w:rFonts w:asciiTheme="minorHAnsi" w:hAnsiTheme="minorHAnsi" w:cstheme="minorHAnsi"/>
          <w:b/>
          <w:bCs w:val="0"/>
        </w:rPr>
      </w:pPr>
      <w:r w:rsidRPr="00F24190">
        <w:rPr>
          <w:rStyle w:val="Style13ptBold"/>
          <w:rFonts w:asciiTheme="minorHAnsi" w:hAnsiTheme="minorHAnsi" w:cstheme="minorHAnsi"/>
          <w:b/>
        </w:rPr>
        <w:t>The CP solves the whole aff— it saves the INF, bolsters US-Russia communication, and ensure new START</w:t>
      </w:r>
    </w:p>
    <w:p w14:paraId="0EE3BB8E" w14:textId="77777777" w:rsidR="004477D7" w:rsidRPr="00F24190" w:rsidRDefault="004477D7" w:rsidP="004477D7">
      <w:pPr>
        <w:rPr>
          <w:rStyle w:val="Style13ptBold"/>
          <w:rFonts w:asciiTheme="minorHAnsi" w:hAnsiTheme="minorHAnsi" w:cstheme="minorHAnsi"/>
        </w:rPr>
      </w:pPr>
      <w:r w:rsidRPr="00F24190">
        <w:rPr>
          <w:rStyle w:val="Style13ptBold"/>
          <w:rFonts w:asciiTheme="minorHAnsi" w:hAnsiTheme="minorHAnsi" w:cstheme="minorHAnsi"/>
        </w:rPr>
        <w:t>Rogov 18</w:t>
      </w:r>
      <w:r w:rsidRPr="00F24190">
        <w:rPr>
          <w:rFonts w:asciiTheme="minorHAnsi" w:hAnsiTheme="minorHAnsi" w:cstheme="minorHAnsi"/>
        </w:rPr>
        <w:t xml:space="preserve"> - SERGEY ROGOV is Academic Director of the Institute for U.S. and Canadian Studies at the Russian Academy of Sciences. (Sergey, “Can the U.S. and Russia Find a Path Forward on Arms Control?”, Foreign Affairs, May 22, 2018, https://www.foreignaffairs.com/articles/russian-federation/2018-05-22/can-us-and-russia-find-path-forward-arms-control)//st</w:t>
      </w:r>
    </w:p>
    <w:p w14:paraId="519EF3E0" w14:textId="1449811B" w:rsidR="004477D7" w:rsidRDefault="004477D7" w:rsidP="004477D7">
      <w:pPr>
        <w:rPr>
          <w:rFonts w:asciiTheme="minorHAnsi" w:hAnsiTheme="minorHAnsi" w:cstheme="minorHAnsi"/>
          <w:sz w:val="16"/>
        </w:rPr>
      </w:pPr>
      <w:r w:rsidRPr="00F24190">
        <w:rPr>
          <w:rFonts w:asciiTheme="minorHAnsi" w:hAnsiTheme="minorHAnsi" w:cstheme="minorHAnsi"/>
          <w:sz w:val="16"/>
        </w:rPr>
        <w:t xml:space="preserve">The Anti-Ballistic Missile Treaty, which placed limits on missile defense, and the Treaty on Conventional Armed Forces in Europe, which limited the number of tanks, armored combat vehicles, artillery guns, combat aircraft, and attack helicopters used on the continent, are dead. Meanwhile, the Intermediate Nuclear Forces (INF) Treaty, which bans ground-launched cruise and ballistic missiles with a range of 500–5,500 kilometers (310–3,400 miles), is in big trouble, with </w:t>
      </w:r>
      <w:r w:rsidRPr="00F24190">
        <w:rPr>
          <w:rStyle w:val="StyleUnderline"/>
          <w:rFonts w:asciiTheme="minorHAnsi" w:hAnsiTheme="minorHAnsi" w:cstheme="minorHAnsi"/>
        </w:rPr>
        <w:t>both sides accusing each other of violations.</w:t>
      </w:r>
      <w:r w:rsidRPr="00F24190">
        <w:rPr>
          <w:rFonts w:asciiTheme="minorHAnsi" w:hAnsiTheme="minorHAnsi" w:cstheme="minorHAnsi"/>
          <w:sz w:val="16"/>
        </w:rPr>
        <w:t xml:space="preserve"> If the INF treaty, a cornerstone of European security, collapses, the New START treaty signed between then Russian President Dmitry Medvedev and then U.S. President Barack Obama in 2010 will not be able to survive on its own. The agreement, which reduced the number of strategic nuclear weapons to 700 deployed launchers and 1,550 warheads, would then expire on February 5, 2021, without prolongation. Should this come to pass, the multipolar international system will be thrown into chaos. </w:t>
      </w:r>
      <w:r w:rsidRPr="00F24190">
        <w:rPr>
          <w:rStyle w:val="Emphasis"/>
          <w:rFonts w:asciiTheme="minorHAnsi" w:hAnsiTheme="minorHAnsi" w:cstheme="minorHAnsi"/>
        </w:rPr>
        <w:t xml:space="preserve">To prevent a disastrous clash, the two countries need to maintain and strengthen the arms-control safety net. </w:t>
      </w:r>
      <w:r w:rsidRPr="00F24190">
        <w:rPr>
          <w:rStyle w:val="StyleUnderline"/>
          <w:rFonts w:asciiTheme="minorHAnsi" w:hAnsiTheme="minorHAnsi" w:cstheme="minorHAnsi"/>
        </w:rPr>
        <w:t>That’s why it’s</w:t>
      </w:r>
      <w:r w:rsidRPr="00F24190">
        <w:rPr>
          <w:rStyle w:val="Emphasis"/>
          <w:rFonts w:asciiTheme="minorHAnsi" w:hAnsiTheme="minorHAnsi" w:cstheme="minorHAnsi"/>
        </w:rPr>
        <w:t xml:space="preserve"> necessary to resume a Russian-U.S. dialogue that will lead to official negotiations</w:t>
      </w:r>
      <w:r w:rsidRPr="00F24190">
        <w:rPr>
          <w:rStyle w:val="StyleUnderline"/>
          <w:rFonts w:asciiTheme="minorHAnsi" w:hAnsiTheme="minorHAnsi" w:cstheme="minorHAnsi"/>
        </w:rPr>
        <w:t xml:space="preserve">. For now, the agenda should be narrow, prioritizing three key issues: the preservation of the INF Treaty, the prolongation of the New START treaty, and the prevention of dangerous military accidents. </w:t>
      </w:r>
      <w:r w:rsidRPr="00F24190">
        <w:rPr>
          <w:rFonts w:asciiTheme="minorHAnsi" w:hAnsiTheme="minorHAnsi" w:cstheme="minorHAnsi"/>
          <w:sz w:val="16"/>
        </w:rPr>
        <w:t xml:space="preserve">SAVING THE ARMS-CONTROL SAFETY NET </w:t>
      </w:r>
      <w:r w:rsidRPr="00F24190">
        <w:rPr>
          <w:rStyle w:val="StyleUnderline"/>
          <w:rFonts w:asciiTheme="minorHAnsi" w:hAnsiTheme="minorHAnsi" w:cstheme="minorHAnsi"/>
        </w:rPr>
        <w:t xml:space="preserve">At present, the INF Treaty is in danger of collapsing because of accusations of violation on both sides. Addressing these accusations is the first step to ensuring that the treaty continues. </w:t>
      </w:r>
      <w:r w:rsidRPr="00F24190">
        <w:rPr>
          <w:rFonts w:asciiTheme="minorHAnsi" w:hAnsiTheme="minorHAnsi" w:cstheme="minorHAnsi"/>
          <w:sz w:val="16"/>
        </w:rPr>
        <w:t xml:space="preserve">Moscow claims that Washington committed three violations of the treaty. First, it accuses the United States of using of medium-range missiles (made of two stages of ICBMs) banned under the agreement as targets for testing American ballistic missile defense interceptors. Second, Russia has pointed to the U.S. use of armed unmanned aerial vehicles, which effectively operate as ground-launched cruise missiles prohibited under the deal. </w:t>
      </w:r>
      <w:r w:rsidRPr="00F24190">
        <w:rPr>
          <w:rFonts w:asciiTheme="minorHAnsi" w:hAnsiTheme="minorHAnsi" w:cstheme="minorHAnsi"/>
          <w:u w:val="single"/>
        </w:rPr>
        <w:t xml:space="preserve">Finally, it claims that the United States’ Aegis Ashore missile defense system deployed in Romania (and soon Poland) can be fitted to fire offensive, sea-launched cruise missiles (Tomahawk missiles) as ground-launched ones. Washington claims that it didn’t install the necessary software to launch Tomahawks from the platform, but Moscow is concerned that even if that is presently the case, it could easily do so in the future. </w:t>
      </w:r>
      <w:r w:rsidRPr="00F24190">
        <w:rPr>
          <w:rFonts w:asciiTheme="minorHAnsi" w:hAnsiTheme="minorHAnsi" w:cstheme="minorHAnsi"/>
          <w:sz w:val="16"/>
        </w:rPr>
        <w:t xml:space="preserve">A view shows the command center for the newly opened ballistic missile defense site at Deveselu air base, Romania, May 12, 2016. </w:t>
      </w:r>
      <w:r w:rsidRPr="00F24190">
        <w:rPr>
          <w:rStyle w:val="StyleUnderline"/>
          <w:rFonts w:asciiTheme="minorHAnsi" w:hAnsiTheme="minorHAnsi" w:cstheme="minorHAnsi"/>
        </w:rPr>
        <w:t xml:space="preserve">Fortunately, there is a way to resolve </w:t>
      </w:r>
      <w:r w:rsidRPr="00F24190">
        <w:rPr>
          <w:rFonts w:asciiTheme="minorHAnsi" w:hAnsiTheme="minorHAnsi" w:cstheme="minorHAnsi"/>
          <w:sz w:val="16"/>
        </w:rPr>
        <w:t>each of</w:t>
      </w:r>
      <w:r w:rsidRPr="00F24190">
        <w:rPr>
          <w:rStyle w:val="StyleUnderline"/>
          <w:rFonts w:asciiTheme="minorHAnsi" w:hAnsiTheme="minorHAnsi" w:cstheme="minorHAnsi"/>
        </w:rPr>
        <w:t xml:space="preserve"> these disputes.</w:t>
      </w:r>
      <w:r w:rsidRPr="00F24190">
        <w:rPr>
          <w:rFonts w:asciiTheme="minorHAnsi" w:hAnsiTheme="minorHAnsi" w:cstheme="minorHAnsi"/>
          <w:sz w:val="16"/>
        </w:rPr>
        <w:t xml:space="preserve"> The issue of test missiles can be fixed through a compromise that will permit both the United States and Russia to use a limited number (for instance, five to ten annually) of the prohibited weapons, deployed only at the testing base and not elsewhere. The problem of drones requires a compromise definition of these systems as distinct from the ground-launched cruise missiles prohibited by the INF Treaty. Lastly, </w:t>
      </w:r>
      <w:r w:rsidRPr="00F24190">
        <w:rPr>
          <w:rFonts w:asciiTheme="minorHAnsi" w:hAnsiTheme="minorHAnsi" w:cstheme="minorHAnsi"/>
          <w:u w:val="single"/>
        </w:rPr>
        <w:t>Washington should agree to modify the tubes of the interceptor launchers in Romania and Poland so that canisters containing Tomahawks or other offensive missiles cannot be installed there.</w:t>
      </w:r>
      <w:r w:rsidRPr="00F24190">
        <w:rPr>
          <w:rFonts w:asciiTheme="minorHAnsi" w:hAnsiTheme="minorHAnsi" w:cstheme="minorHAnsi"/>
          <w:b/>
          <w:bCs/>
          <w:u w:val="single"/>
        </w:rPr>
        <w:t xml:space="preserve"> Russian inspectors should be able to visit American facilities in both locations in order to verify that this is the case.</w:t>
      </w:r>
      <w:r w:rsidRPr="00F24190">
        <w:rPr>
          <w:rFonts w:asciiTheme="minorHAnsi" w:hAnsiTheme="minorHAnsi" w:cstheme="minorHAnsi"/>
          <w:sz w:val="16"/>
        </w:rPr>
        <w:t xml:space="preserve"> </w:t>
      </w:r>
      <w:r w:rsidRPr="00F24190">
        <w:rPr>
          <w:rFonts w:asciiTheme="minorHAnsi" w:hAnsiTheme="minorHAnsi" w:cstheme="minorHAnsi"/>
          <w:u w:val="single"/>
        </w:rPr>
        <w:t>The United States, meanwhile, has accused Russia of violating the INF Treaty by testing, producing, and deploying a new type of ground-launched cruise missile with a prohibited range</w:t>
      </w:r>
      <w:r w:rsidRPr="00F24190">
        <w:rPr>
          <w:rFonts w:asciiTheme="minorHAnsi" w:hAnsiTheme="minorHAnsi" w:cstheme="minorHAnsi"/>
          <w:sz w:val="16"/>
        </w:rPr>
        <w:t xml:space="preserve">. In response, the U.S. government sanctioned two Russian companies (Novator Design Bureau and Titan Central Design Bureau) in December 2017 for their alleged role in the development of this missile. The Pentagon, meanwhile, has received funds to begin research and development of its own new intermediate-range, road-mobile, ground-launched ballistic missile. The </w:t>
      </w:r>
      <w:r w:rsidRPr="00F24190">
        <w:rPr>
          <w:rFonts w:asciiTheme="minorHAnsi" w:hAnsiTheme="minorHAnsi" w:cstheme="minorHAnsi"/>
          <w:u w:val="single"/>
        </w:rPr>
        <w:t xml:space="preserve">Trump administration, however, announced last December that it was ready to cease the research and development activities if Moscow “returns to full and verifiable compliance with its INF Treaty obligations,” and the new U.S. Nuclear Posture Review does not mention withdrawal from the INF Treaty. If the INF Treaty is preserved, Russia and the United States can quickly negotiate prolongation of the New START treaty until 2026. </w:t>
      </w:r>
      <w:r w:rsidRPr="00F24190">
        <w:rPr>
          <w:rStyle w:val="StyleUnderline"/>
          <w:rFonts w:asciiTheme="minorHAnsi" w:hAnsiTheme="minorHAnsi" w:cstheme="minorHAnsi"/>
          <w:bCs/>
        </w:rPr>
        <w:t>The problem can be resolved if Russia agrees to invite American inspectors to verify that the missile in question is not of the ground-launched variety banned by the INF Treaty</w:t>
      </w:r>
      <w:r w:rsidRPr="00F24190">
        <w:rPr>
          <w:rStyle w:val="StyleUnderline"/>
          <w:rFonts w:asciiTheme="minorHAnsi" w:hAnsiTheme="minorHAnsi" w:cstheme="minorHAnsi"/>
        </w:rPr>
        <w:t xml:space="preserve"> but, rather, a ship- and submarine-launched land attack missile now in service with the Russian Navy</w:t>
      </w:r>
      <w:r w:rsidRPr="00F24190">
        <w:rPr>
          <w:rFonts w:asciiTheme="minorHAnsi" w:hAnsiTheme="minorHAnsi" w:cstheme="minorHAnsi"/>
          <w:sz w:val="16"/>
        </w:rPr>
        <w:t>. (The treaty allows testing of sea-launched cruise missiles from ground-based platforms.) The matter can then be put to rest. Moscow and Washington should also agree to restore the original inspecting and monitoring regime of the INF Treaty, which was abandoned in 2001. They may also decide to call on other nuclear weapon states to join the agreement.</w:t>
      </w:r>
    </w:p>
    <w:p w14:paraId="5F323A67" w14:textId="77777777" w:rsidR="005144C9" w:rsidRPr="00C60A56" w:rsidRDefault="005144C9" w:rsidP="005144C9">
      <w:pPr>
        <w:pStyle w:val="Heading4"/>
      </w:pPr>
      <w:r>
        <w:t>Russia US inspections could solve the INF treaty</w:t>
      </w:r>
    </w:p>
    <w:p w14:paraId="24F77077" w14:textId="77777777" w:rsidR="005144C9" w:rsidRPr="00C60A56" w:rsidRDefault="005144C9" w:rsidP="005144C9">
      <w:r w:rsidRPr="00C60A56">
        <w:rPr>
          <w:rStyle w:val="Style13ptBold"/>
        </w:rPr>
        <w:t>Acton 18</w:t>
      </w:r>
      <w:r w:rsidRPr="00C60A56">
        <w:rPr>
          <w:rFonts w:ascii="Georgia" w:hAnsi="Georgia"/>
          <w:color w:val="333333"/>
        </w:rPr>
        <w:t xml:space="preserve">- </w:t>
      </w:r>
      <w:r w:rsidRPr="00C60A56">
        <w:t xml:space="preserve">Acton holds the Jessica T. Mathews Chair and is co-director of the Nuclear Policy Program and a senior fellow at the Carnegie Endowment for International Peace. (“NATO Should Save the INF Treaty”- Carnegie endowment for International peace. 12/06/18, </w:t>
      </w:r>
      <w:hyperlink r:id="rId51" w:history="1">
        <w:r w:rsidRPr="00C60A56">
          <w:rPr>
            <w:rStyle w:val="Hyperlink"/>
          </w:rPr>
          <w:t>https://carnegieendowment.org/2018/12/06/nato-should-save-inf-treaty-pub-77893</w:t>
        </w:r>
      </w:hyperlink>
      <w:r w:rsidRPr="00C60A56">
        <w:t>)//LT</w:t>
      </w:r>
    </w:p>
    <w:p w14:paraId="62EAA7BF" w14:textId="427FFCC1" w:rsidR="005144C9" w:rsidRPr="005144C9" w:rsidRDefault="005144C9" w:rsidP="004477D7">
      <w:pPr>
        <w:rPr>
          <w:sz w:val="16"/>
        </w:rPr>
      </w:pPr>
      <w:r w:rsidRPr="00C60A56">
        <w:rPr>
          <w:rStyle w:val="StyleUnderline"/>
        </w:rPr>
        <w:t xml:space="preserve">Finally, preserving the treaty will require a diplomatic solution that allows Russia to save face. </w:t>
      </w:r>
      <w:r w:rsidRPr="00C60A56">
        <w:rPr>
          <w:sz w:val="16"/>
        </w:rPr>
        <w:t xml:space="preserve">Russia has accused the United States of violating the treaty, too. Most of its claims don’t stand up to any kind of scrutiny—but one does. Specifically, the United States is currently deploying Aegis Ashore missiles defenses to Poland and Romania. These defenses are based on a multipurpose launcher originally developed to fire cruise missiles, as well as missile defense inceptors and various other types of weapons, from ships. Moscow argues that deploying this system on land violates the treaty. Washington has </w:t>
      </w:r>
      <w:hyperlink r:id="rId52" w:history="1">
        <w:r w:rsidRPr="00C60A56">
          <w:rPr>
            <w:rStyle w:val="Hyperlink"/>
            <w:sz w:val="16"/>
          </w:rPr>
          <w:t>responded</w:t>
        </w:r>
      </w:hyperlink>
      <w:r w:rsidRPr="00C60A56">
        <w:rPr>
          <w:sz w:val="16"/>
        </w:rPr>
        <w:t xml:space="preserve"> by stating that the land-based launchers lack the capability to launch cruise missiles, in part because they do not possesses the requisite hardware. </w:t>
      </w:r>
      <w:r w:rsidRPr="00C60A56">
        <w:rPr>
          <w:rStyle w:val="StyleUnderline"/>
        </w:rPr>
        <w:t>NATO could, therefore, discuss a reciprocal inspection arrangement to resolve each sides’ concerns. Poland, Romania, and the United States could agree to give Russian inspectors periodic access to Aegis Ashore missile defenses in Europe to verify that they are indeed incapable of launching cruise missiles.</w:t>
      </w:r>
      <w:r w:rsidRPr="00C60A56">
        <w:rPr>
          <w:sz w:val="16"/>
        </w:rPr>
        <w:t xml:space="preserve"> In return, Russia would agree to modify the 9M729 cruise missile so it cannot fly beyond 500 kilometers—by shrinking the fuel tank, for instance—and </w:t>
      </w:r>
      <w:r w:rsidRPr="00C60A56">
        <w:rPr>
          <w:rStyle w:val="StyleUnderline"/>
        </w:rPr>
        <w:t>allowing U.S. inspectors to verify the changes</w:t>
      </w:r>
      <w:r w:rsidRPr="00C60A56">
        <w:rPr>
          <w:sz w:val="16"/>
        </w:rPr>
        <w:t xml:space="preserve">. NATO’s challenges to reaching consensus are real. For some members, the suggested military deployments will go too far; for others they won’t go far enough. Meanwhile, Poland and Romania may object to Russian inspections on their soil, and the United States to inspections of its equipment. Additionally, U.S. President Donald Trump would need to buy into these deployments, and he has so far been skeptical of defending Europe and countering Russia. Yet, </w:t>
      </w:r>
      <w:r w:rsidRPr="00C60A56">
        <w:rPr>
          <w:rStyle w:val="StyleUnderline"/>
        </w:rPr>
        <w:t>Trump and the alliance should realize that these challenges will only increase if the treaty collapses without agreement on how to proceed</w:t>
      </w:r>
      <w:r w:rsidRPr="00C60A56">
        <w:rPr>
          <w:sz w:val="16"/>
        </w:rPr>
        <w:t xml:space="preserve">. In spite of Russian violations, it is the United States that will likely be blamed, including by much of Europe, for the treaty’s demise. It could then prove difficult to convince European citizens to accept the legitimate and proportionate countervailing military deployments necessary to respond to Russia’s violation. Instead, gaining agreement for such deployments today—on a contingent or revisable basis—and coupling them with a credible diplomatic approach should be pursued. </w:t>
      </w:r>
    </w:p>
    <w:p w14:paraId="59FEC88B" w14:textId="7BDE8A71" w:rsidR="004477D7" w:rsidRPr="005144C9" w:rsidRDefault="005144C9" w:rsidP="005144C9">
      <w:pPr>
        <w:pStyle w:val="Heading3"/>
      </w:pPr>
      <w:r w:rsidRPr="005144C9">
        <w:t>2NC – Inspections – Say Yes</w:t>
      </w:r>
    </w:p>
    <w:p w14:paraId="6B90CAF9" w14:textId="77777777" w:rsidR="005144C9" w:rsidRPr="00C60A56" w:rsidRDefault="005144C9" w:rsidP="005144C9">
      <w:pPr>
        <w:pStyle w:val="Heading4"/>
      </w:pPr>
      <w:r w:rsidRPr="00C60A56">
        <w:t>Inspections solve and Russia would say yes</w:t>
      </w:r>
    </w:p>
    <w:p w14:paraId="2CC7ACE4" w14:textId="77777777" w:rsidR="005144C9" w:rsidRPr="00C60A56" w:rsidRDefault="005144C9" w:rsidP="005144C9">
      <w:pPr>
        <w:spacing w:after="0" w:line="240" w:lineRule="auto"/>
        <w:rPr>
          <w:rFonts w:ascii="Times New Roman" w:hAnsi="Times New Roman" w:cs="Times New Roman"/>
          <w:sz w:val="24"/>
        </w:rPr>
      </w:pPr>
      <w:r w:rsidRPr="00C60A56">
        <w:rPr>
          <w:rStyle w:val="Style13ptBold"/>
        </w:rPr>
        <w:t>Brown 18</w:t>
      </w:r>
      <w:r w:rsidRPr="00C60A56">
        <w:rPr>
          <w:rFonts w:ascii="Georgia" w:eastAsia="Times New Roman" w:hAnsi="Georgia" w:cs="Times New Roman"/>
          <w:color w:val="333333"/>
          <w:sz w:val="24"/>
        </w:rPr>
        <w:t xml:space="preserve">- </w:t>
      </w:r>
      <w:r w:rsidRPr="00C60A56">
        <w:t xml:space="preserve">Zack Brown is a research assistant at Ploughshares Fund, a global security foundation that supports initiatives to reduce and eventually eliminate the dangers posed by nuclear weapons.(“The Helsinki Move That Could Save the INF Treaty.”- defense one 7/19/18, </w:t>
      </w:r>
      <w:hyperlink r:id="rId53" w:history="1">
        <w:r w:rsidRPr="00C60A56">
          <w:rPr>
            <w:rStyle w:val="Hyperlink"/>
          </w:rPr>
          <w:t>https://www.defenseone.com/ideas/2018/07/helsinki-move-could-save-inf-treaty/149862/)//LT</w:t>
        </w:r>
      </w:hyperlink>
    </w:p>
    <w:p w14:paraId="0340792E" w14:textId="77777777" w:rsidR="005144C9" w:rsidRPr="00C60A56" w:rsidRDefault="005144C9" w:rsidP="005144C9">
      <w:pPr>
        <w:spacing w:after="0" w:line="240" w:lineRule="auto"/>
        <w:rPr>
          <w:rFonts w:ascii="Times New Roman" w:hAnsi="Times New Roman" w:cs="Times New Roman"/>
          <w:sz w:val="24"/>
        </w:rPr>
      </w:pPr>
    </w:p>
    <w:p w14:paraId="5B757EB9" w14:textId="77777777" w:rsidR="005144C9" w:rsidRPr="00C60A56" w:rsidRDefault="005144C9" w:rsidP="005144C9">
      <w:pPr>
        <w:rPr>
          <w:sz w:val="16"/>
        </w:rPr>
      </w:pPr>
      <w:r w:rsidRPr="00C60A56">
        <w:rPr>
          <w:sz w:val="16"/>
        </w:rPr>
        <w:t xml:space="preserve">Luckily, one such solution exists. The INF Treaty provides for a Special Verification Commission, </w:t>
      </w:r>
      <w:hyperlink r:id="rId54" w:anchor="text" w:history="1">
        <w:r w:rsidRPr="00C60A56">
          <w:rPr>
            <w:rStyle w:val="Hyperlink"/>
            <w:sz w:val="16"/>
          </w:rPr>
          <w:t>designed</w:t>
        </w:r>
      </w:hyperlink>
      <w:r w:rsidRPr="00C60A56">
        <w:rPr>
          <w:sz w:val="16"/>
        </w:rPr>
        <w:t xml:space="preserve"> specifically by the parties to “resolve questions relating to compliance.” </w:t>
      </w:r>
      <w:r w:rsidRPr="00C60A56">
        <w:rPr>
          <w:rStyle w:val="StyleUnderline"/>
        </w:rPr>
        <w:t>The United States should use this commission to demand a return to on-site inspections—a provision of the treaty that expired in 2001</w:t>
      </w:r>
      <w:r w:rsidRPr="00C60A56">
        <w:rPr>
          <w:sz w:val="16"/>
        </w:rPr>
        <w:t xml:space="preserve">. </w:t>
      </w:r>
      <w:r w:rsidRPr="00C60A56">
        <w:rPr>
          <w:rStyle w:val="StyleUnderline"/>
        </w:rPr>
        <w:t>These on-site inspections could involve a demonstration of the Russian missiles in question, compelling Moscow to choose between destroying their intermediate-range weapons and breaking openly with the nuclear agreement</w:t>
      </w:r>
      <w:r w:rsidRPr="00C60A56">
        <w:rPr>
          <w:sz w:val="16"/>
        </w:rPr>
        <w:t xml:space="preserve"> (a step they seem reluctant to take). For their part, </w:t>
      </w:r>
      <w:r w:rsidRPr="00C60A56">
        <w:rPr>
          <w:rStyle w:val="StyleUnderline"/>
        </w:rPr>
        <w:t>Russian teams would be granted access to U.S. missile defense sites in Europe</w:t>
      </w:r>
      <w:r w:rsidRPr="00C60A56">
        <w:rPr>
          <w:sz w:val="16"/>
        </w:rPr>
        <w:t xml:space="preserve">—which the Kremlin </w:t>
      </w:r>
      <w:hyperlink r:id="rId55" w:history="1">
        <w:r w:rsidRPr="00C60A56">
          <w:rPr>
            <w:rStyle w:val="Hyperlink"/>
            <w:sz w:val="16"/>
          </w:rPr>
          <w:t>alleges</w:t>
        </w:r>
      </w:hyperlink>
      <w:r w:rsidRPr="00C60A56">
        <w:rPr>
          <w:sz w:val="16"/>
        </w:rPr>
        <w:t xml:space="preserve"> are capable of firing intermediate-range missiles. Both parties would gain assurance of the other’s </w:t>
      </w:r>
      <w:r w:rsidRPr="00C60A56">
        <w:rPr>
          <w:rStyle w:val="caps"/>
          <w:rFonts w:ascii="Helvetica" w:hAnsi="Helvetica"/>
          <w:color w:val="1C1C1C"/>
          <w:sz w:val="16"/>
        </w:rPr>
        <w:t>INF</w:t>
      </w:r>
      <w:r w:rsidRPr="00C60A56">
        <w:rPr>
          <w:sz w:val="16"/>
        </w:rPr>
        <w:t xml:space="preserve"> Treaty compliance, and the security benefits gained would be immense. </w:t>
      </w:r>
      <w:r w:rsidRPr="00C60A56">
        <w:rPr>
          <w:rStyle w:val="StyleUnderline"/>
        </w:rPr>
        <w:t>The United States could remove a particularly nasty thorn from its eastern NATO flank, while Russia could ensure that the new generation of American intermediate-range nuclear missiles remains stillborn. Will Russia bite?</w:t>
      </w:r>
      <w:r w:rsidRPr="00C60A56">
        <w:rPr>
          <w:sz w:val="16"/>
        </w:rPr>
        <w:t xml:space="preserve"> That may depend on what Putin wrote in his note. But </w:t>
      </w:r>
      <w:r w:rsidRPr="00C60A56">
        <w:rPr>
          <w:rStyle w:val="Emphasis"/>
        </w:rPr>
        <w:t>it’s not impossible that they do.</w:t>
      </w:r>
      <w:r w:rsidRPr="00C60A56">
        <w:rPr>
          <w:sz w:val="16"/>
        </w:rPr>
        <w:t xml:space="preserve"> After all, </w:t>
      </w:r>
      <w:r w:rsidRPr="00C60A56">
        <w:rPr>
          <w:rStyle w:val="StyleUnderline"/>
        </w:rPr>
        <w:t>Moscow knows it cannot keep American intermediate-range missiles away from Europe</w:t>
      </w:r>
      <w:r w:rsidRPr="00C60A56">
        <w:rPr>
          <w:sz w:val="16"/>
        </w:rPr>
        <w:t xml:space="preserve"> forever if it continues along its current path. </w:t>
      </w:r>
      <w:r w:rsidRPr="00C60A56">
        <w:rPr>
          <w:rStyle w:val="StyleUnderline"/>
        </w:rPr>
        <w:t>And fear of that outcome</w:t>
      </w:r>
      <w:r w:rsidRPr="00C60A56">
        <w:rPr>
          <w:sz w:val="16"/>
        </w:rPr>
        <w:t>, as it did in the 1980s</w:t>
      </w:r>
      <w:r w:rsidRPr="00C60A56">
        <w:rPr>
          <w:rStyle w:val="Emphasis"/>
        </w:rPr>
        <w:t>, might prove decisive</w:t>
      </w:r>
      <w:r w:rsidRPr="00C60A56">
        <w:rPr>
          <w:sz w:val="16"/>
        </w:rPr>
        <w:t xml:space="preserve">. </w:t>
      </w:r>
    </w:p>
    <w:p w14:paraId="23721B5F" w14:textId="77777777" w:rsidR="005144C9" w:rsidRPr="00F24190" w:rsidRDefault="005144C9" w:rsidP="004477D7">
      <w:pPr>
        <w:rPr>
          <w:rFonts w:asciiTheme="minorHAnsi" w:hAnsiTheme="minorHAnsi" w:cstheme="minorHAnsi"/>
        </w:rPr>
      </w:pPr>
    </w:p>
    <w:p w14:paraId="1E60531E" w14:textId="77777777" w:rsidR="004477D7" w:rsidRPr="00F24190" w:rsidRDefault="004477D7" w:rsidP="004477D7">
      <w:pPr>
        <w:pStyle w:val="Heading2"/>
        <w:rPr>
          <w:rFonts w:asciiTheme="minorHAnsi" w:hAnsiTheme="minorHAnsi" w:cstheme="minorHAnsi"/>
        </w:rPr>
      </w:pPr>
      <w:r w:rsidRPr="00F24190">
        <w:rPr>
          <w:rFonts w:asciiTheme="minorHAnsi" w:hAnsiTheme="minorHAnsi" w:cstheme="minorHAnsi"/>
        </w:rPr>
        <w:t>Track 2 CP</w:t>
      </w:r>
    </w:p>
    <w:p w14:paraId="70615879" w14:textId="30095DE0"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w:t>
      </w:r>
      <w:r w:rsidR="00BC5DD9">
        <w:rPr>
          <w:rFonts w:asciiTheme="minorHAnsi" w:hAnsiTheme="minorHAnsi" w:cstheme="minorHAnsi"/>
        </w:rPr>
        <w:t xml:space="preserve"> – Track 2</w:t>
      </w:r>
    </w:p>
    <w:p w14:paraId="618C0B19"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The United States should enter into track 2 negotiations with Russia over strategic weapons use and arms control</w:t>
      </w:r>
    </w:p>
    <w:p w14:paraId="5492A2B6"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Track 2 solves the aff – overcomes distrust between the US and Russia and allows them to resolve relations and arms control negotiations</w:t>
      </w:r>
    </w:p>
    <w:p w14:paraId="1878F7C9"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Rumer 18</w:t>
      </w:r>
      <w:r w:rsidRPr="00F24190">
        <w:rPr>
          <w:rFonts w:asciiTheme="minorHAnsi" w:hAnsiTheme="minorHAnsi" w:cstheme="minorHAnsi"/>
        </w:rPr>
        <w:t xml:space="preserve"> – Eugene Rumer is a senior fellow and the director of Carnegie’s Russia and Eurasia Program. Prior to joining Carnegie, Rumer was the national intelligence officer for Russia and Eurasia at the U.S. National Intelligence Council from 2010 to 2014. Earlier, he held research appointments at the National Defense University, the International Institute for Strategic Studies, and the RAND Corporation. He has also served on the National Security Council staff and at the State Department, taught at Georgetown University and the George Washington University, and published widely. (“A Farewell to Arms . . . Control” Carnegie Endowment April 17, 2018 https://carnegieendowment.org/2018/04/17/farewell-to-arms-.-.-.-control-pub-76088)</w:t>
      </w:r>
    </w:p>
    <w:p w14:paraId="73C6A16C" w14:textId="77777777" w:rsidR="004477D7" w:rsidRPr="00F24190" w:rsidRDefault="004477D7" w:rsidP="004477D7">
      <w:pPr>
        <w:rPr>
          <w:rStyle w:val="Emphasis"/>
          <w:rFonts w:asciiTheme="minorHAnsi" w:hAnsiTheme="minorHAnsi" w:cstheme="minorHAnsi"/>
        </w:rPr>
      </w:pPr>
      <w:r w:rsidRPr="00F24190">
        <w:rPr>
          <w:rStyle w:val="StyleUnderline"/>
          <w:rFonts w:asciiTheme="minorHAnsi" w:hAnsiTheme="minorHAnsi" w:cstheme="minorHAnsi"/>
        </w:rPr>
        <w:t>With their political relationship likely to remain in a deep freeze</w:t>
      </w:r>
      <w:r w:rsidRPr="00F24190">
        <w:rPr>
          <w:rFonts w:asciiTheme="minorHAnsi" w:hAnsiTheme="minorHAnsi" w:cstheme="minorHAnsi"/>
          <w:sz w:val="16"/>
        </w:rPr>
        <w:t xml:space="preserve">, </w:t>
      </w:r>
      <w:r w:rsidRPr="00F24190">
        <w:rPr>
          <w:rStyle w:val="StyleUnderline"/>
          <w:rFonts w:asciiTheme="minorHAnsi" w:hAnsiTheme="minorHAnsi" w:cstheme="minorHAnsi"/>
        </w:rPr>
        <w:t>Moscow and Washington could agree to at least begin some exploratory conversations</w:t>
      </w:r>
      <w:r w:rsidRPr="00F24190">
        <w:rPr>
          <w:rFonts w:asciiTheme="minorHAnsi" w:hAnsiTheme="minorHAnsi" w:cstheme="minorHAnsi"/>
          <w:sz w:val="16"/>
        </w:rPr>
        <w:t xml:space="preserve"> about sketching out a new framework for managing their strategic competition.12 The risk and the cost associated with starting such a dialogue are likely to be minimal, but it could pay off in the long run. Such official discussions could and should be supplemented by </w:t>
      </w:r>
      <w:r w:rsidRPr="00F24190">
        <w:rPr>
          <w:rStyle w:val="StyleUnderline"/>
          <w:rFonts w:asciiTheme="minorHAnsi" w:hAnsiTheme="minorHAnsi" w:cstheme="minorHAnsi"/>
        </w:rPr>
        <w:t xml:space="preserve">track 2 engagement between Russian and U.S. experts whose unofficial status could enable them to reach beyond their official counterparts’ boundaries for exploration. </w:t>
      </w:r>
      <w:r w:rsidRPr="00F24190">
        <w:rPr>
          <w:rFonts w:asciiTheme="minorHAnsi" w:hAnsiTheme="minorHAnsi" w:cstheme="minorHAnsi"/>
          <w:sz w:val="16"/>
        </w:rPr>
        <w:t xml:space="preserve">While </w:t>
      </w:r>
      <w:r w:rsidRPr="00F24190">
        <w:rPr>
          <w:rStyle w:val="StyleUnderline"/>
          <w:rFonts w:asciiTheme="minorHAnsi" w:hAnsiTheme="minorHAnsi" w:cstheme="minorHAnsi"/>
        </w:rPr>
        <w:t>creative ideas for resolving the contentious issues of Russian arms control violations and Russian countercharges of U.S. violations</w:t>
      </w:r>
      <w:r w:rsidRPr="00F24190">
        <w:rPr>
          <w:rFonts w:asciiTheme="minorHAnsi" w:hAnsiTheme="minorHAnsi" w:cstheme="minorHAnsi"/>
          <w:sz w:val="16"/>
        </w:rPr>
        <w:t xml:space="preserve"> would be a welcome outcome of such discussions, they </w:t>
      </w:r>
      <w:r w:rsidRPr="00F24190">
        <w:rPr>
          <w:rStyle w:val="StyleUnderline"/>
          <w:rFonts w:asciiTheme="minorHAnsi" w:hAnsiTheme="minorHAnsi" w:cstheme="minorHAnsi"/>
        </w:rPr>
        <w:t>should go beyond the subject of existing treaties and tackle a broader agenda</w:t>
      </w:r>
      <w:r w:rsidRPr="00F24190">
        <w:rPr>
          <w:rFonts w:asciiTheme="minorHAnsi" w:hAnsiTheme="minorHAnsi" w:cstheme="minorHAnsi"/>
          <w:sz w:val="16"/>
        </w:rPr>
        <w:t xml:space="preserve">. </w:t>
      </w:r>
      <w:r w:rsidRPr="00F24190">
        <w:rPr>
          <w:rStyle w:val="StyleUnderline"/>
          <w:rFonts w:asciiTheme="minorHAnsi" w:hAnsiTheme="minorHAnsi" w:cstheme="minorHAnsi"/>
        </w:rPr>
        <w:t>That agenda should include, but not be limited to, such issues as new approaches to arms control, new definitions of strategic stability, challenges to strategic stability</w:t>
      </w:r>
      <w:r w:rsidRPr="00F24190">
        <w:rPr>
          <w:rStyle w:val="Emphasis"/>
          <w:rFonts w:asciiTheme="minorHAnsi" w:hAnsiTheme="minorHAnsi" w:cstheme="minorHAnsi"/>
        </w:rPr>
        <w:t>, missile defense</w:t>
      </w:r>
      <w:r w:rsidRPr="00F24190">
        <w:rPr>
          <w:rStyle w:val="StyleUnderline"/>
          <w:rFonts w:asciiTheme="minorHAnsi" w:hAnsiTheme="minorHAnsi" w:cstheme="minorHAnsi"/>
        </w:rPr>
        <w:t>, the role of other nuclear powers, as well as an exploration of the likely consequences</w:t>
      </w:r>
      <w:r w:rsidRPr="00F24190">
        <w:rPr>
          <w:rFonts w:asciiTheme="minorHAnsi" w:hAnsiTheme="minorHAnsi" w:cstheme="minorHAnsi"/>
          <w:sz w:val="16"/>
        </w:rPr>
        <w:t xml:space="preserve"> for the strategic relationship between Russia and the United States should the remaining arms control structure collapse and both countries engage in an all-out arms race. </w:t>
      </w:r>
      <w:r w:rsidRPr="00F24190">
        <w:rPr>
          <w:rStyle w:val="StyleUnderline"/>
          <w:rFonts w:asciiTheme="minorHAnsi" w:hAnsiTheme="minorHAnsi" w:cstheme="minorHAnsi"/>
        </w:rPr>
        <w:t>Existing proposals for resolving the current impasse over the INF Treaty</w:t>
      </w:r>
      <w:r w:rsidRPr="00F24190">
        <w:rPr>
          <w:rFonts w:asciiTheme="minorHAnsi" w:hAnsiTheme="minorHAnsi" w:cstheme="minorHAnsi"/>
          <w:sz w:val="16"/>
        </w:rPr>
        <w:t>, as well as for managing the unfolding arms race</w:t>
      </w:r>
      <w:r w:rsidRPr="00F24190">
        <w:rPr>
          <w:rStyle w:val="StyleUnderline"/>
          <w:rFonts w:asciiTheme="minorHAnsi" w:hAnsiTheme="minorHAnsi" w:cstheme="minorHAnsi"/>
        </w:rPr>
        <w:t>, suggest that technical solutions can be found if Washington and Moscow can find the political will to do so</w:t>
      </w:r>
      <w:r w:rsidRPr="00F24190">
        <w:rPr>
          <w:rFonts w:asciiTheme="minorHAnsi" w:hAnsiTheme="minorHAnsi" w:cstheme="minorHAnsi"/>
          <w:sz w:val="16"/>
        </w:rPr>
        <w:t xml:space="preserve">. But the political climate in both capitals leaves no doubt that </w:t>
      </w:r>
      <w:r w:rsidRPr="00F24190">
        <w:rPr>
          <w:rStyle w:val="StyleUnderline"/>
          <w:rFonts w:asciiTheme="minorHAnsi" w:hAnsiTheme="minorHAnsi" w:cstheme="minorHAnsi"/>
        </w:rPr>
        <w:t>there is no political will for finding the solution to the impasse or for better relations</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And far from saving the relationship, arms control could become one of its victims. </w:t>
      </w:r>
      <w:r w:rsidRPr="00F24190">
        <w:rPr>
          <w:rFonts w:asciiTheme="minorHAnsi" w:hAnsiTheme="minorHAnsi" w:cstheme="minorHAnsi"/>
          <w:sz w:val="16"/>
        </w:rPr>
        <w:t xml:space="preserve">However, </w:t>
      </w:r>
      <w:r w:rsidRPr="00F24190">
        <w:rPr>
          <w:rStyle w:val="StyleUnderline"/>
          <w:rFonts w:asciiTheme="minorHAnsi" w:hAnsiTheme="minorHAnsi" w:cstheme="minorHAnsi"/>
        </w:rPr>
        <w:t>instead of focusing on arms control, the Kremlin and the White House need to focus on the overall U.S.-Russian dynamics.</w:t>
      </w:r>
      <w:r w:rsidRPr="00F24190">
        <w:rPr>
          <w:rFonts w:asciiTheme="minorHAnsi" w:hAnsiTheme="minorHAnsi" w:cstheme="minorHAnsi"/>
          <w:sz w:val="16"/>
        </w:rPr>
        <w:t xml:space="preserve"> This dialogue between them—however unlikely it appears at present—is urgently needed precisely because of the deteriorating relations. It must address not just arms control but the larger context of the relationship, each side’s goals and expectations, as well as mutual irritants and grievances. </w:t>
      </w:r>
      <w:r w:rsidRPr="00F24190">
        <w:rPr>
          <w:rStyle w:val="StyleUnderline"/>
          <w:rFonts w:asciiTheme="minorHAnsi" w:hAnsiTheme="minorHAnsi" w:cstheme="minorHAnsi"/>
        </w:rPr>
        <w:t>Only after such clearing of the air between the two capitals can they develop a way forward—</w:t>
      </w:r>
      <w:r w:rsidRPr="00F24190">
        <w:rPr>
          <w:rFonts w:asciiTheme="minorHAnsi" w:hAnsiTheme="minorHAnsi" w:cstheme="minorHAnsi"/>
          <w:sz w:val="16"/>
        </w:rPr>
        <w:t>even if they remain adversaries—</w:t>
      </w:r>
      <w:r w:rsidRPr="00F24190">
        <w:rPr>
          <w:rStyle w:val="StyleUnderline"/>
          <w:rFonts w:asciiTheme="minorHAnsi" w:hAnsiTheme="minorHAnsi" w:cstheme="minorHAnsi"/>
        </w:rPr>
        <w:t>to establish some rules of the road, to manage their relationship, and to define the place of arms control in it</w:t>
      </w:r>
      <w:r w:rsidRPr="00F24190">
        <w:rPr>
          <w:rFonts w:asciiTheme="minorHAnsi" w:hAnsiTheme="minorHAnsi" w:cstheme="minorHAnsi"/>
          <w:sz w:val="16"/>
        </w:rPr>
        <w:t xml:space="preserve">. </w:t>
      </w:r>
      <w:r w:rsidRPr="00F24190">
        <w:rPr>
          <w:rStyle w:val="Emphasis"/>
          <w:rFonts w:asciiTheme="minorHAnsi" w:hAnsiTheme="minorHAnsi" w:cstheme="minorHAnsi"/>
        </w:rPr>
        <w:t>This dialogue too is best undertaken at first as a track 2 conversation</w:t>
      </w:r>
      <w:r w:rsidRPr="00F24190">
        <w:rPr>
          <w:rFonts w:asciiTheme="minorHAnsi" w:hAnsiTheme="minorHAnsi" w:cstheme="minorHAnsi"/>
          <w:sz w:val="16"/>
        </w:rPr>
        <w:t xml:space="preserve">, </w:t>
      </w:r>
      <w:r w:rsidRPr="00F24190">
        <w:rPr>
          <w:rStyle w:val="StyleUnderline"/>
          <w:rFonts w:asciiTheme="minorHAnsi" w:hAnsiTheme="minorHAnsi" w:cstheme="minorHAnsi"/>
        </w:rPr>
        <w:t>considering the level of mistrust and animosity between the two governments</w:t>
      </w:r>
      <w:r w:rsidRPr="00F24190">
        <w:rPr>
          <w:rFonts w:asciiTheme="minorHAnsi" w:hAnsiTheme="minorHAnsi" w:cstheme="minorHAnsi"/>
          <w:sz w:val="16"/>
        </w:rPr>
        <w:t xml:space="preserve">. </w:t>
      </w:r>
      <w:r w:rsidRPr="00F24190">
        <w:rPr>
          <w:rStyle w:val="StyleUnderline"/>
          <w:rFonts w:asciiTheme="minorHAnsi" w:hAnsiTheme="minorHAnsi" w:cstheme="minorHAnsi"/>
        </w:rPr>
        <w:t>Even though conducted by nongovernmental actors, it can produce useful insights</w:t>
      </w:r>
      <w:r w:rsidRPr="00F24190">
        <w:rPr>
          <w:rFonts w:asciiTheme="minorHAnsi" w:hAnsiTheme="minorHAnsi" w:cstheme="minorHAnsi"/>
          <w:sz w:val="16"/>
        </w:rPr>
        <w:t xml:space="preserve"> to inform official conversations in both capitals</w:t>
      </w:r>
      <w:r w:rsidRPr="00F24190">
        <w:rPr>
          <w:rStyle w:val="StyleUnderline"/>
          <w:rFonts w:asciiTheme="minorHAnsi" w:hAnsiTheme="minorHAnsi" w:cstheme="minorHAnsi"/>
        </w:rPr>
        <w:t>. If sustained, it can prepare the ground for future strategic engagement and could help preserve elements of the old framework as both a useful temporary measure and potentially a foundation for a new framework</w:t>
      </w:r>
      <w:r w:rsidRPr="00F24190">
        <w:rPr>
          <w:rFonts w:asciiTheme="minorHAnsi" w:hAnsiTheme="minorHAnsi" w:cstheme="minorHAnsi"/>
          <w:sz w:val="16"/>
        </w:rPr>
        <w:t xml:space="preserve">. In a reversal of old Cold War roles, </w:t>
      </w:r>
      <w:r w:rsidRPr="00F24190">
        <w:rPr>
          <w:rStyle w:val="Emphasis"/>
          <w:rFonts w:asciiTheme="minorHAnsi" w:hAnsiTheme="minorHAnsi" w:cstheme="minorHAnsi"/>
        </w:rPr>
        <w:t>engagement on arms control will no longer save the bilateral relationship, but engagement on the overall relationship can save arms control.</w:t>
      </w:r>
    </w:p>
    <w:p w14:paraId="262BB069" w14:textId="331DFB85" w:rsidR="004477D7" w:rsidRPr="00F24190" w:rsidRDefault="00BC5DD9" w:rsidP="004477D7">
      <w:pPr>
        <w:pStyle w:val="Heading2"/>
        <w:rPr>
          <w:rFonts w:asciiTheme="minorHAnsi" w:hAnsiTheme="minorHAnsi" w:cstheme="minorHAnsi"/>
        </w:rPr>
      </w:pPr>
      <w:r>
        <w:rPr>
          <w:rFonts w:asciiTheme="minorHAnsi" w:hAnsiTheme="minorHAnsi" w:cstheme="minorHAnsi"/>
        </w:rPr>
        <w:t>Escalate</w:t>
      </w:r>
      <w:r w:rsidR="004477D7" w:rsidRPr="00F24190">
        <w:rPr>
          <w:rFonts w:asciiTheme="minorHAnsi" w:hAnsiTheme="minorHAnsi" w:cstheme="minorHAnsi"/>
        </w:rPr>
        <w:t xml:space="preserve"> CP</w:t>
      </w:r>
    </w:p>
    <w:p w14:paraId="751B6F81" w14:textId="16124B5B" w:rsidR="004477D7" w:rsidRPr="00F24190" w:rsidRDefault="004477D7" w:rsidP="004477D7">
      <w:pPr>
        <w:pStyle w:val="Heading3"/>
        <w:rPr>
          <w:rFonts w:asciiTheme="minorHAnsi" w:hAnsiTheme="minorHAnsi" w:cstheme="minorHAnsi"/>
        </w:rPr>
      </w:pPr>
      <w:r w:rsidRPr="00F24190">
        <w:rPr>
          <w:rFonts w:asciiTheme="minorHAnsi" w:hAnsiTheme="minorHAnsi" w:cstheme="minorHAnsi"/>
        </w:rPr>
        <w:t>1NC</w:t>
      </w:r>
      <w:r w:rsidR="00BC5DD9">
        <w:rPr>
          <w:rFonts w:asciiTheme="minorHAnsi" w:hAnsiTheme="minorHAnsi" w:cstheme="minorHAnsi"/>
        </w:rPr>
        <w:t xml:space="preserve"> – Escalate </w:t>
      </w:r>
    </w:p>
    <w:p w14:paraId="38918D04"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Text – The United States federal government should substantially increase air and missile defense systems, electronic warfare capabilities, and long-range precision strike capabilities in Europe.</w:t>
      </w:r>
    </w:p>
    <w:p w14:paraId="42DBB4AF"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The CP solves – a new strategy would be effective at deterring Russia and solves Russian nuclear blackmail</w:t>
      </w:r>
    </w:p>
    <w:p w14:paraId="01AF7C70"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Barnes 7/5</w:t>
      </w:r>
      <w:r w:rsidRPr="00F24190">
        <w:rPr>
          <w:rFonts w:asciiTheme="minorHAnsi" w:hAnsiTheme="minorHAnsi" w:cstheme="minorHAnsi"/>
        </w:rPr>
        <w:t xml:space="preserve"> - Julian E. Barnes is a national security reporter for The New York Times covering the intelligence agencies. Before joining the Times Washington bureau in 2018, he wrote about security matters for the Wall Street Journal, based in Brussels and Washington. He has more than 17 years experience covering U.S. national security, the military and related matters for the Journal, the Los Angles Times and U.S. News &amp; World Report. (“NATO Considers Missile Defense Upgrade, Risking Further Tensions With Russia” NY Times July 5, 2019 https://www.nytimes.com/2019/07/05/world/europe/nato-nuclear-missile-defenses-russia.html)</w:t>
      </w:r>
    </w:p>
    <w:p w14:paraId="44458684" w14:textId="1A63C781" w:rsidR="004477D7" w:rsidRPr="00F24190" w:rsidRDefault="004477D7" w:rsidP="004477D7">
      <w:pPr>
        <w:rPr>
          <w:rStyle w:val="Emphasis"/>
          <w:rFonts w:asciiTheme="minorHAnsi" w:hAnsiTheme="minorHAnsi" w:cstheme="minorHAnsi"/>
        </w:rPr>
      </w:pPr>
      <w:r w:rsidRPr="00F24190">
        <w:rPr>
          <w:rFonts w:asciiTheme="minorHAnsi" w:hAnsiTheme="minorHAnsi" w:cstheme="minorHAnsi"/>
          <w:sz w:val="16"/>
        </w:rPr>
        <w:t xml:space="preserve">But </w:t>
      </w:r>
      <w:r w:rsidRPr="00F24190">
        <w:rPr>
          <w:rStyle w:val="StyleUnderline"/>
          <w:rFonts w:asciiTheme="minorHAnsi" w:hAnsiTheme="minorHAnsi" w:cstheme="minorHAnsi"/>
        </w:rPr>
        <w:t>many Europeans see themselves as in the line of fire with the new Russian cruise missile deployments,</w:t>
      </w:r>
      <w:r w:rsidRPr="00F24190">
        <w:rPr>
          <w:rFonts w:asciiTheme="minorHAnsi" w:hAnsiTheme="minorHAnsi" w:cstheme="minorHAnsi"/>
          <w:sz w:val="16"/>
        </w:rPr>
        <w:t xml:space="preserve"> he said. “</w:t>
      </w:r>
      <w:r w:rsidRPr="00F24190">
        <w:rPr>
          <w:rStyle w:val="StyleUnderline"/>
          <w:rFonts w:asciiTheme="minorHAnsi" w:hAnsiTheme="minorHAnsi" w:cstheme="minorHAnsi"/>
        </w:rPr>
        <w:t>There is a clear incentive for NATO to see if they can upgrade the existing systems to counter Russian intermediary missiles</w:t>
      </w:r>
      <w:r w:rsidRPr="00F24190">
        <w:rPr>
          <w:rFonts w:asciiTheme="minorHAnsi" w:hAnsiTheme="minorHAnsi" w:cstheme="minorHAnsi"/>
          <w:sz w:val="16"/>
        </w:rPr>
        <w:t xml:space="preserve">,” Mr. Lété said. “From a military perspective, this would be a relatively simple, decisive and cost-effective step.” </w:t>
      </w:r>
      <w:r w:rsidRPr="00F24190">
        <w:rPr>
          <w:rStyle w:val="Emphasis"/>
          <w:rFonts w:asciiTheme="minorHAnsi" w:hAnsiTheme="minorHAnsi" w:cstheme="minorHAnsi"/>
        </w:rPr>
        <w:t>Russian military doctrine</w:t>
      </w:r>
      <w:r w:rsidRPr="00F24190">
        <w:rPr>
          <w:rFonts w:asciiTheme="minorHAnsi" w:hAnsiTheme="minorHAnsi" w:cstheme="minorHAnsi"/>
          <w:sz w:val="16"/>
        </w:rPr>
        <w:t xml:space="preserve">, according to American and European military strategists, </w:t>
      </w:r>
      <w:r w:rsidRPr="00F24190">
        <w:rPr>
          <w:rStyle w:val="Emphasis"/>
          <w:rFonts w:asciiTheme="minorHAnsi" w:hAnsiTheme="minorHAnsi" w:cstheme="minorHAnsi"/>
        </w:rPr>
        <w:t>is increasingly focused on using limited nuclear strikes to quickly end a potential conflict in Moscow’s favor</w:t>
      </w:r>
      <w:r w:rsidRPr="00F24190">
        <w:rPr>
          <w:rFonts w:asciiTheme="minorHAnsi" w:hAnsiTheme="minorHAnsi" w:cstheme="minorHAnsi"/>
          <w:sz w:val="16"/>
        </w:rPr>
        <w:t>. Such a use of nuclear weapons for a battlefield effect is unthinkable to European politicians and has made some allied officials more open to examining the practicality of using the existing missile defense system to defend against Russia. “</w:t>
      </w:r>
      <w:r w:rsidRPr="00F24190">
        <w:rPr>
          <w:rStyle w:val="Emphasis"/>
          <w:rFonts w:asciiTheme="minorHAnsi" w:hAnsiTheme="minorHAnsi" w:cstheme="minorHAnsi"/>
        </w:rPr>
        <w:t>We want to make sure the Russians don’t want to exercise nuclear blackmail</w:t>
      </w:r>
      <w:r w:rsidRPr="00F24190">
        <w:rPr>
          <w:rStyle w:val="StyleUnderline"/>
          <w:rFonts w:asciiTheme="minorHAnsi" w:hAnsiTheme="minorHAnsi" w:cstheme="minorHAnsi"/>
        </w:rPr>
        <w:t>, and missile defense is the way to take away that intimidation, to deter that intimidation</w:t>
      </w:r>
      <w:r w:rsidRPr="00F24190">
        <w:rPr>
          <w:rFonts w:asciiTheme="minorHAnsi" w:hAnsiTheme="minorHAnsi" w:cstheme="minorHAnsi"/>
          <w:sz w:val="16"/>
        </w:rPr>
        <w:t xml:space="preserve">,” Mr. Townsend said. American officials have focused on trying to deter Russian intermediate-range missiles by quickly developing their own ground-launched cruise missile, a class the I.N.F. treaty has banned. </w:t>
      </w:r>
      <w:r w:rsidRPr="00F24190">
        <w:rPr>
          <w:rStyle w:val="StyleUnderline"/>
          <w:rFonts w:asciiTheme="minorHAnsi" w:hAnsiTheme="minorHAnsi" w:cstheme="minorHAnsi"/>
        </w:rPr>
        <w:t>Many in the alliance oppose deploying new offensive weapons.</w:t>
      </w:r>
      <w:r w:rsidRPr="00F24190">
        <w:rPr>
          <w:rFonts w:asciiTheme="minorHAnsi" w:hAnsiTheme="minorHAnsi" w:cstheme="minorHAnsi"/>
          <w:sz w:val="16"/>
        </w:rPr>
        <w:t xml:space="preserve"> </w:t>
      </w:r>
      <w:r w:rsidRPr="00F24190">
        <w:rPr>
          <w:rStyle w:val="StyleUnderline"/>
          <w:rFonts w:asciiTheme="minorHAnsi" w:hAnsiTheme="minorHAnsi" w:cstheme="minorHAnsi"/>
        </w:rPr>
        <w:t>NATO planners are not expecting a directive to add offensive capabilities, only to expand defensive measures</w:t>
      </w:r>
      <w:r w:rsidRPr="00F24190">
        <w:rPr>
          <w:rFonts w:asciiTheme="minorHAnsi" w:hAnsiTheme="minorHAnsi" w:cstheme="minorHAnsi"/>
          <w:sz w:val="16"/>
        </w:rPr>
        <w:t xml:space="preserve">, the senior allied official said. Since April, the Aegis site in Romania has been undergoing an upgrade. Officials said it was long planned and did not involve recalibrating the system. </w:t>
      </w:r>
      <w:r w:rsidRPr="00F24190">
        <w:rPr>
          <w:rStyle w:val="Emphasis"/>
          <w:rFonts w:asciiTheme="minorHAnsi" w:hAnsiTheme="minorHAnsi" w:cstheme="minorHAnsi"/>
        </w:rPr>
        <w:t>If the alliance wants to counter Russian cruise missiles, it may make more sense to deploy new technologies like directed-energy lasers, microwaves or electronic warfare measures</w:t>
      </w:r>
      <w:r w:rsidRPr="00F24190">
        <w:rPr>
          <w:rFonts w:asciiTheme="minorHAnsi" w:hAnsiTheme="minorHAnsi" w:cstheme="minorHAnsi"/>
          <w:sz w:val="16"/>
        </w:rPr>
        <w:t>, said Mark Gunzinger, an analyst at the Center for Strategic and Budgetary Assessments. “</w:t>
      </w:r>
      <w:r w:rsidRPr="00F24190">
        <w:rPr>
          <w:rStyle w:val="StyleUnderline"/>
          <w:rFonts w:asciiTheme="minorHAnsi" w:hAnsiTheme="minorHAnsi" w:cstheme="minorHAnsi"/>
        </w:rPr>
        <w:t>We have invested in ballistic missile defenses, but frankly the cruise missile threat is a growing threat and we just haven’t fielded the capabilities to deal with it</w:t>
      </w:r>
      <w:r w:rsidRPr="00F24190">
        <w:rPr>
          <w:rFonts w:asciiTheme="minorHAnsi" w:hAnsiTheme="minorHAnsi" w:cstheme="minorHAnsi"/>
          <w:sz w:val="16"/>
        </w:rPr>
        <w:t xml:space="preserve">,” Mr. Gunzinger said. Even if the alliance opts not to upgrade its Aegis Ashore sites, Mr. Gunzinger said, </w:t>
      </w:r>
      <w:r w:rsidRPr="00F24190">
        <w:rPr>
          <w:rStyle w:val="StyleUnderline"/>
          <w:rFonts w:asciiTheme="minorHAnsi" w:hAnsiTheme="minorHAnsi" w:cstheme="minorHAnsi"/>
        </w:rPr>
        <w:t>Russia’s new weapons will force it to field new air and missile defenses. Without them, it would be difficult to reinforce its front-line troops during a conflict</w:t>
      </w:r>
      <w:r w:rsidRPr="00F24190">
        <w:rPr>
          <w:rFonts w:asciiTheme="minorHAnsi" w:hAnsiTheme="minorHAnsi" w:cstheme="minorHAnsi"/>
          <w:sz w:val="16"/>
        </w:rPr>
        <w:t>, he said. “</w:t>
      </w:r>
      <w:r w:rsidRPr="00F24190">
        <w:rPr>
          <w:rStyle w:val="StyleUnderline"/>
          <w:rFonts w:asciiTheme="minorHAnsi" w:hAnsiTheme="minorHAnsi" w:cstheme="minorHAnsi"/>
        </w:rPr>
        <w:t>Deterring Russia is going to take a different posture in Europe</w:t>
      </w:r>
      <w:r w:rsidRPr="00F24190">
        <w:rPr>
          <w:rFonts w:asciiTheme="minorHAnsi" w:hAnsiTheme="minorHAnsi" w:cstheme="minorHAnsi"/>
          <w:sz w:val="16"/>
        </w:rPr>
        <w:t>,” Mr. Gunzinger said. “</w:t>
      </w:r>
      <w:r w:rsidRPr="00F24190">
        <w:rPr>
          <w:rStyle w:val="Emphasis"/>
          <w:rFonts w:asciiTheme="minorHAnsi" w:hAnsiTheme="minorHAnsi" w:cstheme="minorHAnsi"/>
        </w:rPr>
        <w:t>It will take air and missile defenses to counter their salvos, it will take electronic warfare capabilities, it will take long-range precision strike.”</w:t>
      </w:r>
    </w:p>
    <w:p w14:paraId="3A4647C7" w14:textId="77777777" w:rsidR="004477D7" w:rsidRPr="00F24190" w:rsidRDefault="004477D7" w:rsidP="004477D7">
      <w:pPr>
        <w:pStyle w:val="Heading1"/>
        <w:rPr>
          <w:rFonts w:asciiTheme="minorHAnsi" w:hAnsiTheme="minorHAnsi" w:cstheme="minorHAnsi"/>
        </w:rPr>
      </w:pPr>
      <w:r w:rsidRPr="00F24190">
        <w:rPr>
          <w:rFonts w:asciiTheme="minorHAnsi" w:hAnsiTheme="minorHAnsi" w:cstheme="minorHAnsi"/>
        </w:rPr>
        <w:t>DA</w:t>
      </w:r>
    </w:p>
    <w:p w14:paraId="353C7543" w14:textId="77777777" w:rsidR="004477D7" w:rsidRPr="00F24190" w:rsidRDefault="004477D7" w:rsidP="004477D7">
      <w:pPr>
        <w:pStyle w:val="Heading2"/>
        <w:rPr>
          <w:rFonts w:asciiTheme="minorHAnsi" w:hAnsiTheme="minorHAnsi" w:cstheme="minorHAnsi"/>
        </w:rPr>
      </w:pPr>
      <w:r w:rsidRPr="00F24190">
        <w:rPr>
          <w:rFonts w:asciiTheme="minorHAnsi" w:hAnsiTheme="minorHAnsi" w:cstheme="minorHAnsi"/>
        </w:rPr>
        <w:t>Appeasement DA</w:t>
      </w:r>
    </w:p>
    <w:p w14:paraId="5930BAA9" w14:textId="3CB9D7BA" w:rsidR="004E71EB" w:rsidRDefault="004E71EB" w:rsidP="004477D7">
      <w:pPr>
        <w:pStyle w:val="Heading3"/>
        <w:rPr>
          <w:rFonts w:asciiTheme="minorHAnsi" w:hAnsiTheme="minorHAnsi" w:cstheme="minorHAnsi"/>
        </w:rPr>
      </w:pPr>
      <w:r>
        <w:rPr>
          <w:rFonts w:asciiTheme="minorHAnsi" w:hAnsiTheme="minorHAnsi" w:cstheme="minorHAnsi"/>
        </w:rPr>
        <w:t>1NC Link</w:t>
      </w:r>
    </w:p>
    <w:p w14:paraId="4B95D943" w14:textId="77777777" w:rsidR="004E71EB" w:rsidRDefault="004E71EB" w:rsidP="004E71EB">
      <w:pPr>
        <w:pStyle w:val="Heading4"/>
      </w:pPr>
      <w:r>
        <w:t>Concessions are dangerous—there’s no substantial Russian return, it appeases Russia’s revisionism, and it causes regional instability</w:t>
      </w:r>
    </w:p>
    <w:p w14:paraId="4EBCAFAA" w14:textId="77777777" w:rsidR="004E71EB" w:rsidRDefault="004E71EB" w:rsidP="004E71EB">
      <w:r w:rsidRPr="006E18FE">
        <w:rPr>
          <w:rStyle w:val="Style13ptBold"/>
        </w:rPr>
        <w:t>Edelman 17</w:t>
      </w:r>
      <w:r>
        <w:t xml:space="preserve"> - Eric Steven Edelman is an American diplomat who served as Under Secretary of Defense for Policy and U.S. Ambassador to Turkey and Finland. He is a visiting scholar at the Philip Merrill Center for Strategic Studies at the Paul H. Nitze School of Advanced International Studies (SAIS). Edelman currently serves as co-chair for the Bipartisan Policy Center's Turkey Initiative. (Eric, “Is a U.S.-Russia Reset Possible?”, National Interest, August 20, 2017, https://nationalinterest.org/feature/us-russia-reset-possible-21962)//st</w:t>
      </w:r>
    </w:p>
    <w:p w14:paraId="4095BD8E" w14:textId="571C5FE0" w:rsidR="004E71EB" w:rsidRPr="004E71EB" w:rsidRDefault="004E71EB" w:rsidP="004E71EB">
      <w:pPr>
        <w:rPr>
          <w:b/>
          <w:iCs/>
          <w:u w:val="single"/>
        </w:rPr>
      </w:pPr>
      <w:r w:rsidRPr="006E18FE">
        <w:rPr>
          <w:sz w:val="16"/>
        </w:rPr>
        <w:t xml:space="preserve">Since the end of World War II, virtually every president has attempted to reset U.S.-Russia relations. Harry S. Truman confided in his diary that he was tired of “babying” the Soviets when they didn’t carry out the obligations they had undertaken at Yalta. Dwight D. Eisenhower’s “Spirit of Geneva” sought to make a new start with Stalin’s successors. John F. Kennedy sought to recalibrate relations with his disastrous Vienna summit, in June 1961, which paved the way for the Berlin Wall and the Cuban Missile Crisis. Richard Nixon sought détente with the increasingly sclerotic Brezhnevite leadership. Jimmy Carter also tried to change the terms of U.S.-Soviet relations early in his term, as did Ronald Reagan, who famously proposed a new strategy—“We win, they lose.” Some of these resets were based on the need to get tougher with Russia and some were based on a desire to find common ground. But after the Cold War, all of the efforts went unrequited. The specific irritants in each case were different, but at the end of the day, all of them failed because the Russian reform project faltered in the late 1990s. </w:t>
      </w:r>
      <w:r w:rsidRPr="006E18FE">
        <w:rPr>
          <w:rStyle w:val="StyleUnderline"/>
        </w:rPr>
        <w:t xml:space="preserve">As a result, rather than joining the liberal international order, </w:t>
      </w:r>
      <w:r w:rsidRPr="006E18FE">
        <w:rPr>
          <w:rStyle w:val="Emphasis"/>
        </w:rPr>
        <w:t>Russia became a revisionist state</w:t>
      </w:r>
      <w:r w:rsidRPr="006E18FE">
        <w:rPr>
          <w:rStyle w:val="StyleUnderline"/>
        </w:rPr>
        <w:t xml:space="preserve"> whose fundamental orientation limited the scope for successful engagement with Moscow. That is </w:t>
      </w:r>
      <w:r w:rsidRPr="006E18FE">
        <w:rPr>
          <w:rStyle w:val="Emphasis"/>
        </w:rPr>
        <w:t>why Trump’s reset will almost certainly fail—and a good thing, too, since accommodating Moscow’s current demands would almost certainly mean sacrificing traditional U.S. interests.</w:t>
      </w:r>
      <w:r w:rsidRPr="006E18FE">
        <w:rPr>
          <w:sz w:val="16"/>
        </w:rPr>
        <w:t xml:space="preserve"> As in the past, resetting U.S.-Russia relations begins with the assessment by each side of the nation’s interests as understood by the political leadership. During the Soviet era, that largely meant managing the bipolar U.S.-Soviet competition to prevent miscalculation that could lead to a nuclear confrontation and, potentially, to a devastating war that, waged with thermonuclear weapons, would have made the level of destruction unthinkable. </w:t>
      </w:r>
      <w:r w:rsidRPr="006E18FE">
        <w:rPr>
          <w:rStyle w:val="StyleUnderline"/>
        </w:rPr>
        <w:t xml:space="preserve">In the post–Cold War era, the concerns have been more prosaic, and have largely consisted of maintaining and enlarging the normative, rules-based liberal international order that constitutes what Robert Kagan calls “the world America made.” </w:t>
      </w:r>
      <w:r w:rsidRPr="006E18FE">
        <w:rPr>
          <w:sz w:val="16"/>
        </w:rPr>
        <w:t>This initially meant trying to recruit Russia into the institutional structures of the order. More</w:t>
      </w:r>
      <w:r w:rsidRPr="006E18FE">
        <w:rPr>
          <w:rStyle w:val="StyleUnderline"/>
        </w:rPr>
        <w:t xml:space="preserve"> recently, it has entailed trying to limit Russian efforts to challenge the order.</w:t>
      </w:r>
      <w:r>
        <w:rPr>
          <w:rStyle w:val="StyleUnderline"/>
        </w:rPr>
        <w:t xml:space="preserve"> </w:t>
      </w:r>
      <w:r w:rsidRPr="006E18FE">
        <w:rPr>
          <w:sz w:val="16"/>
        </w:rPr>
        <w:t xml:space="preserve">The main obstacle to these efforts has been Putin’s personalized system of government, undergirded by a political and strategic culture that stresses deep-seated fears of disorder, foreign encirclement and surprise attack, and has been almost exclusively focused on regime survival and maintenance of the crony-capitalist kleptocracy that emerged from the chaos of the Boris Yeltsin years. The legitimacy of this edifice—what opposition leader Aleksei Navalny calls the “party of crooks and thieves”—rests on a shaky underpinning. It owes its success to the perceptions of stabilization and normalcy purchased by the post-9/11 surge in global oil prices, which benefited well-connected oligarchs as state-owned properties were reallocated by the ruler, in the same patrimonial style of the czars and the Communist Party. As Max Weber’s notion of “patrimonialism” has been described, it was a “regime where the rights of sovereignty and those of ownership blend to the point of becoming indistinguishable, and political power is exercised in the same manner as economic power.” The color revolutions on Russia’s periphery, starting with Ukraine in 2004, remain the most serious challenge to Moscow’s perceptions of national interest. Shoring up the system required the domination of the national media, the burnishing of Putin’s image as a strong leader who has made Russia great again, and stoking public fears that Russia is surrounded by enemies (the United States and NATO) intent on denying the country its rightful place in the world. This does not mean that Putin is totally cynical about this (although he is one of the world’s biggest cynics)—as Eliot A. Cohen likes to say, it is not so much that statesmen say things they don’t believe, but rather that they believe the things they say. </w:t>
      </w:r>
      <w:r w:rsidRPr="006E18FE">
        <w:rPr>
          <w:rStyle w:val="StyleUnderline"/>
        </w:rPr>
        <w:t>Resolving the problems of Syria and Ukraine—the two biggest bones of contention between the United States and Russia before the blatant effort to interfere in the U.S. election—would have been a daunting challenge for any president,</w:t>
      </w:r>
      <w:r w:rsidRPr="006E18FE">
        <w:rPr>
          <w:sz w:val="16"/>
        </w:rPr>
        <w:t xml:space="preserve"> particularly since Putin sees both in the context of “color revolutions” whose ultimate goal is regime change in Russia</w:t>
      </w:r>
      <w:r w:rsidRPr="006E18FE">
        <w:rPr>
          <w:rStyle w:val="Emphasis"/>
        </w:rPr>
        <w:t>. Any reset that satisfied Putin would require U.S. concessions on Ukraine and European security in exchange for dubious Russian promises</w:t>
      </w:r>
      <w:r w:rsidRPr="006E18FE">
        <w:rPr>
          <w:rStyle w:val="StyleUnderline"/>
        </w:rPr>
        <w:t>. For a president whose son apparently sought damaging kompromat on his opponent during the election campaign, it is simply beyond reach.</w:t>
      </w:r>
      <w:r w:rsidRPr="006E18FE">
        <w:rPr>
          <w:sz w:val="16"/>
        </w:rPr>
        <w:t xml:space="preserve"> </w:t>
      </w:r>
      <w:r w:rsidRPr="006E18FE">
        <w:rPr>
          <w:rStyle w:val="Emphasis"/>
        </w:rPr>
        <w:t>Since alleviating Russian anxieties would likely embolden the destabilizing behavior we have seen in Syria and eastern Ukraine, that is probably a good thing.</w:t>
      </w:r>
    </w:p>
    <w:p w14:paraId="6B6B4841" w14:textId="2DBA252B" w:rsidR="004477D7" w:rsidRPr="00F24190" w:rsidRDefault="004E71EB" w:rsidP="004477D7">
      <w:pPr>
        <w:pStyle w:val="Heading3"/>
        <w:rPr>
          <w:rFonts w:asciiTheme="minorHAnsi" w:hAnsiTheme="minorHAnsi" w:cstheme="minorHAnsi"/>
        </w:rPr>
      </w:pPr>
      <w:r>
        <w:rPr>
          <w:rFonts w:asciiTheme="minorHAnsi" w:hAnsiTheme="minorHAnsi" w:cstheme="minorHAnsi"/>
        </w:rPr>
        <w:t xml:space="preserve">2NC </w:t>
      </w:r>
      <w:r w:rsidR="004477D7" w:rsidRPr="00F24190">
        <w:rPr>
          <w:rFonts w:asciiTheme="minorHAnsi" w:hAnsiTheme="minorHAnsi" w:cstheme="minorHAnsi"/>
        </w:rPr>
        <w:t>Link</w:t>
      </w:r>
      <w:r>
        <w:rPr>
          <w:rFonts w:asciiTheme="minorHAnsi" w:hAnsiTheme="minorHAnsi" w:cstheme="minorHAnsi"/>
        </w:rPr>
        <w:t xml:space="preserve"> – BMD Specific</w:t>
      </w:r>
    </w:p>
    <w:p w14:paraId="0DBFD94E"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rPr>
        <w:t>The plan signals American weakness – allows Russian geopolitical gains and strengthens revisionist policies</w:t>
      </w:r>
    </w:p>
    <w:p w14:paraId="14004A33"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Cohen 08</w:t>
      </w:r>
      <w:r w:rsidRPr="00F24190">
        <w:rPr>
          <w:rFonts w:asciiTheme="minorHAnsi" w:hAnsiTheme="minorHAnsi" w:cstheme="minorHAnsi"/>
        </w:rPr>
        <w:t xml:space="preserve"> - Ariel Cohen is a political scientist focusing on political risk, international security and energy policy, and the rule of law.[1] Cohen currently serves as the Director of The Center for Energy, Natural Resources and Geopolitics (CENRG) at the Institute for Analysis of Global Security (IAGS). He is also a nonresident senior fellow at the Atlantic Council, within the Global Energy Center and the Dinu Patriciu Eurasia Center.[2] Until July 2014, Dr. Cohen was a senior research fellow at the Heritage Foundation in Washington, D.C. He specializes in Russia/Eurasia, Eastern Europe, and the Middle East. (“Europe Anti-Missile Defense System: Standing Up to Russia's Threats” Heritage Foundation November 20, 2008  https://www.heritage.org/europe/report/europe-anti-missile-defense-system-standing-russias-threats)</w:t>
      </w:r>
    </w:p>
    <w:p w14:paraId="6A2B373A" w14:textId="0C92B2A9" w:rsidR="004477D7" w:rsidRDefault="004477D7" w:rsidP="004477D7">
      <w:pPr>
        <w:rPr>
          <w:rStyle w:val="Emphasis"/>
          <w:rFonts w:asciiTheme="minorHAnsi" w:hAnsiTheme="minorHAnsi" w:cstheme="minorHAnsi"/>
        </w:rPr>
      </w:pPr>
      <w:r w:rsidRPr="00F24190">
        <w:rPr>
          <w:rStyle w:val="StyleUnderline"/>
          <w:rFonts w:asciiTheme="minorHAnsi" w:hAnsiTheme="minorHAnsi" w:cstheme="minorHAnsi"/>
        </w:rPr>
        <w:t>The day after Barack Obama won the 2008 U.S. presidential election</w:t>
      </w:r>
      <w:r w:rsidRPr="00F24190">
        <w:rPr>
          <w:rFonts w:asciiTheme="minorHAnsi" w:hAnsiTheme="minorHAnsi" w:cstheme="minorHAnsi"/>
          <w:sz w:val="16"/>
        </w:rPr>
        <w:t xml:space="preserve">, Russian President Dmitry </w:t>
      </w:r>
      <w:r w:rsidRPr="00F24190">
        <w:rPr>
          <w:rStyle w:val="StyleUnderline"/>
          <w:rFonts w:asciiTheme="minorHAnsi" w:hAnsiTheme="minorHAnsi" w:cstheme="minorHAnsi"/>
        </w:rPr>
        <w:t>Medvedev announced the first real test for the U.S. President-elect</w:t>
      </w:r>
      <w:r w:rsidRPr="00F24190">
        <w:rPr>
          <w:rFonts w:asciiTheme="minorHAnsi" w:hAnsiTheme="minorHAnsi" w:cstheme="minorHAnsi"/>
          <w:sz w:val="16"/>
        </w:rPr>
        <w:t xml:space="preserve">. In his State of the Federation speech, </w:t>
      </w:r>
      <w:r w:rsidRPr="00F24190">
        <w:rPr>
          <w:rStyle w:val="StyleUnderline"/>
          <w:rFonts w:asciiTheme="minorHAnsi" w:hAnsiTheme="minorHAnsi" w:cstheme="minorHAnsi"/>
        </w:rPr>
        <w:t>Medvedev threatened to station Iskander short-range nuclear-capable missiles in the Kaliningrad exclave if the U.S. proceeds with deploying anti-missile defense systems in Poland</w:t>
      </w:r>
      <w:r w:rsidRPr="00F24190">
        <w:rPr>
          <w:rFonts w:asciiTheme="minorHAnsi" w:hAnsiTheme="minorHAnsi" w:cstheme="minorHAnsi"/>
          <w:sz w:val="16"/>
        </w:rPr>
        <w:t xml:space="preserve"> and the Czech Republic. Medvedev softened his rhetoric following discussions with French President Nicolas Sarkozy, instead offering to hold off on the missile deployment in exchange for U.S. participation in a European security conference and if, as Sarkozy put it, there is "no more talk of anti-missile protection systems" until the conference.[1] Sarkozy later revised his statement, admitting that Poland and the Czech Republic have a sovereign right to pursue missile defense. On November 17, however, NATO, of which France is a member, reiterated its support for a planned U.S. missile shield in Europe--after Sarkozy had said it would bring no extra security to the Continent. A NATO spokeswoman said the alliance's position--formulated at the Bucharest Summit in April 2008--had not changed. It was at the Bucharest Summit that NATO leaders, including Sarkozy, endorsed U.S. plans to deploy the missile shield in Poland and the Czech Republic. </w:t>
      </w:r>
      <w:r w:rsidRPr="00F24190">
        <w:rPr>
          <w:rStyle w:val="Emphasis"/>
          <w:rFonts w:asciiTheme="minorHAnsi" w:hAnsiTheme="minorHAnsi" w:cstheme="minorHAnsi"/>
        </w:rPr>
        <w:t>The Obama Administration should not give in to Russian threats</w:t>
      </w:r>
      <w:r w:rsidRPr="00F24190">
        <w:rPr>
          <w:rFonts w:asciiTheme="minorHAnsi" w:hAnsiTheme="minorHAnsi" w:cstheme="minorHAnsi"/>
          <w:sz w:val="16"/>
        </w:rPr>
        <w:t xml:space="preserve">. </w:t>
      </w:r>
      <w:r w:rsidRPr="00F24190">
        <w:rPr>
          <w:rStyle w:val="StyleUnderline"/>
          <w:rFonts w:asciiTheme="minorHAnsi" w:hAnsiTheme="minorHAnsi" w:cstheme="minorHAnsi"/>
        </w:rPr>
        <w:t>If it does, it will signal that the new U.S. President-elect can be pressured on other issues</w:t>
      </w:r>
      <w:r w:rsidRPr="00F24190">
        <w:rPr>
          <w:rStyle w:val="Emphasis"/>
          <w:rFonts w:asciiTheme="minorHAnsi" w:hAnsiTheme="minorHAnsi" w:cstheme="minorHAnsi"/>
        </w:rPr>
        <w:t>. Even if Obama were open to the idea of delaying or canceling the deployment, to do so following Russian missile threats would be an unmistakable sign of weakness</w:t>
      </w:r>
      <w:r w:rsidRPr="00F24190">
        <w:rPr>
          <w:rFonts w:asciiTheme="minorHAnsi" w:hAnsiTheme="minorHAnsi" w:cstheme="minorHAnsi"/>
          <w:sz w:val="16"/>
        </w:rPr>
        <w:t xml:space="preserve">. Georgia War Triggered Missile Defense Deployment </w:t>
      </w:r>
      <w:r w:rsidRPr="00F24190">
        <w:rPr>
          <w:rStyle w:val="StyleUnderline"/>
          <w:rFonts w:asciiTheme="minorHAnsi" w:hAnsiTheme="minorHAnsi" w:cstheme="minorHAnsi"/>
        </w:rPr>
        <w:t>Immediately after the Russian-Georgian war, Poland agreed to deploy a 10-interceptor missile defense battery on its territory to counter long-range ballistic missiles that might threaten Europe or North America</w:t>
      </w:r>
      <w:r w:rsidRPr="00F24190">
        <w:rPr>
          <w:rFonts w:asciiTheme="minorHAnsi" w:hAnsiTheme="minorHAnsi" w:cstheme="minorHAnsi"/>
          <w:sz w:val="16"/>
        </w:rPr>
        <w:t xml:space="preserve">. Warsaw also received enhanced American security guarantees, boosting its bilateral military ties with Washington. In addition, the U.S. also agreed to deploy a Patriot anti-aircraft missile (PAC-3) battery in Poland capable of neutralizing Russian missiles. </w:t>
      </w:r>
      <w:r w:rsidRPr="00F24190">
        <w:rPr>
          <w:rStyle w:val="StyleUnderline"/>
          <w:rFonts w:asciiTheme="minorHAnsi" w:hAnsiTheme="minorHAnsi" w:cstheme="minorHAnsi"/>
        </w:rPr>
        <w:t>Moscow fiercely opposes the American missile defense system</w:t>
      </w:r>
      <w:r w:rsidRPr="00F24190">
        <w:rPr>
          <w:rFonts w:asciiTheme="minorHAnsi" w:hAnsiTheme="minorHAnsi" w:cstheme="minorHAnsi"/>
          <w:sz w:val="16"/>
        </w:rPr>
        <w:t xml:space="preserve">, </w:t>
      </w:r>
      <w:r w:rsidRPr="00F24190">
        <w:rPr>
          <w:rStyle w:val="StyleUnderline"/>
          <w:rFonts w:asciiTheme="minorHAnsi" w:hAnsiTheme="minorHAnsi" w:cstheme="minorHAnsi"/>
        </w:rPr>
        <w:t>claiming that the project compromises its national security.</w:t>
      </w:r>
      <w:r w:rsidRPr="00F24190">
        <w:rPr>
          <w:rFonts w:asciiTheme="minorHAnsi" w:hAnsiTheme="minorHAnsi" w:cstheme="minorHAnsi"/>
          <w:sz w:val="16"/>
        </w:rPr>
        <w:t xml:space="preserve"> Yet Russia's claims fail any objective test: </w:t>
      </w:r>
      <w:r w:rsidRPr="00F24190">
        <w:rPr>
          <w:rStyle w:val="StyleUnderline"/>
          <w:rFonts w:asciiTheme="minorHAnsi" w:hAnsiTheme="minorHAnsi" w:cstheme="minorHAnsi"/>
        </w:rPr>
        <w:t>The top Kremlin ballistic missile experts have written that the missile shield in Europe cannot neutralize Russia's overwhelming nuclear arsenal</w:t>
      </w:r>
      <w:r w:rsidRPr="00F24190">
        <w:rPr>
          <w:rFonts w:asciiTheme="minorHAnsi" w:hAnsiTheme="minorHAnsi" w:cstheme="minorHAnsi"/>
          <w:sz w:val="16"/>
        </w:rPr>
        <w:t xml:space="preserve">--not even Moscow's second-strike capability. The 10 interceptors that the U.S. is planning to deploy would not have an appreciable impact on the strategic balance of nuclear forces, which includes thousands of warheads deliverable by the Russian strategic triad: ballistic missiles, bombers, and submarines.[2] </w:t>
      </w:r>
      <w:r w:rsidRPr="00F24190">
        <w:rPr>
          <w:rStyle w:val="StyleUnderline"/>
          <w:rFonts w:asciiTheme="minorHAnsi" w:hAnsiTheme="minorHAnsi" w:cstheme="minorHAnsi"/>
        </w:rPr>
        <w:t>In addition, the U.S. has done much to reassure Moscow that the system is intended only to counter possible strikes from rogue states in the Middle East</w:t>
      </w:r>
      <w:r w:rsidRPr="00F24190">
        <w:rPr>
          <w:rFonts w:asciiTheme="minorHAnsi" w:hAnsiTheme="minorHAnsi" w:cstheme="minorHAnsi"/>
          <w:sz w:val="16"/>
        </w:rPr>
        <w:t xml:space="preserve"> such as Iran. Secretary of Defense Robert Gates has offered to deploy Russian liaison officers in Poland and suggested that </w:t>
      </w:r>
      <w:r w:rsidRPr="00F24190">
        <w:rPr>
          <w:rStyle w:val="StyleUnderline"/>
          <w:rFonts w:asciiTheme="minorHAnsi" w:hAnsiTheme="minorHAnsi" w:cstheme="minorHAnsi"/>
        </w:rPr>
        <w:t>the system would not become operational if Iran does not develop missiles with sufficient range to hit Europe</w:t>
      </w:r>
      <w:r w:rsidRPr="00F24190">
        <w:rPr>
          <w:rFonts w:asciiTheme="minorHAnsi" w:hAnsiTheme="minorHAnsi" w:cstheme="minorHAnsi"/>
          <w:sz w:val="16"/>
        </w:rPr>
        <w:t xml:space="preserve">. Why Iskanders? </w:t>
      </w:r>
      <w:r w:rsidRPr="00F24190">
        <w:rPr>
          <w:rStyle w:val="Emphasis"/>
          <w:rFonts w:asciiTheme="minorHAnsi" w:hAnsiTheme="minorHAnsi" w:cstheme="minorHAnsi"/>
        </w:rPr>
        <w:t xml:space="preserve">The Kremlin and the Russian military are keeping the myth of a Western military menace alive for their own ends while using the threat of short-range missile deployment in Kaliningrad and the Baltic Fleet for two reasons. </w:t>
      </w:r>
      <w:r w:rsidRPr="00F24190">
        <w:rPr>
          <w:rFonts w:asciiTheme="minorHAnsi" w:hAnsiTheme="minorHAnsi" w:cstheme="minorHAnsi"/>
          <w:sz w:val="16"/>
        </w:rPr>
        <w:t xml:space="preserve">First, </w:t>
      </w:r>
      <w:r w:rsidRPr="00F24190">
        <w:rPr>
          <w:rStyle w:val="StyleUnderline"/>
          <w:rFonts w:asciiTheme="minorHAnsi" w:hAnsiTheme="minorHAnsi" w:cstheme="minorHAnsi"/>
        </w:rPr>
        <w:t>the Russian military</w:t>
      </w:r>
      <w:r w:rsidRPr="00F24190">
        <w:rPr>
          <w:rFonts w:asciiTheme="minorHAnsi" w:hAnsiTheme="minorHAnsi" w:cstheme="minorHAnsi"/>
          <w:sz w:val="16"/>
        </w:rPr>
        <w:t xml:space="preserve">, despite its victories in Georgia, </w:t>
      </w:r>
      <w:r w:rsidRPr="00F24190">
        <w:rPr>
          <w:rStyle w:val="StyleUnderline"/>
          <w:rFonts w:asciiTheme="minorHAnsi" w:hAnsiTheme="minorHAnsi" w:cstheme="minorHAnsi"/>
        </w:rPr>
        <w:t>remains conventionally weaker than the NATO forces.</w:t>
      </w:r>
      <w:r w:rsidRPr="00F24190">
        <w:rPr>
          <w:rFonts w:asciiTheme="minorHAnsi" w:hAnsiTheme="minorHAnsi" w:cstheme="minorHAnsi"/>
          <w:sz w:val="16"/>
        </w:rPr>
        <w:t xml:space="preserve"> According to U.S. military sources, </w:t>
      </w:r>
      <w:r w:rsidRPr="00F24190">
        <w:rPr>
          <w:rStyle w:val="StyleUnderline"/>
          <w:rFonts w:asciiTheme="minorHAnsi" w:hAnsiTheme="minorHAnsi" w:cstheme="minorHAnsi"/>
        </w:rPr>
        <w:t>Moscow may be seeking a pretext to integrate tactical nuclear systems</w:t>
      </w:r>
      <w:r w:rsidRPr="00F24190">
        <w:rPr>
          <w:rFonts w:asciiTheme="minorHAnsi" w:hAnsiTheme="minorHAnsi" w:cstheme="minorHAnsi"/>
          <w:sz w:val="16"/>
        </w:rPr>
        <w:t xml:space="preserve">, such as the dual-capacity conventional/nuclear Iskander, </w:t>
      </w:r>
      <w:r w:rsidRPr="00F24190">
        <w:rPr>
          <w:rStyle w:val="StyleUnderline"/>
          <w:rFonts w:asciiTheme="minorHAnsi" w:hAnsiTheme="minorHAnsi" w:cstheme="minorHAnsi"/>
        </w:rPr>
        <w:t>into frontline units that would otherwise be too weak to counter NATO</w:t>
      </w:r>
      <w:r w:rsidRPr="00F24190">
        <w:rPr>
          <w:rFonts w:asciiTheme="minorHAnsi" w:hAnsiTheme="minorHAnsi" w:cstheme="minorHAnsi"/>
          <w:sz w:val="16"/>
        </w:rPr>
        <w:t xml:space="preserve">. These integrated systems could also hit a broad range of targets in Europe, such as air bases, depots, and a concentration of NATO troops within the 280-kilometer range of the Iskander missile.[3] Second, </w:t>
      </w:r>
      <w:r w:rsidRPr="00F24190">
        <w:rPr>
          <w:rStyle w:val="StyleUnderline"/>
          <w:rFonts w:asciiTheme="minorHAnsi" w:hAnsiTheme="minorHAnsi" w:cstheme="minorHAnsi"/>
        </w:rPr>
        <w:t>Medvedev's recent declaration of willingness to not deploy the missiles to Kaliningrad in exchange for a cancellation of the missile defense system reveals the political motive</w:t>
      </w:r>
      <w:r w:rsidRPr="00F24190">
        <w:rPr>
          <w:rFonts w:asciiTheme="minorHAnsi" w:hAnsiTheme="minorHAnsi" w:cstheme="minorHAnsi"/>
          <w:sz w:val="16"/>
        </w:rPr>
        <w:t xml:space="preserve"> behind the initial declaration of intent to deploy the Iskanders: </w:t>
      </w:r>
      <w:r w:rsidRPr="00F24190">
        <w:rPr>
          <w:rStyle w:val="Emphasis"/>
          <w:rFonts w:asciiTheme="minorHAnsi" w:hAnsiTheme="minorHAnsi" w:cstheme="minorHAnsi"/>
        </w:rPr>
        <w:t>By using missile deployment as a bargaining chip, the Kremlin secures a means of further dividing Europe and United States over the missile system</w:t>
      </w:r>
      <w:r w:rsidRPr="00F24190">
        <w:rPr>
          <w:rFonts w:asciiTheme="minorHAnsi" w:hAnsiTheme="minorHAnsi" w:cstheme="minorHAnsi"/>
          <w:sz w:val="16"/>
        </w:rPr>
        <w:t xml:space="preserve">, a tactic reminiscent of the U.S.-Europe rift over the deployment of SS-20s in the 1980s. </w:t>
      </w:r>
      <w:r w:rsidRPr="00F24190">
        <w:rPr>
          <w:rStyle w:val="StyleUnderline"/>
          <w:rFonts w:asciiTheme="minorHAnsi" w:hAnsiTheme="minorHAnsi" w:cstheme="minorHAnsi"/>
        </w:rPr>
        <w:t>Germany and France in particular are unhappy with the U.S. not initially asking their permission</w:t>
      </w:r>
      <w:r w:rsidRPr="00F24190">
        <w:rPr>
          <w:rFonts w:asciiTheme="minorHAnsi" w:hAnsiTheme="minorHAnsi" w:cstheme="minorHAnsi"/>
          <w:sz w:val="16"/>
        </w:rPr>
        <w:t xml:space="preserve"> for the missile defense deployment. </w:t>
      </w:r>
      <w:r w:rsidRPr="00F24190">
        <w:rPr>
          <w:rStyle w:val="StyleUnderline"/>
          <w:rFonts w:asciiTheme="minorHAnsi" w:hAnsiTheme="minorHAnsi" w:cstheme="minorHAnsi"/>
        </w:rPr>
        <w:t>This rancor furthers weakens the alliance</w:t>
      </w:r>
      <w:r w:rsidRPr="00F24190">
        <w:rPr>
          <w:rFonts w:asciiTheme="minorHAnsi" w:hAnsiTheme="minorHAnsi" w:cstheme="minorHAnsi"/>
          <w:sz w:val="16"/>
        </w:rPr>
        <w:t xml:space="preserve"> and adds fodder to EU security and defense policy advocates' opposition to NATO. </w:t>
      </w:r>
      <w:r w:rsidRPr="00F24190">
        <w:rPr>
          <w:rStyle w:val="StyleUnderline"/>
          <w:rFonts w:asciiTheme="minorHAnsi" w:hAnsiTheme="minorHAnsi" w:cstheme="minorHAnsi"/>
        </w:rPr>
        <w:t>Moscow counts on bolstering missile defense skeptics among American allies in Europe if it places nuclear weapons on Poland's border.</w:t>
      </w:r>
      <w:r w:rsidRPr="00F24190">
        <w:rPr>
          <w:rFonts w:asciiTheme="minorHAnsi" w:hAnsiTheme="minorHAnsi" w:cstheme="minorHAnsi"/>
          <w:sz w:val="16"/>
        </w:rPr>
        <w:t xml:space="preserve"> </w:t>
      </w:r>
      <w:r w:rsidRPr="00F24190">
        <w:rPr>
          <w:rStyle w:val="Emphasis"/>
          <w:rFonts w:asciiTheme="minorHAnsi" w:hAnsiTheme="minorHAnsi" w:cstheme="minorHAnsi"/>
        </w:rPr>
        <w:t>Such skepticism</w:t>
      </w:r>
      <w:r w:rsidRPr="00F24190">
        <w:rPr>
          <w:rFonts w:asciiTheme="minorHAnsi" w:hAnsiTheme="minorHAnsi" w:cstheme="minorHAnsi"/>
          <w:sz w:val="16"/>
        </w:rPr>
        <w:t xml:space="preserve">, the Kremlin believes, </w:t>
      </w:r>
      <w:r w:rsidRPr="00F24190">
        <w:rPr>
          <w:rStyle w:val="Emphasis"/>
          <w:rFonts w:asciiTheme="minorHAnsi" w:hAnsiTheme="minorHAnsi" w:cstheme="minorHAnsi"/>
        </w:rPr>
        <w:t>is strengthening its argument that the U.S. missile interceptors will lead to a dangerous arms escalation in the region</w:t>
      </w:r>
      <w:r w:rsidRPr="00F24190">
        <w:rPr>
          <w:rFonts w:asciiTheme="minorHAnsi" w:hAnsiTheme="minorHAnsi" w:cstheme="minorHAnsi"/>
          <w:sz w:val="16"/>
        </w:rPr>
        <w:t xml:space="preserve">. </w:t>
      </w:r>
      <w:r w:rsidRPr="00F24190">
        <w:rPr>
          <w:rStyle w:val="StyleUnderline"/>
          <w:rFonts w:asciiTheme="minorHAnsi" w:hAnsiTheme="minorHAnsi" w:cstheme="minorHAnsi"/>
        </w:rPr>
        <w:t>Russia's threat is indeed a shrewd geopolitical move</w:t>
      </w:r>
      <w:r w:rsidRPr="00F24190">
        <w:rPr>
          <w:rFonts w:asciiTheme="minorHAnsi" w:hAnsiTheme="minorHAnsi" w:cstheme="minorHAnsi"/>
          <w:sz w:val="16"/>
        </w:rPr>
        <w:t xml:space="preserve">. </w:t>
      </w:r>
      <w:r w:rsidRPr="00F24190">
        <w:rPr>
          <w:rStyle w:val="StyleUnderline"/>
          <w:rFonts w:asciiTheme="minorHAnsi" w:hAnsiTheme="minorHAnsi" w:cstheme="minorHAnsi"/>
        </w:rPr>
        <w:t>By opposing Washington, Moscow is trying to drive new wedges between "old" and "new" Europe</w:t>
      </w:r>
      <w:r w:rsidRPr="00F24190">
        <w:rPr>
          <w:rFonts w:asciiTheme="minorHAnsi" w:hAnsiTheme="minorHAnsi" w:cstheme="minorHAnsi"/>
          <w:sz w:val="16"/>
        </w:rPr>
        <w:t xml:space="preserve">, and between Europe and the U.S. As a major source of Europe's energy supply, Russia </w:t>
      </w:r>
      <w:r w:rsidRPr="00F24190">
        <w:rPr>
          <w:rStyle w:val="StyleUnderline"/>
          <w:rFonts w:asciiTheme="minorHAnsi" w:hAnsiTheme="minorHAnsi" w:cstheme="minorHAnsi"/>
        </w:rPr>
        <w:t>has a tremendous amount of economic influence over U.S. allies in the region, enough to make its wedge-driving strategy a realistic threat</w:t>
      </w:r>
      <w:r w:rsidRPr="00F24190">
        <w:rPr>
          <w:rFonts w:asciiTheme="minorHAnsi" w:hAnsiTheme="minorHAnsi" w:cstheme="minorHAnsi"/>
          <w:sz w:val="16"/>
        </w:rPr>
        <w:t xml:space="preserve">. The lack of a unified Western position allows Moscow, also through the means of its energy diplomacy, to apply the ancient Roman principle of divide et impera to its relations with the Europeans and Americans. </w:t>
      </w:r>
      <w:r w:rsidRPr="00F24190">
        <w:rPr>
          <w:rStyle w:val="Emphasis"/>
          <w:rFonts w:asciiTheme="minorHAnsi" w:hAnsiTheme="minorHAnsi" w:cstheme="minorHAnsi"/>
        </w:rPr>
        <w:t>Without a strong and unified response from the West, Russia will be able to maximize its advantages in Eastern Europe and the former Soviet space while minimizing its weaknesses and thereby achieve gains at the expense of U.S. and its allies</w:t>
      </w:r>
      <w:r w:rsidRPr="00F24190">
        <w:rPr>
          <w:rFonts w:asciiTheme="minorHAnsi" w:hAnsiTheme="minorHAnsi" w:cstheme="minorHAnsi"/>
          <w:sz w:val="16"/>
        </w:rPr>
        <w:t xml:space="preserve">. Worries in Warsaw </w:t>
      </w:r>
      <w:r w:rsidRPr="00F24190">
        <w:rPr>
          <w:rStyle w:val="StyleUnderline"/>
          <w:rFonts w:asciiTheme="minorHAnsi" w:hAnsiTheme="minorHAnsi" w:cstheme="minorHAnsi"/>
        </w:rPr>
        <w:t>One hopes that these disagreements do not hurt America's relations with one of its closest European allies, Poland</w:t>
      </w:r>
      <w:r w:rsidRPr="00F24190">
        <w:rPr>
          <w:rFonts w:asciiTheme="minorHAnsi" w:hAnsiTheme="minorHAnsi" w:cstheme="minorHAnsi"/>
          <w:sz w:val="16"/>
        </w:rPr>
        <w:t xml:space="preserve">. However, </w:t>
      </w:r>
      <w:r w:rsidRPr="00F24190">
        <w:rPr>
          <w:rStyle w:val="StyleUnderline"/>
          <w:rFonts w:asciiTheme="minorHAnsi" w:hAnsiTheme="minorHAnsi" w:cstheme="minorHAnsi"/>
        </w:rPr>
        <w:t>many in Warsaw are worried</w:t>
      </w:r>
      <w:r w:rsidRPr="00F24190">
        <w:rPr>
          <w:rFonts w:asciiTheme="minorHAnsi" w:hAnsiTheme="minorHAnsi" w:cstheme="minorHAnsi"/>
          <w:sz w:val="16"/>
        </w:rPr>
        <w:t xml:space="preserve">, as Obama's foreign policy advisor, Denis McDonough, has contradicted President Lech Kaczinski's claims that Obama is unequivocally committed to stationing missile interceptors in Poland. Obama previously said that he supports deploying the system when the technology is proved to be workable and if the project is pragmatic and cost-effective. Zbigniew Brzezinski, another Obama advisor, also voiced opposition for the anti-missile deployment. However, at this point, </w:t>
      </w:r>
      <w:r w:rsidRPr="00F24190">
        <w:rPr>
          <w:rStyle w:val="Emphasis"/>
          <w:rFonts w:asciiTheme="minorHAnsi" w:hAnsiTheme="minorHAnsi" w:cstheme="minorHAnsi"/>
        </w:rPr>
        <w:t>if the deployment is postponed it would signal Washington's weakness and give Moscow a strategic win</w:t>
      </w:r>
      <w:r w:rsidRPr="00F24190">
        <w:rPr>
          <w:rFonts w:asciiTheme="minorHAnsi" w:hAnsiTheme="minorHAnsi" w:cstheme="minorHAnsi"/>
          <w:sz w:val="16"/>
        </w:rPr>
        <w:t xml:space="preserve">. Unlike Russia's fantasies of Western "aggression," the threat posed by the Iranian missile program is real. Just last Wednesday, Iran tested an indigenous medium range missile that combines liquid and solid fuel technology and can fly 2,000 kilometers, with longer range missiles in the works. Therefore, </w:t>
      </w:r>
      <w:r w:rsidRPr="00F24190">
        <w:rPr>
          <w:rStyle w:val="Emphasis"/>
          <w:rFonts w:asciiTheme="minorHAnsi" w:hAnsiTheme="minorHAnsi" w:cstheme="minorHAnsi"/>
        </w:rPr>
        <w:t>the U.S. and its European allies cannot afford to back out of the missile defense deployment in Poland</w:t>
      </w:r>
      <w:r w:rsidRPr="00F24190">
        <w:rPr>
          <w:rFonts w:asciiTheme="minorHAnsi" w:hAnsiTheme="minorHAnsi" w:cstheme="minorHAnsi"/>
          <w:sz w:val="16"/>
        </w:rPr>
        <w:t xml:space="preserve">. At a meeting of NATO defense ministers in Tallinn, Estonia, Gates argued that Iran poses a threat to Russia as well as to Europe, neutralizing the Russian argument against the missile system.[4] Reject Russian Threats </w:t>
      </w:r>
      <w:r w:rsidRPr="00F24190">
        <w:rPr>
          <w:rStyle w:val="StyleUnderline"/>
          <w:rFonts w:asciiTheme="minorHAnsi" w:hAnsiTheme="minorHAnsi" w:cstheme="minorHAnsi"/>
        </w:rPr>
        <w:t>The Obama Administration should not derail or postpone the missile shield in Europe</w:t>
      </w:r>
      <w:r w:rsidRPr="00F24190">
        <w:rPr>
          <w:rFonts w:asciiTheme="minorHAnsi" w:hAnsiTheme="minorHAnsi" w:cstheme="minorHAnsi"/>
          <w:sz w:val="16"/>
        </w:rPr>
        <w:t xml:space="preserve">, but it should continue efforts to convince the Kremlin that the system is not aimed against Russia. </w:t>
      </w:r>
      <w:r w:rsidRPr="00F24190">
        <w:rPr>
          <w:rStyle w:val="StyleUnderline"/>
          <w:rFonts w:asciiTheme="minorHAnsi" w:hAnsiTheme="minorHAnsi" w:cstheme="minorHAnsi"/>
        </w:rPr>
        <w:t>Giving in to the Kremlin's demands would be the second strategic victory Moscow would achieve</w:t>
      </w:r>
      <w:r w:rsidRPr="00F24190">
        <w:rPr>
          <w:rFonts w:asciiTheme="minorHAnsi" w:hAnsiTheme="minorHAnsi" w:cstheme="minorHAnsi"/>
          <w:sz w:val="16"/>
        </w:rPr>
        <w:t xml:space="preserve"> after recognizing Abkhazia and South Ossetia, which are parts of Georgia. </w:t>
      </w:r>
      <w:r w:rsidRPr="00F24190">
        <w:rPr>
          <w:rStyle w:val="StyleUnderline"/>
          <w:rFonts w:asciiTheme="minorHAnsi" w:hAnsiTheme="minorHAnsi" w:cstheme="minorHAnsi"/>
        </w:rPr>
        <w:t>The United States and Europe need to prevent Moscow from dictating Europe's security policy</w:t>
      </w:r>
      <w:r w:rsidRPr="00F24190">
        <w:rPr>
          <w:rFonts w:asciiTheme="minorHAnsi" w:hAnsiTheme="minorHAnsi" w:cstheme="minorHAnsi"/>
          <w:sz w:val="16"/>
        </w:rPr>
        <w:t xml:space="preserve"> or interfering with U.S.-Polish strategic cooperation. The Obama Administration should reject Medvedev's missile threats, exposing them as a throw-back to the Cold War. The great irony and blunder of Russia's actions is that had Moscow acted more responsibly, the Obama Administration might have delayed the European missile defense system altogether. </w:t>
      </w:r>
      <w:r w:rsidRPr="00F24190">
        <w:rPr>
          <w:rStyle w:val="StyleUnderline"/>
          <w:rFonts w:asciiTheme="minorHAnsi" w:hAnsiTheme="minorHAnsi" w:cstheme="minorHAnsi"/>
        </w:rPr>
        <w:t xml:space="preserve">Now the Obama Administration </w:t>
      </w:r>
      <w:r w:rsidRPr="00F24190">
        <w:rPr>
          <w:rStyle w:val="Emphasis"/>
          <w:rFonts w:asciiTheme="minorHAnsi" w:hAnsiTheme="minorHAnsi" w:cstheme="minorHAnsi"/>
        </w:rPr>
        <w:t>must resist Russian pressure, if only to avoid the appearance of weakness</w:t>
      </w:r>
      <w:r w:rsidRPr="00F24190">
        <w:rPr>
          <w:rStyle w:val="StyleUnderline"/>
          <w:rFonts w:asciiTheme="minorHAnsi" w:hAnsiTheme="minorHAnsi" w:cstheme="minorHAnsi"/>
        </w:rPr>
        <w:t xml:space="preserve"> and to </w:t>
      </w:r>
      <w:r w:rsidRPr="00F24190">
        <w:rPr>
          <w:rStyle w:val="Emphasis"/>
          <w:rFonts w:asciiTheme="minorHAnsi" w:hAnsiTheme="minorHAnsi" w:cstheme="minorHAnsi"/>
        </w:rPr>
        <w:t>discourage Russia's strategic revisionism.</w:t>
      </w:r>
    </w:p>
    <w:p w14:paraId="043536AC" w14:textId="6B1206C6" w:rsidR="005144C9" w:rsidRDefault="005144C9" w:rsidP="004E71EB">
      <w:pPr>
        <w:pStyle w:val="Heading3"/>
      </w:pPr>
      <w:r>
        <w:t>2NC Link – Empirics</w:t>
      </w:r>
    </w:p>
    <w:p w14:paraId="27C366B4" w14:textId="77777777" w:rsidR="005144C9" w:rsidRPr="00343184" w:rsidRDefault="005144C9" w:rsidP="005144C9">
      <w:pPr>
        <w:pStyle w:val="Heading4"/>
      </w:pPr>
      <w:r w:rsidRPr="00343184">
        <w:t>U</w:t>
      </w:r>
      <w:r>
        <w:t>S concessions historically play into Russian attempts to weaken US allies</w:t>
      </w:r>
    </w:p>
    <w:p w14:paraId="0E47E069" w14:textId="77777777" w:rsidR="005144C9" w:rsidRDefault="005144C9" w:rsidP="005144C9">
      <w:r w:rsidRPr="00343184">
        <w:rPr>
          <w:rStyle w:val="Style13ptBold"/>
        </w:rPr>
        <w:t>Costlow 19</w:t>
      </w:r>
      <w:r>
        <w:t xml:space="preserve"> - Matthew Costlow is a defense analyst at the National Institute for Public Policy and a PhD student at George Mason University. (Matthew, “Russia Is Turning Up Its Nuclear Rhetoric. That’s a Problem”, Defense One, March 19, 2019, https://www.defenseone.com/ideas/2019/03/russia-turning-its-nuclear-rhetoric-s-problem/155669/?oref=d-river)//st</w:t>
      </w:r>
    </w:p>
    <w:p w14:paraId="7678C786" w14:textId="77777777" w:rsidR="005144C9" w:rsidRPr="00343184" w:rsidRDefault="005144C9" w:rsidP="005144C9">
      <w:pPr>
        <w:rPr>
          <w:rStyle w:val="StyleUnderline"/>
        </w:rPr>
      </w:pPr>
      <w:r w:rsidRPr="0099581F">
        <w:rPr>
          <w:sz w:val="14"/>
        </w:rPr>
        <w:t xml:space="preserve">In the past 20 years, American presidents have devoted precisely 38 words — combined — in their State of the Union addresses to supporting the country’s nuclear deterrent. President Trump’s 2018 contribution — “As part of our defense, we must modernize and rebuild our nuclear arsenal, hopefully never having to use it, but making it so strong and powerful that it will deter any acts of aggression” — was just the deterrent’s second supportive mention in a SOTU since the Cold War. In stark contrast, Russian President Vladimir Putin recently blew past this mark in one paragraph. His latest speech to the Federal Assembly, roughly the Russian equivalent to the State of the Union, </w:t>
      </w:r>
      <w:r w:rsidRPr="00343184">
        <w:rPr>
          <w:rStyle w:val="StyleUnderline"/>
        </w:rPr>
        <w:t>ultimately delivered more than a half-dozen paragraphs on Russian nuclear capabilities, and another half-dozen hypocritically accusing the United States of violating the Intermediate Range Nuclear Forces Treaty.</w:t>
      </w:r>
      <w:r>
        <w:rPr>
          <w:rStyle w:val="StyleUnderline"/>
        </w:rPr>
        <w:t xml:space="preserve"> </w:t>
      </w:r>
      <w:r w:rsidRPr="0099581F">
        <w:rPr>
          <w:sz w:val="14"/>
        </w:rPr>
        <w:t xml:space="preserve">And that is no aberration. In last year’s speech, Putin spent even more time on the subject, extolling, and playing animated videos of, five new Russian strategic weapons. If anything, his speech this year, which introduced just one hypersonic missile, displayed a Russian version of restraint. </w:t>
      </w:r>
      <w:r w:rsidRPr="00343184">
        <w:rPr>
          <w:rStyle w:val="StyleUnderline"/>
        </w:rPr>
        <w:t>Such bluster is nothing new for Russian leaders, but its increasingly “nuclear” nature and the range of actions it threatens is a new and worrying development. For example, a Russian defense official reportedly threatened to add Norway to their list for nuclear attack if it participated in a joint military exercise involving only 300 U.S. Marines.</w:t>
      </w:r>
      <w:r>
        <w:rPr>
          <w:rStyle w:val="StyleUnderline"/>
        </w:rPr>
        <w:t xml:space="preserve"> </w:t>
      </w:r>
      <w:r w:rsidRPr="0099581F">
        <w:rPr>
          <w:sz w:val="14"/>
        </w:rPr>
        <w:t xml:space="preserve">Why are Russian officials, from Putin on down, issuing so many nuclear threats? </w:t>
      </w:r>
      <w:r w:rsidRPr="0099581F">
        <w:rPr>
          <w:rStyle w:val="StyleUnderline"/>
        </w:rPr>
        <w:t>One possibility is that it’s a chance to highlight one of Russia’s only technological achievements that rival the West’s</w:t>
      </w:r>
      <w:r w:rsidRPr="0099581F">
        <w:rPr>
          <w:sz w:val="14"/>
        </w:rPr>
        <w:t xml:space="preserve">, in a message aimed primarily at a domestic audience. </w:t>
      </w:r>
      <w:r w:rsidRPr="0099581F">
        <w:rPr>
          <w:rStyle w:val="StyleUnderline"/>
        </w:rPr>
        <w:t>Or this nuclear r</w:t>
      </w:r>
      <w:r w:rsidRPr="00343184">
        <w:rPr>
          <w:rStyle w:val="StyleUnderline"/>
        </w:rPr>
        <w:t>hetoric may be aimed at deterring foreign leaders, primarily the United States and NATO.</w:t>
      </w:r>
      <w:r w:rsidRPr="0099581F">
        <w:rPr>
          <w:sz w:val="14"/>
        </w:rPr>
        <w:t xml:space="preserve"> In this year’s speech, Putin wondered aloud, “But can they count? Probably they can. So let them calculate the range and speed of our future arms systems. This is all we are asking: just do the maths [sic] first and take decisions that create additional serious threats to our country afterwards.” </w:t>
      </w:r>
      <w:r w:rsidRPr="00343184">
        <w:rPr>
          <w:rStyle w:val="StyleUnderline"/>
        </w:rPr>
        <w:t xml:space="preserve">Finally, Russia may be trying to sway Western publics against their governments’ nuclear modernization policies. In the 1980s, the Soviet Union hyped its nuclear threats to sow dissent among NATO allies </w:t>
      </w:r>
      <w:r w:rsidRPr="00343184">
        <w:rPr>
          <w:rStyle w:val="Emphasis"/>
        </w:rPr>
        <w:t>and induce radical peace groups to pressure Western governments to make unilateral concessions,</w:t>
      </w:r>
      <w:r w:rsidRPr="00343184">
        <w:rPr>
          <w:rStyle w:val="StyleUnderline"/>
        </w:rPr>
        <w:t xml:space="preserve"> according to declassified CIA documents</w:t>
      </w:r>
      <w:r w:rsidRPr="00343184">
        <w:rPr>
          <w:rStyle w:val="Emphasis"/>
        </w:rPr>
        <w:t>. Putin may be hoping for a similar effect from his rhetoric</w:t>
      </w:r>
      <w:r w:rsidRPr="00343184">
        <w:rPr>
          <w:rStyle w:val="StyleUnderline"/>
        </w:rPr>
        <w:t xml:space="preserve"> – perhaps already manifest in some of the recent Western articles and reports that </w:t>
      </w:r>
      <w:r w:rsidRPr="00343184">
        <w:rPr>
          <w:rStyle w:val="Emphasis"/>
        </w:rPr>
        <w:t>advocate for unilateral U.S. nuclear reductions as a response to Russian aggression.</w:t>
      </w:r>
      <w:r>
        <w:rPr>
          <w:rStyle w:val="StyleUnderline"/>
        </w:rPr>
        <w:t xml:space="preserve"> </w:t>
      </w:r>
      <w:r w:rsidRPr="0099581F">
        <w:rPr>
          <w:sz w:val="14"/>
        </w:rPr>
        <w:t xml:space="preserve">Whatever the Russian motivation, </w:t>
      </w:r>
      <w:r w:rsidRPr="00343184">
        <w:rPr>
          <w:rStyle w:val="StyleUnderline"/>
        </w:rPr>
        <w:t>U.S. and NATO officials have an interest in steering Russian rhetoric away from its focus on nuclear weapons. Repeated Russian nuclear threats, especially those that are vastly out of proportion to the situation, could have a “dulling” effect on U.S. and allied officials, making future nuclear threats appear less credible. In addition, if Putin perceives his nuclear threats as being effective, he may be tempted to use them more frequently.</w:t>
      </w:r>
      <w:r>
        <w:rPr>
          <w:rStyle w:val="StyleUnderline"/>
        </w:rPr>
        <w:t xml:space="preserve"> </w:t>
      </w:r>
      <w:r w:rsidRPr="00343184">
        <w:rPr>
          <w:rStyle w:val="StyleUnderline"/>
        </w:rPr>
        <w:t xml:space="preserve">If not sufficiently addressed, Russian nuclear threats could also divide NATO unity among current members, and perhaps discourage potential future members from joining. </w:t>
      </w:r>
      <w:r w:rsidRPr="0099581F">
        <w:rPr>
          <w:sz w:val="14"/>
        </w:rPr>
        <w:t xml:space="preserve">One-off braggadocious comments by lower-level Russian officials need not evoke panic in the West, but the systematic, repeated, and high-level nuclear threats seen today appear to be part of a tailored Russian information warfare strategy meant to advance Russian interests at the expense of NATO. What can be done to disabuse the Russians of the notion that nuclear threats can be productive? The Trump administration is already taking </w:t>
      </w:r>
      <w:r w:rsidRPr="00343184">
        <w:rPr>
          <w:rStyle w:val="StyleUnderline"/>
        </w:rPr>
        <w:t>some important steps: calling out Russian arms control violations and hypocrisy in detail, building NATO support at the highest levels, and sanctioning Russian companies.</w:t>
      </w:r>
      <w:r>
        <w:rPr>
          <w:rStyle w:val="StyleUnderline"/>
        </w:rPr>
        <w:t xml:space="preserve"> </w:t>
      </w:r>
      <w:r w:rsidRPr="0099581F">
        <w:rPr>
          <w:sz w:val="14"/>
        </w:rPr>
        <w:t xml:space="preserve">If Russian rhetoric continues its radical slide, however, President Trump can borrow a page from the playbook of a predecessor with experience countering Russian “active measures”: Ronald Reagan. National Security Decision Directive 75, often called the Reagan administration’s “blueprint” for policy on the Soviet Union, directed U.S. officials to counter Soviet propaganda “at all available fora” so that lies never went unchallenged. Under NSDD 75, U.S. officials also sought to “Prevent the Soviet propaganda machine from seizing the semantic high-ground in the battle of ideas through the appropriation of such terms as ‘peace.’” </w:t>
      </w:r>
      <w:r w:rsidRPr="00343184">
        <w:rPr>
          <w:rStyle w:val="StyleUnderline"/>
        </w:rPr>
        <w:t>For today, this means effectively countering Russian officials, commentators, and troll armies on the interne</w:t>
      </w:r>
      <w:r w:rsidRPr="0099581F">
        <w:rPr>
          <w:sz w:val="14"/>
        </w:rPr>
        <w:t xml:space="preserve">t. It also means having U.S. officials with a list of talking points always at the ready to counter Russian disinformation whenever a reporter asks. An effective U.S. inter-agency working group made up of Russia specialists, information warfare practitioners, deterrence and assurance analysts, and communication professionals may be needed to quickly counter Russian disinformation campaigns before their talking points become mainstream and relatively uncontested. A deft presidential response can also be of use. In 1984, President Reagan was asked whether he was worried about a report that the Soviets had deployed more submarines with nuclear cruise missiles off the U.S. coast, to which he responded “If I thought there was some reason to be concerned about them, I wouldn’t be sleeping in this house tonight…They’re announcing and they’re publicizing, but those submarines are off both our coasts.” There was no mimicking of the Soviet bluster or exaggeration, just a disarmingly simple and reassuring response that got to the heart of the issue. </w:t>
      </w:r>
      <w:r w:rsidRPr="00343184">
        <w:rPr>
          <w:rStyle w:val="StyleUnderline"/>
        </w:rPr>
        <w:t xml:space="preserve">The United States must continue to counter Mr. Putin’s nuclear rhetoric by building allied support, </w:t>
      </w:r>
      <w:r w:rsidRPr="00343184">
        <w:rPr>
          <w:rStyle w:val="Emphasis"/>
        </w:rPr>
        <w:t xml:space="preserve">rejecting pressure to unilaterally cut its nuclear forces, </w:t>
      </w:r>
      <w:r w:rsidRPr="0099581F">
        <w:rPr>
          <w:sz w:val="14"/>
        </w:rPr>
        <w:t xml:space="preserve">and speaking the truth about Russian activities around the world at every forum available. The </w:t>
      </w:r>
      <w:r w:rsidRPr="00343184">
        <w:rPr>
          <w:rStyle w:val="StyleUnderline"/>
        </w:rPr>
        <w:t xml:space="preserve">United States has the capabilities needed to address Russian nuclear rhetoric; now it needs top-level support, guidance, and coordination among supporting agencies. Such a strategy </w:t>
      </w:r>
      <w:r w:rsidRPr="0099581F">
        <w:rPr>
          <w:sz w:val="14"/>
        </w:rPr>
        <w:t>may not mute all of Moscow’s nuclear rhetoric, but it may</w:t>
      </w:r>
      <w:r w:rsidRPr="00343184">
        <w:rPr>
          <w:rStyle w:val="StyleUnderline"/>
        </w:rPr>
        <w:t xml:space="preserve"> mitigate </w:t>
      </w:r>
      <w:r w:rsidRPr="0099581F">
        <w:rPr>
          <w:sz w:val="14"/>
        </w:rPr>
        <w:t>some of its more</w:t>
      </w:r>
      <w:r w:rsidRPr="00343184">
        <w:rPr>
          <w:rStyle w:val="StyleUnderline"/>
        </w:rPr>
        <w:t xml:space="preserve"> pernicious effects. </w:t>
      </w:r>
    </w:p>
    <w:p w14:paraId="2D9AD3FD" w14:textId="77777777" w:rsidR="005144C9" w:rsidRPr="005144C9" w:rsidRDefault="005144C9" w:rsidP="005144C9"/>
    <w:p w14:paraId="72DCAFAB" w14:textId="111B9AE5" w:rsidR="004E71EB" w:rsidRPr="004E71EB" w:rsidRDefault="004E71EB" w:rsidP="004E71EB">
      <w:pPr>
        <w:pStyle w:val="Heading3"/>
      </w:pPr>
      <w:r w:rsidRPr="004E71EB">
        <w:t xml:space="preserve">2NC Link </w:t>
      </w:r>
      <w:r w:rsidR="005144C9">
        <w:t>–</w:t>
      </w:r>
      <w:r w:rsidRPr="004E71EB">
        <w:t xml:space="preserve"> General</w:t>
      </w:r>
      <w:r w:rsidR="005144C9">
        <w:t xml:space="preserve"> </w:t>
      </w:r>
    </w:p>
    <w:p w14:paraId="05B8A475" w14:textId="77777777" w:rsidR="004E71EB" w:rsidRPr="004E71EB" w:rsidRDefault="004E71EB" w:rsidP="004E71EB">
      <w:pPr>
        <w:pStyle w:val="Heading4"/>
      </w:pPr>
      <w:r w:rsidRPr="004E71EB">
        <w:t>US concessions sends a signal of allowing Russia to continue violating nuclear treaties—causes nuclear war</w:t>
      </w:r>
    </w:p>
    <w:p w14:paraId="1789CBA3" w14:textId="77777777" w:rsidR="004E71EB" w:rsidRPr="005D0D64" w:rsidRDefault="004E71EB" w:rsidP="004E71EB">
      <w:pPr>
        <w:rPr>
          <w:rStyle w:val="Style13ptBold"/>
        </w:rPr>
      </w:pPr>
      <w:r>
        <w:rPr>
          <w:rStyle w:val="Style13ptBold"/>
        </w:rPr>
        <w:t xml:space="preserve">Costlow 18 </w:t>
      </w:r>
      <w:r w:rsidRPr="005D0D64">
        <w:t>- Matthew Costlow is a defense analyst at the National Institute for Public Policy and a PhD student at George Mason University.</w:t>
      </w:r>
      <w:r>
        <w:t xml:space="preserve"> (Matthew, “Don’t Give Russia the Gift of Extending New START”, Defense One, July 10, 2018, https://www.defenseone.com/ideas/2018/07/dont-give-russia-gift-extending-new-start/149605/)//st</w:t>
      </w:r>
    </w:p>
    <w:p w14:paraId="1C55E95C" w14:textId="77777777" w:rsidR="004E71EB" w:rsidRPr="0059641A" w:rsidRDefault="004E71EB" w:rsidP="004E71EB">
      <w:pPr>
        <w:rPr>
          <w:sz w:val="14"/>
        </w:rPr>
      </w:pPr>
      <w:r w:rsidRPr="005D0D64">
        <w:rPr>
          <w:u w:val="single"/>
        </w:rPr>
        <w:t xml:space="preserve">Our most serious mistake in relations with the West is that we trusted you too much,” Russian President Vladimir Putin said last year. It’s an odd lesson to have drawn in the </w:t>
      </w:r>
      <w:r w:rsidRPr="005D0D64">
        <w:rPr>
          <w:rStyle w:val="Emphasis"/>
        </w:rPr>
        <w:t>wake of the good-faith but failed U.S. effort at “reset” with Russia, promised “flexibility” on missile defense plans</w:t>
      </w:r>
      <w:r w:rsidRPr="005D0D64">
        <w:rPr>
          <w:u w:val="single"/>
        </w:rPr>
        <w:t>, and the bilateral New START arms control treaty under which only the United States had to reduce its nuclear warheads. Russia broke the trust engendered by these efforts, and chose instead the paths of deception and aggression.</w:t>
      </w:r>
      <w:r>
        <w:rPr>
          <w:u w:val="single"/>
        </w:rPr>
        <w:t xml:space="preserve"> </w:t>
      </w:r>
      <w:r w:rsidRPr="00AA0DEB">
        <w:rPr>
          <w:sz w:val="14"/>
        </w:rPr>
        <w:t>With the Trump-Putin summit in Finland quickly approaching, commentators are urging President Trump to ease tensions, to build trust with the Russian bear</w:t>
      </w:r>
      <w:r w:rsidRPr="005D0D64">
        <w:rPr>
          <w:rStyle w:val="StyleUnderline"/>
        </w:rPr>
        <w:t>. But it is clear that Putin believes Russia has itself been burned, and that the only real “trust” in the Russian government is the loyalty shown to Putin himself.</w:t>
      </w:r>
      <w:r w:rsidRPr="00AA0DEB">
        <w:rPr>
          <w:sz w:val="14"/>
        </w:rPr>
        <w:t xml:space="preserve"> </w:t>
      </w:r>
      <w:r w:rsidRPr="005D0D64">
        <w:rPr>
          <w:rStyle w:val="StyleUnderline"/>
        </w:rPr>
        <w:t>Before you can trust anyone, you must first respect them. Even a cursory overview of recent Russian actions shows that Moscow does not respect the United States, the NATO alliance, or international norms. In just the past year, Russia has used chemical weapons in the U.K., defended the notorious chemical weapon-user President Bashar al-Assad in Syria</w:t>
      </w:r>
      <w:r w:rsidRPr="005D0D64">
        <w:rPr>
          <w:rStyle w:val="Emphasis"/>
        </w:rPr>
        <w:t>, violated multiple arms control treaties</w:t>
      </w:r>
      <w:r w:rsidRPr="005D0D64">
        <w:rPr>
          <w:rStyle w:val="StyleUnderline"/>
        </w:rPr>
        <w:t>, and interfered in European elections.</w:t>
      </w:r>
      <w:r>
        <w:rPr>
          <w:rStyle w:val="StyleUnderline"/>
        </w:rPr>
        <w:t xml:space="preserve"> </w:t>
      </w:r>
      <w:r w:rsidRPr="00AA0DEB">
        <w:rPr>
          <w:sz w:val="14"/>
        </w:rPr>
        <w:t xml:space="preserve">These are not the actions of someone who is simply misinformed or lacks trust. </w:t>
      </w:r>
      <w:r w:rsidRPr="005D0D64">
        <w:rPr>
          <w:rStyle w:val="StyleUnderline"/>
        </w:rPr>
        <w:t>Yet some commentators believe that it is because of these dangerous policy differences that President Trump should propose extending the New START nuclear arms control treaty to President Putin.</w:t>
      </w:r>
      <w:r w:rsidRPr="00AA0DEB">
        <w:rPr>
          <w:sz w:val="14"/>
        </w:rPr>
        <w:t xml:space="preserve"> The New START Treaty, which the U.S. and Russia signed in 2010, capped the number of strategic nuclear weapons each side could deploy. The Treaty’s limits will expire in February 2021, but can be extended, if both sides agree, by five years. Proponents of extending the Treaty generally argue that both the United States and Russia benefit from the insights gained by inspections of their rival’s nuclear forces and the stability of knowing that those forces are capped in number. This predictability, so the theory goes, would provide “the room to take broader and more productive action” in other areas of the relationship to reduce tensions. These arguments contain some merit. A somewhat bounded Russian arsenal allows the United States to plan its own forces for the near future. The questions facing the Trump administration, however, are: why now and at what cost? An agreement to extend New START is an executive-level function, which does not need to pass the U.S. Congress or the Russian Duma, and so could theoretically be completed in a matter of days, not months or years.Thus there is no real benefit to preemptively extending the New START Treaty before 2021 when the United States has no idea whether Russia will remain in compliance until then, or commit even more breaches of other arms control treaties in the near future. </w:t>
      </w:r>
      <w:r w:rsidRPr="005D0D64">
        <w:rPr>
          <w:rStyle w:val="StyleUnderline"/>
        </w:rPr>
        <w:t xml:space="preserve">The United States is currently responding to Russian violations of the </w:t>
      </w:r>
      <w:r w:rsidRPr="00AA0DEB">
        <w:rPr>
          <w:rStyle w:val="StyleUnderline"/>
          <w:bCs/>
        </w:rPr>
        <w:t>I</w:t>
      </w:r>
      <w:r w:rsidRPr="00AA0DEB">
        <w:rPr>
          <w:sz w:val="14"/>
        </w:rPr>
        <w:t xml:space="preserve">ntermediate Range </w:t>
      </w:r>
      <w:r w:rsidRPr="00AA0DEB">
        <w:rPr>
          <w:rStyle w:val="StyleUnderline"/>
          <w:bCs/>
        </w:rPr>
        <w:t>N</w:t>
      </w:r>
      <w:r w:rsidRPr="00AA0DEB">
        <w:rPr>
          <w:sz w:val="14"/>
        </w:rPr>
        <w:t>uclear</w:t>
      </w:r>
      <w:r w:rsidRPr="005D0D64">
        <w:rPr>
          <w:rStyle w:val="StyleUnderline"/>
        </w:rPr>
        <w:t xml:space="preserve"> </w:t>
      </w:r>
      <w:r w:rsidRPr="00AA0DEB">
        <w:rPr>
          <w:rStyle w:val="StyleUnderline"/>
          <w:bCs/>
        </w:rPr>
        <w:t>F</w:t>
      </w:r>
      <w:r w:rsidRPr="00AA0DEB">
        <w:rPr>
          <w:sz w:val="14"/>
        </w:rPr>
        <w:t>orces</w:t>
      </w:r>
      <w:r w:rsidRPr="005D0D64">
        <w:rPr>
          <w:rStyle w:val="StyleUnderline"/>
        </w:rPr>
        <w:t xml:space="preserve"> Treaty, among others, and its seems appropriate that part of this general U.S. response should include not agreeing to new treaties, or extending current ones, until Russia comes back into compliance. This would </w:t>
      </w:r>
      <w:r w:rsidRPr="005D0D64">
        <w:rPr>
          <w:rStyle w:val="Emphasis"/>
        </w:rPr>
        <w:t>give the United States the benefit of finding out just how committed the Russians are to “strategic stability” and nuclear risk reduction.</w:t>
      </w:r>
      <w:r w:rsidRPr="005D0D64">
        <w:rPr>
          <w:rStyle w:val="StyleUnderline"/>
        </w:rPr>
        <w:t xml:space="preserve"> If Putin truly values insight into the U.S. nuclear arsenal, then he will come into compliance with all nuclear arms treaties.</w:t>
      </w:r>
      <w:r>
        <w:rPr>
          <w:rStyle w:val="StyleUnderline"/>
        </w:rPr>
        <w:t xml:space="preserve"> </w:t>
      </w:r>
      <w:r w:rsidRPr="005D0D64">
        <w:rPr>
          <w:rStyle w:val="StyleUnderline"/>
        </w:rPr>
        <w:t>If, however, Putin is simply using the New START Treaty to hold the U.S. nuclear arsenal down while he builds and deploys more nuclear weapons that lie outside the Treaty’s limits, then it will quickly become apparent.</w:t>
      </w:r>
      <w:r>
        <w:rPr>
          <w:rStyle w:val="StyleUnderline"/>
        </w:rPr>
        <w:t xml:space="preserve"> </w:t>
      </w:r>
      <w:r w:rsidRPr="005D0D64">
        <w:rPr>
          <w:rStyle w:val="StyleUnderline"/>
        </w:rPr>
        <w:t>As the most transparent nuclear power, by far, the United States provides plenty of open-source data for the world to see about the future of its nuclear arsenal</w:t>
      </w:r>
      <w:r w:rsidRPr="00AA0DEB">
        <w:rPr>
          <w:sz w:val="14"/>
        </w:rPr>
        <w:t>. It also complies with its treaty obligations, Russian disinformation and crocodile tears notwithstanding.</w:t>
      </w:r>
      <w:r w:rsidRPr="005D0D64">
        <w:rPr>
          <w:rStyle w:val="StyleUnderline"/>
        </w:rPr>
        <w:t xml:space="preserve"> </w:t>
      </w:r>
      <w:r w:rsidRPr="005D0D64">
        <w:rPr>
          <w:rStyle w:val="Emphasis"/>
        </w:rPr>
        <w:t>In the end, it is Russian deception and aggression that is leading to an increase in the risk for nuclear war, not the United States.</w:t>
      </w:r>
    </w:p>
    <w:p w14:paraId="26E62A4B" w14:textId="77777777" w:rsidR="004E71EB" w:rsidRPr="003F72BE" w:rsidRDefault="004E71EB" w:rsidP="004E71EB">
      <w:pPr>
        <w:pStyle w:val="Heading4"/>
      </w:pPr>
      <w:r>
        <w:t>Russia is lying in wait for the US to give concessions—they won’t give anything up themselves and want the US to give into them</w:t>
      </w:r>
    </w:p>
    <w:p w14:paraId="66F137BD" w14:textId="77777777" w:rsidR="004E71EB" w:rsidRPr="001D0FDD" w:rsidRDefault="004E71EB" w:rsidP="004E71EB">
      <w:pPr>
        <w:rPr>
          <w:rStyle w:val="Style13ptBold"/>
        </w:rPr>
      </w:pPr>
      <w:r>
        <w:rPr>
          <w:rStyle w:val="Style13ptBold"/>
        </w:rPr>
        <w:t xml:space="preserve">Simes 7/2 </w:t>
      </w:r>
      <w:r w:rsidRPr="003F72BE">
        <w:t>Dimitri Alexander Simes is a contributor to the National Interest. (Dimitri Alexander</w:t>
      </w:r>
      <w:r>
        <w:t>, “Trump-Putin Meeting: Where Does Russia Go from Here?”, National Interest, July 2, 2019, https://nationalinterest.org/feature/trump-putin-meeting-where-does-russia-go-here-65331)//st</w:t>
      </w:r>
    </w:p>
    <w:p w14:paraId="60AA70DC" w14:textId="0D1CABCE" w:rsidR="004E71EB" w:rsidRPr="004E71EB" w:rsidRDefault="004E71EB" w:rsidP="004477D7">
      <w:pPr>
        <w:rPr>
          <w:rStyle w:val="Emphasis"/>
          <w:b w:val="0"/>
          <w:iCs w:val="0"/>
        </w:rPr>
      </w:pPr>
      <w:r w:rsidRPr="001D0FDD">
        <w:rPr>
          <w:sz w:val="16"/>
        </w:rPr>
        <w:t xml:space="preserve">Moscow lauded last Friday’s meeting between President Donald Trump and Russian President Vladimir Putin in Osaka as a modest victory. Although top Russian officials acknowledged that little had changed as a result of the meeting, they expressed tempered optimism about the tone of the two leader’s conversation. They are hopeful that if they show patience and manage to keep U.S.-Russian tensions from spiraling out of control, then Washington will eventually accept new détente without Moscow having to alter its course. </w:t>
      </w:r>
      <w:r w:rsidRPr="004E71EB">
        <w:t>In an interview on Sunday,</w:t>
      </w:r>
      <w:r w:rsidRPr="002A0D8B">
        <w:rPr>
          <w:rStyle w:val="StyleUnderline"/>
        </w:rPr>
        <w:t xml:space="preserve"> Putin’s press secretary </w:t>
      </w:r>
      <w:r w:rsidRPr="004E71EB">
        <w:t>Dmitry Peskov told state television host Vladimir Solovyov that Moscow</w:t>
      </w:r>
      <w:r w:rsidRPr="002A0D8B">
        <w:rPr>
          <w:rStyle w:val="StyleUnderline"/>
        </w:rPr>
        <w:t xml:space="preserve"> saw encouraging signs from Trump at the meeting.</w:t>
      </w:r>
      <w:r>
        <w:rPr>
          <w:rStyle w:val="StyleUnderline"/>
        </w:rPr>
        <w:t xml:space="preserve"> </w:t>
      </w:r>
      <w:r w:rsidRPr="002A0D8B">
        <w:rPr>
          <w:rStyle w:val="StyleUnderline"/>
        </w:rPr>
        <w:t xml:space="preserve">“The American president quite distinctly showed his intention to reenergize the dialogue,” he said. “As for </w:t>
      </w:r>
      <w:r w:rsidRPr="004E71EB">
        <w:rPr>
          <w:rStyle w:val="Emphasis"/>
        </w:rPr>
        <w:t>Putin,</w:t>
      </w:r>
      <w:r w:rsidRPr="002A0D8B">
        <w:rPr>
          <w:rStyle w:val="StyleUnderline"/>
        </w:rPr>
        <w:t xml:space="preserve"> he has long been talking of his desire to go along the path of normalization of relations, but he also </w:t>
      </w:r>
      <w:r w:rsidRPr="004E71EB">
        <w:rPr>
          <w:rStyle w:val="Emphasis"/>
        </w:rPr>
        <w:t>said that without mutual interest from the United States we cannot talk about this.</w:t>
      </w:r>
      <w:r w:rsidRPr="002A0D8B">
        <w:rPr>
          <w:rStyle w:val="StyleUnderline"/>
        </w:rPr>
        <w:t>”</w:t>
      </w:r>
      <w:r>
        <w:rPr>
          <w:rStyle w:val="StyleUnderline"/>
        </w:rPr>
        <w:t xml:space="preserve"> </w:t>
      </w:r>
      <w:r w:rsidRPr="001D0FDD">
        <w:rPr>
          <w:sz w:val="16"/>
        </w:rPr>
        <w:t xml:space="preserve">Peskov added, “Now, for the first time, we have seen this mutual interest from the American president.” At the same time, other members of Putin’s team admitted that nothing close to a breakthrough occurred. Ambassador Yuri Ushakov, the Russian president’s foreign-policy assistant, said after the meeting “Unfortunately, it was not possible to discuss many topics in depth.” Trump and Putin reportedly discussed arms-control, trade, Iran, Venezuela, Syria and Ukraine. However, no new agreements or plans for a subsequent meeting between the two leaders were announced. </w:t>
      </w:r>
      <w:r w:rsidRPr="001D0FDD">
        <w:rPr>
          <w:rStyle w:val="StyleUnderline"/>
        </w:rPr>
        <w:t>Despite the lack of concrete results from the Trump-Putin meeting, Moscow does not appear discouraged. Much of the Russian commentary after the meeting emphasized that meetings such as the one in Osaka will sooner or later yield tangible results.</w:t>
      </w:r>
      <w:r>
        <w:rPr>
          <w:rStyle w:val="StyleUnderline"/>
        </w:rPr>
        <w:t xml:space="preserve"> </w:t>
      </w:r>
      <w:r w:rsidRPr="001D0FDD">
        <w:rPr>
          <w:sz w:val="16"/>
        </w:rPr>
        <w:t>Leonid Kalashnikov, chairman of the Russian State Duma’s Committee for the Commonwealth of Independent States, stated during a discussion on Russian state television, “</w:t>
      </w:r>
      <w:r w:rsidRPr="001D0FDD">
        <w:rPr>
          <w:rStyle w:val="StyleUnderline"/>
        </w:rPr>
        <w:t>As a result of some summit, we’ll somehow accomplish something one way or another. There’s no escaping it.”</w:t>
      </w:r>
      <w:r>
        <w:rPr>
          <w:rStyle w:val="StyleUnderline"/>
        </w:rPr>
        <w:t xml:space="preserve"> </w:t>
      </w:r>
      <w:r w:rsidRPr="001D0FDD">
        <w:rPr>
          <w:rStyle w:val="StyleUnderline"/>
        </w:rPr>
        <w:t xml:space="preserve">He added, </w:t>
      </w:r>
      <w:r w:rsidRPr="004E71EB">
        <w:rPr>
          <w:rStyle w:val="Emphasis"/>
        </w:rPr>
        <w:t>“[The Americans] roared and yelled after the 1917 revolution, but by 1930 almost all diplomatic ties were restored</w:t>
      </w:r>
      <w:r w:rsidRPr="001D0FDD">
        <w:rPr>
          <w:rStyle w:val="StyleUnderline"/>
        </w:rPr>
        <w:t>. They will probably deal with Crimea the same way.”</w:t>
      </w:r>
      <w:r>
        <w:rPr>
          <w:rStyle w:val="StyleUnderline"/>
        </w:rPr>
        <w:t xml:space="preserve"> </w:t>
      </w:r>
      <w:r w:rsidRPr="001D0FDD">
        <w:rPr>
          <w:sz w:val="16"/>
        </w:rPr>
        <w:t xml:space="preserve">Professor Dmitry Suslov from the Higher School of Economics expressed a similar perspective to the National Interest prior to the Trump-Putin meeting. He told me </w:t>
      </w:r>
      <w:r w:rsidRPr="004E71EB">
        <w:rPr>
          <w:rStyle w:val="Emphasis"/>
        </w:rPr>
        <w:t>that Moscow is confident that if it stays on course, then Washington will at some point come around</w:t>
      </w:r>
      <w:r w:rsidRPr="001D0FDD">
        <w:rPr>
          <w:rStyle w:val="StyleUnderline"/>
        </w:rPr>
        <w:t>.</w:t>
      </w:r>
      <w:r w:rsidRPr="001D0FDD">
        <w:rPr>
          <w:sz w:val="16"/>
        </w:rPr>
        <w:t xml:space="preserve"> “</w:t>
      </w:r>
      <w:r w:rsidRPr="001D0FDD">
        <w:rPr>
          <w:rStyle w:val="StyleUnderline"/>
        </w:rPr>
        <w:t>I don’t think Russia will considerably harden its position; it most certainly will not make any concessions,” he said. “</w:t>
      </w:r>
      <w:r w:rsidRPr="004E71EB">
        <w:rPr>
          <w:rStyle w:val="Emphasis"/>
        </w:rPr>
        <w:t>Russia will just wait until the United States will begin to change its policy [towards Russia</w:t>
      </w:r>
      <w:r w:rsidRPr="001D0FDD">
        <w:rPr>
          <w:rStyle w:val="StyleUnderline"/>
        </w:rPr>
        <w:t>] by its own initiative for domestic- and foreign-policy reasons.”</w:t>
      </w:r>
      <w:r>
        <w:rPr>
          <w:rStyle w:val="StyleUnderline"/>
        </w:rPr>
        <w:t xml:space="preserve"> </w:t>
      </w:r>
      <w:r w:rsidRPr="001D0FDD">
        <w:rPr>
          <w:rStyle w:val="StyleUnderline"/>
        </w:rPr>
        <w:t>Suslov called this approach “strategic patience.”</w:t>
      </w:r>
      <w:r>
        <w:rPr>
          <w:rStyle w:val="StyleUnderline"/>
        </w:rPr>
        <w:t xml:space="preserve"> </w:t>
      </w:r>
      <w:r w:rsidRPr="001D0FDD">
        <w:rPr>
          <w:rStyle w:val="StyleUnderline"/>
        </w:rPr>
        <w:t>Earlier this year, Russia’s deputy foreign minister, Sergei Ryabkov, described Moscow’s policy to Washington as “strategic patience” in an interview with Russian foreign-policy monthly International Affairs.</w:t>
      </w:r>
    </w:p>
    <w:p w14:paraId="16F2AED3" w14:textId="77777777" w:rsidR="004477D7" w:rsidRPr="00F24190" w:rsidRDefault="004477D7" w:rsidP="004477D7">
      <w:pPr>
        <w:pStyle w:val="Heading2"/>
        <w:rPr>
          <w:rFonts w:asciiTheme="minorHAnsi" w:hAnsiTheme="minorHAnsi" w:cstheme="minorHAnsi"/>
        </w:rPr>
      </w:pPr>
      <w:r w:rsidRPr="00F24190">
        <w:rPr>
          <w:rFonts w:asciiTheme="minorHAnsi" w:hAnsiTheme="minorHAnsi" w:cstheme="minorHAnsi"/>
        </w:rPr>
        <w:t>NATO DA</w:t>
      </w:r>
    </w:p>
    <w:p w14:paraId="41EF2EEF" w14:textId="77777777" w:rsidR="006A30A2" w:rsidRPr="006A30A2" w:rsidRDefault="006A30A2" w:rsidP="006A30A2">
      <w:pPr>
        <w:pStyle w:val="Heading3"/>
      </w:pPr>
      <w:r w:rsidRPr="006A30A2">
        <w:t>1NC – NATO Link</w:t>
      </w:r>
    </w:p>
    <w:p w14:paraId="739D37DC" w14:textId="77777777" w:rsidR="004C300A" w:rsidRPr="002F613E" w:rsidRDefault="004C300A" w:rsidP="004C300A">
      <w:pPr>
        <w:pStyle w:val="Heading4"/>
      </w:pPr>
      <w:r w:rsidRPr="002F613E">
        <w:t xml:space="preserve">BMD in Poland </w:t>
      </w:r>
      <w:r>
        <w:t>assures stable NATO alliance</w:t>
      </w:r>
    </w:p>
    <w:p w14:paraId="7174EA6F" w14:textId="77777777" w:rsidR="004C300A" w:rsidRDefault="004C300A" w:rsidP="004C300A">
      <w:r w:rsidRPr="00FF5D36">
        <w:rPr>
          <w:rStyle w:val="Style13ptBold"/>
        </w:rPr>
        <w:t>Dunai, 19</w:t>
      </w:r>
      <w:r w:rsidRPr="00FF5D36">
        <w:rPr>
          <w:b/>
          <w:bCs/>
        </w:rPr>
        <w:t>,</w:t>
      </w:r>
      <w:r>
        <w:t xml:space="preserve"> Writer for AIN Online ,("No Alternative to Ballistic Missile Defense in Central Eastern Europe," Aviation International News, 6-20-19, https://www.ainonline.com/aviation-news/defense/2019-06-20/no-alternative-ballistic-missile-defense-central-eastern-europe)//ja</w:t>
      </w:r>
    </w:p>
    <w:p w14:paraId="2D528A4E" w14:textId="77777777" w:rsidR="004C300A" w:rsidRPr="0049722D" w:rsidRDefault="004C300A" w:rsidP="004C300A">
      <w:pPr>
        <w:rPr>
          <w:sz w:val="16"/>
        </w:rPr>
      </w:pPr>
      <w:r w:rsidRPr="00EB5EB2">
        <w:rPr>
          <w:u w:val="single"/>
        </w:rPr>
        <w:t>NATO’s layered ballistic missile defense (BMD) is part of the Alliance’s response against the increasing threat posed by the proliferation of ballistic missiles and changes in the political climate</w:t>
      </w:r>
      <w:r w:rsidRPr="0049722D">
        <w:rPr>
          <w:sz w:val="16"/>
        </w:rPr>
        <w:t xml:space="preserve">. In central eastern Europe (CEE) a </w:t>
      </w:r>
      <w:r w:rsidRPr="00EB5EB2">
        <w:rPr>
          <w:u w:val="single"/>
        </w:rPr>
        <w:t>key component of this system—capable of eliminating a limited ballistic missile attack—is being deployed at</w:t>
      </w:r>
      <w:r w:rsidRPr="0049722D">
        <w:rPr>
          <w:sz w:val="16"/>
        </w:rPr>
        <w:t xml:space="preserve"> two bases: in Deveselu, </w:t>
      </w:r>
      <w:r w:rsidRPr="00F03A72">
        <w:rPr>
          <w:rStyle w:val="StyleUnderline"/>
        </w:rPr>
        <w:t xml:space="preserve">Romania </w:t>
      </w:r>
      <w:r w:rsidRPr="00F03A72">
        <w:t>(operational)</w:t>
      </w:r>
      <w:r w:rsidRPr="00F03A72">
        <w:rPr>
          <w:rStyle w:val="StyleUnderline"/>
        </w:rPr>
        <w:t xml:space="preserve"> and </w:t>
      </w:r>
      <w:r w:rsidRPr="00F03A72">
        <w:t>Redzikowo,</w:t>
      </w:r>
      <w:r w:rsidRPr="00EB5EB2">
        <w:rPr>
          <w:u w:val="single"/>
        </w:rPr>
        <w:t xml:space="preserve"> Poland</w:t>
      </w:r>
      <w:r w:rsidRPr="0049722D">
        <w:rPr>
          <w:sz w:val="16"/>
        </w:rPr>
        <w:t xml:space="preserve"> (under construction). </w:t>
      </w:r>
      <w:r w:rsidRPr="00EB5EB2">
        <w:rPr>
          <w:u w:val="single"/>
        </w:rPr>
        <w:t xml:space="preserve">Although they are operated by U.S. personnel, they constitute part of the overall NATO system. </w:t>
      </w:r>
      <w:r w:rsidRPr="0049722D">
        <w:rPr>
          <w:sz w:val="16"/>
        </w:rPr>
        <w:t>As the official name of the Deveselu/Redzikowo bases indicates (Naval Support Facility-NSF, in Deveselu, the first Aegis Ashore Missile Defense Facility), it is part of a larger system that includes ship-based Aegis assets</w:t>
      </w:r>
      <w:r w:rsidRPr="00EB5EB2">
        <w:rPr>
          <w:u w:val="single"/>
        </w:rPr>
        <w:t xml:space="preserve">. For the time being, only the U.S. has the complete technology in NATO to build and operate this key BMD layer. BMD capability in Europe combines assets </w:t>
      </w:r>
      <w:r w:rsidRPr="00F03A72">
        <w:rPr>
          <w:rStyle w:val="Emphasis"/>
        </w:rPr>
        <w:t>commonly funded by all NATO-members</w:t>
      </w:r>
      <w:r w:rsidRPr="00EB5EB2">
        <w:rPr>
          <w:u w:val="single"/>
        </w:rPr>
        <w:t xml:space="preserve"> </w:t>
      </w:r>
      <w:r w:rsidRPr="00F03A72">
        <w:t>and voluntary contributions provided by some NATO-member countries,</w:t>
      </w:r>
      <w:r w:rsidRPr="00EB5EB2">
        <w:rPr>
          <w:u w:val="single"/>
        </w:rPr>
        <w:t xml:space="preserve"> </w:t>
      </w:r>
      <w:r w:rsidRPr="00F03A72">
        <w:rPr>
          <w:rStyle w:val="Emphasis"/>
        </w:rPr>
        <w:t>including BMD assets deployed on ships</w:t>
      </w:r>
      <w:r w:rsidRPr="00EB5EB2">
        <w:rPr>
          <w:u w:val="single"/>
        </w:rPr>
        <w:t xml:space="preserve"> (radars, communications, command-and-control systems, advanced alert and detection capabilities, missiles/launchers) </w:t>
      </w:r>
      <w:r w:rsidRPr="00F03A72">
        <w:rPr>
          <w:rStyle w:val="Emphasis"/>
        </w:rPr>
        <w:t>and/or ground-based ones</w:t>
      </w:r>
      <w:r w:rsidRPr="00EB5EB2">
        <w:rPr>
          <w:u w:val="single"/>
        </w:rPr>
        <w:t>.</w:t>
      </w:r>
      <w:r w:rsidRPr="0049722D">
        <w:rPr>
          <w:sz w:val="16"/>
        </w:rPr>
        <w:t xml:space="preserve"> The Deveselu component of the BMD system achieved initial operating capability almost three years ago. The U.S. Angle: No Threat to Russia The U.S. deploys the most sophisticated, multi-layered BMD system in the world. For Europe, Redzikowo and Deveselu constitute the main components of a regional BMD system. </w:t>
      </w:r>
      <w:r w:rsidRPr="00EB5EB2">
        <w:rPr>
          <w:u w:val="single"/>
        </w:rPr>
        <w:t>For the U.S. they are part of a larger, global shield intended to protect U.S. and allied interests in most European NATO-member states.</w:t>
      </w:r>
      <w:r w:rsidRPr="0049722D">
        <w:rPr>
          <w:sz w:val="16"/>
        </w:rPr>
        <w:t xml:space="preserve"> The 2019 U.S. Missile Defense Review states: “The U.S. relies upon nuclear deterrence to address the large and more sophisticated Russian and Chinese intercontinental ballistic missile capabilities.” It implies that the BMD system deployed in Deveselu/Redzikowo cannot maintain a protective envelope against a massive ballistic missile attack with dozens of missiles launched simultaneously by an adversary. Thus, the Russian accusations that the system is aimed against them are groundless, DoD sources said. </w:t>
      </w:r>
      <w:r w:rsidRPr="000C0279">
        <w:rPr>
          <w:sz w:val="16"/>
        </w:rPr>
        <w:t>The U.S. complains that, by deploying 9M729 missiles, Russia violates the 1987 Intermediate Nuclear Forces (INF) Treaty. Russia denies this and counters by saying that the U.S. is violating the Treaty as the Mk41 launchers deployed in Deveselu and Redzikowo are capable of launching ground-to-ground missiles and thus pose a threat to Moscow.</w:t>
      </w:r>
      <w:r w:rsidRPr="0049722D">
        <w:rPr>
          <w:sz w:val="16"/>
        </w:rPr>
        <w:t xml:space="preserve"> </w:t>
      </w:r>
    </w:p>
    <w:p w14:paraId="02759336" w14:textId="77777777" w:rsidR="004C300A" w:rsidRDefault="004C300A" w:rsidP="006A30A2">
      <w:pPr>
        <w:pStyle w:val="Heading4"/>
        <w:rPr>
          <w:rFonts w:asciiTheme="minorHAnsi" w:hAnsiTheme="minorHAnsi" w:cstheme="minorHAnsi"/>
        </w:rPr>
      </w:pPr>
    </w:p>
    <w:p w14:paraId="4F518AF0" w14:textId="064BFE32" w:rsidR="006A30A2" w:rsidRPr="006A30A2" w:rsidRDefault="006A30A2" w:rsidP="006A30A2">
      <w:pPr>
        <w:pStyle w:val="Heading3"/>
      </w:pPr>
      <w:r w:rsidRPr="006A30A2">
        <w:t>2NC – NATO Link – Poland Key</w:t>
      </w:r>
    </w:p>
    <w:p w14:paraId="26B725B6" w14:textId="14A3A25C" w:rsidR="006A30A2" w:rsidRPr="007419E9" w:rsidRDefault="006A30A2" w:rsidP="006A30A2">
      <w:pPr>
        <w:pStyle w:val="Heading4"/>
      </w:pPr>
      <w:r>
        <w:t>Poland is key</w:t>
      </w:r>
      <w:r w:rsidRPr="007419E9">
        <w:t xml:space="preserve"> to the NATO Alliance</w:t>
      </w:r>
    </w:p>
    <w:p w14:paraId="5B2E8DBC" w14:textId="77777777" w:rsidR="006A30A2" w:rsidRPr="007419E9" w:rsidRDefault="006A30A2" w:rsidP="006A30A2">
      <w:r w:rsidRPr="007419E9">
        <w:rPr>
          <w:rStyle w:val="Style13ptBold"/>
        </w:rPr>
        <w:t>Kuczynski and Kaminski 19 –</w:t>
      </w:r>
      <w:r w:rsidRPr="007419E9">
        <w:t xml:space="preserve"> Director of Eurasian Program, Warsaw Institute, Poland; President, Warsaw Institute, Poland (“U.S. Permanent Military Base in Poland: Favorable Solution for the NATO Alliance,” Warsaw Institute, February 11, 2019, </w:t>
      </w:r>
      <w:hyperlink r:id="rId56" w:history="1">
        <w:r w:rsidRPr="007419E9">
          <w:rPr>
            <w:rStyle w:val="Hyperlink"/>
          </w:rPr>
          <w:t>https://warsawinstitute.org/u-s-permanent-military-base-poland-favorable-solution-nato-alliance/)//ja</w:t>
        </w:r>
      </w:hyperlink>
      <w:r w:rsidRPr="007419E9">
        <w:t xml:space="preserve"> </w:t>
      </w:r>
    </w:p>
    <w:p w14:paraId="3A493D08" w14:textId="386074F0" w:rsidR="006A30A2" w:rsidRPr="006A30A2" w:rsidRDefault="006A30A2" w:rsidP="006A30A2">
      <w:pPr>
        <w:rPr>
          <w:u w:val="single"/>
        </w:rPr>
      </w:pPr>
      <w:r w:rsidRPr="007419E9">
        <w:rPr>
          <w:rStyle w:val="StyleUnderline"/>
        </w:rPr>
        <w:t>A U.S</w:t>
      </w:r>
      <w:r w:rsidRPr="007419E9">
        <w:rPr>
          <w:sz w:val="16"/>
        </w:rPr>
        <w:t xml:space="preserve">. permanent military </w:t>
      </w:r>
      <w:r w:rsidRPr="007419E9">
        <w:rPr>
          <w:rStyle w:val="StyleUnderline"/>
        </w:rPr>
        <w:t>base in Poland</w:t>
      </w:r>
      <w:r w:rsidRPr="007419E9">
        <w:rPr>
          <w:sz w:val="16"/>
        </w:rPr>
        <w:t xml:space="preserve"> </w:t>
      </w:r>
      <w:r w:rsidRPr="007419E9">
        <w:rPr>
          <w:u w:val="single"/>
        </w:rPr>
        <w:t>will</w:t>
      </w:r>
      <w:r w:rsidRPr="007419E9">
        <w:rPr>
          <w:sz w:val="16"/>
        </w:rPr>
        <w:t xml:space="preserve"> unquestionably </w:t>
      </w:r>
      <w:r w:rsidRPr="007419E9">
        <w:rPr>
          <w:rStyle w:val="StyleUnderline"/>
        </w:rPr>
        <w:t xml:space="preserve">contribute to the improvement of </w:t>
      </w:r>
      <w:r w:rsidRPr="007419E9">
        <w:rPr>
          <w:sz w:val="16"/>
        </w:rPr>
        <w:t xml:space="preserve">the </w:t>
      </w:r>
      <w:r w:rsidRPr="007419E9">
        <w:rPr>
          <w:rStyle w:val="StyleUnderline"/>
        </w:rPr>
        <w:t>security in</w:t>
      </w:r>
      <w:r w:rsidRPr="007419E9">
        <w:rPr>
          <w:sz w:val="16"/>
        </w:rPr>
        <w:t xml:space="preserve"> the key </w:t>
      </w:r>
      <w:r w:rsidRPr="007419E9">
        <w:rPr>
          <w:u w:val="single"/>
        </w:rPr>
        <w:t>Europe</w:t>
      </w:r>
      <w:r w:rsidRPr="007419E9">
        <w:rPr>
          <w:sz w:val="16"/>
        </w:rPr>
        <w:t xml:space="preserve">an region while dramatically increasing the potential for deterring Russia and preventing Moscow from carrying out its hitherto activities. </w:t>
      </w:r>
      <w:r w:rsidRPr="006A30A2">
        <w:rPr>
          <w:rStyle w:val="StyleUnderline"/>
        </w:rPr>
        <w:t>Not only does</w:t>
      </w:r>
      <w:r w:rsidRPr="006A30A2">
        <w:rPr>
          <w:rStyle w:val="Emphasis"/>
        </w:rPr>
        <w:t xml:space="preserve"> this translate into a greater protection of </w:t>
      </w:r>
      <w:r w:rsidRPr="006A30A2">
        <w:t>the territories of</w:t>
      </w:r>
      <w:r w:rsidRPr="006A30A2">
        <w:rPr>
          <w:rStyle w:val="Emphasis"/>
        </w:rPr>
        <w:t xml:space="preserve"> Poland and other countries of NATO’s eastern flank</w:t>
      </w:r>
      <w:r w:rsidRPr="007419E9">
        <w:rPr>
          <w:sz w:val="16"/>
        </w:rPr>
        <w:t xml:space="preserve"> but also those of the entire continent as such undertaking results in a lower probability of an armed conflict. Militarily speaking, even a large U.S. unit is not capable of influencing the current balance of power whilst Russia will be granted a considerable advantage over the allied forces in all countries that would be most exposed to a potential conflict. Though, while envisaging the ongoing state of affairs, </w:t>
      </w:r>
      <w:r w:rsidRPr="006A30A2">
        <w:rPr>
          <w:rStyle w:val="StyleUnderline"/>
        </w:rPr>
        <w:t>even the very presence of U.S. troops is perceived in terms of an important undertaking</w:t>
      </w:r>
      <w:r w:rsidRPr="007419E9">
        <w:rPr>
          <w:sz w:val="16"/>
        </w:rPr>
        <w:t xml:space="preserve">. </w:t>
      </w:r>
      <w:r w:rsidRPr="007419E9">
        <w:rPr>
          <w:u w:val="single"/>
        </w:rPr>
        <w:t>Russia will not risk the death of American citizens</w:t>
      </w:r>
      <w:r w:rsidRPr="007419E9">
        <w:rPr>
          <w:sz w:val="16"/>
        </w:rPr>
        <w:t>, though; basically</w:t>
      </w:r>
      <w:r w:rsidRPr="007419E9">
        <w:rPr>
          <w:u w:val="single"/>
        </w:rPr>
        <w:t>, a permanent U.S. presence will deter the Russians to the greater extent than a rotational one</w:t>
      </w:r>
      <w:r w:rsidRPr="007419E9">
        <w:rPr>
          <w:sz w:val="16"/>
        </w:rPr>
        <w:t xml:space="preserve"> as the former is more resistant to any instances of political turmoil in Poland and the United States. </w:t>
      </w:r>
      <w:r w:rsidRPr="007419E9">
        <w:rPr>
          <w:u w:val="single"/>
        </w:rPr>
        <w:t>Setting up a permanent military base would be of large geopolitical importance not only for Poland and its bilateral relations with the United States, but it would also positively influence the situation in Central and Eastern Europe.</w:t>
      </w:r>
      <w:r w:rsidRPr="007419E9">
        <w:rPr>
          <w:sz w:val="16"/>
        </w:rPr>
        <w:t xml:space="preserve"> In the context of current security ties, it is difficult to talk about purely bilateral cooperation whilst such an alliance should not be opposed to any initiatives taken at a multilateral level. </w:t>
      </w:r>
      <w:r w:rsidRPr="007419E9">
        <w:rPr>
          <w:u w:val="single"/>
        </w:rPr>
        <w:t>The Polish-American agreement would not impede any NATO structures;</w:t>
      </w:r>
      <w:r w:rsidRPr="007419E9">
        <w:rPr>
          <w:sz w:val="16"/>
        </w:rPr>
        <w:t xml:space="preserve"> quite the contrary, such a deal could potentially strengthen the alliance, complementing multilateral commitments of its allies. Here, two member states conclude a contract supposed to serve the same purpose as the aforementioned multilateral obligations (aiming to stop Russia’s military undertakings), even in spite of any objection from another state, as could be the case of Germany. </w:t>
      </w:r>
      <w:r w:rsidRPr="007419E9">
        <w:rPr>
          <w:u w:val="single"/>
        </w:rPr>
        <w:t>U.S. base will thus reinforce NATO’s eastern flank while providing the United States with both political and economic benefits</w:t>
      </w:r>
      <w:r w:rsidRPr="007419E9">
        <w:rPr>
          <w:sz w:val="16"/>
        </w:rPr>
        <w:t xml:space="preserve">. First of all, the U.S. permanent military base in Poland will unquestionably bolster the potential for deterring Russia. The fact of deploying land forces to the Polish territory will give a strong signal that the United States respects its allied commitments towards Poland and all European states. </w:t>
      </w:r>
      <w:r w:rsidRPr="007419E9">
        <w:rPr>
          <w:u w:val="single"/>
        </w:rPr>
        <w:t>Located at the strategic point of NATO’s eastern flank, the permanent U.S. military base in Poland corroborates Washington’s commitments to the Alliance and the fact that NATO is perceived by the Americans as the most important means of ensuring security both for Europe as well as for themselves.</w:t>
      </w:r>
    </w:p>
    <w:p w14:paraId="7E172A13" w14:textId="70C282FC" w:rsidR="006A30A2" w:rsidRPr="006A30A2" w:rsidRDefault="006A30A2" w:rsidP="006A30A2">
      <w:pPr>
        <w:pStyle w:val="Heading3"/>
      </w:pPr>
      <w:r w:rsidRPr="006A30A2">
        <w:t>2NC – NATO Link – BMD Withdrawal</w:t>
      </w:r>
    </w:p>
    <w:p w14:paraId="0F218E1F" w14:textId="2C6371F2" w:rsidR="004477D7" w:rsidRPr="00F24190" w:rsidRDefault="004477D7" w:rsidP="004477D7">
      <w:pPr>
        <w:pStyle w:val="Heading4"/>
        <w:rPr>
          <w:rFonts w:asciiTheme="minorHAnsi" w:hAnsiTheme="minorHAnsi" w:cstheme="minorHAnsi"/>
        </w:rPr>
      </w:pPr>
      <w:r w:rsidRPr="00F24190">
        <w:rPr>
          <w:rFonts w:asciiTheme="minorHAnsi" w:hAnsiTheme="minorHAnsi" w:cstheme="minorHAnsi"/>
          <w:u w:val="single"/>
        </w:rPr>
        <w:t>Unconditional</w:t>
      </w:r>
      <w:r w:rsidRPr="00F24190">
        <w:rPr>
          <w:rFonts w:asciiTheme="minorHAnsi" w:hAnsiTheme="minorHAnsi" w:cstheme="minorHAnsi"/>
        </w:rPr>
        <w:t xml:space="preserve"> withdrawal from the Polish base would spark backlash from allies in Central Europe</w:t>
      </w:r>
    </w:p>
    <w:p w14:paraId="1555EFF0"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Pifer 16</w:t>
      </w:r>
      <w:r w:rsidRPr="00F24190">
        <w:rPr>
          <w:rFonts w:asciiTheme="minorHAnsi" w:hAnsiTheme="minorHAnsi" w:cstheme="minorHAnsi"/>
        </w:rPr>
        <w:t xml:space="preserve"> - Steven Pifer is a nonresident senior fellow in the Arms Control and Non-Proliferation Initiative, Center for 21st Century Security and Intelligence, and the Center on the United States and Europe at the Brookings Institution, and a William J. Perry fellow at the Center for International Security and Cooperation at Stanford University. He focuses on nuclear arms control, Ukraine, and Russia. A retired Foreign Service officer, his more than 25 years with the State Department focused on U.S. relations with the former Soviet Union and Europe, as well as arms control and security issues. He served as deputy assistant secretary of state in the Bureau of European and Eurasian Affairs with responsibilities for Russia and Ukraine (2001-2004), ambassador to Ukraine (1998-2000), and special assistant to the president and senior director for Russia, Ukraine and Eurasia on the National Security Council (1996-1997).(“Missile defense—Would the Kremlin pitch a deal?” Brookings Institute June 2, 2016 </w:t>
      </w:r>
      <w:hyperlink r:id="rId57" w:history="1">
        <w:r w:rsidRPr="00F24190">
          <w:rPr>
            <w:rStyle w:val="Hyperlink"/>
            <w:rFonts w:asciiTheme="minorHAnsi" w:hAnsiTheme="minorHAnsi" w:cstheme="minorHAnsi"/>
          </w:rPr>
          <w:t>https://www.brookings.edu/blog/order-from-chaos/2016/06/02/missile-defense-would-the-kremlin-pitch-a-deal/</w:t>
        </w:r>
      </w:hyperlink>
      <w:r w:rsidRPr="00F24190">
        <w:rPr>
          <w:rFonts w:asciiTheme="minorHAnsi" w:hAnsiTheme="minorHAnsi" w:cstheme="minorHAnsi"/>
        </w:rPr>
        <w:t>)</w:t>
      </w:r>
    </w:p>
    <w:p w14:paraId="1CE29844" w14:textId="50C4CEF7" w:rsidR="004477D7" w:rsidRDefault="004477D7" w:rsidP="004477D7">
      <w:pPr>
        <w:rPr>
          <w:rStyle w:val="Emphasis"/>
          <w:rFonts w:asciiTheme="minorHAnsi" w:hAnsiTheme="minorHAnsi" w:cstheme="minorHAnsi"/>
        </w:rPr>
      </w:pPr>
      <w:r w:rsidRPr="00F24190">
        <w:rPr>
          <w:rStyle w:val="StyleUnderline"/>
          <w:rFonts w:asciiTheme="minorHAnsi" w:hAnsiTheme="minorHAnsi" w:cstheme="minorHAnsi"/>
        </w:rPr>
        <w:t>On May 12, U.S. officials declared the</w:t>
      </w:r>
      <w:r w:rsidRPr="00F24190">
        <w:rPr>
          <w:rFonts w:asciiTheme="minorHAnsi" w:hAnsiTheme="minorHAnsi" w:cstheme="minorHAnsi"/>
          <w:sz w:val="16"/>
        </w:rPr>
        <w:t xml:space="preserve"> U.S. SM-3 </w:t>
      </w:r>
      <w:r w:rsidRPr="00F24190">
        <w:rPr>
          <w:rStyle w:val="StyleUnderline"/>
          <w:rFonts w:asciiTheme="minorHAnsi" w:hAnsiTheme="minorHAnsi" w:cstheme="minorHAnsi"/>
        </w:rPr>
        <w:t>missile interceptor site at Deveselu, Romania operational.</w:t>
      </w:r>
      <w:r w:rsidRPr="00F24190">
        <w:rPr>
          <w:rFonts w:asciiTheme="minorHAnsi" w:hAnsiTheme="minorHAnsi" w:cstheme="minorHAnsi"/>
          <w:sz w:val="16"/>
        </w:rPr>
        <w:t xml:space="preserve"> </w:t>
      </w:r>
      <w:r w:rsidRPr="00F24190">
        <w:rPr>
          <w:rStyle w:val="StyleUnderline"/>
          <w:rFonts w:asciiTheme="minorHAnsi" w:hAnsiTheme="minorHAnsi" w:cstheme="minorHAnsi"/>
        </w:rPr>
        <w:t>The next day, ground was broken at Redzikowo, Poland</w:t>
      </w:r>
      <w:r w:rsidRPr="00F24190">
        <w:rPr>
          <w:rFonts w:asciiTheme="minorHAnsi" w:hAnsiTheme="minorHAnsi" w:cstheme="minorHAnsi"/>
          <w:sz w:val="16"/>
        </w:rPr>
        <w:t xml:space="preserve"> for a second SM-3 installation. </w:t>
      </w:r>
      <w:r w:rsidRPr="00F24190">
        <w:rPr>
          <w:rStyle w:val="StyleUnderline"/>
          <w:rFonts w:asciiTheme="minorHAnsi" w:hAnsiTheme="minorHAnsi" w:cstheme="minorHAnsi"/>
        </w:rPr>
        <w:t>Moscow immediately made clear its displeasure at these developments</w:t>
      </w:r>
      <w:r w:rsidRPr="00F24190">
        <w:rPr>
          <w:rFonts w:asciiTheme="minorHAnsi" w:hAnsiTheme="minorHAnsi" w:cstheme="minorHAnsi"/>
          <w:sz w:val="16"/>
        </w:rPr>
        <w:t xml:space="preserve">, repeating its past claims that U.S. missile defenses in Europe pose a threat to Russia. At the end of May, President Vladimir Putin warned that the SM-3 sites could subject Romania and Poland to being targeted by Russian weapons. The Iran nuclear deal could open a possibility for reconsidering the SM-3 deployment plans. To get there, however, the Kremlin should offer something in the arms control field of interest to Washington and NATO. MOSCOW’S CONCERNS </w:t>
      </w:r>
      <w:r w:rsidRPr="00F24190">
        <w:rPr>
          <w:rStyle w:val="StyleUnderline"/>
          <w:rFonts w:asciiTheme="minorHAnsi" w:hAnsiTheme="minorHAnsi" w:cstheme="minorHAnsi"/>
        </w:rPr>
        <w:t>The now operational Romania site houses twenty-four SM-3 missile interceptors</w:t>
      </w:r>
      <w:r w:rsidRPr="00F24190">
        <w:rPr>
          <w:rFonts w:asciiTheme="minorHAnsi" w:hAnsiTheme="minorHAnsi" w:cstheme="minorHAnsi"/>
          <w:sz w:val="16"/>
        </w:rPr>
        <w:t xml:space="preserve"> capable of engaging intermediate-range ballistic missile warheads plus a SPY-1D radar. It is oriented toward possible threats from the Middle East, particularly from Iran. </w:t>
      </w:r>
      <w:r w:rsidRPr="00F24190">
        <w:rPr>
          <w:rStyle w:val="StyleUnderline"/>
          <w:rFonts w:asciiTheme="minorHAnsi" w:hAnsiTheme="minorHAnsi" w:cstheme="minorHAnsi"/>
        </w:rPr>
        <w:t>The same will be true with the Poland base</w:t>
      </w:r>
      <w:r w:rsidRPr="00F24190">
        <w:rPr>
          <w:rFonts w:asciiTheme="minorHAnsi" w:hAnsiTheme="minorHAnsi" w:cstheme="minorHAnsi"/>
          <w:sz w:val="16"/>
        </w:rPr>
        <w:t xml:space="preserve">, to be completed in 2018. It will also house twenty-four SM-3 missile interceptors, supplementing those in Romania, and its own radar. Iran thus far appears to be abiding by the Joint Comprehensive Plan of Action (JCPOA) regarding its nuclear weapons program. Following the JCPOA’s conclusion, Russian Foreign Minister Sergey Lavrov claimed that the deal eliminated the requirement for U.S. missile defenses in Europe. When doing so, he misquoted a statement by President Barack Obama regarding the U.S. approach for defending NATO against ballistic missile attack. </w:t>
      </w:r>
      <w:r w:rsidRPr="00F24190">
        <w:rPr>
          <w:rStyle w:val="StyleUnderline"/>
          <w:rFonts w:asciiTheme="minorHAnsi" w:hAnsiTheme="minorHAnsi" w:cstheme="minorHAnsi"/>
        </w:rPr>
        <w:t>Lavrov asserted—incorrectly—that Obama had said that a halt to Iran’s nuclear program would obviate the need for U.S. missile defenses in Europe</w:t>
      </w:r>
      <w:r w:rsidRPr="00F24190">
        <w:rPr>
          <w:rFonts w:asciiTheme="minorHAnsi" w:hAnsiTheme="minorHAnsi" w:cstheme="minorHAnsi"/>
          <w:sz w:val="16"/>
        </w:rPr>
        <w:t>. In fact, t</w:t>
      </w:r>
      <w:r w:rsidRPr="00F24190">
        <w:rPr>
          <w:rStyle w:val="StyleUnderline"/>
          <w:rFonts w:asciiTheme="minorHAnsi" w:hAnsiTheme="minorHAnsi" w:cstheme="minorHAnsi"/>
        </w:rPr>
        <w:t>he president conditioned such a change on Iran ending its ballistic missile program as well as its nuclear program.</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The ballistic missile program continues. </w:t>
      </w:r>
      <w:r w:rsidRPr="00F24190">
        <w:rPr>
          <w:rFonts w:asciiTheme="minorHAnsi" w:hAnsiTheme="minorHAnsi" w:cstheme="minorHAnsi"/>
          <w:sz w:val="16"/>
        </w:rPr>
        <w:t>AN OPPORTUNITY? That said, an Iranian ballistic missile with a conventional warhead poses a far lesser threat than a missile with a nuclear warhead. The development of longer-range Iranian ballistic missiles, moreover, is advancing slower than anticipated. U.S. intelligence estimates for years suggested that by 2015 Iran could have an intercontinental ballistic missile (ICBM) capable of reaching the United States, more than 9,000 kilometers (5,500 miles) away. Today, Iranian ballistic missiles can reach targets in southeastern Europe 2,000 kilometers (1,200 miles) distant—no small achievement, but far short of intercontinental range. The Russians have voiced particular concern about the U.S. missile defense site in Poland</w:t>
      </w:r>
      <w:r w:rsidRPr="00F24190">
        <w:rPr>
          <w:rStyle w:val="Emphasis"/>
          <w:rFonts w:asciiTheme="minorHAnsi" w:hAnsiTheme="minorHAnsi" w:cstheme="minorHAnsi"/>
        </w:rPr>
        <w:t>. Polish-based interceptors would add to the capability of the Romanian site to defend against Iranian missiles.</w:t>
      </w:r>
      <w:r w:rsidRPr="00F24190">
        <w:rPr>
          <w:rFonts w:asciiTheme="minorHAnsi" w:hAnsiTheme="minorHAnsi" w:cstheme="minorHAnsi"/>
          <w:sz w:val="16"/>
        </w:rPr>
        <w:t xml:space="preserve"> But they could defend against little else now. Despite Moscow’s assertions, the SM-3 interceptors have no capability against Russia’s ICBM force, as they lack the velocity to engage ICBM warheads and would have to chase Russian ICBMs flying polar routes toward the United States. Russia is prohibited by the Intermediate-Range Nuclear Forces Treaty from having intermediate-range ballistic missiles (the U.S. government charges that Russia has violated the treaty, but that stems from testing an intermediate-range cruise missile). If Russia deploys short-range Iskandr ballistic missiles in Kaliningrad, the SM-3s in Poland could offer some capability against them, but other systems might defend against that threat. The SM-3 installation in Poland thus might not have much of a mission, which raises the question of whether it will prove worth the expense. Building and equipping the site in Romania cost $800 million. DEAL OR NO DEAL? (OR MORE COMPLAINING?) </w:t>
      </w:r>
      <w:r w:rsidRPr="00F24190">
        <w:rPr>
          <w:rStyle w:val="StyleUnderline"/>
          <w:rFonts w:asciiTheme="minorHAnsi" w:hAnsiTheme="minorHAnsi" w:cstheme="minorHAnsi"/>
        </w:rPr>
        <w:t>If Moscow truly worries about the Polish SM-3 site, it could prompt a reconsideration of that plan</w:t>
      </w:r>
      <w:r w:rsidRPr="00F24190">
        <w:rPr>
          <w:rFonts w:asciiTheme="minorHAnsi" w:hAnsiTheme="minorHAnsi" w:cstheme="minorHAnsi"/>
          <w:sz w:val="16"/>
        </w:rPr>
        <w:t xml:space="preserve">. </w:t>
      </w:r>
      <w:r w:rsidRPr="00F24190">
        <w:rPr>
          <w:rStyle w:val="StyleUnderline"/>
          <w:rFonts w:asciiTheme="minorHAnsi" w:hAnsiTheme="minorHAnsi" w:cstheme="minorHAnsi"/>
        </w:rPr>
        <w:t>The Russians could indicate that Moscow would be prepared to give on something of interest to NATO in return</w:t>
      </w:r>
      <w:r w:rsidRPr="00F24190">
        <w:rPr>
          <w:rFonts w:asciiTheme="minorHAnsi" w:hAnsiTheme="minorHAnsi" w:cstheme="minorHAnsi"/>
          <w:sz w:val="16"/>
        </w:rPr>
        <w:t xml:space="preserve"> for the United States and NATO forgoing the SM-3 deployment in Poland. That “something” could be a dialogue on non-strategic nuclear weapons or some different proposal. </w:t>
      </w:r>
      <w:r w:rsidRPr="00F24190">
        <w:rPr>
          <w:rStyle w:val="StyleUnderline"/>
          <w:rFonts w:asciiTheme="minorHAnsi" w:hAnsiTheme="minorHAnsi" w:cstheme="minorHAnsi"/>
        </w:rPr>
        <w:t>The Kremlin should not expect</w:t>
      </w:r>
      <w:r w:rsidRPr="00F24190">
        <w:rPr>
          <w:rFonts w:asciiTheme="minorHAnsi" w:hAnsiTheme="minorHAnsi" w:cstheme="minorHAnsi"/>
          <w:sz w:val="16"/>
        </w:rPr>
        <w:t xml:space="preserve"> </w:t>
      </w:r>
      <w:r w:rsidRPr="00F24190">
        <w:rPr>
          <w:rStyle w:val="Emphasis"/>
          <w:rFonts w:asciiTheme="minorHAnsi" w:hAnsiTheme="minorHAnsi" w:cstheme="minorHAnsi"/>
        </w:rPr>
        <w:t>the administration on its own to offer to adjust the planned SM-3 deployment.</w:t>
      </w:r>
      <w:r w:rsidRPr="00F24190">
        <w:rPr>
          <w:rFonts w:asciiTheme="minorHAnsi" w:hAnsiTheme="minorHAnsi" w:cstheme="minorHAnsi"/>
          <w:sz w:val="16"/>
        </w:rPr>
        <w:t xml:space="preserve"> </w:t>
      </w:r>
      <w:r w:rsidRPr="00F24190">
        <w:rPr>
          <w:rStyle w:val="Emphasis"/>
          <w:rFonts w:asciiTheme="minorHAnsi" w:hAnsiTheme="minorHAnsi" w:cstheme="minorHAnsi"/>
        </w:rPr>
        <w:t>Doing so would provoke an angry outcry from Republicans on Capitol Hill, many of whom regard support for missile defense as a near theological issue</w:t>
      </w:r>
      <w:r w:rsidRPr="00F24190">
        <w:rPr>
          <w:rFonts w:asciiTheme="minorHAnsi" w:hAnsiTheme="minorHAnsi" w:cstheme="minorHAnsi"/>
          <w:sz w:val="16"/>
        </w:rPr>
        <w:t xml:space="preserve">. </w:t>
      </w:r>
      <w:r w:rsidRPr="00F24190">
        <w:rPr>
          <w:rStyle w:val="Emphasis"/>
          <w:rFonts w:asciiTheme="minorHAnsi" w:hAnsiTheme="minorHAnsi" w:cstheme="minorHAnsi"/>
        </w:rPr>
        <w:t>Doing so could also raise unease in Central Europe absent a Russian quid.</w:t>
      </w:r>
    </w:p>
    <w:p w14:paraId="4EBD5646" w14:textId="77777777" w:rsidR="004C300A" w:rsidRPr="00F24190" w:rsidRDefault="004C300A" w:rsidP="004C300A">
      <w:pPr>
        <w:pStyle w:val="Heading4"/>
        <w:rPr>
          <w:rFonts w:asciiTheme="minorHAnsi" w:hAnsiTheme="minorHAnsi" w:cstheme="minorHAnsi"/>
        </w:rPr>
      </w:pPr>
      <w:r w:rsidRPr="00F24190">
        <w:rPr>
          <w:rFonts w:asciiTheme="minorHAnsi" w:hAnsiTheme="minorHAnsi" w:cstheme="minorHAnsi"/>
        </w:rPr>
        <w:t>US commitment to defensive missile defense in Poland is key to effective NATO deterrence</w:t>
      </w:r>
    </w:p>
    <w:p w14:paraId="50A3AA8C" w14:textId="77777777" w:rsidR="004C300A" w:rsidRPr="00F24190" w:rsidRDefault="004C300A" w:rsidP="004C300A">
      <w:pPr>
        <w:rPr>
          <w:rFonts w:asciiTheme="minorHAnsi" w:hAnsiTheme="minorHAnsi" w:cstheme="minorHAnsi"/>
        </w:rPr>
      </w:pPr>
      <w:r w:rsidRPr="00F24190">
        <w:rPr>
          <w:rStyle w:val="Style13ptBold"/>
          <w:rFonts w:asciiTheme="minorHAnsi" w:hAnsiTheme="minorHAnsi" w:cstheme="minorHAnsi"/>
        </w:rPr>
        <w:t>Carafano 08</w:t>
      </w:r>
      <w:r w:rsidRPr="00F24190">
        <w:rPr>
          <w:rFonts w:asciiTheme="minorHAnsi" w:hAnsiTheme="minorHAnsi" w:cstheme="minorHAnsi"/>
        </w:rPr>
        <w:t xml:space="preserve"> - James Jay Carafano, Ph.D., is Assistant Director of the Kathryn and Shelby Cullom Davis Institute for International Studies and Senior Research Fellow for National Security and Homeland Security in the Douglas and Sarah Allison Center for Foreign Policy Studies at The Heritage Foundation. (“Polish-U.S. Missile Defense Deal Makes Sense” Heritage Foundation August 15, 2008 </w:t>
      </w:r>
      <w:hyperlink r:id="rId58" w:history="1">
        <w:r w:rsidRPr="00F24190">
          <w:rPr>
            <w:rStyle w:val="Hyperlink"/>
            <w:rFonts w:asciiTheme="minorHAnsi" w:hAnsiTheme="minorHAnsi" w:cstheme="minorHAnsi"/>
          </w:rPr>
          <w:t>https://www.heritage.org/defense/report/polish-us-missile-defense-deal-makes-sense</w:t>
        </w:r>
      </w:hyperlink>
      <w:r w:rsidRPr="00F24190">
        <w:rPr>
          <w:rStyle w:val="Hyperlink"/>
          <w:rFonts w:asciiTheme="minorHAnsi" w:hAnsiTheme="minorHAnsi" w:cstheme="minorHAnsi"/>
        </w:rPr>
        <w:t>)</w:t>
      </w:r>
    </w:p>
    <w:p w14:paraId="2944C81A" w14:textId="791129FF" w:rsidR="004C300A" w:rsidRPr="004C300A" w:rsidRDefault="004C300A" w:rsidP="004477D7">
      <w:pPr>
        <w:rPr>
          <w:rStyle w:val="Emphasis"/>
          <w:rFonts w:asciiTheme="minorHAnsi" w:hAnsiTheme="minorHAnsi" w:cstheme="minorHAnsi"/>
          <w:b w:val="0"/>
          <w:iCs w:val="0"/>
        </w:rPr>
      </w:pPr>
      <w:r w:rsidRPr="00F24190">
        <w:rPr>
          <w:rFonts w:asciiTheme="minorHAnsi" w:hAnsiTheme="minorHAnsi" w:cstheme="minorHAnsi"/>
          <w:sz w:val="16"/>
        </w:rPr>
        <w:t xml:space="preserve">Sending a Message </w:t>
      </w:r>
      <w:r w:rsidRPr="00F24190">
        <w:rPr>
          <w:rStyle w:val="StyleUnderline"/>
          <w:rFonts w:asciiTheme="minorHAnsi" w:hAnsiTheme="minorHAnsi" w:cstheme="minorHAnsi"/>
        </w:rPr>
        <w:t>The second reason why a deal between Washington and Warsaw is the right thing to do concerns Russia</w:t>
      </w:r>
      <w:r w:rsidRPr="00F24190">
        <w:rPr>
          <w:rFonts w:asciiTheme="minorHAnsi" w:hAnsiTheme="minorHAnsi" w:cstheme="minorHAnsi"/>
          <w:sz w:val="16"/>
        </w:rPr>
        <w:t xml:space="preserve">. </w:t>
      </w:r>
      <w:r w:rsidRPr="00F24190">
        <w:rPr>
          <w:rStyle w:val="Emphasis"/>
          <w:rFonts w:asciiTheme="minorHAnsi" w:hAnsiTheme="minorHAnsi" w:cstheme="minorHAnsi"/>
        </w:rPr>
        <w:t>Russia has adamantly opposed the land-based missile defense deployments</w:t>
      </w:r>
      <w:r w:rsidRPr="00F24190">
        <w:rPr>
          <w:rFonts w:asciiTheme="minorHAnsi" w:hAnsiTheme="minorHAnsi" w:cstheme="minorHAnsi"/>
          <w:sz w:val="16"/>
        </w:rPr>
        <w:t xml:space="preserve"> </w:t>
      </w:r>
      <w:r w:rsidRPr="00F24190">
        <w:rPr>
          <w:rStyle w:val="StyleUnderline"/>
          <w:rFonts w:asciiTheme="minorHAnsi" w:hAnsiTheme="minorHAnsi" w:cstheme="minorHAnsi"/>
        </w:rPr>
        <w:t>in Europe</w:t>
      </w:r>
      <w:r w:rsidRPr="00F24190">
        <w:rPr>
          <w:rFonts w:asciiTheme="minorHAnsi" w:hAnsiTheme="minorHAnsi" w:cstheme="minorHAnsi"/>
          <w:sz w:val="16"/>
        </w:rPr>
        <w:t xml:space="preserve"> </w:t>
      </w:r>
      <w:r w:rsidRPr="00F24190">
        <w:rPr>
          <w:rStyle w:val="Emphasis"/>
          <w:rFonts w:asciiTheme="minorHAnsi" w:hAnsiTheme="minorHAnsi" w:cstheme="minorHAnsi"/>
        </w:rPr>
        <w:t xml:space="preserve">and even hinted at retaliation </w:t>
      </w:r>
      <w:r w:rsidRPr="00F24190">
        <w:rPr>
          <w:rFonts w:asciiTheme="minorHAnsi" w:hAnsiTheme="minorHAnsi" w:cstheme="minorHAnsi"/>
          <w:sz w:val="16"/>
        </w:rPr>
        <w:t xml:space="preserve">for risking their displeasure. </w:t>
      </w:r>
      <w:r w:rsidRPr="00F24190">
        <w:rPr>
          <w:rStyle w:val="StyleUnderline"/>
          <w:rFonts w:asciiTheme="minorHAnsi" w:hAnsiTheme="minorHAnsi" w:cstheme="minorHAnsi"/>
        </w:rPr>
        <w:t>Moscow knows</w:t>
      </w:r>
      <w:r w:rsidRPr="00F24190">
        <w:rPr>
          <w:rFonts w:asciiTheme="minorHAnsi" w:hAnsiTheme="minorHAnsi" w:cstheme="minorHAnsi"/>
          <w:sz w:val="16"/>
        </w:rPr>
        <w:t xml:space="preserve"> that the </w:t>
      </w:r>
      <w:r w:rsidRPr="00F24190">
        <w:rPr>
          <w:rStyle w:val="StyleUnderline"/>
          <w:rFonts w:asciiTheme="minorHAnsi" w:hAnsiTheme="minorHAnsi" w:cstheme="minorHAnsi"/>
        </w:rPr>
        <w:t>missile defense system that is planned is no threat to them</w:t>
      </w:r>
      <w:r w:rsidRPr="00F24190">
        <w:rPr>
          <w:rFonts w:asciiTheme="minorHAnsi" w:hAnsiTheme="minorHAnsi" w:cstheme="minorHAnsi"/>
          <w:sz w:val="16"/>
        </w:rPr>
        <w:t xml:space="preserve">; Russia has more than enough ballistic missiles to overwhelm any planned missile defenses. Still, </w:t>
      </w:r>
      <w:r w:rsidRPr="00F24190">
        <w:rPr>
          <w:rStyle w:val="StyleUnderline"/>
          <w:rFonts w:asciiTheme="minorHAnsi" w:hAnsiTheme="minorHAnsi" w:cstheme="minorHAnsi"/>
        </w:rPr>
        <w:t>they have done much to pressure European countries to back away from international cooperation on missile defense</w:t>
      </w:r>
      <w:r w:rsidRPr="00F24190">
        <w:rPr>
          <w:rFonts w:asciiTheme="minorHAnsi" w:hAnsiTheme="minorHAnsi" w:cstheme="minorHAnsi"/>
          <w:sz w:val="16"/>
        </w:rPr>
        <w:t xml:space="preserve">. </w:t>
      </w:r>
      <w:r w:rsidRPr="00F24190">
        <w:rPr>
          <w:rStyle w:val="Emphasis"/>
          <w:rFonts w:asciiTheme="minorHAnsi" w:hAnsiTheme="minorHAnsi" w:cstheme="minorHAnsi"/>
        </w:rPr>
        <w:t>The decisions by Poland</w:t>
      </w:r>
      <w:r w:rsidRPr="00F24190">
        <w:rPr>
          <w:rFonts w:asciiTheme="minorHAnsi" w:hAnsiTheme="minorHAnsi" w:cstheme="minorHAnsi"/>
          <w:sz w:val="16"/>
        </w:rPr>
        <w:t xml:space="preserve"> and the Czech Republic </w:t>
      </w:r>
      <w:r w:rsidRPr="00F24190">
        <w:rPr>
          <w:rStyle w:val="Emphasis"/>
          <w:rFonts w:asciiTheme="minorHAnsi" w:hAnsiTheme="minorHAnsi" w:cstheme="minorHAnsi"/>
        </w:rPr>
        <w:t>show that they are willing to stand up to Russian intransigence</w:t>
      </w:r>
      <w:r w:rsidRPr="00F24190">
        <w:rPr>
          <w:rFonts w:asciiTheme="minorHAnsi" w:hAnsiTheme="minorHAnsi" w:cstheme="minorHAnsi"/>
          <w:sz w:val="16"/>
        </w:rPr>
        <w:t xml:space="preserve">. The Polish decision is particularly courageous in light of the Russian military incursion into Georgia last week. It would have been easy for Poland to back away from the deal, which had dragged on for an inordinate amount of time, leading many observers to predict the deployments would never happen. </w:t>
      </w:r>
      <w:r w:rsidRPr="00F24190">
        <w:rPr>
          <w:rStyle w:val="StyleUnderline"/>
          <w:rFonts w:asciiTheme="minorHAnsi" w:hAnsiTheme="minorHAnsi" w:cstheme="minorHAnsi"/>
        </w:rPr>
        <w:t>Poland giving into Russian demands</w:t>
      </w:r>
      <w:r w:rsidRPr="00F24190">
        <w:rPr>
          <w:rFonts w:asciiTheme="minorHAnsi" w:hAnsiTheme="minorHAnsi" w:cstheme="minorHAnsi"/>
          <w:sz w:val="16"/>
        </w:rPr>
        <w:t xml:space="preserve">, along with an apparently effortless military triumph in Georgia, </w:t>
      </w:r>
      <w:r w:rsidRPr="00F24190">
        <w:rPr>
          <w:rStyle w:val="Emphasis"/>
          <w:rFonts w:asciiTheme="minorHAnsi" w:hAnsiTheme="minorHAnsi" w:cstheme="minorHAnsi"/>
        </w:rPr>
        <w:t>would have left Moscow seeing itself as a new geostrategic force to be reckoned with across Europe</w:t>
      </w:r>
      <w:r w:rsidRPr="00F24190">
        <w:rPr>
          <w:rFonts w:asciiTheme="minorHAnsi" w:hAnsiTheme="minorHAnsi" w:cstheme="minorHAnsi"/>
          <w:sz w:val="16"/>
        </w:rPr>
        <w:t xml:space="preserve"> and Asia. By choosing to make a deal now, however, </w:t>
      </w:r>
      <w:r w:rsidRPr="00F24190">
        <w:rPr>
          <w:rStyle w:val="StyleUnderline"/>
          <w:rFonts w:asciiTheme="minorHAnsi" w:hAnsiTheme="minorHAnsi" w:cstheme="minorHAnsi"/>
        </w:rPr>
        <w:t>Poland is sending exactly the opposite signal--that it will not kowtow to Russian demands</w:t>
      </w:r>
      <w:r w:rsidRPr="00F24190">
        <w:rPr>
          <w:rFonts w:asciiTheme="minorHAnsi" w:hAnsiTheme="minorHAnsi" w:cstheme="minorHAnsi"/>
          <w:sz w:val="16"/>
        </w:rPr>
        <w:t xml:space="preserve"> that make no sense. Likewise, </w:t>
      </w:r>
      <w:r w:rsidRPr="00F24190">
        <w:rPr>
          <w:rStyle w:val="StyleUnderline"/>
          <w:rFonts w:asciiTheme="minorHAnsi" w:hAnsiTheme="minorHAnsi" w:cstheme="minorHAnsi"/>
        </w:rPr>
        <w:t>in moving forward the United States</w:t>
      </w:r>
      <w:r w:rsidRPr="00F24190">
        <w:rPr>
          <w:rFonts w:asciiTheme="minorHAnsi" w:hAnsiTheme="minorHAnsi" w:cstheme="minorHAnsi"/>
          <w:sz w:val="16"/>
        </w:rPr>
        <w:t xml:space="preserve"> and its NATO partners (including </w:t>
      </w:r>
      <w:r w:rsidRPr="00F24190">
        <w:rPr>
          <w:rStyle w:val="Emphasis"/>
          <w:rFonts w:asciiTheme="minorHAnsi" w:hAnsiTheme="minorHAnsi" w:cstheme="minorHAnsi"/>
        </w:rPr>
        <w:t>Poland) are sending a message that they take both the Iranian threat and Russian posturing seriously</w:t>
      </w:r>
      <w:r w:rsidRPr="00F24190">
        <w:rPr>
          <w:rFonts w:asciiTheme="minorHAnsi" w:hAnsiTheme="minorHAnsi" w:cstheme="minorHAnsi"/>
          <w:sz w:val="16"/>
        </w:rPr>
        <w:t xml:space="preserve">--and that they are prepared to take a stand against both. Indeed, Poland's quick action to conclude the deal in the wake of the invasion of Georgia--as well as the strong support for Georgia shown by Poland and the other Eastern European countries who suffered for so long under the yoke of Soviet oppression--may help convince the Russians that their disproportionate military action was a serious miscalculation. Rather than the attack on Georgia raising Russia's stature as strategic power, </w:t>
      </w:r>
      <w:r w:rsidRPr="00F24190">
        <w:rPr>
          <w:rStyle w:val="StyleUnderline"/>
          <w:rFonts w:asciiTheme="minorHAnsi" w:hAnsiTheme="minorHAnsi" w:cstheme="minorHAnsi"/>
        </w:rPr>
        <w:t>Moscow might find itself more isolated than ever from the West--a high price to pay for its belligerent behavior.</w:t>
      </w:r>
      <w:r w:rsidRPr="00F24190">
        <w:rPr>
          <w:rFonts w:asciiTheme="minorHAnsi" w:hAnsiTheme="minorHAnsi" w:cstheme="minorHAnsi"/>
          <w:sz w:val="16"/>
        </w:rPr>
        <w:t xml:space="preserve"> Opportunity's Child </w:t>
      </w:r>
      <w:r w:rsidRPr="00F24190">
        <w:rPr>
          <w:rStyle w:val="StyleUnderline"/>
          <w:rFonts w:asciiTheme="minorHAnsi" w:hAnsiTheme="minorHAnsi" w:cstheme="minorHAnsi"/>
        </w:rPr>
        <w:t>Congress now has an opportunity to strengthen the security of the NATO alliance</w:t>
      </w:r>
      <w:r w:rsidRPr="00F24190">
        <w:rPr>
          <w:rFonts w:asciiTheme="minorHAnsi" w:hAnsiTheme="minorHAnsi" w:cstheme="minorHAnsi"/>
          <w:sz w:val="16"/>
        </w:rPr>
        <w:t xml:space="preserve"> and all its members </w:t>
      </w:r>
      <w:r w:rsidRPr="00F24190">
        <w:rPr>
          <w:rStyle w:val="StyleUnderline"/>
          <w:rFonts w:asciiTheme="minorHAnsi" w:hAnsiTheme="minorHAnsi" w:cstheme="minorHAnsi"/>
        </w:rPr>
        <w:t>by encouraging quick action on the plans to deploy land- and sea-based missile defenses in Europe</w:t>
      </w:r>
      <w:r w:rsidRPr="00F24190">
        <w:rPr>
          <w:rFonts w:asciiTheme="minorHAnsi" w:hAnsiTheme="minorHAnsi" w:cstheme="minorHAnsi"/>
          <w:sz w:val="16"/>
        </w:rPr>
        <w:t xml:space="preserve">. Congress should: Agree on a "sense of the Congress" endorsing the rapid deployment of missile defenses in Europe; Restore the cuts made to the Administration's annual appropriation request for missile defense programs. </w:t>
      </w:r>
      <w:r w:rsidRPr="00F24190">
        <w:rPr>
          <w:rStyle w:val="StyleUnderline"/>
          <w:rFonts w:asciiTheme="minorHAnsi" w:hAnsiTheme="minorHAnsi" w:cstheme="minorHAnsi"/>
        </w:rPr>
        <w:t>The current deal with Poland may be only a child of fortune,</w:t>
      </w:r>
      <w:r w:rsidRPr="00F24190">
        <w:rPr>
          <w:rFonts w:asciiTheme="minorHAnsi" w:hAnsiTheme="minorHAnsi" w:cstheme="minorHAnsi"/>
          <w:sz w:val="16"/>
        </w:rPr>
        <w:t xml:space="preserve"> made possible by the sudden turn of events in Georgia. </w:t>
      </w:r>
      <w:r w:rsidRPr="00F24190">
        <w:rPr>
          <w:rStyle w:val="StyleUnderline"/>
          <w:rFonts w:asciiTheme="minorHAnsi" w:hAnsiTheme="minorHAnsi" w:cstheme="minorHAnsi"/>
        </w:rPr>
        <w:t>Nevertheless, it has the opportunity to become something much more than just a reaction to Russia's egregious actions. Perhaps it will help serve as wake-up call for NATO. Freedom, safety, and prosperity can never be taken for granted. NATO must be revitalized and its military strength restored, leaving no uncertainty that the alliance can and will defend the sovereignty of its members against external threats.</w:t>
      </w:r>
    </w:p>
    <w:p w14:paraId="0116F47C" w14:textId="77777777" w:rsidR="004477D7" w:rsidRPr="00F24190" w:rsidRDefault="004477D7" w:rsidP="004477D7">
      <w:pPr>
        <w:pStyle w:val="Heading2"/>
        <w:rPr>
          <w:rFonts w:asciiTheme="minorHAnsi" w:hAnsiTheme="minorHAnsi" w:cstheme="minorHAnsi"/>
        </w:rPr>
      </w:pPr>
      <w:r w:rsidRPr="00F24190">
        <w:rPr>
          <w:rFonts w:asciiTheme="minorHAnsi" w:hAnsiTheme="minorHAnsi" w:cstheme="minorHAnsi"/>
        </w:rPr>
        <w:t>Politics</w:t>
      </w:r>
    </w:p>
    <w:p w14:paraId="68ADEB52" w14:textId="366EB728" w:rsidR="004477D7" w:rsidRPr="00F24190" w:rsidRDefault="00BC5DD9" w:rsidP="004477D7">
      <w:pPr>
        <w:pStyle w:val="Heading3"/>
        <w:rPr>
          <w:rFonts w:asciiTheme="minorHAnsi" w:hAnsiTheme="minorHAnsi" w:cstheme="minorHAnsi"/>
        </w:rPr>
      </w:pPr>
      <w:r>
        <w:rPr>
          <w:rFonts w:asciiTheme="minorHAnsi" w:hAnsiTheme="minorHAnsi" w:cstheme="minorHAnsi"/>
        </w:rPr>
        <w:t xml:space="preserve">1NC – </w:t>
      </w:r>
      <w:r w:rsidR="004477D7" w:rsidRPr="00F24190">
        <w:rPr>
          <w:rFonts w:asciiTheme="minorHAnsi" w:hAnsiTheme="minorHAnsi" w:cstheme="minorHAnsi"/>
        </w:rPr>
        <w:t>Link</w:t>
      </w:r>
    </w:p>
    <w:p w14:paraId="7329A46B" w14:textId="77777777" w:rsidR="004477D7" w:rsidRPr="00F24190" w:rsidRDefault="004477D7" w:rsidP="004477D7">
      <w:pPr>
        <w:pStyle w:val="Heading4"/>
        <w:rPr>
          <w:rFonts w:asciiTheme="minorHAnsi" w:hAnsiTheme="minorHAnsi" w:cstheme="minorHAnsi"/>
        </w:rPr>
      </w:pPr>
      <w:r w:rsidRPr="00F24190">
        <w:rPr>
          <w:rFonts w:asciiTheme="minorHAnsi" w:hAnsiTheme="minorHAnsi" w:cstheme="minorHAnsi"/>
          <w:u w:val="single"/>
        </w:rPr>
        <w:t>Unconditional</w:t>
      </w:r>
      <w:r w:rsidRPr="00F24190">
        <w:rPr>
          <w:rFonts w:asciiTheme="minorHAnsi" w:hAnsiTheme="minorHAnsi" w:cstheme="minorHAnsi"/>
        </w:rPr>
        <w:t xml:space="preserve"> withdrawal from the Polish base would spark backlash from Republicans</w:t>
      </w:r>
    </w:p>
    <w:p w14:paraId="1F959D4D" w14:textId="77777777" w:rsidR="004477D7" w:rsidRPr="00F24190" w:rsidRDefault="004477D7" w:rsidP="004477D7">
      <w:pPr>
        <w:rPr>
          <w:rFonts w:asciiTheme="minorHAnsi" w:hAnsiTheme="minorHAnsi" w:cstheme="minorHAnsi"/>
        </w:rPr>
      </w:pPr>
      <w:r w:rsidRPr="00F24190">
        <w:rPr>
          <w:rStyle w:val="Style13ptBold"/>
          <w:rFonts w:asciiTheme="minorHAnsi" w:hAnsiTheme="minorHAnsi" w:cstheme="minorHAnsi"/>
        </w:rPr>
        <w:t>Pifer 16</w:t>
      </w:r>
      <w:r w:rsidRPr="00F24190">
        <w:rPr>
          <w:rFonts w:asciiTheme="minorHAnsi" w:hAnsiTheme="minorHAnsi" w:cstheme="minorHAnsi"/>
        </w:rPr>
        <w:t xml:space="preserve"> - Steven Pifer is a nonresident senior fellow in the Arms Control and Non-Proliferation Initiative, Center for 21st Century Security and Intelligence, and the Center on the United States and Europe at the Brookings Institution, and a William J. Perry fellow at the Center for International Security and Cooperation at Stanford University. He focuses on nuclear arms control, Ukraine, and Russia. A retired Foreign Service officer, his more than 25 years with the State Department focused on U.S. relations with the former Soviet Union and Europe, as well as arms control and security issues. He served as deputy assistant secretary of state in the Bureau of European and Eurasian Affairs with responsibilities for Russia and Ukraine (2001-2004), ambassador to Ukraine (1998-2000), and special assistant to the president and senior director for Russia, Ukraine and Eurasia on the National Security Council (1996-1997).(“Missile defense—Would the Kremlin pitch a deal?” Brookings Institute June 2, 2016 </w:t>
      </w:r>
      <w:hyperlink r:id="rId59" w:history="1">
        <w:r w:rsidRPr="00F24190">
          <w:rPr>
            <w:rStyle w:val="Hyperlink"/>
            <w:rFonts w:asciiTheme="minorHAnsi" w:hAnsiTheme="minorHAnsi" w:cstheme="minorHAnsi"/>
          </w:rPr>
          <w:t>https://www.brookings.edu/blog/order-from-chaos/2016/06/02/missile-defense-would-the-kremlin-pitch-a-deal/</w:t>
        </w:r>
      </w:hyperlink>
      <w:r w:rsidRPr="00F24190">
        <w:rPr>
          <w:rFonts w:asciiTheme="minorHAnsi" w:hAnsiTheme="minorHAnsi" w:cstheme="minorHAnsi"/>
        </w:rPr>
        <w:t>)</w:t>
      </w:r>
    </w:p>
    <w:p w14:paraId="49C05356" w14:textId="77777777" w:rsidR="004477D7" w:rsidRPr="00F24190" w:rsidRDefault="004477D7" w:rsidP="004477D7">
      <w:pPr>
        <w:rPr>
          <w:rFonts w:asciiTheme="minorHAnsi" w:hAnsiTheme="minorHAnsi" w:cstheme="minorHAnsi"/>
        </w:rPr>
      </w:pPr>
      <w:r w:rsidRPr="00F24190">
        <w:rPr>
          <w:rFonts w:asciiTheme="minorHAnsi" w:hAnsiTheme="minorHAnsi" w:cstheme="minorHAnsi"/>
          <w:sz w:val="16"/>
        </w:rPr>
        <w:t xml:space="preserve">DEAL OR NO DEAL? (OR MORE COMPLAINING?) </w:t>
      </w:r>
      <w:r w:rsidRPr="00F24190">
        <w:rPr>
          <w:rStyle w:val="StyleUnderline"/>
          <w:rFonts w:asciiTheme="minorHAnsi" w:hAnsiTheme="minorHAnsi" w:cstheme="minorHAnsi"/>
        </w:rPr>
        <w:t>If Moscow truly worries about the Polish SM-3 site, it could prompt a reconsideration of that plan</w:t>
      </w:r>
      <w:r w:rsidRPr="00F24190">
        <w:rPr>
          <w:rFonts w:asciiTheme="minorHAnsi" w:hAnsiTheme="minorHAnsi" w:cstheme="minorHAnsi"/>
          <w:sz w:val="16"/>
        </w:rPr>
        <w:t xml:space="preserve">. </w:t>
      </w:r>
      <w:r w:rsidRPr="00F24190">
        <w:rPr>
          <w:rStyle w:val="StyleUnderline"/>
          <w:rFonts w:asciiTheme="minorHAnsi" w:hAnsiTheme="minorHAnsi" w:cstheme="minorHAnsi"/>
        </w:rPr>
        <w:t>The Russians could indicate that Moscow would be prepared to give on something of interest to NATO in return</w:t>
      </w:r>
      <w:r w:rsidRPr="00F24190">
        <w:rPr>
          <w:rFonts w:asciiTheme="minorHAnsi" w:hAnsiTheme="minorHAnsi" w:cstheme="minorHAnsi"/>
          <w:sz w:val="16"/>
        </w:rPr>
        <w:t xml:space="preserve"> for the United States and NATO forgoing the SM-3 deployment in Poland. That “something” could be a dialogue on non-strategic nuclear weapons or some different proposal. </w:t>
      </w:r>
      <w:r w:rsidRPr="00F24190">
        <w:rPr>
          <w:rStyle w:val="StyleUnderline"/>
          <w:rFonts w:asciiTheme="minorHAnsi" w:hAnsiTheme="minorHAnsi" w:cstheme="minorHAnsi"/>
        </w:rPr>
        <w:t>The Kremlin should not expect</w:t>
      </w:r>
      <w:r w:rsidRPr="00F24190">
        <w:rPr>
          <w:rFonts w:asciiTheme="minorHAnsi" w:hAnsiTheme="minorHAnsi" w:cstheme="minorHAnsi"/>
          <w:sz w:val="16"/>
        </w:rPr>
        <w:t xml:space="preserve"> </w:t>
      </w:r>
      <w:r w:rsidRPr="00F24190">
        <w:rPr>
          <w:rStyle w:val="Emphasis"/>
          <w:rFonts w:asciiTheme="minorHAnsi" w:hAnsiTheme="minorHAnsi" w:cstheme="minorHAnsi"/>
        </w:rPr>
        <w:t>the administration on its own to offer to adjust the planned SM-3 deployment.</w:t>
      </w:r>
      <w:r w:rsidRPr="00F24190">
        <w:rPr>
          <w:rFonts w:asciiTheme="minorHAnsi" w:hAnsiTheme="minorHAnsi" w:cstheme="minorHAnsi"/>
          <w:sz w:val="16"/>
        </w:rPr>
        <w:t xml:space="preserve"> </w:t>
      </w:r>
      <w:r w:rsidRPr="00F24190">
        <w:rPr>
          <w:rStyle w:val="Emphasis"/>
          <w:rFonts w:asciiTheme="minorHAnsi" w:hAnsiTheme="minorHAnsi" w:cstheme="minorHAnsi"/>
        </w:rPr>
        <w:t>Doing so would provoke an angry outcry from Republicans on Capitol Hill, many of whom regard support for missile defense as a near theological issue</w:t>
      </w:r>
      <w:r w:rsidRPr="00F24190">
        <w:rPr>
          <w:rFonts w:asciiTheme="minorHAnsi" w:hAnsiTheme="minorHAnsi" w:cstheme="minorHAnsi"/>
          <w:sz w:val="16"/>
        </w:rPr>
        <w:t xml:space="preserve">. </w:t>
      </w:r>
      <w:r w:rsidRPr="00F24190">
        <w:rPr>
          <w:rStyle w:val="Emphasis"/>
          <w:rFonts w:asciiTheme="minorHAnsi" w:hAnsiTheme="minorHAnsi" w:cstheme="minorHAnsi"/>
        </w:rPr>
        <w:t>Doing so could also raise unease in Central Europe absent a Russian quid.</w:t>
      </w:r>
    </w:p>
    <w:p w14:paraId="1BD307E8" w14:textId="77777777" w:rsidR="004477D7" w:rsidRPr="00F24190" w:rsidRDefault="004477D7" w:rsidP="002B7842">
      <w:pPr>
        <w:rPr>
          <w:rFonts w:asciiTheme="minorHAnsi" w:hAnsiTheme="minorHAnsi" w:cstheme="minorHAnsi"/>
          <w:sz w:val="16"/>
        </w:rPr>
      </w:pPr>
    </w:p>
    <w:sectPr w:rsidR="004477D7" w:rsidRPr="00F24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2C3110"/>
    <w:multiLevelType w:val="hybridMultilevel"/>
    <w:tmpl w:val="F9028684"/>
    <w:lvl w:ilvl="0" w:tplc="CFD01D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6237440"/>
    <w:docVar w:name="VerbatimVersion" w:val="5.1"/>
  </w:docVars>
  <w:rsids>
    <w:rsidRoot w:val="00B824F5"/>
    <w:rsid w:val="000139A3"/>
    <w:rsid w:val="00025526"/>
    <w:rsid w:val="00044917"/>
    <w:rsid w:val="000622D9"/>
    <w:rsid w:val="00077698"/>
    <w:rsid w:val="00077BA3"/>
    <w:rsid w:val="000A3A97"/>
    <w:rsid w:val="000C5FBF"/>
    <w:rsid w:val="000D0BD2"/>
    <w:rsid w:val="000F47A6"/>
    <w:rsid w:val="00100833"/>
    <w:rsid w:val="00104529"/>
    <w:rsid w:val="00105942"/>
    <w:rsid w:val="00107396"/>
    <w:rsid w:val="00117FC4"/>
    <w:rsid w:val="00142523"/>
    <w:rsid w:val="00144A4C"/>
    <w:rsid w:val="00166740"/>
    <w:rsid w:val="00175CAE"/>
    <w:rsid w:val="00176AB0"/>
    <w:rsid w:val="00177461"/>
    <w:rsid w:val="00177B7D"/>
    <w:rsid w:val="00182554"/>
    <w:rsid w:val="0018322D"/>
    <w:rsid w:val="00186BE9"/>
    <w:rsid w:val="001976DA"/>
    <w:rsid w:val="001A360C"/>
    <w:rsid w:val="001B4541"/>
    <w:rsid w:val="001B5776"/>
    <w:rsid w:val="001B766B"/>
    <w:rsid w:val="001C42E0"/>
    <w:rsid w:val="001E527A"/>
    <w:rsid w:val="001F78CE"/>
    <w:rsid w:val="002071FA"/>
    <w:rsid w:val="00217B75"/>
    <w:rsid w:val="002215B5"/>
    <w:rsid w:val="00221675"/>
    <w:rsid w:val="00230FAC"/>
    <w:rsid w:val="0023159C"/>
    <w:rsid w:val="00251FC7"/>
    <w:rsid w:val="00255A73"/>
    <w:rsid w:val="002855A7"/>
    <w:rsid w:val="00295CDF"/>
    <w:rsid w:val="00295E93"/>
    <w:rsid w:val="002B146A"/>
    <w:rsid w:val="002B5E17"/>
    <w:rsid w:val="002B7842"/>
    <w:rsid w:val="002D44F1"/>
    <w:rsid w:val="002D60EA"/>
    <w:rsid w:val="002E0B1F"/>
    <w:rsid w:val="00303C65"/>
    <w:rsid w:val="00306513"/>
    <w:rsid w:val="00314E5D"/>
    <w:rsid w:val="00315690"/>
    <w:rsid w:val="00316B75"/>
    <w:rsid w:val="0031715A"/>
    <w:rsid w:val="00325646"/>
    <w:rsid w:val="003271DC"/>
    <w:rsid w:val="003327C8"/>
    <w:rsid w:val="003460F2"/>
    <w:rsid w:val="003605A4"/>
    <w:rsid w:val="003670E2"/>
    <w:rsid w:val="0038158C"/>
    <w:rsid w:val="00382BE3"/>
    <w:rsid w:val="003870FA"/>
    <w:rsid w:val="003902BA"/>
    <w:rsid w:val="003A09E2"/>
    <w:rsid w:val="003B49DC"/>
    <w:rsid w:val="003B5BE3"/>
    <w:rsid w:val="003B7575"/>
    <w:rsid w:val="003C5A65"/>
    <w:rsid w:val="00407037"/>
    <w:rsid w:val="0041640E"/>
    <w:rsid w:val="0041763E"/>
    <w:rsid w:val="00421736"/>
    <w:rsid w:val="0042350D"/>
    <w:rsid w:val="00430B3B"/>
    <w:rsid w:val="00431E97"/>
    <w:rsid w:val="004477D7"/>
    <w:rsid w:val="004605D6"/>
    <w:rsid w:val="00497FB4"/>
    <w:rsid w:val="004B5AF8"/>
    <w:rsid w:val="004C300A"/>
    <w:rsid w:val="004C60E8"/>
    <w:rsid w:val="004D26E8"/>
    <w:rsid w:val="004E3579"/>
    <w:rsid w:val="004E5ABD"/>
    <w:rsid w:val="004E7146"/>
    <w:rsid w:val="004E71EB"/>
    <w:rsid w:val="004E728B"/>
    <w:rsid w:val="004F0A54"/>
    <w:rsid w:val="004F1427"/>
    <w:rsid w:val="004F1D23"/>
    <w:rsid w:val="004F39E0"/>
    <w:rsid w:val="00502FC2"/>
    <w:rsid w:val="00507C67"/>
    <w:rsid w:val="00510A14"/>
    <w:rsid w:val="0051235B"/>
    <w:rsid w:val="005144C9"/>
    <w:rsid w:val="00520005"/>
    <w:rsid w:val="005224CB"/>
    <w:rsid w:val="00537BD5"/>
    <w:rsid w:val="005651A8"/>
    <w:rsid w:val="0057268A"/>
    <w:rsid w:val="005A18A2"/>
    <w:rsid w:val="005A6E9B"/>
    <w:rsid w:val="005A7D63"/>
    <w:rsid w:val="005B6EB0"/>
    <w:rsid w:val="005B6F44"/>
    <w:rsid w:val="005C2C85"/>
    <w:rsid w:val="005D1BC5"/>
    <w:rsid w:val="005D2912"/>
    <w:rsid w:val="005D47A4"/>
    <w:rsid w:val="005E3AB5"/>
    <w:rsid w:val="005E5DCF"/>
    <w:rsid w:val="005E7D6D"/>
    <w:rsid w:val="005F5E69"/>
    <w:rsid w:val="00601141"/>
    <w:rsid w:val="006065BD"/>
    <w:rsid w:val="0061575B"/>
    <w:rsid w:val="00624DCB"/>
    <w:rsid w:val="00625C5B"/>
    <w:rsid w:val="00644AC2"/>
    <w:rsid w:val="00645FA9"/>
    <w:rsid w:val="00647866"/>
    <w:rsid w:val="00652A97"/>
    <w:rsid w:val="00665003"/>
    <w:rsid w:val="0068434C"/>
    <w:rsid w:val="006A2AD0"/>
    <w:rsid w:val="006A30A2"/>
    <w:rsid w:val="006A640D"/>
    <w:rsid w:val="006C2375"/>
    <w:rsid w:val="006D4ECC"/>
    <w:rsid w:val="006D7134"/>
    <w:rsid w:val="006E3958"/>
    <w:rsid w:val="006F5067"/>
    <w:rsid w:val="00700172"/>
    <w:rsid w:val="0070162A"/>
    <w:rsid w:val="0070718A"/>
    <w:rsid w:val="00716275"/>
    <w:rsid w:val="00722258"/>
    <w:rsid w:val="007243E5"/>
    <w:rsid w:val="0074116D"/>
    <w:rsid w:val="00741731"/>
    <w:rsid w:val="00761E0F"/>
    <w:rsid w:val="00766EA0"/>
    <w:rsid w:val="007765EC"/>
    <w:rsid w:val="00785232"/>
    <w:rsid w:val="00795186"/>
    <w:rsid w:val="007A2226"/>
    <w:rsid w:val="007C0713"/>
    <w:rsid w:val="007C6625"/>
    <w:rsid w:val="007D05BA"/>
    <w:rsid w:val="007F5B66"/>
    <w:rsid w:val="008038A9"/>
    <w:rsid w:val="00823A1C"/>
    <w:rsid w:val="0084204E"/>
    <w:rsid w:val="00845B9D"/>
    <w:rsid w:val="00857DDB"/>
    <w:rsid w:val="00860984"/>
    <w:rsid w:val="008655ED"/>
    <w:rsid w:val="00870C5F"/>
    <w:rsid w:val="00884595"/>
    <w:rsid w:val="00894D77"/>
    <w:rsid w:val="00897348"/>
    <w:rsid w:val="008A2001"/>
    <w:rsid w:val="008B3ECB"/>
    <w:rsid w:val="008B4E85"/>
    <w:rsid w:val="008C1B2E"/>
    <w:rsid w:val="008C770C"/>
    <w:rsid w:val="008D336E"/>
    <w:rsid w:val="008F2216"/>
    <w:rsid w:val="008F3BC0"/>
    <w:rsid w:val="0091627E"/>
    <w:rsid w:val="00925FD5"/>
    <w:rsid w:val="00966AF2"/>
    <w:rsid w:val="0097032B"/>
    <w:rsid w:val="00990296"/>
    <w:rsid w:val="009B5896"/>
    <w:rsid w:val="009C72D9"/>
    <w:rsid w:val="009D2EAD"/>
    <w:rsid w:val="009D54B2"/>
    <w:rsid w:val="009E1922"/>
    <w:rsid w:val="009E7C15"/>
    <w:rsid w:val="009F7ED2"/>
    <w:rsid w:val="00A00C47"/>
    <w:rsid w:val="00A128D7"/>
    <w:rsid w:val="00A21BF2"/>
    <w:rsid w:val="00A278A4"/>
    <w:rsid w:val="00A355BA"/>
    <w:rsid w:val="00A4396C"/>
    <w:rsid w:val="00A52A92"/>
    <w:rsid w:val="00A636AD"/>
    <w:rsid w:val="00A7431A"/>
    <w:rsid w:val="00A91432"/>
    <w:rsid w:val="00A93661"/>
    <w:rsid w:val="00A95652"/>
    <w:rsid w:val="00AC0AB8"/>
    <w:rsid w:val="00B11E46"/>
    <w:rsid w:val="00B13B41"/>
    <w:rsid w:val="00B15671"/>
    <w:rsid w:val="00B33C6D"/>
    <w:rsid w:val="00B4508F"/>
    <w:rsid w:val="00B55AD5"/>
    <w:rsid w:val="00B8057C"/>
    <w:rsid w:val="00B824F5"/>
    <w:rsid w:val="00B8630D"/>
    <w:rsid w:val="00B90EE0"/>
    <w:rsid w:val="00BB4DBB"/>
    <w:rsid w:val="00BC5DD9"/>
    <w:rsid w:val="00BD6238"/>
    <w:rsid w:val="00BF593B"/>
    <w:rsid w:val="00BF773A"/>
    <w:rsid w:val="00BF7E81"/>
    <w:rsid w:val="00C13773"/>
    <w:rsid w:val="00C1710F"/>
    <w:rsid w:val="00C17CC8"/>
    <w:rsid w:val="00C20DCF"/>
    <w:rsid w:val="00C3717D"/>
    <w:rsid w:val="00C44277"/>
    <w:rsid w:val="00C55E14"/>
    <w:rsid w:val="00C64A94"/>
    <w:rsid w:val="00C70BCA"/>
    <w:rsid w:val="00C83417"/>
    <w:rsid w:val="00C9604F"/>
    <w:rsid w:val="00CA19AA"/>
    <w:rsid w:val="00CB40F9"/>
    <w:rsid w:val="00CC0A56"/>
    <w:rsid w:val="00CC5298"/>
    <w:rsid w:val="00CD736E"/>
    <w:rsid w:val="00CD798D"/>
    <w:rsid w:val="00CE161E"/>
    <w:rsid w:val="00CF59A8"/>
    <w:rsid w:val="00D259D9"/>
    <w:rsid w:val="00D325A9"/>
    <w:rsid w:val="00D36A8A"/>
    <w:rsid w:val="00D61409"/>
    <w:rsid w:val="00D6691E"/>
    <w:rsid w:val="00D71170"/>
    <w:rsid w:val="00D9367F"/>
    <w:rsid w:val="00DA1C92"/>
    <w:rsid w:val="00DA25D4"/>
    <w:rsid w:val="00DA6538"/>
    <w:rsid w:val="00DB1BBA"/>
    <w:rsid w:val="00DB4D23"/>
    <w:rsid w:val="00DB6CC1"/>
    <w:rsid w:val="00DB73F3"/>
    <w:rsid w:val="00DC5B6B"/>
    <w:rsid w:val="00DC7378"/>
    <w:rsid w:val="00DD43A5"/>
    <w:rsid w:val="00E144DE"/>
    <w:rsid w:val="00E15E75"/>
    <w:rsid w:val="00E471E1"/>
    <w:rsid w:val="00E5262C"/>
    <w:rsid w:val="00E55CF2"/>
    <w:rsid w:val="00E96438"/>
    <w:rsid w:val="00EA10AC"/>
    <w:rsid w:val="00EA71B3"/>
    <w:rsid w:val="00EB366A"/>
    <w:rsid w:val="00EC54AB"/>
    <w:rsid w:val="00EC7DC4"/>
    <w:rsid w:val="00ED2B8C"/>
    <w:rsid w:val="00ED30CF"/>
    <w:rsid w:val="00EE1AA0"/>
    <w:rsid w:val="00EE4691"/>
    <w:rsid w:val="00F01A62"/>
    <w:rsid w:val="00F05B23"/>
    <w:rsid w:val="00F146EB"/>
    <w:rsid w:val="00F16A0D"/>
    <w:rsid w:val="00F176EF"/>
    <w:rsid w:val="00F23E7F"/>
    <w:rsid w:val="00F24190"/>
    <w:rsid w:val="00F3720E"/>
    <w:rsid w:val="00F45E10"/>
    <w:rsid w:val="00F60813"/>
    <w:rsid w:val="00F6364A"/>
    <w:rsid w:val="00F675B2"/>
    <w:rsid w:val="00F7582E"/>
    <w:rsid w:val="00F82779"/>
    <w:rsid w:val="00F9113A"/>
    <w:rsid w:val="00FC148A"/>
    <w:rsid w:val="00FE2546"/>
    <w:rsid w:val="00FF334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C8F38"/>
  <w15:chartTrackingRefBased/>
  <w15:docId w15:val="{ED508318-F96E-4E92-9465-8DEA33C6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355BA"/>
    <w:rPr>
      <w:rFonts w:ascii="Calibri" w:hAnsi="Calibri"/>
    </w:rPr>
  </w:style>
  <w:style w:type="paragraph" w:styleId="Heading1">
    <w:name w:val="heading 1"/>
    <w:aliases w:val="Pocket"/>
    <w:basedOn w:val="Normal"/>
    <w:next w:val="Normal"/>
    <w:link w:val="Heading1Char"/>
    <w:qFormat/>
    <w:rsid w:val="00A355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55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55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unhideWhenUsed/>
    <w:qFormat/>
    <w:rsid w:val="00A355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355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5BA"/>
  </w:style>
  <w:style w:type="character" w:customStyle="1" w:styleId="Heading1Char">
    <w:name w:val="Heading 1 Char"/>
    <w:aliases w:val="Pocket Char"/>
    <w:basedOn w:val="DefaultParagraphFont"/>
    <w:link w:val="Heading1"/>
    <w:rsid w:val="00A355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55B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55B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A355B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Emphasis1"/>
    <w:uiPriority w:val="7"/>
    <w:qFormat/>
    <w:rsid w:val="00A355B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355B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A355B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T"/>
    <w:basedOn w:val="DefaultParagraphFont"/>
    <w:link w:val="Card"/>
    <w:uiPriority w:val="99"/>
    <w:unhideWhenUsed/>
    <w:rsid w:val="00A355BA"/>
    <w:rPr>
      <w:color w:val="auto"/>
      <w:u w:val="none"/>
    </w:rPr>
  </w:style>
  <w:style w:type="character" w:styleId="FollowedHyperlink">
    <w:name w:val="FollowedHyperlink"/>
    <w:basedOn w:val="DefaultParagraphFont"/>
    <w:uiPriority w:val="99"/>
    <w:semiHidden/>
    <w:unhideWhenUsed/>
    <w:rsid w:val="00A355BA"/>
    <w:rPr>
      <w:color w:val="auto"/>
      <w:u w:val="none"/>
    </w:rPr>
  </w:style>
  <w:style w:type="character" w:styleId="UnresolvedMention">
    <w:name w:val="Unresolved Mention"/>
    <w:basedOn w:val="DefaultParagraphFont"/>
    <w:uiPriority w:val="99"/>
    <w:semiHidden/>
    <w:unhideWhenUsed/>
    <w:rsid w:val="00A52A92"/>
    <w:rPr>
      <w:color w:val="605E5C"/>
      <w:shd w:val="clear" w:color="auto" w:fill="E1DFDD"/>
    </w:rPr>
  </w:style>
  <w:style w:type="paragraph" w:customStyle="1" w:styleId="Emphasis1">
    <w:name w:val="Emphasis1"/>
    <w:basedOn w:val="Normal"/>
    <w:link w:val="Emphasis"/>
    <w:autoRedefine/>
    <w:uiPriority w:val="7"/>
    <w:qFormat/>
    <w:rsid w:val="009E7C15"/>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870C5F"/>
    <w:pPr>
      <w:ind w:left="720"/>
      <w:contextualSpacing/>
    </w:pPr>
  </w:style>
  <w:style w:type="paragraph" w:customStyle="1" w:styleId="textbold">
    <w:name w:val="text bold"/>
    <w:basedOn w:val="Normal"/>
    <w:autoRedefine/>
    <w:uiPriority w:val="7"/>
    <w:qFormat/>
    <w:rsid w:val="00C1710F"/>
    <w:pPr>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C1710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B766B"/>
    <w:pPr>
      <w:spacing w:after="0" w:line="240" w:lineRule="auto"/>
    </w:pPr>
    <w:rPr>
      <w:rFonts w:eastAsiaTheme="minorEastAsia"/>
      <w:szCs w:val="24"/>
      <w:u w:val="single"/>
    </w:rPr>
  </w:style>
  <w:style w:type="paragraph" w:customStyle="1" w:styleId="02featurecopyindent">
    <w:name w:val="02featurecopyindent"/>
    <w:basedOn w:val="Normal"/>
    <w:rsid w:val="002D60EA"/>
    <w:pPr>
      <w:spacing w:before="100" w:beforeAutospacing="1" w:after="100" w:afterAutospacing="1" w:line="240" w:lineRule="auto"/>
    </w:pPr>
    <w:rPr>
      <w:rFonts w:ascii="Times New Roman" w:eastAsia="Times New Roman" w:hAnsi="Times New Roman" w:cs="Times New Roman"/>
      <w:sz w:val="24"/>
    </w:rPr>
  </w:style>
  <w:style w:type="character" w:customStyle="1" w:styleId="caps">
    <w:name w:val="caps"/>
    <w:basedOn w:val="DefaultParagraphFont"/>
    <w:rsid w:val="005144C9"/>
  </w:style>
  <w:style w:type="character" w:customStyle="1" w:styleId="Heading3Char1">
    <w:name w:val="Heading 3 Char1"/>
    <w:aliases w:val="Block Char1,Heading 3 Char Char Char1,No Underline Char1,Char Char Char Char Char Char Char Char1,Text 7 Char1,3: Cite Char1,Tags v 2 Char1,no Char1,Index Headers Char1,Bold Cite Char,Heading 3 Char1 Char Char Char,Citation Char1,n Char1"/>
    <w:basedOn w:val="DefaultParagraphFont"/>
    <w:qFormat/>
    <w:rsid w:val="00A355BA"/>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mscontrol.org/act/2018-11/news/trump-withdraw-us-inf-treaty" TargetMode="External"/><Relationship Id="rId18" Type="http://schemas.openxmlformats.org/officeDocument/2006/relationships/hyperlink" Target="https://www.fhi.ox.ac.uk/wp-content/uploads/Existential-Risks-2017-01-23.pdf" TargetMode="External"/><Relationship Id="rId26" Type="http://schemas.openxmlformats.org/officeDocument/2006/relationships/hyperlink" Target="https://we.hse.ru/en/ia/news/218635929.html" TargetMode="External"/><Relationship Id="rId39" Type="http://schemas.openxmlformats.org/officeDocument/2006/relationships/hyperlink" Target="https://thebulletin.org/2018/08/the-wrong-response-to-russias-inf-treaty-violation/" TargetMode="External"/><Relationship Id="rId21" Type="http://schemas.openxmlformats.org/officeDocument/2006/relationships/hyperlink" Target="http://www.nucleardarkness.org/index2.php" TargetMode="External"/><Relationship Id="rId34" Type="http://schemas.openxmlformats.org/officeDocument/2006/relationships/hyperlink" Target="https://www.cato.org/publications/commentary/washington-must-stop-challenging-other-major-powers-their-neighborhoods" TargetMode="External"/><Relationship Id="rId42" Type="http://schemas.openxmlformats.org/officeDocument/2006/relationships/hyperlink" Target="https://www.realcleardefense.com/articles/2019/01/18/a_renewed_nuclear_arms_race_between_russia_and_us_begins_to_gather_pace_114115.html" TargetMode="External"/><Relationship Id="rId47" Type="http://schemas.openxmlformats.org/officeDocument/2006/relationships/hyperlink" Target="https://www.uscc.gov/sites/default/files/Research/China%20and%20INF_0.pdf" TargetMode="External"/><Relationship Id="rId50" Type="http://schemas.openxmlformats.org/officeDocument/2006/relationships/hyperlink" Target="https://www.brookings.edu/blog/order-from-chaos/2016/06/02/missile-defense-would-the-kremlin-pitch-a-deal/" TargetMode="External"/><Relationship Id="rId55" Type="http://schemas.openxmlformats.org/officeDocument/2006/relationships/hyperlink" Target="https://www.armscontrol.org/act/2018-01/features/we-nearing-end-inf-treaty" TargetMode="External"/><Relationship Id="rId7" Type="http://schemas.openxmlformats.org/officeDocument/2006/relationships/hyperlink" Target="https://highline.huffingtonpost.com/articles/en/trump-russia-putin-military-crisis/)//BB" TargetMode="External"/><Relationship Id="rId2" Type="http://schemas.openxmlformats.org/officeDocument/2006/relationships/numbering" Target="numbering.xml"/><Relationship Id="rId16" Type="http://schemas.openxmlformats.org/officeDocument/2006/relationships/hyperlink" Target="https://www.csis.org/programs/russia-and-eurasia-program/archives/us-russian-relations)//ja" TargetMode="External"/><Relationship Id="rId20" Type="http://schemas.openxmlformats.org/officeDocument/2006/relationships/hyperlink" Target="http://nuclearfiles.org/menu/key-issues/nuclear-weapons/issues/accidents/20-mishaps-maybe-caused-nuclear-war.htm" TargetMode="External"/><Relationship Id="rId29" Type="http://schemas.openxmlformats.org/officeDocument/2006/relationships/hyperlink" Target="https://www.cato.org/people/ted-galen-carpenter" TargetMode="External"/><Relationship Id="rId41" Type="http://schemas.openxmlformats.org/officeDocument/2006/relationships/hyperlink" Target="file:///C:\Users\lmarie\Downloads\RussiaArmsControll_SIPRI2017.pdf" TargetMode="External"/><Relationship Id="rId54" Type="http://schemas.openxmlformats.org/officeDocument/2006/relationships/hyperlink" Target="https://www.state.gov/t/avc/trty/102360.htm" TargetMode="External"/><Relationship Id="rId1" Type="http://schemas.openxmlformats.org/officeDocument/2006/relationships/customXml" Target="../customXml/item1.xml"/><Relationship Id="rId6" Type="http://schemas.openxmlformats.org/officeDocument/2006/relationships/hyperlink" Target="https://www.cnas.org/publications/reports/a-new-era-in-u-s-russian-strategic-stability" TargetMode="External"/><Relationship Id="rId11" Type="http://schemas.openxmlformats.org/officeDocument/2006/relationships/hyperlink" Target="https://nationalinterest.org/blog/buzz/europe-getting-american-anti-missile-system-might-not-work-65421" TargetMode="External"/><Relationship Id="rId24" Type="http://schemas.openxmlformats.org/officeDocument/2006/relationships/hyperlink" Target="http://valdaiclub.com/a/highlights/demonising-russia/)//jyoung" TargetMode="External"/><Relationship Id="rId32" Type="http://schemas.openxmlformats.org/officeDocument/2006/relationships/hyperlink" Target="http://www.independent.co.uk/news/people/news/how-james-blunt-saved-us-from-world-war-3-2134203.html" TargetMode="External"/><Relationship Id="rId37" Type="http://schemas.openxmlformats.org/officeDocument/2006/relationships/hyperlink" Target="https://nationalinterest.org/blog/the-buzz/why-america-needs-tons-nuclear-weapons-25693" TargetMode="External"/><Relationship Id="rId40" Type="http://schemas.openxmlformats.org/officeDocument/2006/relationships/hyperlink" Target="https://www.armscontrol.org/edition/march-2018" TargetMode="External"/><Relationship Id="rId45" Type="http://schemas.openxmlformats.org/officeDocument/2006/relationships/hyperlink" Target="https://www.press.jhu.edu/news/blog/putin's-new-russia-fragile-state-or-revisionist-power" TargetMode="External"/><Relationship Id="rId53" Type="http://schemas.openxmlformats.org/officeDocument/2006/relationships/hyperlink" Target="https://www.defenseone.com/ideas/2018/07/helsinki-move-could-save-inf-treaty/149862/)//LT" TargetMode="External"/><Relationship Id="rId58" Type="http://schemas.openxmlformats.org/officeDocument/2006/relationships/hyperlink" Target="https://www.heritage.org/defense/report/polish-us-missile-defense-deal-makes-sense" TargetMode="External"/><Relationship Id="rId5" Type="http://schemas.openxmlformats.org/officeDocument/2006/relationships/webSettings" Target="webSettings.xml"/><Relationship Id="rId15" Type="http://schemas.openxmlformats.org/officeDocument/2006/relationships/hyperlink" Target="https://www.fpri.org/article/2018/10/withdrawing-from-the-inf-treaty-is-a-mistake/)//ja" TargetMode="External"/><Relationship Id="rId23" Type="http://schemas.openxmlformats.org/officeDocument/2006/relationships/hyperlink" Target="http://www.ponarseurasia.org/memo/russia-challenge-declining-power-quest-status" TargetMode="External"/><Relationship Id="rId28" Type="http://schemas.openxmlformats.org/officeDocument/2006/relationships/hyperlink" Target="https://nationalinterest.org/feature/killing-inf-treaty-was-gift-russia-43847" TargetMode="External"/><Relationship Id="rId36" Type="http://schemas.openxmlformats.org/officeDocument/2006/relationships/hyperlink" Target="https://thediplomat.com/2019/03/us-withdrawal-from-inf-treaty-impact-on-asia/" TargetMode="External"/><Relationship Id="rId49" Type="http://schemas.openxmlformats.org/officeDocument/2006/relationships/hyperlink" Target="https://nationalinterest.org/blog/skeptics/three-reasons-not-leave-inf-treaty-34287" TargetMode="External"/><Relationship Id="rId57" Type="http://schemas.openxmlformats.org/officeDocument/2006/relationships/hyperlink" Target="https://www.brookings.edu/blog/order-from-chaos/2016/06/02/missile-defense-would-the-kremlin-pitch-a-deal/" TargetMode="External"/><Relationship Id="rId61" Type="http://schemas.openxmlformats.org/officeDocument/2006/relationships/theme" Target="theme/theme1.xml"/><Relationship Id="rId10" Type="http://schemas.openxmlformats.org/officeDocument/2006/relationships/hyperlink" Target="https://www.defensenews.com/land/2018/08/14/construction-issues-still-plague-polish-aegis-ashore-site/" TargetMode="External"/><Relationship Id="rId19" Type="http://schemas.openxmlformats.org/officeDocument/2006/relationships/hyperlink" Target="https://fas.org/issues/nuclear-weapons/status-world-nuclear-forces/" TargetMode="External"/><Relationship Id="rId31" Type="http://schemas.openxmlformats.org/officeDocument/2006/relationships/hyperlink" Target="https://www.amazon.com/Beyond-NATO-Staying-Europes-Wars/dp/1882577175/ref=sr_1_15?s=books&amp;ie=UTF8&amp;qid=1475081841&amp;sr=1-15&amp;keywords=ted+galen+carpenter" TargetMode="External"/><Relationship Id="rId44" Type="http://schemas.openxmlformats.org/officeDocument/2006/relationships/hyperlink" Target="https://www.heritage.org/arms-control/commentary/inf-treaty-wise-withdrawal)//jyoung" TargetMode="External"/><Relationship Id="rId52" Type="http://schemas.openxmlformats.org/officeDocument/2006/relationships/hyperlink" Target="https://www.state.gov/t/avc/inf/287413.ht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rmscontrol.org/act/2018-01/features/strengthening-checks-presidential-nuclear-launch-authority" TargetMode="External"/><Relationship Id="rId14" Type="http://schemas.openxmlformats.org/officeDocument/2006/relationships/hyperlink" Target="https://nationalinterest.org/blog/buzz/why-america-leaving-inf-treaty-chinas-new-nightmare-34087" TargetMode="External"/><Relationship Id="rId22" Type="http://schemas.openxmlformats.org/officeDocument/2006/relationships/hyperlink" Target="https://www.reuters.com/article/us-raytheon-poland-patriot/poland-signs-4-75-billion-deal-for-u-s-patriot-missile-system-facing-russia-idUSKBN1H417S" TargetMode="External"/><Relationship Id="rId27" Type="http://schemas.openxmlformats.org/officeDocument/2006/relationships/hyperlink" Target="https://b-ok.cc/book/3570844/2f9882/)//jyoung" TargetMode="External"/><Relationship Id="rId30" Type="http://schemas.openxmlformats.org/officeDocument/2006/relationships/hyperlink" Target="http://nationalinterest.org/blog/the-skeptics/why-nato-isnt-threat-russia-17797" TargetMode="External"/><Relationship Id="rId35" Type="http://schemas.openxmlformats.org/officeDocument/2006/relationships/hyperlink" Target="https://www.uscc.gov/sites/default/files/Research/China%20and%20INF_0.pdf" TargetMode="External"/><Relationship Id="rId43" Type="http://schemas.openxmlformats.org/officeDocument/2006/relationships/hyperlink" Target="https://www.asiatimes.com/2019/02/article/why-china-opposes-a-global-inf-treaty/)//jyoung" TargetMode="External"/><Relationship Id="rId48" Type="http://schemas.openxmlformats.org/officeDocument/2006/relationships/hyperlink" Target="http://www.icanw.org/wp-content/uploads/2012/11/ICAN-DisarmamentDevelopment.pdf" TargetMode="External"/><Relationship Id="rId56" Type="http://schemas.openxmlformats.org/officeDocument/2006/relationships/hyperlink" Target="https://warsawinstitute.org/u-s-permanent-military-base-poland-favorable-solution-nato-alliance/)//ja" TargetMode="External"/><Relationship Id="rId8" Type="http://schemas.openxmlformats.org/officeDocument/2006/relationships/hyperlink" Target="https://besacenter.org/wp-content/uploads/2019/07/1230-Expect-a-Russia-China-War-in-the-2020s-Jethwa-final.pdf" TargetMode="External"/><Relationship Id="rId51" Type="http://schemas.openxmlformats.org/officeDocument/2006/relationships/hyperlink" Target="https://carnegieendowment.org/2018/12/06/nato-should-save-inf-treaty-pub-77893" TargetMode="External"/><Relationship Id="rId3" Type="http://schemas.openxmlformats.org/officeDocument/2006/relationships/styles" Target="styles.xml"/><Relationship Id="rId12" Type="http://schemas.openxmlformats.org/officeDocument/2006/relationships/hyperlink" Target="https://www.sipri.org/commentary/topical-backgrounder/2018/russian-and-us-policies-inf-treaty-endanger-arms-control)//ja" TargetMode="External"/><Relationship Id="rId17" Type="http://schemas.openxmlformats.org/officeDocument/2006/relationships/hyperlink" Target="https://www.europeanleadershipnetwork.org/wp-content/uploads/2017/10/Beyond-the-Nuclear-Threshold.pdf" TargetMode="External"/><Relationship Id="rId25" Type="http://schemas.openxmlformats.org/officeDocument/2006/relationships/hyperlink" Target="https://b-ok.cc/book/3570844/2f9882/" TargetMode="External"/><Relationship Id="rId33" Type="http://schemas.openxmlformats.org/officeDocument/2006/relationships/hyperlink" Target="https://www.cato.org/publications/commentary/kosovo-precedent-prevails" TargetMode="External"/><Relationship Id="rId38" Type="http://schemas.openxmlformats.org/officeDocument/2006/relationships/hyperlink" Target="https://www.sipri.org/commentary/topical-backgrounder/2018/russian-and-us-policies-inf-treaty-endanger-arms-control" TargetMode="External"/><Relationship Id="rId46" Type="http://schemas.openxmlformats.org/officeDocument/2006/relationships/hyperlink" Target="https://www.press.jhu.edu/news/blog/putin's-new-russia-fragile-state-or-revisionist-power" TargetMode="External"/><Relationship Id="rId59" Type="http://schemas.openxmlformats.org/officeDocument/2006/relationships/hyperlink" Target="https://www.brookings.edu/blog/order-from-chaos/2016/06/02/missile-defense-would-the-kremlin-pitch-a-d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othy%20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174BD-D120-49A4-B366-9F694FC41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43</Pages>
  <Words>97606</Words>
  <Characters>556355</Characters>
  <Application>Microsoft Office Word</Application>
  <DocSecurity>0</DocSecurity>
  <Lines>4636</Lines>
  <Paragraphs>1305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Ellis</dc:creator>
  <cp:keywords>5.1.1</cp:keywords>
  <dc:description/>
  <cp:lastModifiedBy>Timothy Ellis</cp:lastModifiedBy>
  <cp:revision>4</cp:revision>
  <dcterms:created xsi:type="dcterms:W3CDTF">2019-07-21T18:38:00Z</dcterms:created>
  <dcterms:modified xsi:type="dcterms:W3CDTF">2019-07-21T19:29:00Z</dcterms:modified>
</cp:coreProperties>
</file>