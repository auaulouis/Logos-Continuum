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045BF5" w14:textId="68C3366B" w:rsidR="0058418D" w:rsidRDefault="0058418D" w:rsidP="0058418D">
      <w:pPr>
        <w:pStyle w:val="Heading1"/>
      </w:pPr>
      <w:r>
        <w:t>Game of Thrones DA Updates</w:t>
      </w:r>
    </w:p>
    <w:p w14:paraId="240BA008" w14:textId="6C0497A1" w:rsidR="00695371" w:rsidRDefault="00695371" w:rsidP="00695371"/>
    <w:p w14:paraId="2A085DB9" w14:textId="41B0A246" w:rsidR="000946CB" w:rsidRDefault="000946CB" w:rsidP="000946CB">
      <w:r>
        <w:t>Thank you to Andy</w:t>
      </w:r>
      <w:r w:rsidR="008027FA">
        <w:t xml:space="preserve">, Aaron and </w:t>
      </w:r>
      <w:r>
        <w:t xml:space="preserve">Adarsh from HJPP for contributing to this. </w:t>
      </w:r>
    </w:p>
    <w:p w14:paraId="68DAEFA2" w14:textId="555D205F" w:rsidR="002510CC" w:rsidRDefault="002510CC" w:rsidP="00695371">
      <w:r>
        <w:t>This file contains a few Game of Thrones DA updates that my research group worked on while vetting net benefits to some conditions CPs. Most of this file more recent uniqueness and internal link evidence</w:t>
      </w:r>
      <w:r w:rsidR="00A541E9">
        <w:t>,</w:t>
      </w:r>
      <w:r>
        <w:t xml:space="preserve"> but a few cards are starter pack evidence that kids recut to fix the cite/formatting issues in the original file. </w:t>
      </w:r>
    </w:p>
    <w:p w14:paraId="7F91A22E" w14:textId="77777777" w:rsidR="002510CC" w:rsidRDefault="002510CC" w:rsidP="00695371">
      <w:pPr>
        <w:pStyle w:val="Heading1"/>
      </w:pPr>
    </w:p>
    <w:p w14:paraId="02E42566" w14:textId="5DC23C56" w:rsidR="00695371" w:rsidRPr="00695371" w:rsidRDefault="00695371" w:rsidP="00695371">
      <w:pPr>
        <w:pStyle w:val="Heading1"/>
      </w:pPr>
      <w:r>
        <w:t>Negative</w:t>
      </w:r>
    </w:p>
    <w:p w14:paraId="2B90D34D" w14:textId="64B33E76" w:rsidR="00C12351" w:rsidRDefault="00C12351" w:rsidP="0058418D">
      <w:pPr>
        <w:pStyle w:val="Heading2"/>
      </w:pPr>
      <w:r>
        <w:t xml:space="preserve">1nc </w:t>
      </w:r>
    </w:p>
    <w:p w14:paraId="3C084CCA" w14:textId="7D3E9326" w:rsidR="00C12351" w:rsidRDefault="00C12351" w:rsidP="00C12351">
      <w:pPr>
        <w:pStyle w:val="Heading3"/>
      </w:pPr>
      <w:r>
        <w:t xml:space="preserve">1nc – </w:t>
      </w:r>
      <w:r w:rsidR="00C706F7">
        <w:t>internal link</w:t>
      </w:r>
    </w:p>
    <w:p w14:paraId="26E2510E" w14:textId="5E1DE5DE" w:rsidR="00C12351" w:rsidRDefault="00C12351" w:rsidP="00C12351">
      <w:pPr>
        <w:pStyle w:val="Heading4"/>
      </w:pPr>
      <w:r>
        <w:t>Political backlash decks MBS credibility—that spills over to Vision 2030 failure</w:t>
      </w:r>
    </w:p>
    <w:p w14:paraId="534C4912" w14:textId="77777777" w:rsidR="00C12351" w:rsidRDefault="00C12351" w:rsidP="00C12351">
      <w:r w:rsidRPr="00A65E99">
        <w:rPr>
          <w:rStyle w:val="Style13ptBold"/>
        </w:rPr>
        <w:t>Tsukerman 6/19</w:t>
      </w:r>
      <w:r>
        <w:t>/19 Irina, Human Rights and National Security Lawyer, “</w:t>
      </w:r>
      <w:r w:rsidRPr="001D1A90">
        <w:t>How KSA’s Vision 2030 Can Grow from Challenges</w:t>
      </w:r>
      <w:r>
        <w:t xml:space="preserve">,” The Herald Report, </w:t>
      </w:r>
      <w:r w:rsidRPr="002002F3">
        <w:t>https://herald.report/how-ksas-vision-2030-can-grow-from-challenges/</w:t>
      </w:r>
      <w:r>
        <w:t xml:space="preserve"> //AY</w:t>
      </w:r>
    </w:p>
    <w:p w14:paraId="309C2037" w14:textId="77777777" w:rsidR="00C12351" w:rsidRDefault="00C12351" w:rsidP="00C12351">
      <w:r>
        <w:t xml:space="preserve">By all accounts, the very concept of </w:t>
      </w:r>
      <w:r w:rsidRPr="001459C6">
        <w:rPr>
          <w:rStyle w:val="StyleUnderline"/>
        </w:rPr>
        <w:t>Vision 2030 – a wide-ranging and detailed set of economic and social reforms</w:t>
      </w:r>
      <w:r>
        <w:t xml:space="preserve"> for the Kingdom of Saudi Arabia that is meant to create a new regional leadership for the country, independent of oil, integrating the women entering the workforce, and propelling progress through knowledge economy </w:t>
      </w:r>
      <w:r w:rsidRPr="009870A0">
        <w:rPr>
          <w:rStyle w:val="StyleUnderline"/>
        </w:rPr>
        <w:t>– is a massive undertaking for any number of people</w:t>
      </w:r>
      <w:r>
        <w:t>.</w:t>
      </w:r>
    </w:p>
    <w:p w14:paraId="708CAE4D" w14:textId="77777777" w:rsidR="00C12351" w:rsidRDefault="00C12351" w:rsidP="00C12351">
      <w:r w:rsidRPr="003C5FED">
        <w:rPr>
          <w:rStyle w:val="StyleUnderline"/>
        </w:rPr>
        <w:t>When the burden of leadership falls on</w:t>
      </w:r>
      <w:r>
        <w:t xml:space="preserve"> the shoulders of just </w:t>
      </w:r>
      <w:r w:rsidRPr="003C5FED">
        <w:rPr>
          <w:rStyle w:val="StyleUnderline"/>
        </w:rPr>
        <w:t>one man</w:t>
      </w:r>
      <w:r>
        <w:t xml:space="preserve">, as may appear from the discussions around it, </w:t>
      </w:r>
      <w:r w:rsidRPr="009C4F1A">
        <w:rPr>
          <w:rStyle w:val="StyleUnderline"/>
        </w:rPr>
        <w:t>controversy regarding</w:t>
      </w:r>
      <w:r>
        <w:t xml:space="preserve"> the measurement of </w:t>
      </w:r>
      <w:r w:rsidRPr="009C4F1A">
        <w:rPr>
          <w:rStyle w:val="StyleUnderline"/>
        </w:rPr>
        <w:t>success and the path to get there is sure to follow</w:t>
      </w:r>
      <w:r>
        <w:t xml:space="preserve">. The Crown Prince of Saudi Arabia, </w:t>
      </w:r>
      <w:r w:rsidRPr="005A0A7A">
        <w:rPr>
          <w:rStyle w:val="StyleUnderline"/>
        </w:rPr>
        <w:t>M</w:t>
      </w:r>
      <w:r>
        <w:t xml:space="preserve">ohammed </w:t>
      </w:r>
      <w:r w:rsidRPr="005A0A7A">
        <w:rPr>
          <w:rStyle w:val="StyleUnderline"/>
        </w:rPr>
        <w:t>b</w:t>
      </w:r>
      <w:r>
        <w:t xml:space="preserve">in </w:t>
      </w:r>
      <w:r w:rsidRPr="005A0A7A">
        <w:rPr>
          <w:rStyle w:val="StyleUnderline"/>
        </w:rPr>
        <w:t>S</w:t>
      </w:r>
      <w:r>
        <w:t xml:space="preserve">alman, who has taken on and grown into this role, however, has </w:t>
      </w:r>
      <w:r w:rsidRPr="005A0A7A">
        <w:rPr>
          <w:rStyle w:val="StyleUnderline"/>
        </w:rPr>
        <w:t>managed to attract</w:t>
      </w:r>
      <w:r>
        <w:t xml:space="preserve"> as much </w:t>
      </w:r>
      <w:r w:rsidRPr="005A0A7A">
        <w:rPr>
          <w:rStyle w:val="StyleUnderline"/>
        </w:rPr>
        <w:t>attention to his own person</w:t>
      </w:r>
      <w:r>
        <w:t xml:space="preserve"> as to the policies governing the implementation of the plan. </w:t>
      </w:r>
      <w:r w:rsidRPr="00AA18F0">
        <w:rPr>
          <w:rStyle w:val="StyleUnderline"/>
        </w:rPr>
        <w:t>The tone for the conversation has been set</w:t>
      </w:r>
      <w:r>
        <w:t xml:space="preserve"> less for the priorities that the Crown Prince has chosen to give to the particular aspect of the plan than </w:t>
      </w:r>
      <w:r w:rsidRPr="00AA18F0">
        <w:rPr>
          <w:rStyle w:val="StyleUnderline"/>
        </w:rPr>
        <w:t xml:space="preserve">by the mouthpieces for </w:t>
      </w:r>
      <w:r w:rsidRPr="008A1731">
        <w:rPr>
          <w:rStyle w:val="Emphasis"/>
        </w:rPr>
        <w:t>various adversarial forces</w:t>
      </w:r>
      <w:r w:rsidRPr="00AA18F0">
        <w:rPr>
          <w:rStyle w:val="StyleUnderline"/>
        </w:rPr>
        <w:t xml:space="preserve"> who would like</w:t>
      </w:r>
      <w:r>
        <w:t xml:space="preserve"> nothing more than </w:t>
      </w:r>
      <w:r w:rsidRPr="00AA18F0">
        <w:rPr>
          <w:rStyle w:val="StyleUnderline"/>
        </w:rPr>
        <w:t>to see him fail</w:t>
      </w:r>
      <w:r>
        <w:t xml:space="preserve">. </w:t>
      </w:r>
    </w:p>
    <w:p w14:paraId="6007B562" w14:textId="77777777" w:rsidR="00C12351" w:rsidRDefault="00C12351" w:rsidP="00C12351">
      <w:r w:rsidRPr="00620512">
        <w:rPr>
          <w:rStyle w:val="StyleUnderline"/>
        </w:rPr>
        <w:t>The greatest obstacle to success is not</w:t>
      </w:r>
      <w:r>
        <w:t xml:space="preserve"> necessarily any one of the seemingly obvious obstacles – </w:t>
      </w:r>
      <w:r w:rsidRPr="00620512">
        <w:rPr>
          <w:rStyle w:val="StyleUnderline"/>
        </w:rPr>
        <w:t>the war in Yemen</w:t>
      </w:r>
      <w:r>
        <w:t xml:space="preserve">, the ideological and military </w:t>
      </w:r>
      <w:r w:rsidRPr="00620512">
        <w:rPr>
          <w:rStyle w:val="StyleUnderline"/>
        </w:rPr>
        <w:t>threats presented by Iran, the Muslim Brotherhood,</w:t>
      </w:r>
      <w:r>
        <w:t xml:space="preserve"> or assorted </w:t>
      </w:r>
      <w:r w:rsidRPr="00620512">
        <w:rPr>
          <w:rStyle w:val="StyleUnderline"/>
        </w:rPr>
        <w:t>terrorist groups</w:t>
      </w:r>
      <w:r>
        <w:t xml:space="preserve">, the </w:t>
      </w:r>
      <w:r w:rsidRPr="00620512">
        <w:rPr>
          <w:rStyle w:val="StyleUnderline"/>
        </w:rPr>
        <w:t>economic growth pains</w:t>
      </w:r>
      <w:r>
        <w:t xml:space="preserve">, balancing </w:t>
      </w:r>
      <w:r w:rsidRPr="00620512">
        <w:rPr>
          <w:rStyle w:val="StyleUnderline"/>
        </w:rPr>
        <w:t>nationalism and</w:t>
      </w:r>
      <w:r>
        <w:t xml:space="preserve"> growing </w:t>
      </w:r>
      <w:r w:rsidRPr="00620512">
        <w:rPr>
          <w:rStyle w:val="StyleUnderline"/>
        </w:rPr>
        <w:t>business</w:t>
      </w:r>
      <w:r>
        <w:t xml:space="preserve"> relations </w:t>
      </w:r>
      <w:r w:rsidRPr="00620512">
        <w:rPr>
          <w:rStyle w:val="StyleUnderline"/>
        </w:rPr>
        <w:t xml:space="preserve">with the </w:t>
      </w:r>
      <w:r w:rsidRPr="00A75EE9">
        <w:rPr>
          <w:rStyle w:val="StyleUnderline"/>
        </w:rPr>
        <w:t>West, religious reforms, or integration of women</w:t>
      </w:r>
      <w:r>
        <w:t xml:space="preserve"> within a largely conservative society. Rather, </w:t>
      </w:r>
      <w:r w:rsidRPr="00021642">
        <w:rPr>
          <w:rStyle w:val="StyleUnderline"/>
        </w:rPr>
        <w:t>the central challenging is</w:t>
      </w:r>
      <w:r>
        <w:t xml:space="preserve"> balancing the framework of </w:t>
      </w:r>
      <w:r w:rsidRPr="00021642">
        <w:rPr>
          <w:rStyle w:val="StyleUnderline"/>
        </w:rPr>
        <w:t xml:space="preserve">dealing with </w:t>
      </w:r>
      <w:r w:rsidRPr="00107567">
        <w:rPr>
          <w:rStyle w:val="Emphasis"/>
        </w:rPr>
        <w:t>substantive policies</w:t>
      </w:r>
      <w:r>
        <w:t xml:space="preserve"> with </w:t>
      </w:r>
      <w:r w:rsidRPr="00746F63">
        <w:rPr>
          <w:rStyle w:val="StyleUnderline"/>
        </w:rPr>
        <w:t xml:space="preserve">figuring out when to respond and when to stay silent with regards to bad </w:t>
      </w:r>
      <w:r w:rsidRPr="00D92FD4">
        <w:rPr>
          <w:rStyle w:val="StyleUnderline"/>
        </w:rPr>
        <w:t xml:space="preserve">publicity, generated by </w:t>
      </w:r>
      <w:r w:rsidRPr="009A68C9">
        <w:rPr>
          <w:rStyle w:val="Emphasis"/>
        </w:rPr>
        <w:t>political and economic rivals</w:t>
      </w:r>
      <w:r w:rsidRPr="002C661A">
        <w:rPr>
          <w:rStyle w:val="StyleUnderline"/>
        </w:rPr>
        <w:t xml:space="preserve">, enemies, or mercenaries. </w:t>
      </w:r>
      <w:r>
        <w:t xml:space="preserve">Successful </w:t>
      </w:r>
      <w:r w:rsidRPr="00405BF4">
        <w:rPr>
          <w:rStyle w:val="StyleUnderline"/>
        </w:rPr>
        <w:t>information warfare</w:t>
      </w:r>
      <w:r>
        <w:t xml:space="preserve"> campaigns </w:t>
      </w:r>
      <w:r w:rsidRPr="00405BF4">
        <w:rPr>
          <w:rStyle w:val="StyleUnderline"/>
        </w:rPr>
        <w:t>can cause serious damage even to states that have</w:t>
      </w:r>
      <w:r>
        <w:t xml:space="preserve"> undergone significant transition and have </w:t>
      </w:r>
      <w:r w:rsidRPr="00405BF4">
        <w:rPr>
          <w:rStyle w:val="StyleUnderline"/>
        </w:rPr>
        <w:t>entered the realm of steady growth and comfortable openness</w:t>
      </w:r>
      <w:r>
        <w:t>.</w:t>
      </w:r>
    </w:p>
    <w:p w14:paraId="4B701BAB" w14:textId="379172E7" w:rsidR="00C12351" w:rsidRPr="00C706F7" w:rsidRDefault="00C12351" w:rsidP="00C12351">
      <w:pPr>
        <w:rPr>
          <w:u w:val="single"/>
        </w:rPr>
      </w:pPr>
      <w:r>
        <w:t xml:space="preserve">The chaos of </w:t>
      </w:r>
      <w:r w:rsidRPr="001163FB">
        <w:rPr>
          <w:rStyle w:val="StyleUnderline"/>
        </w:rPr>
        <w:t>political interventionism</w:t>
      </w:r>
      <w:r>
        <w:t xml:space="preserve"> in the United States has not brought down the government, for instance, but has </w:t>
      </w:r>
      <w:r w:rsidRPr="001163FB">
        <w:rPr>
          <w:rStyle w:val="StyleUnderline"/>
        </w:rPr>
        <w:t>caused the deepening of polarization to the point that</w:t>
      </w:r>
      <w:r>
        <w:t xml:space="preserve"> at times </w:t>
      </w:r>
      <w:r w:rsidRPr="001163FB">
        <w:rPr>
          <w:rStyle w:val="StyleUnderline"/>
        </w:rPr>
        <w:t>civil discussion concerning political disagreements appears unimaginable</w:t>
      </w:r>
      <w:r>
        <w:t xml:space="preserve">. Imagine a country growing through rapid, unprecedented changes with a young, dedicated, passionate leader at the helm – and the political repercussions of the internal deliberations and scrambles to get things right that follows. </w:t>
      </w:r>
      <w:r w:rsidRPr="006369F6">
        <w:rPr>
          <w:rStyle w:val="StyleUnderline"/>
        </w:rPr>
        <w:t>Even in the best case scenario</w:t>
      </w:r>
      <w:r>
        <w:t xml:space="preserve">, such </w:t>
      </w:r>
      <w:r w:rsidRPr="006369F6">
        <w:rPr>
          <w:rStyle w:val="StyleUnderline"/>
        </w:rPr>
        <w:t>transitions come with</w:t>
      </w:r>
      <w:r>
        <w:t xml:space="preserve"> a share of </w:t>
      </w:r>
      <w:r w:rsidRPr="006369F6">
        <w:rPr>
          <w:rStyle w:val="StyleUnderline"/>
        </w:rPr>
        <w:t>stumbling blocks and trial and error decisionmaking</w:t>
      </w:r>
      <w:r>
        <w:t xml:space="preserve">. KSA right now is like a giant start-up, which gives a tremendous outlet for creative destruction, innovation, and opportunities but at the same time opens the door to mistakes inherent to any experimentation or novel approach. Furthermore, no one in the government is a saint; human nature can be impulsive and volatile; when placed under the tremendous pressure of internal and external expectations, however favorable, every quibble, every imperfection is magnified. </w:t>
      </w:r>
      <w:r w:rsidRPr="00A934DD">
        <w:rPr>
          <w:rStyle w:val="StyleUnderline"/>
        </w:rPr>
        <w:t>Those who wish to blow experimental waivering out of proportion will certainly find a way to do so</w:t>
      </w:r>
      <w:r>
        <w:t xml:space="preserve">. Criticism of uninvolved third parties can appear detached and even damaging to those who have dedicated themselves to their first venture. </w:t>
      </w:r>
      <w:r w:rsidRPr="009A14C4">
        <w:rPr>
          <w:rStyle w:val="StyleUnderline"/>
        </w:rPr>
        <w:t>The destructive force of malicious attacks</w:t>
      </w:r>
      <w:r>
        <w:t xml:space="preserve"> in such circumstances, however, </w:t>
      </w:r>
      <w:r w:rsidRPr="009A14C4">
        <w:rPr>
          <w:rStyle w:val="StyleUnderline"/>
        </w:rPr>
        <w:t xml:space="preserve">may have a truly </w:t>
      </w:r>
      <w:r w:rsidRPr="009A14C4">
        <w:rPr>
          <w:rStyle w:val="Emphasis"/>
        </w:rPr>
        <w:t>devastating</w:t>
      </w:r>
      <w:r w:rsidRPr="009A14C4">
        <w:rPr>
          <w:rStyle w:val="StyleUnderline"/>
        </w:rPr>
        <w:t xml:space="preserve">, </w:t>
      </w:r>
      <w:r w:rsidRPr="009A14C4">
        <w:rPr>
          <w:rStyle w:val="Emphasis"/>
        </w:rPr>
        <w:t>demoralizing</w:t>
      </w:r>
      <w:r w:rsidRPr="009A14C4">
        <w:rPr>
          <w:rStyle w:val="StyleUnderline"/>
        </w:rPr>
        <w:t xml:space="preserve"> effects on all involved.</w:t>
      </w:r>
    </w:p>
    <w:p w14:paraId="564884A5" w14:textId="6880AD9A" w:rsidR="0058418D" w:rsidRDefault="0058418D" w:rsidP="0058418D">
      <w:pPr>
        <w:pStyle w:val="Heading2"/>
      </w:pPr>
      <w:r>
        <w:t xml:space="preserve">UQ </w:t>
      </w:r>
    </w:p>
    <w:p w14:paraId="088F7619" w14:textId="20F48FD7" w:rsidR="00C13437" w:rsidRDefault="00C13437" w:rsidP="00C13437">
      <w:pPr>
        <w:pStyle w:val="Heading3"/>
      </w:pPr>
      <w:r>
        <w:t>UQ – Threat to Throne</w:t>
      </w:r>
    </w:p>
    <w:p w14:paraId="57FFF7F5" w14:textId="52685B9D" w:rsidR="00C13437" w:rsidRDefault="00C13437" w:rsidP="00C13437">
      <w:pPr>
        <w:pStyle w:val="Heading4"/>
      </w:pPr>
      <w:r>
        <w:t>The Royal Court is looking to make moves on MBS</w:t>
      </w:r>
    </w:p>
    <w:p w14:paraId="11D849AC" w14:textId="77777777" w:rsidR="00C13437" w:rsidRDefault="00C13437" w:rsidP="00C13437">
      <w:r w:rsidRPr="00535313">
        <w:rPr>
          <w:rStyle w:val="Style13ptBold"/>
        </w:rPr>
        <w:t>Koundouno 3-6</w:t>
      </w:r>
      <w:r>
        <w:t xml:space="preserve">-19 – Editor for Morocco World News (Tamba François, “Saudi Royal Family Reportedly Divided Between MBS, King Salman,” Morocco World News, March 6 2019, </w:t>
      </w:r>
      <w:hyperlink r:id="rId6" w:history="1">
        <w:r>
          <w:rPr>
            <w:rStyle w:val="Hyperlink"/>
          </w:rPr>
          <w:t>https://www.moroccoworldnews.com/2019/03/267297/saudi-royal-family-divided-mbs-king-salman/</w:t>
        </w:r>
      </w:hyperlink>
      <w:r>
        <w:t>)//al</w:t>
      </w:r>
    </w:p>
    <w:p w14:paraId="318F12E4" w14:textId="77777777" w:rsidR="00C13437" w:rsidRDefault="00C13437" w:rsidP="00C13437">
      <w:r>
        <w:t xml:space="preserve"> Rabat – </w:t>
      </w:r>
      <w:r w:rsidRPr="00535313">
        <w:rPr>
          <w:rStyle w:val="StyleUnderline"/>
        </w:rPr>
        <w:t>Disagreements between</w:t>
      </w:r>
      <w:r>
        <w:t xml:space="preserve"> Saudi Arabia’s </w:t>
      </w:r>
      <w:r w:rsidRPr="00535313">
        <w:rPr>
          <w:rStyle w:val="StyleUnderline"/>
        </w:rPr>
        <w:t>King Salman</w:t>
      </w:r>
      <w:r>
        <w:t xml:space="preserve"> bin Abdulaziz Al Saud </w:t>
      </w:r>
      <w:r w:rsidRPr="00535313">
        <w:rPr>
          <w:rStyle w:val="StyleUnderline"/>
        </w:rPr>
        <w:t xml:space="preserve">and his son </w:t>
      </w:r>
      <w:r>
        <w:t>Crown Prince Mohammed bin Salman (</w:t>
      </w:r>
      <w:r w:rsidRPr="00535313">
        <w:rPr>
          <w:rStyle w:val="StyleUnderline"/>
        </w:rPr>
        <w:t xml:space="preserve">MBS) have grown to such an extent that </w:t>
      </w:r>
      <w:r w:rsidRPr="00535313">
        <w:rPr>
          <w:rStyle w:val="Emphasis"/>
        </w:rPr>
        <w:t>the royal court is allegedly taking measures to curb the crown prince’s increasing authority.</w:t>
      </w:r>
    </w:p>
    <w:p w14:paraId="58D492A3" w14:textId="77777777" w:rsidR="00C13437" w:rsidRDefault="00C13437" w:rsidP="00C13437">
      <w:r w:rsidRPr="00535313">
        <w:rPr>
          <w:rStyle w:val="StyleUnderline"/>
        </w:rPr>
        <w:t xml:space="preserve">The Guardian reported </w:t>
      </w:r>
      <w:r>
        <w:t xml:space="preserve">yesterday that </w:t>
      </w:r>
      <w:r w:rsidRPr="00535313">
        <w:rPr>
          <w:rStyle w:val="Emphasis"/>
        </w:rPr>
        <w:t>rumors of growing tensions between the King and the crown prince</w:t>
      </w:r>
      <w:r>
        <w:t xml:space="preserve"> have been the most debated subject in Saudi royal circles in recent days.</w:t>
      </w:r>
    </w:p>
    <w:p w14:paraId="6E0A60F0" w14:textId="77777777" w:rsidR="00C13437" w:rsidRPr="00535313" w:rsidRDefault="00C13437" w:rsidP="00C13437">
      <w:pPr>
        <w:rPr>
          <w:u w:val="single"/>
        </w:rPr>
      </w:pPr>
      <w:r>
        <w:t xml:space="preserve">According to the article, </w:t>
      </w:r>
      <w:r w:rsidRPr="00535313">
        <w:rPr>
          <w:rStyle w:val="StyleUnderline"/>
        </w:rPr>
        <w:t>the King is significantly upset by a number of moves from MBS</w:t>
      </w:r>
      <w:r>
        <w:t xml:space="preserve">, both </w:t>
      </w:r>
      <w:r w:rsidRPr="00535313">
        <w:rPr>
          <w:rStyle w:val="StyleUnderline"/>
        </w:rPr>
        <w:t>at the domestic and diplomatic levels.</w:t>
      </w:r>
    </w:p>
    <w:p w14:paraId="1F35BC58" w14:textId="77777777" w:rsidR="00C13437" w:rsidRDefault="00C13437" w:rsidP="00C13437">
      <w:r>
        <w:t>“</w:t>
      </w:r>
      <w:r w:rsidRPr="001D4DB0">
        <w:rPr>
          <w:rStyle w:val="StyleUnderline"/>
        </w:rPr>
        <w:t>There are growing signs of a potentially destabilizing rift between the king of Saudi Arabia and his heir</w:t>
      </w:r>
      <w:r>
        <w:t>,” the newspaper reported.</w:t>
      </w:r>
    </w:p>
    <w:p w14:paraId="6B8737D6" w14:textId="77777777" w:rsidR="00C13437" w:rsidRDefault="00C13437" w:rsidP="00C13437">
      <w:r w:rsidRPr="00535313">
        <w:rPr>
          <w:rStyle w:val="StyleUnderline"/>
        </w:rPr>
        <w:t>Tensions between the two</w:t>
      </w:r>
      <w:r>
        <w:t xml:space="preserve"> reportedly </w:t>
      </w:r>
      <w:r w:rsidRPr="00535313">
        <w:rPr>
          <w:rStyle w:val="StyleUnderline"/>
        </w:rPr>
        <w:t>date back to</w:t>
      </w:r>
      <w:r>
        <w:t xml:space="preserve"> the global backlash that followed news of the murder of Jamal </w:t>
      </w:r>
      <w:r w:rsidRPr="00535313">
        <w:rPr>
          <w:rStyle w:val="Emphasis"/>
        </w:rPr>
        <w:t>Khashoggi</w:t>
      </w:r>
      <w:r>
        <w:t>, a Saudi journalist who was killed in October 2018 at the Saudi consulate in Istanbul.</w:t>
      </w:r>
    </w:p>
    <w:p w14:paraId="3D75EB9A" w14:textId="77777777" w:rsidR="00C13437" w:rsidRDefault="00C13437" w:rsidP="00C13437">
      <w:r>
        <w:t>Khashoggi was trenchantly critical of the crown prince’s high-handed rule, and US intelligence agencies have concluded that MBS was involved in the journalist’s murder.</w:t>
      </w:r>
    </w:p>
    <w:p w14:paraId="6FDC4B48" w14:textId="77777777" w:rsidR="00C13437" w:rsidRDefault="00C13437" w:rsidP="00C13437">
      <w:r>
        <w:t xml:space="preserve">According to the British news outlet, however, </w:t>
      </w:r>
      <w:r w:rsidRPr="00535313">
        <w:rPr>
          <w:rStyle w:val="Emphasis"/>
        </w:rPr>
        <w:t>the Khashoggi affair was one among many reasons for the “growing rift</w:t>
      </w:r>
      <w:r>
        <w:t>” between father and son.</w:t>
      </w:r>
    </w:p>
    <w:p w14:paraId="71410F46" w14:textId="77777777" w:rsidR="00C13437" w:rsidRDefault="00C13437" w:rsidP="00C13437">
      <w:r>
        <w:t>Egypt visit</w:t>
      </w:r>
    </w:p>
    <w:p w14:paraId="67F3F606" w14:textId="77777777" w:rsidR="00C13437" w:rsidRPr="00535313" w:rsidRDefault="00C13437" w:rsidP="00C13437">
      <w:pPr>
        <w:rPr>
          <w:u w:val="single"/>
        </w:rPr>
      </w:pPr>
      <w:r>
        <w:t xml:space="preserve">Citing a “detailed account from a source,” </w:t>
      </w:r>
      <w:r w:rsidRPr="00535313">
        <w:rPr>
          <w:rStyle w:val="StyleUnderline"/>
        </w:rPr>
        <w:t>the Guardian indicated that the divergence between the two reached its most critical point during King Salman’s visit to Egypt late in February.</w:t>
      </w:r>
    </w:p>
    <w:p w14:paraId="15323F4A" w14:textId="77777777" w:rsidR="00C13437" w:rsidRDefault="00C13437" w:rsidP="00C13437">
      <w:r>
        <w:t xml:space="preserve">While </w:t>
      </w:r>
      <w:r w:rsidRPr="00535313">
        <w:rPr>
          <w:rStyle w:val="Emphasis"/>
        </w:rPr>
        <w:t>in Egypt, the King “was warned by his advisors he was at risk of a potential move against him.”</w:t>
      </w:r>
    </w:p>
    <w:p w14:paraId="43B2BE11" w14:textId="77777777" w:rsidR="00C13437" w:rsidRDefault="00C13437" w:rsidP="00C13437">
      <w:r w:rsidRPr="00535313">
        <w:rPr>
          <w:rStyle w:val="StyleUnderline"/>
        </w:rPr>
        <w:t>So “alarmed” was King Salman’s entourage by MBS’s perceived defiance that a 30-member security team from the interior ministry flew to Egypt to replace the existing security crew believed to be loyal to MBS</w:t>
      </w:r>
      <w:r>
        <w:t>. “The king’s advisers also dismissed Egyptian security personnel who were guarding him while he was in Egypt,” the article noted.</w:t>
      </w:r>
    </w:p>
    <w:p w14:paraId="3B327741" w14:textId="77777777" w:rsidR="00C13437" w:rsidRDefault="00C13437" w:rsidP="00C13437">
      <w:r>
        <w:t>A subsequent incident that may add legitimacy to the reported friction occurred when, upon the King’s return from Egypt, MBS was not among the officials to welcome his father at the airport.</w:t>
      </w:r>
    </w:p>
    <w:p w14:paraId="1A15D3BB" w14:textId="77777777" w:rsidR="00C13437" w:rsidRDefault="00C13437" w:rsidP="00C13437">
      <w:r>
        <w:t>“</w:t>
      </w:r>
      <w:r w:rsidRPr="00535313">
        <w:rPr>
          <w:rStyle w:val="Emphasis"/>
        </w:rPr>
        <w:t>There are subtle but important signs of something amiss in the royal palace</w:t>
      </w:r>
      <w:r>
        <w:t>,” the Brookings Intelligence Project’s director Bruce Riedel told the British newspaper.</w:t>
      </w:r>
    </w:p>
    <w:p w14:paraId="02FA4155" w14:textId="41DEC482" w:rsidR="005317EE" w:rsidRDefault="005317EE" w:rsidP="005317EE">
      <w:pPr>
        <w:pStyle w:val="Heading3"/>
      </w:pPr>
      <w:r>
        <w:t>UQ – Trump Support</w:t>
      </w:r>
    </w:p>
    <w:p w14:paraId="744290CA" w14:textId="77777777" w:rsidR="0053310B" w:rsidRDefault="0053310B" w:rsidP="0053310B">
      <w:pPr>
        <w:pStyle w:val="Heading4"/>
      </w:pPr>
      <w:r>
        <w:t xml:space="preserve">Trump is </w:t>
      </w:r>
      <w:r>
        <w:rPr>
          <w:u w:val="single"/>
        </w:rPr>
        <w:t>last person</w:t>
      </w:r>
      <w:r>
        <w:t xml:space="preserve"> currently supporting MBS – he </w:t>
      </w:r>
      <w:r w:rsidRPr="00886F89">
        <w:rPr>
          <w:u w:val="single"/>
        </w:rPr>
        <w:t>vetoed</w:t>
      </w:r>
      <w:r>
        <w:t xml:space="preserve"> multiple bills to end US arms and </w:t>
      </w:r>
      <w:r w:rsidRPr="00886F89">
        <w:rPr>
          <w:u w:val="single"/>
        </w:rPr>
        <w:t>rammed through</w:t>
      </w:r>
      <w:r>
        <w:t xml:space="preserve"> 8 billion in arms sales. </w:t>
      </w:r>
    </w:p>
    <w:p w14:paraId="38B99DD4" w14:textId="77777777" w:rsidR="0053310B" w:rsidRPr="004D1494" w:rsidRDefault="0053310B" w:rsidP="0053310B">
      <w:r w:rsidRPr="004D1494">
        <w:rPr>
          <w:rStyle w:val="Style13ptBold"/>
        </w:rPr>
        <w:t>Washington Post ‘6/18</w:t>
      </w:r>
      <w:r>
        <w:t xml:space="preserve"> </w:t>
      </w:r>
      <w:r w:rsidRPr="0093711E">
        <w:t>(Washington Post; American daily newspaper with a particular emphasis on national politics and the federal government; 6-18-2019; "Trump continues to kowtow to MBS; Congress has a chance to say no"; Connecticut Post; https://www.ctpost.com/opinion/article/Trump-continues-to-kowtow-to-MBS-Congress-has-a-14009611.php; Accessed 6-25-2019; Camp-AH)</w:t>
      </w:r>
    </w:p>
    <w:p w14:paraId="43E89F03" w14:textId="77777777" w:rsidR="0053310B" w:rsidRPr="004B292C" w:rsidRDefault="0053310B" w:rsidP="0053310B">
      <w:pPr>
        <w:rPr>
          <w:b/>
          <w:bCs/>
          <w:u w:val="single"/>
        </w:rPr>
      </w:pPr>
      <w:r>
        <w:t xml:space="preserve">President Donald </w:t>
      </w:r>
      <w:r w:rsidRPr="00DC0BE4">
        <w:rPr>
          <w:u w:val="single"/>
        </w:rPr>
        <w:t xml:space="preserve">Trump's </w:t>
      </w:r>
      <w:r w:rsidRPr="00DC0BE4">
        <w:rPr>
          <w:b/>
          <w:bCs/>
          <w:u w:val="single"/>
        </w:rPr>
        <w:t>devotion</w:t>
      </w:r>
      <w:r w:rsidRPr="00DC0BE4">
        <w:rPr>
          <w:u w:val="single"/>
        </w:rPr>
        <w:t xml:space="preserve"> to</w:t>
      </w:r>
      <w:r>
        <w:t xml:space="preserve"> his relationship with </w:t>
      </w:r>
      <w:r w:rsidRPr="00DC0BE4">
        <w:rPr>
          <w:u w:val="single"/>
        </w:rPr>
        <w:t>Saudi Arabia's crown prince, Mohammed bin Salman</w:t>
      </w:r>
      <w:r>
        <w:t xml:space="preserve">, evidently </w:t>
      </w:r>
      <w:r w:rsidRPr="00DC0BE4">
        <w:rPr>
          <w:b/>
          <w:bCs/>
          <w:u w:val="single"/>
        </w:rPr>
        <w:t>exceeds</w:t>
      </w:r>
      <w:r w:rsidRPr="00DC0BE4">
        <w:rPr>
          <w:u w:val="single"/>
        </w:rPr>
        <w:t xml:space="preserve"> his respect for Congress and the laws it</w:t>
      </w:r>
      <w:r>
        <w:t xml:space="preserve"> </w:t>
      </w:r>
      <w:r w:rsidRPr="00DC0BE4">
        <w:rPr>
          <w:u w:val="single"/>
        </w:rPr>
        <w:t>passes</w:t>
      </w:r>
      <w:r>
        <w:t xml:space="preserve">. Earlier this year, </w:t>
      </w:r>
      <w:r w:rsidRPr="00DC0BE4">
        <w:rPr>
          <w:u w:val="single"/>
        </w:rPr>
        <w:t xml:space="preserve">the White House </w:t>
      </w:r>
      <w:r w:rsidRPr="00DC0BE4">
        <w:rPr>
          <w:b/>
          <w:bCs/>
          <w:u w:val="single"/>
        </w:rPr>
        <w:t>ignored</w:t>
      </w:r>
      <w:r w:rsidRPr="00DC0BE4">
        <w:rPr>
          <w:u w:val="single"/>
        </w:rPr>
        <w:t xml:space="preserve"> a legal requirement that it provide the Senate with</w:t>
      </w:r>
      <w:r>
        <w:t xml:space="preserve"> </w:t>
      </w:r>
      <w:r w:rsidRPr="00DC0BE4">
        <w:rPr>
          <w:u w:val="single"/>
        </w:rPr>
        <w:t xml:space="preserve">a </w:t>
      </w:r>
      <w:r w:rsidRPr="00DC0BE4">
        <w:rPr>
          <w:b/>
          <w:bCs/>
          <w:u w:val="single"/>
        </w:rPr>
        <w:t>report</w:t>
      </w:r>
      <w:r w:rsidRPr="00DC0BE4">
        <w:rPr>
          <w:u w:val="single"/>
        </w:rPr>
        <w:t xml:space="preserve"> on the crown prince's responsibility in the murder</w:t>
      </w:r>
      <w:r>
        <w:t xml:space="preserve"> of Washington Post contributing columnist Jamal Khashoggi. Then, </w:t>
      </w:r>
      <w:r w:rsidRPr="00DC0BE4">
        <w:rPr>
          <w:u w:val="single"/>
        </w:rPr>
        <w:t xml:space="preserve">after </w:t>
      </w:r>
      <w:r w:rsidRPr="00DC0BE4">
        <w:rPr>
          <w:b/>
          <w:bCs/>
          <w:u w:val="single"/>
        </w:rPr>
        <w:t>vetoing</w:t>
      </w:r>
      <w:r w:rsidRPr="00DC0BE4">
        <w:rPr>
          <w:u w:val="single"/>
        </w:rPr>
        <w:t xml:space="preserve"> a bipartisan resolution that would have </w:t>
      </w:r>
      <w:r w:rsidRPr="00DC0BE4">
        <w:rPr>
          <w:b/>
          <w:bCs/>
          <w:u w:val="single"/>
        </w:rPr>
        <w:t>ended</w:t>
      </w:r>
      <w:r w:rsidRPr="00DC0BE4">
        <w:rPr>
          <w:u w:val="single"/>
        </w:rPr>
        <w:t xml:space="preserve"> U.S. support for</w:t>
      </w:r>
      <w:r>
        <w:t xml:space="preserve"> the </w:t>
      </w:r>
      <w:r w:rsidRPr="00DC0BE4">
        <w:rPr>
          <w:u w:val="single"/>
        </w:rPr>
        <w:t>disastrous Saudi-led intervention in Yemen,</w:t>
      </w:r>
      <w:r>
        <w:t xml:space="preserve"> </w:t>
      </w:r>
      <w:r w:rsidRPr="00DC0BE4">
        <w:rPr>
          <w:u w:val="single"/>
        </w:rPr>
        <w:t xml:space="preserve">Trump invoked </w:t>
      </w:r>
      <w:r w:rsidRPr="00DC0BE4">
        <w:rPr>
          <w:b/>
          <w:bCs/>
          <w:u w:val="single"/>
        </w:rPr>
        <w:t>emergency authority</w:t>
      </w:r>
      <w:r w:rsidRPr="00DC0BE4">
        <w:rPr>
          <w:u w:val="single"/>
        </w:rPr>
        <w:t xml:space="preserve"> </w:t>
      </w:r>
      <w:r>
        <w:t xml:space="preserve">in an attempt </w:t>
      </w:r>
      <w:r w:rsidRPr="00DC0BE4">
        <w:rPr>
          <w:u w:val="single"/>
        </w:rPr>
        <w:t xml:space="preserve">to ram through </w:t>
      </w:r>
      <w:r w:rsidRPr="00DC0BE4">
        <w:rPr>
          <w:b/>
          <w:bCs/>
          <w:u w:val="single"/>
        </w:rPr>
        <w:t>$8 billion</w:t>
      </w:r>
      <w:r w:rsidRPr="00DC0BE4">
        <w:rPr>
          <w:u w:val="single"/>
        </w:rPr>
        <w:t xml:space="preserve"> in new arms sales to Saudi Arabia</w:t>
      </w:r>
      <w:r>
        <w:t xml:space="preserve">, the United Arab Emirates and Jordan </w:t>
      </w:r>
      <w:r w:rsidRPr="00DC0BE4">
        <w:rPr>
          <w:u w:val="single"/>
        </w:rPr>
        <w:t xml:space="preserve">without </w:t>
      </w:r>
      <w:r w:rsidRPr="00DC0BE4">
        <w:rPr>
          <w:b/>
          <w:bCs/>
          <w:u w:val="single"/>
        </w:rPr>
        <w:t>congressional review.</w:t>
      </w:r>
    </w:p>
    <w:p w14:paraId="4E291D7E" w14:textId="508B067E" w:rsidR="0053310B" w:rsidRDefault="0053310B" w:rsidP="0053310B">
      <w:r w:rsidRPr="00592837">
        <w:t>Congress now has an opportunity to demonstrate that it will not allow the president to trample on its prerogatives to appease a murderous Arab</w:t>
      </w:r>
      <w:r>
        <w:t xml:space="preserve"> strongman. The Senate is expected to vote this week on a number of resolutions disapproving the arms sales, and similar legislation is pending in the House. The measures have bipartisan support: </w:t>
      </w:r>
      <w:r w:rsidRPr="00886F89">
        <w:rPr>
          <w:u w:val="single"/>
        </w:rPr>
        <w:t xml:space="preserve">Senior Republicans have been </w:t>
      </w:r>
      <w:r w:rsidRPr="00886F89">
        <w:rPr>
          <w:b/>
          <w:bCs/>
          <w:u w:val="single"/>
        </w:rPr>
        <w:t>infuriated</w:t>
      </w:r>
      <w:r w:rsidRPr="00886F89">
        <w:rPr>
          <w:u w:val="single"/>
        </w:rPr>
        <w:t xml:space="preserve"> by Trump's disregard for </w:t>
      </w:r>
      <w:r w:rsidRPr="00886F89">
        <w:rPr>
          <w:b/>
          <w:bCs/>
          <w:u w:val="single"/>
        </w:rPr>
        <w:t>congressional authority</w:t>
      </w:r>
      <w:r w:rsidRPr="00886F89">
        <w:rPr>
          <w:u w:val="single"/>
        </w:rPr>
        <w:t xml:space="preserve"> and</w:t>
      </w:r>
      <w:r>
        <w:t xml:space="preserve"> for </w:t>
      </w:r>
      <w:r w:rsidRPr="00886F89">
        <w:rPr>
          <w:u w:val="single"/>
        </w:rPr>
        <w:t xml:space="preserve">his </w:t>
      </w:r>
      <w:r w:rsidRPr="00886F89">
        <w:rPr>
          <w:b/>
          <w:bCs/>
          <w:u w:val="single"/>
        </w:rPr>
        <w:t>indiscriminate support</w:t>
      </w:r>
      <w:r w:rsidRPr="00886F89">
        <w:rPr>
          <w:u w:val="single"/>
        </w:rPr>
        <w:t xml:space="preserve"> for the </w:t>
      </w:r>
      <w:r w:rsidRPr="00886F89">
        <w:rPr>
          <w:b/>
          <w:bCs/>
          <w:u w:val="single"/>
        </w:rPr>
        <w:t>Saudi regime</w:t>
      </w:r>
      <w:r>
        <w:t xml:space="preserve"> despite its record of committing likely war crimes in Yemen while torturing and killingdomestic opponents.</w:t>
      </w:r>
    </w:p>
    <w:p w14:paraId="0084DD1B" w14:textId="77777777" w:rsidR="000946CB" w:rsidRDefault="000946CB" w:rsidP="0053310B"/>
    <w:p w14:paraId="35AE85FF" w14:textId="1F18D272" w:rsidR="0053310B" w:rsidRPr="00DB6BBB" w:rsidRDefault="0053310B" w:rsidP="0053310B">
      <w:pPr>
        <w:pStyle w:val="Heading4"/>
      </w:pPr>
      <w:r w:rsidRPr="00DB6BBB">
        <w:rPr>
          <w:u w:val="single"/>
        </w:rPr>
        <w:t>However</w:t>
      </w:r>
      <w:r>
        <w:t xml:space="preserve"> – US support insulates him from the royal family</w:t>
      </w:r>
    </w:p>
    <w:p w14:paraId="035755F1" w14:textId="77777777" w:rsidR="0053310B" w:rsidRDefault="0053310B" w:rsidP="0053310B">
      <w:r w:rsidRPr="00DB6BBB">
        <w:rPr>
          <w:rStyle w:val="Style13ptBold"/>
        </w:rPr>
        <w:t>MEE 18</w:t>
      </w:r>
      <w:r>
        <w:t xml:space="preserve"> (“Saudi royal family members plotting to block MBS accession, says report,” Middle East Eye, 20 November 2018, </w:t>
      </w:r>
      <w:hyperlink r:id="rId7" w:history="1">
        <w:r>
          <w:rPr>
            <w:rStyle w:val="Hyperlink"/>
          </w:rPr>
          <w:t>https://www.middleeasteye.net/news/saudi-royal-family-members-plotting-block-mbs-accession-says-report</w:t>
        </w:r>
      </w:hyperlink>
      <w:r>
        <w:t>)//al</w:t>
      </w:r>
    </w:p>
    <w:p w14:paraId="4888AAE8" w14:textId="77777777" w:rsidR="0053310B" w:rsidRDefault="0053310B" w:rsidP="0053310B">
      <w:r>
        <w:t>Hundreds of princes</w:t>
      </w:r>
    </w:p>
    <w:p w14:paraId="3E117480" w14:textId="77777777" w:rsidR="0053310B" w:rsidRDefault="0053310B" w:rsidP="0053310B">
      <w:r>
        <w:t>The House of Saud is made up of hundreds of princes. Unlike typical European monarchies, there is no automatic succession from father to eldest son. Instead the kingdom’s tribal traditions dictate that the king and senior family members from each branch select the heir they consider fittest to lead.</w:t>
      </w:r>
    </w:p>
    <w:p w14:paraId="3EAF33C2" w14:textId="77777777" w:rsidR="0053310B" w:rsidRDefault="0053310B" w:rsidP="0053310B">
      <w:r>
        <w:t xml:space="preserve">According to Reuters, </w:t>
      </w:r>
      <w:r w:rsidRPr="00DB6BBB">
        <w:rPr>
          <w:rStyle w:val="StyleUnderline"/>
        </w:rPr>
        <w:t>senior US officials have indicated to Saudi advisers in recent weeks that they would support Prince Ahmad</w:t>
      </w:r>
      <w:r>
        <w:t xml:space="preserve">, who was deputy interior minister for nearly 40 years, </w:t>
      </w:r>
      <w:r w:rsidRPr="00DB6BBB">
        <w:rPr>
          <w:rStyle w:val="StyleUnderline"/>
        </w:rPr>
        <w:t>as a potential successor</w:t>
      </w:r>
      <w:r>
        <w:t>, according to Saudi sources with direct knowledge of the consultations.</w:t>
      </w:r>
    </w:p>
    <w:p w14:paraId="62616A79" w14:textId="77777777" w:rsidR="0053310B" w:rsidRDefault="0053310B" w:rsidP="0053310B">
      <w:r>
        <w:t>Saudi sources told Reuters they were confident that Prince Ahmad would not change or reverse any of the social or economic reforms enacted by MBS, would honour existing military procurement contracts and would restore the unity of the family.</w:t>
      </w:r>
    </w:p>
    <w:p w14:paraId="4E3E8B5C" w14:textId="77777777" w:rsidR="0053310B" w:rsidRDefault="0053310B" w:rsidP="0053310B">
      <w:r w:rsidRPr="00DB6BBB">
        <w:rPr>
          <w:rStyle w:val="StyleUnderline"/>
        </w:rPr>
        <w:t xml:space="preserve">The US has cooled on MBS not only because of his suspected role in Khashoggi's killing, but also because the crown prince recently urged the Saudi defence ministry to explore alternative weapons supplies </w:t>
      </w:r>
      <w:r>
        <w:t>from Russia, the sources said.</w:t>
      </w:r>
    </w:p>
    <w:p w14:paraId="5075155F" w14:textId="77777777" w:rsidR="0053310B" w:rsidRDefault="0053310B" w:rsidP="0053310B">
      <w:r>
        <w:t xml:space="preserve">However, </w:t>
      </w:r>
      <w:r w:rsidRPr="00DB6BBB">
        <w:rPr>
          <w:rStyle w:val="StyleUnderline"/>
        </w:rPr>
        <w:t>one senior US official told Reuters the White House is in no hurry to distance itself from the crown prince despite pressure from lawmakers and the CIA’s assessment that MBS ordered Khashoggi’s murder</w:t>
      </w:r>
      <w:r>
        <w:t>, though that could change once Trump gets a definitive report on the killing from the intelligence community.</w:t>
      </w:r>
    </w:p>
    <w:p w14:paraId="36C1CC42" w14:textId="77777777" w:rsidR="0053310B" w:rsidRDefault="0053310B" w:rsidP="0053310B">
      <w:r>
        <w:t xml:space="preserve">The official also said the White House saw it as noteworthy that King Salman seemed to stand by his son in a speech in Riyadh on Monday and made no direct reference to Khashoggi’s killing, except to praise the Saudi public prosecutor. </w:t>
      </w:r>
    </w:p>
    <w:p w14:paraId="43C5C549" w14:textId="77777777" w:rsidR="0053310B" w:rsidRDefault="0053310B" w:rsidP="0053310B">
      <w:r>
        <w:t xml:space="preserve">A senior Saudi source told MEE this week that, in fact, </w:t>
      </w:r>
      <w:r w:rsidRPr="00DB6BBB">
        <w:rPr>
          <w:rStyle w:val="Emphasis"/>
        </w:rPr>
        <w:t>the US is helping Saudi Arabia navigate through the Khashoggi crisis.</w:t>
      </w:r>
    </w:p>
    <w:p w14:paraId="152E5C09" w14:textId="77777777" w:rsidR="0053310B" w:rsidRDefault="0053310B" w:rsidP="0053310B">
      <w:r w:rsidRPr="00DB6BBB">
        <w:rPr>
          <w:rStyle w:val="Emphasis"/>
        </w:rPr>
        <w:t>US Secretary of State Mike Pompeo, the source said, drew up a roadmap to insulate the king and crown prince</w:t>
      </w:r>
      <w:r>
        <w:t>, a</w:t>
      </w:r>
      <w:r w:rsidRPr="00DB6BBB">
        <w:rPr>
          <w:rStyle w:val="StyleUnderline"/>
        </w:rPr>
        <w:t xml:space="preserve"> plan that included an option to pin the Saudi journalist’s murder on an innocent member of the ruling al-Saud family</w:t>
      </w:r>
      <w:r>
        <w:t xml:space="preserve"> in order to insulate those at the very top.</w:t>
      </w:r>
    </w:p>
    <w:p w14:paraId="2E8D88EE" w14:textId="77777777" w:rsidR="0053310B" w:rsidRDefault="0053310B" w:rsidP="0053310B"/>
    <w:p w14:paraId="3975B949" w14:textId="77777777" w:rsidR="00A541E9" w:rsidRDefault="00A541E9" w:rsidP="00A541E9">
      <w:pPr>
        <w:pStyle w:val="Heading4"/>
      </w:pPr>
      <w:r>
        <w:t>MBS has popularity and US support—but any issue decks both</w:t>
      </w:r>
    </w:p>
    <w:p w14:paraId="7451EC79" w14:textId="77777777" w:rsidR="00A541E9" w:rsidRPr="00377E32" w:rsidRDefault="00A541E9" w:rsidP="00A541E9">
      <w:r w:rsidRPr="00CF40F1">
        <w:rPr>
          <w:rStyle w:val="Style13ptBold"/>
        </w:rPr>
        <w:t>Yadlin and Guzansky 17</w:t>
      </w:r>
      <w:r>
        <w:t xml:space="preserve"> Amos Yadlin, </w:t>
      </w:r>
      <w:r w:rsidRPr="00CF40F1">
        <w:t>Executive Director of Tel Aviv University’s Institute for National Security Studies</w:t>
      </w:r>
      <w:r>
        <w:t xml:space="preserve">; </w:t>
      </w:r>
      <w:r w:rsidRPr="00524817">
        <w:t>Yoel Guzansky</w:t>
      </w:r>
      <w:r>
        <w:t>,</w:t>
      </w:r>
      <w:r w:rsidRPr="00524817">
        <w:t xml:space="preserve"> Senior Researcher at the Institute for National Security Studies, Tel Aviv University</w:t>
      </w:r>
      <w:r>
        <w:t>.</w:t>
      </w:r>
      <w:r w:rsidRPr="00CF40F1">
        <w:t xml:space="preserve"> </w:t>
      </w:r>
      <w:r>
        <w:t>“</w:t>
      </w:r>
      <w:r w:rsidRPr="00377E32">
        <w:t>Saudi Arabia in an Accelerated and Risky Process of Transformation</w:t>
      </w:r>
      <w:r>
        <w:t xml:space="preserve">,” 11/14/17, </w:t>
      </w:r>
      <w:r w:rsidRPr="00C42D9A">
        <w:t>https://www.inss.org.il/publication/saudi-arabia-accelerated-risky-process-transformation/</w:t>
      </w:r>
      <w:r>
        <w:t xml:space="preserve"> //AY</w:t>
      </w:r>
    </w:p>
    <w:p w14:paraId="05E9DEB0" w14:textId="77777777" w:rsidR="00A541E9" w:rsidRDefault="00A541E9" w:rsidP="00A541E9">
      <w:r>
        <w:t xml:space="preserve">MBS’s actions are perceived less as an authentic crackdown on corruption and more as an attempt to fortify his own power and standing – especially since his own extravagant lifestyle has not changed (the New York Times reported that bin Salman purchased a luxury yacht in 2016 at the cost of $500 million). Therefore, it seems that </w:t>
      </w:r>
      <w:r w:rsidRPr="0072424A">
        <w:rPr>
          <w:rStyle w:val="StyleUnderline"/>
        </w:rPr>
        <w:t>bin Salman’s actions aim to prevent criticism from rival factions in the family and prevent the formation of opposition to his rule</w:t>
      </w:r>
      <w:r>
        <w:t>. Perhaps his actions reflect his drive to seize the crown immediately. Indeed, in face of his rapid amassing of powers in recent years, senior princes in the kingdom have already voiced a rare public call for change, by expressing their lack of confidence in him and in his father, the ailing king.</w:t>
      </w:r>
    </w:p>
    <w:p w14:paraId="7810BBCF" w14:textId="77777777" w:rsidR="00A541E9" w:rsidRPr="00D817E9" w:rsidRDefault="00A541E9" w:rsidP="00A541E9">
      <w:pPr>
        <w:rPr>
          <w:u w:val="single"/>
        </w:rPr>
      </w:pPr>
      <w:r w:rsidRPr="00F96D19">
        <w:rPr>
          <w:rStyle w:val="StyleUnderline"/>
        </w:rPr>
        <w:t xml:space="preserve">MBS </w:t>
      </w:r>
      <w:r w:rsidRPr="008C4F0B">
        <w:rPr>
          <w:rStyle w:val="Emphasis"/>
        </w:rPr>
        <w:t>enjoys support</w:t>
      </w:r>
      <w:r>
        <w:t xml:space="preserve"> (to the extent that it can be evaluated in an absolute monarchy) </w:t>
      </w:r>
      <w:r w:rsidRPr="00F96D19">
        <w:rPr>
          <w:rStyle w:val="StyleUnderline"/>
        </w:rPr>
        <w:t>among the young generation</w:t>
      </w:r>
      <w:r>
        <w:t xml:space="preserve"> – about half of the Saudi population is under the age of 25 – </w:t>
      </w:r>
      <w:r w:rsidRPr="00275D9D">
        <w:rPr>
          <w:rStyle w:val="StyleUnderline"/>
        </w:rPr>
        <w:t>who are eager for reforms</w:t>
      </w:r>
      <w:r>
        <w:t xml:space="preserve"> in the conservative social order </w:t>
      </w:r>
      <w:r w:rsidRPr="00275D9D">
        <w:rPr>
          <w:rStyle w:val="StyleUnderline"/>
        </w:rPr>
        <w:t xml:space="preserve">and </w:t>
      </w:r>
      <w:r>
        <w:t xml:space="preserve">for the </w:t>
      </w:r>
      <w:r w:rsidRPr="00275D9D">
        <w:rPr>
          <w:rStyle w:val="StyleUnderline"/>
        </w:rPr>
        <w:t>eradication of corruption</w:t>
      </w:r>
      <w:r>
        <w:t xml:space="preserve">. However, skepticism as to his ability to implement his Vision 2030 flagship plan at the intended pace and scope has grown recently, in light of reports of major changes in the plan and extensions of some deadlines or their elimination altogether. In the meantime, </w:t>
      </w:r>
      <w:r w:rsidRPr="00857690">
        <w:rPr>
          <w:rStyle w:val="StyleUnderline"/>
        </w:rPr>
        <w:t>the public</w:t>
      </w:r>
      <w:r>
        <w:t xml:space="preserve">, which was long accustomed to a life of abundance generated by oil revenues, </w:t>
      </w:r>
      <w:r w:rsidRPr="00857690">
        <w:rPr>
          <w:rStyle w:val="StyleUnderline"/>
        </w:rPr>
        <w:t>has become increasingly frustrated</w:t>
      </w:r>
      <w:r>
        <w:t xml:space="preserve">, due to the decline in salaries, the cutbacks in subsidies, and the rise in the cost of living resulting from the drop in oil prices. </w:t>
      </w:r>
      <w:r w:rsidRPr="00857690">
        <w:rPr>
          <w:rStyle w:val="StyleUnderline"/>
        </w:rPr>
        <w:t xml:space="preserve">If these trends persist, MBS is </w:t>
      </w:r>
      <w:r w:rsidRPr="00261C24">
        <w:rPr>
          <w:rStyle w:val="Emphasis"/>
        </w:rPr>
        <w:t>liable to lose the support</w:t>
      </w:r>
      <w:r w:rsidRPr="00857690">
        <w:rPr>
          <w:rStyle w:val="StyleUnderline"/>
        </w:rPr>
        <w:t xml:space="preserve"> of the kingdom’s youth</w:t>
      </w:r>
      <w:r w:rsidRPr="00D817E9">
        <w:rPr>
          <w:u w:val="single"/>
        </w:rPr>
        <w:t>. The wave of arrests and the concern about political instability are also liable to make it difficult for the kingdom to recruit foreign capital, which it needs for its ambitious plans and in order to deter potential investors.</w:t>
      </w:r>
    </w:p>
    <w:p w14:paraId="3501E50B" w14:textId="77777777" w:rsidR="00A541E9" w:rsidRDefault="00A541E9" w:rsidP="00A541E9">
      <w:r>
        <w:t>In response to the situation in the kingdom, and against the backdrop of the unrest among the Shiite minority in the kingdom, a campaign was resumed in the Saudi social networks in September 2017 that urged citizens to come out and protest. That same month, clerics, intellectuals, and journalists were arrested for criticizing bin Salman’s economic policy, Riyadh’s conduct during the crisis with Qatar (which widened the rift between the Gulf states and did not trigger any change in Qatar’s policy), and the war in Yemen started by MBS, which also appears to be far from resolution. MBS's assertive conduct, after years of Saudi Arabia being known for its policy of restraint and caution, has also aroused concern among Western intelligence agencies in recent years, due to the risks that it poses, including to the kingdom’s stability.</w:t>
      </w:r>
    </w:p>
    <w:p w14:paraId="24BC9FC1" w14:textId="77777777" w:rsidR="00A541E9" w:rsidRDefault="00A541E9" w:rsidP="00A541E9">
      <w:r w:rsidRPr="00024EF7">
        <w:rPr>
          <w:rStyle w:val="StyleUnderline"/>
        </w:rPr>
        <w:t>MBS</w:t>
      </w:r>
      <w:r>
        <w:t xml:space="preserve">, who has </w:t>
      </w:r>
      <w:r w:rsidRPr="00024EF7">
        <w:rPr>
          <w:rStyle w:val="StyleUnderline"/>
        </w:rPr>
        <w:t xml:space="preserve">earned </w:t>
      </w:r>
      <w:r w:rsidRPr="005E518B">
        <w:rPr>
          <w:rStyle w:val="Emphasis"/>
        </w:rPr>
        <w:t>public support</w:t>
      </w:r>
      <w:r w:rsidRPr="00024EF7">
        <w:rPr>
          <w:rStyle w:val="StyleUnderline"/>
        </w:rPr>
        <w:t xml:space="preserve"> from</w:t>
      </w:r>
      <w:r>
        <w:t xml:space="preserve"> President </w:t>
      </w:r>
      <w:r w:rsidRPr="00024EF7">
        <w:rPr>
          <w:rStyle w:val="StyleUnderline"/>
        </w:rPr>
        <w:t>Trump</w:t>
      </w:r>
      <w:r>
        <w:t xml:space="preserve">, is steering Saudi Arabia toward a government in which all power is concentrated in the hands of a sole ruler. The era characterized by a division of power, compromise, and demonstrations of solidarity among the princes, all of which contributed to the kingdom’s stability, appears to be coming to an end. To a great extent, </w:t>
      </w:r>
      <w:r w:rsidRPr="008E4F03">
        <w:rPr>
          <w:rStyle w:val="StyleUnderline"/>
        </w:rPr>
        <w:t xml:space="preserve">the Saudi government has become a one-man show that </w:t>
      </w:r>
      <w:r>
        <w:t xml:space="preserve">has not yet scored significant achievements, and </w:t>
      </w:r>
      <w:r w:rsidRPr="008E4F03">
        <w:rPr>
          <w:rStyle w:val="StyleUnderline"/>
        </w:rPr>
        <w:t>focuses</w:t>
      </w:r>
      <w:r>
        <w:t xml:space="preserve">, rather, </w:t>
      </w:r>
      <w:r w:rsidRPr="008E4F03">
        <w:rPr>
          <w:rStyle w:val="StyleUnderline"/>
        </w:rPr>
        <w:t>on amassing power and status</w:t>
      </w:r>
      <w:r>
        <w:t>. MBS, who seeks to institute necessary changes in all spheres of life in the kingdom – albeit in an accelerated and coercive manner – is severing himself from the tradition of collective decision-making in order to achieve this goal and is clashing, inter alia, with the religious establishment and with the economic and social elites, when it is not at all clear whether they will accede to his authority. The outcome of this process remains unclear.</w:t>
      </w:r>
    </w:p>
    <w:p w14:paraId="734970E6" w14:textId="77777777" w:rsidR="00A541E9" w:rsidRPr="00C95E24" w:rsidRDefault="00A541E9" w:rsidP="00A541E9"/>
    <w:p w14:paraId="4DE836D1" w14:textId="6B25F29E" w:rsidR="00903B20" w:rsidRPr="00903B20" w:rsidRDefault="00903B20" w:rsidP="00EF5AB5">
      <w:pPr>
        <w:pStyle w:val="Heading3"/>
      </w:pPr>
      <w:r w:rsidRPr="00903B20">
        <w:t xml:space="preserve">UQ </w:t>
      </w:r>
      <w:r>
        <w:t>– AT: Khashoggi</w:t>
      </w:r>
      <w:r w:rsidR="000946CB">
        <w:t xml:space="preserve"> Thumps</w:t>
      </w:r>
    </w:p>
    <w:p w14:paraId="510158D2" w14:textId="26DAA380" w:rsidR="00903B20" w:rsidRPr="00FE1D18" w:rsidRDefault="00EF5AB5" w:rsidP="00903B20">
      <w:pPr>
        <w:pStyle w:val="Heading4"/>
        <w:rPr>
          <w:rStyle w:val="Emphasis"/>
          <w:b/>
          <w:iCs/>
        </w:rPr>
      </w:pPr>
      <w:r>
        <w:t>There was n</w:t>
      </w:r>
      <w:r w:rsidR="00903B20">
        <w:t>o internal damage</w:t>
      </w:r>
      <w:r>
        <w:t xml:space="preserve"> – this is a brink arg for us </w:t>
      </w:r>
    </w:p>
    <w:p w14:paraId="3BB960E8" w14:textId="77777777" w:rsidR="00903B20" w:rsidRPr="00FE1D18" w:rsidRDefault="00903B20" w:rsidP="00903B20">
      <w:pPr>
        <w:rPr>
          <w:rStyle w:val="Emphasis"/>
          <w:b w:val="0"/>
          <w:iCs w:val="0"/>
        </w:rPr>
      </w:pPr>
      <w:r w:rsidRPr="00092C66">
        <w:rPr>
          <w:rStyle w:val="Style13ptBold"/>
        </w:rPr>
        <w:t>Axelrod 18</w:t>
      </w:r>
      <w:r>
        <w:t xml:space="preserve"> – Editor at The Hill (Tal, “Five things to know about 'MBS,' Saudi Arabia's crown prince,” The Hill, October 17 2018, </w:t>
      </w:r>
      <w:hyperlink r:id="rId8" w:history="1">
        <w:r>
          <w:rPr>
            <w:rStyle w:val="Hyperlink"/>
          </w:rPr>
          <w:t>https://thehill.com/policy/international/middle-east-north-africa/411894-five-things-to-know-about-mohammed-bin-salman</w:t>
        </w:r>
      </w:hyperlink>
      <w:r>
        <w:t>)//al</w:t>
      </w:r>
    </w:p>
    <w:p w14:paraId="51C77E58" w14:textId="77777777" w:rsidR="00903B20" w:rsidRPr="00FE1D18" w:rsidRDefault="00903B20" w:rsidP="00903B20">
      <w:pPr>
        <w:rPr>
          <w:b/>
          <w:iCs/>
          <w:u w:val="single"/>
        </w:rPr>
      </w:pPr>
      <w:r w:rsidRPr="00FE1D18">
        <w:rPr>
          <w:rStyle w:val="Emphasis"/>
        </w:rPr>
        <w:t>He's likely to survive politically</w:t>
      </w:r>
    </w:p>
    <w:p w14:paraId="6D46DC8B" w14:textId="77777777" w:rsidR="00903B20" w:rsidRDefault="00903B20" w:rsidP="00903B20">
      <w:r w:rsidRPr="00FE1D18">
        <w:rPr>
          <w:rStyle w:val="StyleUnderline"/>
        </w:rPr>
        <w:t>The Khashoggi scandal has led observers to question what will become of MBS</w:t>
      </w:r>
      <w:r>
        <w:t xml:space="preserve"> now that he's no longer seen as the reformer he once was.</w:t>
      </w:r>
    </w:p>
    <w:p w14:paraId="5287B3E3" w14:textId="77777777" w:rsidR="00903B20" w:rsidRDefault="00903B20" w:rsidP="00903B20">
      <w:r>
        <w:t>“</w:t>
      </w:r>
      <w:r w:rsidRPr="00FE1D18">
        <w:rPr>
          <w:rStyle w:val="StyleUnderline"/>
        </w:rPr>
        <w:t>I don’t see how Saudi Arabia completely recovers from this</w:t>
      </w:r>
      <w:r>
        <w:t>. There might be some reversion to business as usual, but because this case has gotten so much public and international attention…that it could have permanent effects on the image of Saudi Arabia and MBS in particular,” Hamid said.</w:t>
      </w:r>
    </w:p>
    <w:p w14:paraId="3B0CDAD1" w14:textId="77777777" w:rsidR="00903B20" w:rsidRPr="000B4722" w:rsidRDefault="00903B20" w:rsidP="00903B20">
      <w:pPr>
        <w:rPr>
          <w:rStyle w:val="StyleUnderline"/>
        </w:rPr>
      </w:pPr>
      <w:r w:rsidRPr="000B4722">
        <w:rPr>
          <w:rStyle w:val="StyleUnderline"/>
        </w:rPr>
        <w:t>However, Saudi Arabia, with its massive oil reserves and influence in the Middle East, still holds significant sway among world powers and is unlikely to become a pariah state, as evidenced by Trump’s recent defense of MBS.</w:t>
      </w:r>
    </w:p>
    <w:p w14:paraId="7733451C" w14:textId="77777777" w:rsidR="00903B20" w:rsidRDefault="00903B20" w:rsidP="00903B20">
      <w:r w:rsidRPr="00FE1D18">
        <w:rPr>
          <w:rStyle w:val="StyleUnderline"/>
        </w:rPr>
        <w:t>As</w:t>
      </w:r>
      <w:r>
        <w:t xml:space="preserve"> the crown prince, </w:t>
      </w:r>
      <w:r w:rsidRPr="00FE1D18">
        <w:rPr>
          <w:rStyle w:val="StyleUnderline"/>
        </w:rPr>
        <w:t>MBS is officially second in power and answerable only to King Salman himself</w:t>
      </w:r>
      <w:r>
        <w:t xml:space="preserve">. </w:t>
      </w:r>
      <w:r w:rsidRPr="00FE1D18">
        <w:rPr>
          <w:rStyle w:val="Emphasis"/>
        </w:rPr>
        <w:t>Hamid predicts that the damage from the Khashoggi scandal will be contained to MBS’s image</w:t>
      </w:r>
      <w:r>
        <w:t xml:space="preserve">, while </w:t>
      </w:r>
      <w:r w:rsidRPr="00FE1D18">
        <w:rPr>
          <w:rStyle w:val="Emphasis"/>
        </w:rPr>
        <w:t>his stature within the royal court will not take a hit</w:t>
      </w:r>
      <w:r>
        <w:t xml:space="preserve">. </w:t>
      </w:r>
      <w:r w:rsidRPr="00FE1D18">
        <w:rPr>
          <w:rStyle w:val="Emphasis"/>
        </w:rPr>
        <w:t>He’ll remain an international figure</w:t>
      </w:r>
      <w:r>
        <w:t xml:space="preserve"> because “</w:t>
      </w:r>
      <w:r w:rsidRPr="00FE1D18">
        <w:rPr>
          <w:rStyle w:val="Emphasis"/>
        </w:rPr>
        <w:t>he’s going to be Saudi Arabia’s leader, which means he will matter. And there’s nothing really anyone can do about that</w:t>
      </w:r>
      <w:r>
        <w:t>," Hamid said.</w:t>
      </w:r>
    </w:p>
    <w:p w14:paraId="6A20C9CF" w14:textId="77777777" w:rsidR="00903B20" w:rsidRDefault="00903B20" w:rsidP="00903B20"/>
    <w:p w14:paraId="012F8326" w14:textId="5B2E21CD" w:rsidR="00425F1F" w:rsidRPr="00816F4B" w:rsidRDefault="00425F1F" w:rsidP="00425F1F">
      <w:pPr>
        <w:pStyle w:val="Heading4"/>
      </w:pPr>
      <w:r w:rsidRPr="00816F4B">
        <w:t xml:space="preserve">Khashoggi crisis actually </w:t>
      </w:r>
      <w:r w:rsidRPr="00816F4B">
        <w:rPr>
          <w:u w:val="single"/>
        </w:rPr>
        <w:t>helped consolidate support</w:t>
      </w:r>
      <w:r w:rsidR="000946CB">
        <w:rPr>
          <w:u w:val="single"/>
        </w:rPr>
        <w:t xml:space="preserve"> </w:t>
      </w:r>
      <w:r w:rsidR="000946CB">
        <w:t>–</w:t>
      </w:r>
      <w:r w:rsidRPr="00816F4B">
        <w:t xml:space="preserve"> MBS is still in control</w:t>
      </w:r>
    </w:p>
    <w:p w14:paraId="16C6FD7B" w14:textId="77777777" w:rsidR="00425F1F" w:rsidRPr="00816F4B" w:rsidRDefault="00425F1F" w:rsidP="00425F1F">
      <w:r w:rsidRPr="00816F4B">
        <w:rPr>
          <w:rStyle w:val="Style13ptBold"/>
        </w:rPr>
        <w:t>Wittes, 18</w:t>
      </w:r>
      <w:r w:rsidRPr="00816F4B">
        <w:t xml:space="preserve"> -- Brookings Center for Middle East Policy senior fellow </w:t>
      </w:r>
      <w:r>
        <w:t>(</w:t>
      </w:r>
      <w:r w:rsidRPr="00816F4B">
        <w:t>Tamara Cofman, and Bruce Riedel, Brookings Center for Middle East Policy senior director, "Shuffling the deck chairs in Saudi Arabia," Brookings, 12-28-18, https://www.brookings.edu/blog/order-from-chaos/2018/12/28/shuffling-the-deck-chairs-in-saudi-arabia/</w:t>
      </w:r>
      <w:r>
        <w:t>)//al</w:t>
      </w:r>
    </w:p>
    <w:p w14:paraId="6AF725C2" w14:textId="77777777" w:rsidR="00425F1F" w:rsidRPr="00C50393" w:rsidRDefault="00425F1F" w:rsidP="00425F1F">
      <w:pPr>
        <w:rPr>
          <w:u w:val="single"/>
        </w:rPr>
      </w:pPr>
      <w:r w:rsidRPr="00C50393">
        <w:rPr>
          <w:u w:val="single"/>
        </w:rPr>
        <w:t>It was always the case that Vision 2030 faced opposition from Saudi elites threatened by disruptions to the old,</w:t>
      </w:r>
      <w:r w:rsidRPr="00C50393">
        <w:t xml:space="preserve"> top-down </w:t>
      </w:r>
      <w:r w:rsidRPr="00C50393">
        <w:rPr>
          <w:u w:val="single"/>
        </w:rPr>
        <w:t>patronage networks</w:t>
      </w:r>
      <w:r w:rsidRPr="00C50393">
        <w:t xml:space="preserve"> that had connected prominent families and royals to the government’s economic activity and enriched them all. It may be that </w:t>
      </w:r>
      <w:r w:rsidRPr="00C50393">
        <w:rPr>
          <w:u w:val="single"/>
        </w:rPr>
        <w:t>these forces capitalized on the crisis produced by the crown prince’s errors</w:t>
      </w:r>
      <w:r w:rsidRPr="00C50393">
        <w:t xml:space="preserve"> with respect to domestic dissent and foreign policy </w:t>
      </w:r>
      <w:r w:rsidRPr="00C50393">
        <w:rPr>
          <w:u w:val="single"/>
        </w:rPr>
        <w:t>to try and pull back</w:t>
      </w:r>
      <w:r w:rsidRPr="00C50393">
        <w:t xml:space="preserve"> on market liberalization. </w:t>
      </w:r>
      <w:r w:rsidRPr="00C50393">
        <w:rPr>
          <w:u w:val="single"/>
        </w:rPr>
        <w:t>The future of Saudi</w:t>
      </w:r>
      <w:r w:rsidRPr="00C50393">
        <w:t xml:space="preserve"> </w:t>
      </w:r>
      <w:r w:rsidRPr="00C50393">
        <w:rPr>
          <w:u w:val="single"/>
        </w:rPr>
        <w:t xml:space="preserve">economic reform </w:t>
      </w:r>
      <w:r w:rsidRPr="00C50393">
        <w:rPr>
          <w:rStyle w:val="Emphasis"/>
        </w:rPr>
        <w:t>may now be slower</w:t>
      </w:r>
      <w:r w:rsidRPr="00C50393">
        <w:rPr>
          <w:u w:val="single"/>
        </w:rPr>
        <w:t xml:space="preserve">, </w:t>
      </w:r>
      <w:r w:rsidRPr="00C50393">
        <w:rPr>
          <w:rStyle w:val="Emphasis"/>
        </w:rPr>
        <w:t>but</w:t>
      </w:r>
      <w:r w:rsidRPr="00C50393">
        <w:rPr>
          <w:u w:val="single"/>
        </w:rPr>
        <w:t xml:space="preserve"> </w:t>
      </w:r>
      <w:r w:rsidRPr="00C50393">
        <w:t xml:space="preserve">it might </w:t>
      </w:r>
      <w:r w:rsidRPr="00C50393">
        <w:rPr>
          <w:rStyle w:val="Emphasis"/>
        </w:rPr>
        <w:t>also</w:t>
      </w:r>
      <w:r w:rsidRPr="00C50393">
        <w:rPr>
          <w:u w:val="single"/>
        </w:rPr>
        <w:t xml:space="preserve"> </w:t>
      </w:r>
      <w:r w:rsidRPr="00C50393">
        <w:t xml:space="preserve">be </w:t>
      </w:r>
      <w:r w:rsidRPr="00C50393">
        <w:rPr>
          <w:rStyle w:val="Emphasis"/>
        </w:rPr>
        <w:t>based</w:t>
      </w:r>
      <w:r w:rsidRPr="00C50393">
        <w:rPr>
          <w:u w:val="single"/>
        </w:rPr>
        <w:t xml:space="preserve"> </w:t>
      </w:r>
      <w:r w:rsidRPr="00C50393">
        <w:t>up</w:t>
      </w:r>
      <w:r w:rsidRPr="00C50393">
        <w:rPr>
          <w:rStyle w:val="Emphasis"/>
        </w:rPr>
        <w:t>on</w:t>
      </w:r>
      <w:r w:rsidRPr="00C50393">
        <w:rPr>
          <w:u w:val="single"/>
        </w:rPr>
        <w:t xml:space="preserve"> </w:t>
      </w:r>
      <w:r w:rsidRPr="00C50393">
        <w:rPr>
          <w:rStyle w:val="Emphasis"/>
        </w:rPr>
        <w:t>greater consensus</w:t>
      </w:r>
      <w:r w:rsidRPr="00C50393">
        <w:rPr>
          <w:u w:val="single"/>
        </w:rPr>
        <w:t xml:space="preserve">. </w:t>
      </w:r>
    </w:p>
    <w:p w14:paraId="26707329" w14:textId="77777777" w:rsidR="00425F1F" w:rsidRPr="00C50393" w:rsidRDefault="00425F1F" w:rsidP="00425F1F">
      <w:r w:rsidRPr="00C50393">
        <w:rPr>
          <w:rStyle w:val="Emphasis"/>
        </w:rPr>
        <w:t>M</w:t>
      </w:r>
      <w:r w:rsidRPr="00C50393">
        <w:t xml:space="preserve">ohammed </w:t>
      </w:r>
      <w:r w:rsidRPr="00C50393">
        <w:rPr>
          <w:rStyle w:val="Emphasis"/>
        </w:rPr>
        <w:t>b</w:t>
      </w:r>
      <w:r w:rsidRPr="00C50393">
        <w:t xml:space="preserve">in </w:t>
      </w:r>
      <w:r w:rsidRPr="00C50393">
        <w:rPr>
          <w:rStyle w:val="Emphasis"/>
        </w:rPr>
        <w:t>S</w:t>
      </w:r>
      <w:r w:rsidRPr="00C50393">
        <w:t xml:space="preserve">alman </w:t>
      </w:r>
      <w:r w:rsidRPr="00C50393">
        <w:rPr>
          <w:rStyle w:val="Emphasis"/>
        </w:rPr>
        <w:t>is still the decider</w:t>
      </w:r>
      <w:r w:rsidRPr="00C50393">
        <w:rPr>
          <w:u w:val="single"/>
        </w:rPr>
        <w:t xml:space="preserve"> in Saudi policy.</w:t>
      </w:r>
      <w:r w:rsidRPr="00C50393">
        <w:t xml:space="preserve"> This week’s changes are worth watching, but the jury is still out on whether the crown prince has decided that his my-way-or-the-highway approach should be set aside in favor of one that, over time, may produce more stable and reliable outcomes for the kingdom and the region.</w:t>
      </w:r>
    </w:p>
    <w:p w14:paraId="42FEA883" w14:textId="77777777" w:rsidR="00425F1F" w:rsidRPr="008A7FF6" w:rsidRDefault="00425F1F" w:rsidP="00425F1F"/>
    <w:p w14:paraId="2AB51D9F" w14:textId="63D5E4B7" w:rsidR="005317EE" w:rsidRDefault="005317EE" w:rsidP="005317EE">
      <w:pPr>
        <w:pStyle w:val="Heading3"/>
      </w:pPr>
      <w:r>
        <w:t>UQ – AT: UQ Overwhelms</w:t>
      </w:r>
      <w:r w:rsidR="000548E0">
        <w:t xml:space="preserve">/No </w:t>
      </w:r>
      <w:r w:rsidR="00AA492D">
        <w:t>Oust</w:t>
      </w:r>
      <w:r>
        <w:t xml:space="preserve"> </w:t>
      </w:r>
    </w:p>
    <w:p w14:paraId="43C973BA" w14:textId="1A25798F" w:rsidR="0058418D" w:rsidRDefault="0058418D" w:rsidP="0058418D">
      <w:pPr>
        <w:pStyle w:val="Heading4"/>
      </w:pPr>
      <w:r>
        <w:t xml:space="preserve">MBS’s </w:t>
      </w:r>
      <w:r w:rsidRPr="00663796">
        <w:rPr>
          <w:u w:val="single"/>
        </w:rPr>
        <w:t>position</w:t>
      </w:r>
      <w:r>
        <w:t xml:space="preserve"> can tip at any time - past </w:t>
      </w:r>
      <w:r w:rsidRPr="009B1CAB">
        <w:rPr>
          <w:u w:val="single"/>
        </w:rPr>
        <w:t>precedent</w:t>
      </w:r>
      <w:r>
        <w:t xml:space="preserve"> and </w:t>
      </w:r>
      <w:r w:rsidRPr="009B1CAB">
        <w:rPr>
          <w:u w:val="single"/>
        </w:rPr>
        <w:t>royal family</w:t>
      </w:r>
      <w:r>
        <w:t xml:space="preserve"> efforts proves MBS’s position is </w:t>
      </w:r>
      <w:r w:rsidRPr="009B1CAB">
        <w:rPr>
          <w:u w:val="single"/>
        </w:rPr>
        <w:t>fragile</w:t>
      </w:r>
      <w:r>
        <w:t xml:space="preserve">. </w:t>
      </w:r>
    </w:p>
    <w:p w14:paraId="22696D14" w14:textId="77777777" w:rsidR="0058418D" w:rsidRPr="0093711E" w:rsidRDefault="0058418D" w:rsidP="0058418D">
      <w:r w:rsidRPr="004B6ECB">
        <w:rPr>
          <w:rStyle w:val="Style13ptBold"/>
        </w:rPr>
        <w:t>Wright ’18</w:t>
      </w:r>
      <w:r w:rsidRPr="004B6ECB">
        <w:rPr>
          <w:sz w:val="16"/>
          <w:szCs w:val="16"/>
        </w:rPr>
        <w:t xml:space="preserve"> </w:t>
      </w:r>
      <w:r w:rsidRPr="0093711E">
        <w:t>(Robin; reporter for the New Yorker; 10-25-2018; "Can Saudi Arabia’s Crown Prince, Mohammed bin Salman, Survive the Jamal Khashoggi Murder?"; New Yorker; https://www.newyorker.com/news/news-desk/can-saudi-arabias-crown-prince-mohammed-bin-salman-survive-the-jamal-khashoggi-murder; Accessed 6-25-2019; Camp-AH)</w:t>
      </w:r>
    </w:p>
    <w:p w14:paraId="418A6F2F" w14:textId="77777777" w:rsidR="0058418D" w:rsidRDefault="0058418D" w:rsidP="0058418D">
      <w:r w:rsidRPr="009B1CAB">
        <w:rPr>
          <w:u w:val="single"/>
        </w:rPr>
        <w:t>A</w:t>
      </w:r>
      <w:r>
        <w:t xml:space="preserve"> second </w:t>
      </w:r>
      <w:r w:rsidRPr="009B1CAB">
        <w:rPr>
          <w:b/>
          <w:bCs/>
          <w:u w:val="single"/>
        </w:rPr>
        <w:t>scenario</w:t>
      </w:r>
      <w:r w:rsidRPr="009B1CAB">
        <w:rPr>
          <w:u w:val="single"/>
        </w:rPr>
        <w:t xml:space="preserve"> is that M.B.S. is </w:t>
      </w:r>
      <w:r w:rsidRPr="009B1CAB">
        <w:rPr>
          <w:b/>
          <w:bCs/>
          <w:u w:val="single"/>
        </w:rPr>
        <w:t>replaced</w:t>
      </w:r>
      <w:r w:rsidRPr="009B1CAB">
        <w:rPr>
          <w:u w:val="single"/>
        </w:rPr>
        <w:t xml:space="preserve"> as crown prince. There is </w:t>
      </w:r>
      <w:r w:rsidRPr="009B1CAB">
        <w:rPr>
          <w:b/>
          <w:bCs/>
          <w:u w:val="single"/>
        </w:rPr>
        <w:t>precedent</w:t>
      </w:r>
      <w:r w:rsidRPr="009B1CAB">
        <w:rPr>
          <w:u w:val="single"/>
        </w:rPr>
        <w:t xml:space="preserve"> for this. Since</w:t>
      </w:r>
      <w:r>
        <w:t xml:space="preserve"> King </w:t>
      </w:r>
      <w:r w:rsidRPr="009B1CAB">
        <w:rPr>
          <w:u w:val="single"/>
        </w:rPr>
        <w:t xml:space="preserve">Salman </w:t>
      </w:r>
      <w:r w:rsidRPr="009B1CAB">
        <w:rPr>
          <w:b/>
          <w:bCs/>
          <w:u w:val="single"/>
        </w:rPr>
        <w:t>came to power</w:t>
      </w:r>
      <w:r>
        <w:t xml:space="preserve">, three years ago, </w:t>
      </w:r>
      <w:r w:rsidRPr="009B1CAB">
        <w:rPr>
          <w:u w:val="single"/>
        </w:rPr>
        <w:t xml:space="preserve">he has </w:t>
      </w:r>
      <w:r w:rsidRPr="009B1CAB">
        <w:rPr>
          <w:b/>
          <w:bCs/>
          <w:u w:val="single"/>
        </w:rPr>
        <w:t xml:space="preserve">twice dismissed </w:t>
      </w:r>
      <w:r w:rsidRPr="009B1CAB">
        <w:rPr>
          <w:u w:val="single"/>
        </w:rPr>
        <w:t>a crown prince: Prince Muqrin</w:t>
      </w:r>
      <w:r>
        <w:t xml:space="preserve">, one of the last of the generation sired by the kingdom’s founder, </w:t>
      </w:r>
      <w:r w:rsidRPr="009B1CAB">
        <w:rPr>
          <w:u w:val="single"/>
        </w:rPr>
        <w:t xml:space="preserve">was </w:t>
      </w:r>
      <w:r w:rsidRPr="009B1CAB">
        <w:rPr>
          <w:b/>
          <w:bCs/>
          <w:u w:val="single"/>
        </w:rPr>
        <w:t>pushed aside</w:t>
      </w:r>
      <w:r w:rsidRPr="009B1CAB">
        <w:rPr>
          <w:u w:val="single"/>
        </w:rPr>
        <w:t xml:space="preserve"> in 2015</w:t>
      </w:r>
      <w:r>
        <w:t xml:space="preserve">. </w:t>
      </w:r>
      <w:r w:rsidRPr="009B1CAB">
        <w:rPr>
          <w:u w:val="single"/>
        </w:rPr>
        <w:t>Prince Mohammed bin Nayef,</w:t>
      </w:r>
      <w:r>
        <w:t xml:space="preserve"> the former Minister of the Interior and a close U.S. ally on counterterrorism, </w:t>
      </w:r>
      <w:r w:rsidRPr="009B1CAB">
        <w:rPr>
          <w:u w:val="single"/>
        </w:rPr>
        <w:t xml:space="preserve">was </w:t>
      </w:r>
      <w:r w:rsidRPr="009B1CAB">
        <w:rPr>
          <w:b/>
          <w:bCs/>
          <w:u w:val="single"/>
        </w:rPr>
        <w:t xml:space="preserve">forced out </w:t>
      </w:r>
      <w:r w:rsidRPr="009B1CAB">
        <w:rPr>
          <w:u w:val="single"/>
        </w:rPr>
        <w:t xml:space="preserve">in 2017—to </w:t>
      </w:r>
      <w:r w:rsidRPr="009B1CAB">
        <w:rPr>
          <w:b/>
          <w:bCs/>
          <w:u w:val="single"/>
        </w:rPr>
        <w:t>make space</w:t>
      </w:r>
      <w:r w:rsidRPr="009B1CAB">
        <w:rPr>
          <w:u w:val="single"/>
        </w:rPr>
        <w:t xml:space="preserve"> for M.B.S. Nayef is still under </w:t>
      </w:r>
      <w:r w:rsidRPr="009B1CAB">
        <w:rPr>
          <w:b/>
          <w:bCs/>
          <w:u w:val="single"/>
        </w:rPr>
        <w:t>virtual house arrest</w:t>
      </w:r>
      <w:r>
        <w:t>.</w:t>
      </w:r>
    </w:p>
    <w:p w14:paraId="76D82C85" w14:textId="77777777" w:rsidR="0058418D" w:rsidRPr="00A3524F" w:rsidRDefault="0058418D" w:rsidP="0058418D">
      <w:pPr>
        <w:rPr>
          <w:u w:val="single"/>
        </w:rPr>
      </w:pPr>
      <w:r w:rsidRPr="00A3524F">
        <w:rPr>
          <w:u w:val="single"/>
        </w:rPr>
        <w:t xml:space="preserve">“A lot of </w:t>
      </w:r>
      <w:r w:rsidRPr="00A3524F">
        <w:rPr>
          <w:b/>
          <w:bCs/>
          <w:u w:val="single"/>
        </w:rPr>
        <w:t>senior princes</w:t>
      </w:r>
      <w:r w:rsidRPr="00A3524F">
        <w:rPr>
          <w:u w:val="single"/>
        </w:rPr>
        <w:t xml:space="preserve"> are whispering in the </w:t>
      </w:r>
      <w:r w:rsidRPr="00A3524F">
        <w:rPr>
          <w:b/>
          <w:bCs/>
          <w:u w:val="single"/>
        </w:rPr>
        <w:t>king’s ear t</w:t>
      </w:r>
      <w:r w:rsidRPr="00A3524F">
        <w:rPr>
          <w:u w:val="single"/>
        </w:rPr>
        <w:t xml:space="preserve">hat it’s time for M.B.S. to be </w:t>
      </w:r>
      <w:r w:rsidRPr="00A3524F">
        <w:rPr>
          <w:b/>
          <w:bCs/>
          <w:u w:val="single"/>
        </w:rPr>
        <w:t>moved aside</w:t>
      </w:r>
      <w:r w:rsidRPr="00A3524F">
        <w:rPr>
          <w:u w:val="single"/>
        </w:rPr>
        <w:t xml:space="preserve"> and another son </w:t>
      </w:r>
      <w:r w:rsidRPr="00A3524F">
        <w:t>of</w:t>
      </w:r>
      <w:r>
        <w:t xml:space="preserve"> the king or </w:t>
      </w:r>
      <w:r w:rsidRPr="00A3524F">
        <w:rPr>
          <w:b/>
          <w:bCs/>
          <w:u w:val="single"/>
        </w:rPr>
        <w:t>another member</w:t>
      </w:r>
      <w:r w:rsidRPr="00A3524F">
        <w:rPr>
          <w:u w:val="single"/>
        </w:rPr>
        <w:t xml:space="preserve"> of the family</w:t>
      </w:r>
      <w:r>
        <w:t xml:space="preserve"> to </w:t>
      </w:r>
      <w:r w:rsidRPr="00A3524F">
        <w:rPr>
          <w:u w:val="single"/>
        </w:rPr>
        <w:t>be put in his place,</w:t>
      </w:r>
      <w:r>
        <w:t>” Bruce Riedel, a former senior U.S. intelligence official, said at a Wilson Center event on Wednesday. “</w:t>
      </w:r>
      <w:r w:rsidRPr="00A3524F">
        <w:rPr>
          <w:u w:val="single"/>
        </w:rPr>
        <w:t xml:space="preserve">They have to be </w:t>
      </w:r>
      <w:r w:rsidRPr="00A3524F">
        <w:rPr>
          <w:b/>
          <w:bCs/>
          <w:u w:val="single"/>
        </w:rPr>
        <w:t>aware</w:t>
      </w:r>
      <w:r>
        <w:t xml:space="preserve"> </w:t>
      </w:r>
      <w:r w:rsidRPr="00A3524F">
        <w:t>that</w:t>
      </w:r>
      <w:r w:rsidRPr="00A3524F">
        <w:rPr>
          <w:u w:val="single"/>
        </w:rPr>
        <w:t xml:space="preserve"> M.B.S. is the </w:t>
      </w:r>
      <w:r w:rsidRPr="00A3524F">
        <w:rPr>
          <w:b/>
          <w:bCs/>
          <w:u w:val="single"/>
        </w:rPr>
        <w:t>greater danger</w:t>
      </w:r>
      <w:r w:rsidRPr="00A3524F">
        <w:rPr>
          <w:u w:val="single"/>
        </w:rPr>
        <w:t xml:space="preserve"> to the kingdom today.”</w:t>
      </w:r>
    </w:p>
    <w:p w14:paraId="5E30F156" w14:textId="1BD64F8D" w:rsidR="0058418D" w:rsidRDefault="0058418D" w:rsidP="0058418D">
      <w:r w:rsidRPr="00A3524F">
        <w:rPr>
          <w:u w:val="single"/>
        </w:rPr>
        <w:t xml:space="preserve">The </w:t>
      </w:r>
      <w:r w:rsidRPr="00A3524F">
        <w:rPr>
          <w:b/>
          <w:bCs/>
          <w:u w:val="single"/>
        </w:rPr>
        <w:t>youngest brother</w:t>
      </w:r>
      <w:r w:rsidRPr="00A3524F">
        <w:rPr>
          <w:u w:val="single"/>
        </w:rPr>
        <w:t xml:space="preserve"> of Saudi Arabia's King Salman has returned from</w:t>
      </w:r>
      <w:r>
        <w:t xml:space="preserve"> self-imposed </w:t>
      </w:r>
      <w:r w:rsidRPr="00A3524F">
        <w:rPr>
          <w:u w:val="single"/>
        </w:rPr>
        <w:t xml:space="preserve">exile to </w:t>
      </w:r>
      <w:r w:rsidRPr="00A3524F">
        <w:rPr>
          <w:b/>
          <w:bCs/>
          <w:u w:val="single"/>
        </w:rPr>
        <w:t>"challenge"</w:t>
      </w:r>
      <w:r w:rsidRPr="00A3524F">
        <w:rPr>
          <w:u w:val="single"/>
        </w:rPr>
        <w:t xml:space="preserve"> Crown Prince Mohammed bin Salman (MbS</w:t>
      </w:r>
      <w:r>
        <w:t>) "or find someone who can," reports the Middle East Eye.</w:t>
      </w:r>
    </w:p>
    <w:p w14:paraId="07B69125" w14:textId="77777777" w:rsidR="00903B20" w:rsidRDefault="00903B20" w:rsidP="0058418D"/>
    <w:p w14:paraId="16A7565F" w14:textId="77777777" w:rsidR="0058418D" w:rsidRDefault="0058418D" w:rsidP="0058418D">
      <w:pPr>
        <w:pStyle w:val="Heading4"/>
      </w:pPr>
      <w:r>
        <w:t xml:space="preserve">Members of the royal family are organizing a </w:t>
      </w:r>
      <w:r w:rsidRPr="00EB460B">
        <w:rPr>
          <w:u w:val="single"/>
        </w:rPr>
        <w:t>coup</w:t>
      </w:r>
      <w:r>
        <w:t xml:space="preserve"> to </w:t>
      </w:r>
      <w:r w:rsidRPr="00EB460B">
        <w:rPr>
          <w:u w:val="single"/>
        </w:rPr>
        <w:t>remove</w:t>
      </w:r>
      <w:r>
        <w:t xml:space="preserve"> MBS from power. </w:t>
      </w:r>
    </w:p>
    <w:p w14:paraId="2CA94418" w14:textId="77777777" w:rsidR="0058418D" w:rsidRDefault="0058418D" w:rsidP="0058418D">
      <w:r w:rsidRPr="00EB460B">
        <w:rPr>
          <w:rStyle w:val="Style13ptBold"/>
        </w:rPr>
        <w:t>Durden ’18</w:t>
      </w:r>
      <w:r>
        <w:t xml:space="preserve"> </w:t>
      </w:r>
      <w:r w:rsidRPr="00EB460B">
        <w:t>(</w:t>
      </w:r>
      <w:r>
        <w:t>Tyler</w:t>
      </w:r>
      <w:r w:rsidRPr="00EB460B">
        <w:t xml:space="preserve">; </w:t>
      </w:r>
      <w:r>
        <w:t>reporter for ZeroHedge</w:t>
      </w:r>
      <w:r w:rsidRPr="00EB460B">
        <w:t xml:space="preserve">; 11-1-2018; "Saudi Coup "Imminent" As Crown Prince's Uncle Arrives To Oust "Toxic" MbS"; </w:t>
      </w:r>
      <w:r>
        <w:t>ZeroHedge</w:t>
      </w:r>
      <w:r w:rsidRPr="00EB460B">
        <w:t xml:space="preserve">; https://www.zerohedge.com/news/2018-10-31/crown-princes-uncle-returns-saudi-arabia-oust-toxic-mbs; Accessed 6-25-2019; </w:t>
      </w:r>
      <w:r>
        <w:t>Camp-</w:t>
      </w:r>
      <w:r w:rsidRPr="00EB460B">
        <w:t>AH)</w:t>
      </w:r>
    </w:p>
    <w:p w14:paraId="74A60E6E" w14:textId="77777777" w:rsidR="0058418D" w:rsidRDefault="0058418D" w:rsidP="0058418D">
      <w:r w:rsidRPr="001B180F">
        <w:rPr>
          <w:u w:val="single"/>
        </w:rPr>
        <w:t>Prince Ahmad bin Abdulaziz is</w:t>
      </w:r>
      <w:r>
        <w:t xml:space="preserve"> reportedly </w:t>
      </w:r>
      <w:r w:rsidRPr="001B180F">
        <w:rPr>
          <w:u w:val="single"/>
        </w:rPr>
        <w:t xml:space="preserve">hoping to </w:t>
      </w:r>
      <w:r w:rsidRPr="001B180F">
        <w:rPr>
          <w:b/>
          <w:bCs/>
          <w:u w:val="single"/>
        </w:rPr>
        <w:t>oust</w:t>
      </w:r>
      <w:r w:rsidRPr="001B180F">
        <w:rPr>
          <w:u w:val="single"/>
        </w:rPr>
        <w:t xml:space="preserve"> his 33-year-old nephew in the wake of a</w:t>
      </w:r>
      <w:r>
        <w:t xml:space="preserve">n allegedly </w:t>
      </w:r>
      <w:r w:rsidRPr="001B180F">
        <w:rPr>
          <w:b/>
          <w:bCs/>
          <w:u w:val="single"/>
        </w:rPr>
        <w:t>state-sanctioned murder</w:t>
      </w:r>
      <w:r w:rsidRPr="001B180F">
        <w:rPr>
          <w:u w:val="single"/>
        </w:rPr>
        <w:t xml:space="preserve"> of journalist Jamal Khashoggi</w:t>
      </w:r>
      <w:r>
        <w:t xml:space="preserve">. MbS has virtual control over Saudi Arabia after a June 2017 shakeup in which King Salman removed Muhammad bin Nayef as heir apparent. </w:t>
      </w:r>
    </w:p>
    <w:p w14:paraId="21847744" w14:textId="77777777" w:rsidR="0058418D" w:rsidRDefault="0058418D" w:rsidP="0058418D">
      <w:r>
        <w:t>The septuagenarian prince, an open critic of bin Salman (MBS), has travelled with security guarantees given by US and UK officials.</w:t>
      </w:r>
    </w:p>
    <w:p w14:paraId="71E0355B" w14:textId="77777777" w:rsidR="0058418D" w:rsidRDefault="0058418D" w:rsidP="0058418D">
      <w:r>
        <w:t>“</w:t>
      </w:r>
      <w:r w:rsidRPr="001B180F">
        <w:rPr>
          <w:u w:val="single"/>
        </w:rPr>
        <w:t xml:space="preserve">He and </w:t>
      </w:r>
      <w:r w:rsidRPr="001B180F">
        <w:rPr>
          <w:b/>
          <w:bCs/>
          <w:u w:val="single"/>
        </w:rPr>
        <w:t>others in the family</w:t>
      </w:r>
      <w:r w:rsidRPr="001B180F">
        <w:rPr>
          <w:u w:val="single"/>
        </w:rPr>
        <w:t xml:space="preserve"> have realised that MBS has </w:t>
      </w:r>
      <w:r w:rsidRPr="001B180F">
        <w:rPr>
          <w:b/>
          <w:bCs/>
          <w:u w:val="single"/>
        </w:rPr>
        <w:t>become toxic,”</w:t>
      </w:r>
      <w:r w:rsidRPr="001B180F">
        <w:rPr>
          <w:u w:val="single"/>
        </w:rPr>
        <w:t xml:space="preserve"> </w:t>
      </w:r>
      <w:r>
        <w:t>a Saudi source close to Prince Ahmad told Middle East Eye.</w:t>
      </w:r>
    </w:p>
    <w:p w14:paraId="416BD31A" w14:textId="77777777" w:rsidR="0058418D" w:rsidRPr="001B180F" w:rsidRDefault="0058418D" w:rsidP="0058418D">
      <w:pPr>
        <w:rPr>
          <w:u w:val="single"/>
        </w:rPr>
      </w:pPr>
      <w:r w:rsidRPr="001B180F">
        <w:rPr>
          <w:u w:val="single"/>
        </w:rPr>
        <w:t xml:space="preserve">"The prince wants to </w:t>
      </w:r>
      <w:r w:rsidRPr="001B180F">
        <w:rPr>
          <w:b/>
          <w:bCs/>
          <w:u w:val="single"/>
        </w:rPr>
        <w:t>play a role</w:t>
      </w:r>
      <w:r w:rsidRPr="001B180F">
        <w:rPr>
          <w:u w:val="single"/>
        </w:rPr>
        <w:t xml:space="preserve"> to make these changes, which means</w:t>
      </w:r>
      <w:r>
        <w:t xml:space="preserve"> either </w:t>
      </w:r>
      <w:r w:rsidRPr="001B180F">
        <w:rPr>
          <w:u w:val="single"/>
        </w:rPr>
        <w:t>he</w:t>
      </w:r>
      <w:r>
        <w:t xml:space="preserve"> himself </w:t>
      </w:r>
      <w:r w:rsidRPr="001B180F">
        <w:rPr>
          <w:u w:val="single"/>
        </w:rPr>
        <w:t>will</w:t>
      </w:r>
      <w:r>
        <w:t xml:space="preserve"> play a major role in any new arrangement or to </w:t>
      </w:r>
      <w:r w:rsidRPr="001B180F">
        <w:rPr>
          <w:u w:val="single"/>
        </w:rPr>
        <w:t>help to choose an alternative to MBS." -Middle East Eye</w:t>
      </w:r>
    </w:p>
    <w:p w14:paraId="608E6DC7" w14:textId="77777777" w:rsidR="0058418D" w:rsidRDefault="0058418D" w:rsidP="0058418D">
      <w:r w:rsidRPr="001B180F">
        <w:rPr>
          <w:u w:val="single"/>
        </w:rPr>
        <w:t xml:space="preserve">Prince Ahmad has </w:t>
      </w:r>
      <w:r>
        <w:t xml:space="preserve">reportedly </w:t>
      </w:r>
      <w:r w:rsidRPr="001B180F">
        <w:rPr>
          <w:u w:val="single"/>
        </w:rPr>
        <w:t xml:space="preserve">been meeting with </w:t>
      </w:r>
      <w:r w:rsidRPr="001B180F">
        <w:rPr>
          <w:b/>
          <w:bCs/>
          <w:u w:val="single"/>
        </w:rPr>
        <w:t>other members</w:t>
      </w:r>
      <w:r w:rsidRPr="001B180F">
        <w:rPr>
          <w:u w:val="single"/>
        </w:rPr>
        <w:t xml:space="preserve"> of the Saudi royal family living </w:t>
      </w:r>
      <w:r w:rsidRPr="001B180F">
        <w:rPr>
          <w:b/>
          <w:bCs/>
          <w:u w:val="single"/>
        </w:rPr>
        <w:t>outside</w:t>
      </w:r>
      <w:r w:rsidRPr="001B180F">
        <w:rPr>
          <w:u w:val="single"/>
        </w:rPr>
        <w:t xml:space="preserve"> </w:t>
      </w:r>
      <w:r w:rsidRPr="001B180F">
        <w:rPr>
          <w:b/>
          <w:bCs/>
          <w:u w:val="single"/>
        </w:rPr>
        <w:t>the kingdom</w:t>
      </w:r>
      <w:r>
        <w:t xml:space="preserve">, along with "figures inside the kingdom" who have encouraged him to usurp his nephew. </w:t>
      </w:r>
      <w:r w:rsidRPr="001B180F">
        <w:rPr>
          <w:u w:val="single"/>
        </w:rPr>
        <w:t xml:space="preserve">According to MEE, "there are </w:t>
      </w:r>
      <w:r w:rsidRPr="001B180F">
        <w:rPr>
          <w:b/>
          <w:bCs/>
          <w:u w:val="single"/>
        </w:rPr>
        <w:t>three senior princes</w:t>
      </w:r>
      <w:r w:rsidRPr="001B180F">
        <w:rPr>
          <w:u w:val="single"/>
        </w:rPr>
        <w:t xml:space="preserve"> who </w:t>
      </w:r>
      <w:r w:rsidRPr="001B180F">
        <w:rPr>
          <w:b/>
          <w:bCs/>
          <w:u w:val="single"/>
        </w:rPr>
        <w:t>support</w:t>
      </w:r>
      <w:r w:rsidRPr="001B180F">
        <w:rPr>
          <w:u w:val="single"/>
        </w:rPr>
        <w:t xml:space="preserve"> Prince Ahmad's move," </w:t>
      </w:r>
      <w:r>
        <w:t xml:space="preserve">who remain unnamed to protect their security. </w:t>
      </w:r>
    </w:p>
    <w:p w14:paraId="53164342" w14:textId="77777777" w:rsidR="0058418D" w:rsidRPr="001B180F" w:rsidRDefault="0058418D" w:rsidP="0058418D">
      <w:pPr>
        <w:rPr>
          <w:b/>
          <w:bCs/>
          <w:u w:val="single"/>
        </w:rPr>
      </w:pPr>
      <w:r w:rsidRPr="001B180F">
        <w:rPr>
          <w:u w:val="single"/>
        </w:rPr>
        <w:t xml:space="preserve">According to Saudi </w:t>
      </w:r>
      <w:r w:rsidRPr="001B180F">
        <w:rPr>
          <w:b/>
          <w:bCs/>
          <w:u w:val="single"/>
        </w:rPr>
        <w:t>dissident</w:t>
      </w:r>
      <w:r w:rsidRPr="001B180F">
        <w:rPr>
          <w:u w:val="single"/>
        </w:rPr>
        <w:t xml:space="preserve"> Prince Khalid Bin Farhan Al Saud, he expects a coup</w:t>
      </w:r>
      <w:r>
        <w:t xml:space="preserve"> </w:t>
      </w:r>
      <w:r w:rsidRPr="001B180F">
        <w:rPr>
          <w:u w:val="single"/>
        </w:rPr>
        <w:t xml:space="preserve">to be </w:t>
      </w:r>
      <w:r w:rsidRPr="001B180F">
        <w:rPr>
          <w:b/>
          <w:bCs/>
          <w:u w:val="single"/>
        </w:rPr>
        <w:t>orchestrated</w:t>
      </w:r>
      <w:r w:rsidRPr="001B180F">
        <w:rPr>
          <w:u w:val="single"/>
        </w:rPr>
        <w:t xml:space="preserve"> against</w:t>
      </w:r>
      <w:r>
        <w:t xml:space="preserve"> King Salman and </w:t>
      </w:r>
      <w:r w:rsidRPr="001B180F">
        <w:rPr>
          <w:u w:val="single"/>
        </w:rPr>
        <w:t>MbS</w:t>
      </w:r>
      <w:r>
        <w:t xml:space="preserve">, as reported by the Middle East Monitor, </w:t>
      </w:r>
      <w:r w:rsidRPr="001B180F">
        <w:rPr>
          <w:u w:val="single"/>
        </w:rPr>
        <w:t xml:space="preserve">which reports that </w:t>
      </w:r>
      <w:r w:rsidRPr="001B180F">
        <w:rPr>
          <w:b/>
          <w:bCs/>
          <w:u w:val="single"/>
        </w:rPr>
        <w:t xml:space="preserve">a coup is "imminent." </w:t>
      </w:r>
    </w:p>
    <w:p w14:paraId="181F1E42" w14:textId="77777777" w:rsidR="0058418D" w:rsidRDefault="0058418D" w:rsidP="0058418D">
      <w:r>
        <w:t>"</w:t>
      </w:r>
      <w:r w:rsidRPr="001B180F">
        <w:rPr>
          <w:u w:val="single"/>
        </w:rPr>
        <w:t xml:space="preserve">The </w:t>
      </w:r>
      <w:r w:rsidRPr="001B180F">
        <w:rPr>
          <w:b/>
          <w:bCs/>
          <w:u w:val="single"/>
        </w:rPr>
        <w:t xml:space="preserve">coming period </w:t>
      </w:r>
      <w:r w:rsidRPr="001B180F">
        <w:rPr>
          <w:u w:val="single"/>
        </w:rPr>
        <w:t xml:space="preserve">will </w:t>
      </w:r>
      <w:r w:rsidRPr="001B180F">
        <w:rPr>
          <w:b/>
          <w:bCs/>
          <w:u w:val="single"/>
        </w:rPr>
        <w:t xml:space="preserve">witness a coup </w:t>
      </w:r>
      <w:r w:rsidRPr="001B180F">
        <w:rPr>
          <w:u w:val="single"/>
        </w:rPr>
        <w:t>against the king and the crown prince,"</w:t>
      </w:r>
      <w:r>
        <w:t xml:space="preserve"> said Prince Khalid while commenting on the Khashoggi murder. </w:t>
      </w:r>
    </w:p>
    <w:p w14:paraId="7CD8974D" w14:textId="77777777" w:rsidR="0058418D" w:rsidRDefault="0058418D" w:rsidP="0058418D">
      <w:r w:rsidRPr="001B180F">
        <w:rPr>
          <w:u w:val="single"/>
        </w:rPr>
        <w:t>Khashoggi</w:t>
      </w:r>
      <w:r>
        <w:t xml:space="preserve">, a 59-year-old Washington Post journalist who had criticized the Crown Prince, </w:t>
      </w:r>
      <w:r w:rsidRPr="001B180F">
        <w:rPr>
          <w:u w:val="single"/>
        </w:rPr>
        <w:t xml:space="preserve">was </w:t>
      </w:r>
      <w:r w:rsidRPr="001B180F">
        <w:rPr>
          <w:b/>
          <w:bCs/>
          <w:u w:val="single"/>
        </w:rPr>
        <w:t>murdered</w:t>
      </w:r>
      <w:r w:rsidRPr="001B180F">
        <w:rPr>
          <w:u w:val="single"/>
        </w:rPr>
        <w:t xml:space="preserve"> </w:t>
      </w:r>
      <w:r>
        <w:t xml:space="preserve">on October 2 </w:t>
      </w:r>
      <w:r w:rsidRPr="001B180F">
        <w:rPr>
          <w:u w:val="single"/>
        </w:rPr>
        <w:t>after entering the Saudi</w:t>
      </w:r>
      <w:r w:rsidRPr="001B180F">
        <w:rPr>
          <w:b/>
          <w:bCs/>
          <w:u w:val="single"/>
        </w:rPr>
        <w:t xml:space="preserve"> consulate</w:t>
      </w:r>
      <w:r>
        <w:t xml:space="preserve"> in Istanbul </w:t>
      </w:r>
      <w:r w:rsidRPr="001B180F">
        <w:rPr>
          <w:u w:val="single"/>
        </w:rPr>
        <w:t xml:space="preserve">to obtain </w:t>
      </w:r>
      <w:r w:rsidRPr="001B180F">
        <w:rPr>
          <w:b/>
          <w:bCs/>
          <w:u w:val="single"/>
        </w:rPr>
        <w:t>paperwork</w:t>
      </w:r>
      <w:r w:rsidRPr="001B180F">
        <w:rPr>
          <w:u w:val="single"/>
        </w:rPr>
        <w:t xml:space="preserve"> ahead of his upcoming wedding</w:t>
      </w:r>
      <w:r>
        <w:t xml:space="preserve">. His body has not been found, but is believed to have been dismembered after he was reportedly choked to death. </w:t>
      </w:r>
    </w:p>
    <w:p w14:paraId="1C315033" w14:textId="7D192CFD" w:rsidR="0058418D" w:rsidRDefault="0058418D" w:rsidP="0058418D">
      <w:r>
        <w:t xml:space="preserve">Prince Ahmed bin Abdulaziz, 76, has been living in the UK for several years after serving as Saudi Arabia's deputy minister of interior between 1975 - 2012, and briefly as minister of interior in 2012. </w:t>
      </w:r>
      <w:r w:rsidRPr="001B180F">
        <w:rPr>
          <w:u w:val="single"/>
        </w:rPr>
        <w:t xml:space="preserve">Ahmed was seen as a </w:t>
      </w:r>
      <w:r w:rsidRPr="001B180F">
        <w:rPr>
          <w:b/>
          <w:bCs/>
          <w:u w:val="single"/>
        </w:rPr>
        <w:t>potential candidate</w:t>
      </w:r>
      <w:r w:rsidRPr="001B180F">
        <w:rPr>
          <w:u w:val="single"/>
        </w:rPr>
        <w:t xml:space="preserve"> to succeed King Salman in the early 2000's</w:t>
      </w:r>
      <w:r>
        <w:t xml:space="preserve">, </w:t>
      </w:r>
      <w:r w:rsidRPr="001B180F">
        <w:rPr>
          <w:u w:val="single"/>
        </w:rPr>
        <w:t xml:space="preserve">however he was </w:t>
      </w:r>
      <w:r w:rsidRPr="001B180F">
        <w:rPr>
          <w:b/>
          <w:bCs/>
          <w:u w:val="single"/>
        </w:rPr>
        <w:t>sidelined</w:t>
      </w:r>
      <w:r w:rsidRPr="001B180F">
        <w:rPr>
          <w:u w:val="single"/>
        </w:rPr>
        <w:t xml:space="preserve"> in March 2014</w:t>
      </w:r>
      <w:r>
        <w:t xml:space="preserve"> amid one of several shakeups within the House of Saud.</w:t>
      </w:r>
    </w:p>
    <w:p w14:paraId="49DFE2F7" w14:textId="77777777" w:rsidR="000867D4" w:rsidRDefault="000867D4" w:rsidP="0058418D"/>
    <w:p w14:paraId="66530874" w14:textId="77777777" w:rsidR="00EF5AB5" w:rsidRPr="00DB6BBB" w:rsidRDefault="00EF5AB5" w:rsidP="00EF5AB5">
      <w:pPr>
        <w:pStyle w:val="Heading4"/>
      </w:pPr>
      <w:r>
        <w:t>MBS isn’t invincible – Khashoggi and internal factions will turn the royal family against him</w:t>
      </w:r>
    </w:p>
    <w:p w14:paraId="1A782DDF" w14:textId="77777777" w:rsidR="00EF5AB5" w:rsidRDefault="00EF5AB5" w:rsidP="00EF5AB5">
      <w:r w:rsidRPr="00DB6BBB">
        <w:rPr>
          <w:rStyle w:val="Style13ptBold"/>
        </w:rPr>
        <w:t>MEE 18</w:t>
      </w:r>
      <w:r>
        <w:t xml:space="preserve"> (“Saudi royal family members plotting to block MBS accession, says report,” Middle East Eye, 20 November 2018, </w:t>
      </w:r>
      <w:hyperlink r:id="rId9" w:history="1">
        <w:r>
          <w:rPr>
            <w:rStyle w:val="Hyperlink"/>
          </w:rPr>
          <w:t>https://www.middleeasteye.net/news/saudi-royal-family-members-plotting-block-mbs-accession-says-report</w:t>
        </w:r>
      </w:hyperlink>
      <w:r>
        <w:t>)//al</w:t>
      </w:r>
    </w:p>
    <w:p w14:paraId="0F8494CA" w14:textId="77777777" w:rsidR="00EF5AB5" w:rsidRDefault="00EF5AB5" w:rsidP="00EF5AB5">
      <w:r w:rsidRPr="00DB6BBB">
        <w:rPr>
          <w:rStyle w:val="Emphasis"/>
        </w:rPr>
        <w:t>Members of Saudi Arabia's royal family are preparing to prevent Crown Prince Mohammed bin Salman from becoming king after his father's death</w:t>
      </w:r>
      <w:r>
        <w:t>, according to sources speaking to Reuters.</w:t>
      </w:r>
    </w:p>
    <w:p w14:paraId="6C4CB583" w14:textId="77777777" w:rsidR="00EF5AB5" w:rsidRDefault="00EF5AB5" w:rsidP="00EF5AB5">
      <w:r w:rsidRPr="00DB6BBB">
        <w:rPr>
          <w:rStyle w:val="StyleUnderline"/>
        </w:rPr>
        <w:t>Three sources close to the royal court said that dozens of princes and cousins from influential branches of the ruling family were planning to turn on MBS following the death of</w:t>
      </w:r>
      <w:r>
        <w:t xml:space="preserve"> 82-year old ruler </w:t>
      </w:r>
      <w:r w:rsidRPr="00DB6BBB">
        <w:rPr>
          <w:rStyle w:val="StyleUnderline"/>
        </w:rPr>
        <w:t>King Salman</w:t>
      </w:r>
      <w:r>
        <w:t>, who still favours his son as successor.</w:t>
      </w:r>
    </w:p>
    <w:p w14:paraId="55DC6244" w14:textId="77777777" w:rsidR="00EF5AB5" w:rsidRDefault="00EF5AB5" w:rsidP="00EF5AB5">
      <w:r>
        <w:t xml:space="preserve">Middle East Eye has previously reported that Prince Ahmad bin </w:t>
      </w:r>
      <w:r w:rsidRPr="00DB6BBB">
        <w:rPr>
          <w:rStyle w:val="Emphasis"/>
        </w:rPr>
        <w:t>Abdulaziz</w:t>
      </w:r>
      <w:r>
        <w:t xml:space="preserve">, King Salman’s only surviving full brother, </w:t>
      </w:r>
      <w:r w:rsidRPr="00DB6BBB">
        <w:rPr>
          <w:rStyle w:val="Emphasis"/>
        </w:rPr>
        <w:t>returned to Saudi Arabia in late October with a brief to limit the power of MBS</w:t>
      </w:r>
      <w:r>
        <w:t>, whose reputation has been tarnished over his reported involvement in the murder of journalist Jamal Khashoggi in the Saudi consulate in Istanbul on 2 October.</w:t>
      </w:r>
    </w:p>
    <w:p w14:paraId="02B2B854" w14:textId="77777777" w:rsidR="00EF5AB5" w:rsidRPr="00DB6BBB" w:rsidRDefault="00EF5AB5" w:rsidP="00EF5AB5">
      <w:pPr>
        <w:rPr>
          <w:b/>
          <w:iCs/>
          <w:u w:val="single"/>
        </w:rPr>
      </w:pPr>
      <w:r w:rsidRPr="00DB6BBB">
        <w:rPr>
          <w:rStyle w:val="StyleUnderline"/>
        </w:rPr>
        <w:t>When Prince Ahmad arrived</w:t>
      </w:r>
      <w:r>
        <w:t xml:space="preserve">, as MEE reported, </w:t>
      </w:r>
      <w:r w:rsidRPr="00DB6BBB">
        <w:rPr>
          <w:rStyle w:val="StyleUnderline"/>
        </w:rPr>
        <w:t>there were two scenarios he could pursue</w:t>
      </w:r>
      <w:r>
        <w:t xml:space="preserve">: </w:t>
      </w:r>
      <w:r w:rsidRPr="00DB6BBB">
        <w:rPr>
          <w:rStyle w:val="StyleUnderline"/>
        </w:rPr>
        <w:t>mount a challenge to MBS</w:t>
      </w:r>
      <w:r>
        <w:t xml:space="preserve"> </w:t>
      </w:r>
      <w:r w:rsidRPr="00DB6BBB">
        <w:rPr>
          <w:rStyle w:val="Emphasis"/>
        </w:rPr>
        <w:t>and get him to abandon his position as crown prince</w:t>
      </w:r>
      <w:r>
        <w:t xml:space="preserve"> and his security portfolio, while retaining his role as economic reformer; </w:t>
      </w:r>
      <w:r w:rsidRPr="00DB6BBB">
        <w:rPr>
          <w:rStyle w:val="Emphasis"/>
        </w:rPr>
        <w:t>or fill a vacant chairmanship role left on the kingdom's Allegiance Council, which vets and approves royal appointments.</w:t>
      </w:r>
    </w:p>
    <w:p w14:paraId="1D561807" w14:textId="77777777" w:rsidR="00EF5AB5" w:rsidRDefault="00EF5AB5" w:rsidP="00EF5AB5">
      <w:r>
        <w:t>If he were to lead the body, the prince would become a kingmaker.</w:t>
      </w:r>
    </w:p>
    <w:p w14:paraId="0AE49027" w14:textId="77777777" w:rsidR="00EF5AB5" w:rsidRDefault="00EF5AB5" w:rsidP="00EF5AB5">
      <w:r>
        <w:t>Prince Ahmad bin Abdulaziz at a press conference in Mecca in 2012 (AFP)</w:t>
      </w:r>
    </w:p>
    <w:p w14:paraId="7D7AD6D8" w14:textId="77777777" w:rsidR="00EF5AB5" w:rsidRPr="00DB6BBB" w:rsidRDefault="00EF5AB5" w:rsidP="00EF5AB5">
      <w:pPr>
        <w:rPr>
          <w:b/>
          <w:iCs/>
          <w:u w:val="single"/>
        </w:rPr>
      </w:pPr>
      <w:r w:rsidRPr="001D4DB0">
        <w:rPr>
          <w:rStyle w:val="StyleUnderline"/>
        </w:rPr>
        <w:t>Several weeks on,</w:t>
      </w:r>
      <w:r w:rsidRPr="00DB6BBB">
        <w:rPr>
          <w:rStyle w:val="Emphasis"/>
        </w:rPr>
        <w:t xml:space="preserve"> palace sources have told Reuters that the princes are actively discussing the possibility that </w:t>
      </w:r>
      <w:r w:rsidRPr="001D4DB0">
        <w:rPr>
          <w:rStyle w:val="StyleUnderline"/>
        </w:rPr>
        <w:t>after the king's death</w:t>
      </w:r>
      <w:r w:rsidRPr="00DB6BBB">
        <w:rPr>
          <w:rStyle w:val="Emphasis"/>
        </w:rPr>
        <w:t>, Prince Ahmad could take the throne.</w:t>
      </w:r>
    </w:p>
    <w:p w14:paraId="6C9122E3" w14:textId="77777777" w:rsidR="00EF5AB5" w:rsidRDefault="00EF5AB5" w:rsidP="00EF5AB5">
      <w:r w:rsidRPr="00DB6BBB">
        <w:rPr>
          <w:rStyle w:val="StyleUnderline"/>
        </w:rPr>
        <w:t>Ahmad</w:t>
      </w:r>
      <w:r>
        <w:t xml:space="preserve">, uncle of the crown prince, </w:t>
      </w:r>
      <w:r w:rsidRPr="00DB6BBB">
        <w:rPr>
          <w:rStyle w:val="StyleUnderline"/>
        </w:rPr>
        <w:t xml:space="preserve">would have the support of family members, the security apparatus </w:t>
      </w:r>
      <w:r w:rsidRPr="00DB6BBB">
        <w:rPr>
          <w:rStyle w:val="Emphasis"/>
        </w:rPr>
        <w:t>and some Western powers</w:t>
      </w:r>
      <w:r w:rsidRPr="00DB6BBB">
        <w:rPr>
          <w:rStyle w:val="StyleUnderline"/>
        </w:rPr>
        <w:t>, one of the Saudi sources said</w:t>
      </w:r>
      <w:r>
        <w:t>.</w:t>
      </w:r>
    </w:p>
    <w:p w14:paraId="16F45993" w14:textId="77777777" w:rsidR="00EF5AB5" w:rsidRDefault="00EF5AB5" w:rsidP="00EF5AB5">
      <w:r w:rsidRPr="00DB6BBB">
        <w:rPr>
          <w:rStyle w:val="StyleUnderline"/>
        </w:rPr>
        <w:t xml:space="preserve">Prince Ahmad </w:t>
      </w:r>
      <w:r w:rsidRPr="00DB6BBB">
        <w:t>returned</w:t>
      </w:r>
      <w:r>
        <w:t xml:space="preserve"> to Riyadh in October from London where MEE understands that he met with other members of the Saudi royal family living outside the kingdom.</w:t>
      </w:r>
    </w:p>
    <w:p w14:paraId="371D20AA" w14:textId="77777777" w:rsidR="00EF5AB5" w:rsidRPr="00DB6BBB" w:rsidRDefault="00EF5AB5" w:rsidP="00EF5AB5">
      <w:pPr>
        <w:rPr>
          <w:u w:val="single"/>
        </w:rPr>
      </w:pPr>
      <w:r>
        <w:t xml:space="preserve">During his stay in London, he </w:t>
      </w:r>
      <w:r w:rsidRPr="00DB6BBB">
        <w:rPr>
          <w:rStyle w:val="StyleUnderline"/>
        </w:rPr>
        <w:t>appeared to criticise the Saudi leadership while responding to protesters outside a London residence chanting for the downfall of the Al-Saud dynasty.</w:t>
      </w:r>
    </w:p>
    <w:p w14:paraId="737ADF70" w14:textId="77777777" w:rsidR="00EF5AB5" w:rsidRPr="001D4DB0" w:rsidRDefault="00EF5AB5" w:rsidP="00EF5AB5">
      <w:pPr>
        <w:rPr>
          <w:rStyle w:val="StyleUnderline"/>
        </w:rPr>
      </w:pPr>
      <w:r>
        <w:t xml:space="preserve">As MEE has reported, </w:t>
      </w:r>
      <w:r w:rsidRPr="00DB6BBB">
        <w:rPr>
          <w:rStyle w:val="Emphasis"/>
        </w:rPr>
        <w:t xml:space="preserve">King Ahmad was one of three members </w:t>
      </w:r>
      <w:r w:rsidRPr="001D4DB0">
        <w:rPr>
          <w:rStyle w:val="StyleUnderline"/>
        </w:rPr>
        <w:t>of the Allegiance Council which</w:t>
      </w:r>
      <w:r w:rsidRPr="00DB6BBB">
        <w:rPr>
          <w:rStyle w:val="Emphasis"/>
        </w:rPr>
        <w:t xml:space="preserve"> opposed MBS's appointment </w:t>
      </w:r>
      <w:r w:rsidRPr="001D4DB0">
        <w:rPr>
          <w:rStyle w:val="StyleUnderline"/>
        </w:rPr>
        <w:t>as crown prince in the summer of 2017.</w:t>
      </w:r>
    </w:p>
    <w:p w14:paraId="4BDAC90B" w14:textId="77777777" w:rsidR="00EF5AB5" w:rsidRDefault="00EF5AB5" w:rsidP="00EF5AB5">
      <w:r>
        <w:t>Neither Prince Ahmad nor his representatives could be reached for comment this week. Officials in Riyadh did not immediately respond to requests from Reuters for comment on succession issues.</w:t>
      </w:r>
    </w:p>
    <w:p w14:paraId="235F807E" w14:textId="77777777" w:rsidR="00EF5AB5" w:rsidRDefault="00EF5AB5" w:rsidP="00EF5AB5">
      <w:r>
        <w:t xml:space="preserve">A </w:t>
      </w:r>
      <w:r w:rsidRPr="00DB6BBB">
        <w:rPr>
          <w:rStyle w:val="Emphasis"/>
        </w:rPr>
        <w:t>Saudi source close to Prince Ahmad previously told MEE that he had returned “after discussion with US and UK officials” and was looking to rein in the prince's excesses</w:t>
      </w:r>
      <w:r>
        <w:t xml:space="preserve">, </w:t>
      </w:r>
      <w:r w:rsidRPr="00DB6BBB">
        <w:rPr>
          <w:rStyle w:val="Emphasis"/>
        </w:rPr>
        <w:t>which</w:t>
      </w:r>
      <w:r>
        <w:t xml:space="preserve"> have </w:t>
      </w:r>
      <w:r w:rsidRPr="00DB6BBB">
        <w:rPr>
          <w:rStyle w:val="Emphasis"/>
        </w:rPr>
        <w:t>included</w:t>
      </w:r>
      <w:r>
        <w:t xml:space="preserve"> kidnapping the Lebanese Prime Minister Saad Hariri and overseeing </w:t>
      </w:r>
      <w:r w:rsidRPr="00DB6BBB">
        <w:rPr>
          <w:rStyle w:val="Emphasis"/>
        </w:rPr>
        <w:t>the war in Yemen</w:t>
      </w:r>
      <w:r>
        <w:t>.</w:t>
      </w:r>
    </w:p>
    <w:p w14:paraId="21D11EEB" w14:textId="77777777" w:rsidR="00EF5AB5" w:rsidRDefault="00EF5AB5" w:rsidP="00EF5AB5">
      <w:r>
        <w:t>“</w:t>
      </w:r>
      <w:r w:rsidRPr="00DB6BBB">
        <w:rPr>
          <w:rStyle w:val="Emphasis"/>
        </w:rPr>
        <w:t>He and others in the family have realised that MBS has become toxic</w:t>
      </w:r>
      <w:r>
        <w:t>,” the source said</w:t>
      </w:r>
    </w:p>
    <w:p w14:paraId="6E9BD93C" w14:textId="77777777" w:rsidR="00EF5AB5" w:rsidRPr="00DB6BBB" w:rsidRDefault="00EF5AB5" w:rsidP="00EF5AB5">
      <w:pPr>
        <w:rPr>
          <w:rStyle w:val="StyleUnderline"/>
        </w:rPr>
      </w:pPr>
      <w:r>
        <w:t>“</w:t>
      </w:r>
      <w:r w:rsidRPr="00DB6BBB">
        <w:rPr>
          <w:rStyle w:val="StyleUnderline"/>
        </w:rPr>
        <w:t>The prince wants to play a role to make these changes, which means either he himself will play a major role in any new arrangement or to help to choose an alternative to MBS.”</w:t>
      </w:r>
    </w:p>
    <w:p w14:paraId="6BE9D804" w14:textId="77777777" w:rsidR="00EF5AB5" w:rsidRDefault="00EF5AB5" w:rsidP="00EF5AB5"/>
    <w:p w14:paraId="05111029" w14:textId="77777777" w:rsidR="00EF5AB5" w:rsidRDefault="00EF5AB5" w:rsidP="00EF5AB5"/>
    <w:p w14:paraId="2ADE654F" w14:textId="00111FE7" w:rsidR="0058418D" w:rsidRDefault="00695371" w:rsidP="0058418D">
      <w:pPr>
        <w:pStyle w:val="Heading2"/>
      </w:pPr>
      <w:r>
        <w:t xml:space="preserve">Internal </w:t>
      </w:r>
      <w:r w:rsidR="0058418D">
        <w:t xml:space="preserve">Link </w:t>
      </w:r>
    </w:p>
    <w:p w14:paraId="2C01882F" w14:textId="0597CF67" w:rsidR="00695371" w:rsidRDefault="00695371" w:rsidP="00695371">
      <w:pPr>
        <w:pStyle w:val="Heading3"/>
      </w:pPr>
      <w:r>
        <w:t xml:space="preserve">I/L – AT: MBS not key </w:t>
      </w:r>
    </w:p>
    <w:p w14:paraId="3DB8A892" w14:textId="77777777" w:rsidR="00695371" w:rsidRDefault="00695371" w:rsidP="00695371">
      <w:pPr>
        <w:pStyle w:val="Heading4"/>
      </w:pPr>
      <w:r>
        <w:t>MBS push is key to Vision 2030</w:t>
      </w:r>
    </w:p>
    <w:p w14:paraId="7027B098" w14:textId="77777777" w:rsidR="00695371" w:rsidRDefault="00695371" w:rsidP="00695371">
      <w:r w:rsidRPr="00C819DC">
        <w:rPr>
          <w:rStyle w:val="Style13ptBold"/>
        </w:rPr>
        <w:t>Habibi 19</w:t>
      </w:r>
      <w:r>
        <w:t xml:space="preserve"> Nader, Henry J. Leir Professor of the Economics of the Middle East, “Implementing Saudi Arabia’s Vision 2030: An Interim Balance Sheet,” Middle East Brief, April 2019, </w:t>
      </w:r>
      <w:r w:rsidRPr="005835D0">
        <w:t>https://www-brandeis-edu.proxy.lib.umich.edu/crown/publications/meb/meb127.pdf</w:t>
      </w:r>
      <w:r>
        <w:t xml:space="preserve"> //AY</w:t>
      </w:r>
    </w:p>
    <w:p w14:paraId="3DAEA2F7" w14:textId="77777777" w:rsidR="00695371" w:rsidRDefault="00695371" w:rsidP="00695371">
      <w:r w:rsidRPr="00F424B2">
        <w:t xml:space="preserve">Evaluation and Progress Report </w:t>
      </w:r>
    </w:p>
    <w:p w14:paraId="6FAEBF5C" w14:textId="77777777" w:rsidR="00695371" w:rsidRDefault="00695371" w:rsidP="00695371">
      <w:r w:rsidRPr="005F56A8">
        <w:rPr>
          <w:rStyle w:val="StyleUnderline"/>
        </w:rPr>
        <w:t xml:space="preserve">As the </w:t>
      </w:r>
      <w:r w:rsidRPr="007733E7">
        <w:rPr>
          <w:rStyle w:val="Emphasis"/>
        </w:rPr>
        <w:t>main political force</w:t>
      </w:r>
      <w:r w:rsidRPr="005F56A8">
        <w:rPr>
          <w:rStyle w:val="StyleUnderline"/>
        </w:rPr>
        <w:t xml:space="preserve"> behind Vision </w:t>
      </w:r>
      <w:r w:rsidRPr="002E120D">
        <w:rPr>
          <w:rStyle w:val="StyleUnderline"/>
        </w:rPr>
        <w:t>2030, M</w:t>
      </w:r>
      <w:r>
        <w:t xml:space="preserve">ohammed </w:t>
      </w:r>
      <w:r w:rsidRPr="002E120D">
        <w:rPr>
          <w:rStyle w:val="StyleUnderline"/>
        </w:rPr>
        <w:t>b</w:t>
      </w:r>
      <w:r>
        <w:t xml:space="preserve">in </w:t>
      </w:r>
      <w:r w:rsidRPr="002E120D">
        <w:rPr>
          <w:rStyle w:val="StyleUnderline"/>
        </w:rPr>
        <w:t>S</w:t>
      </w:r>
      <w:r>
        <w:t xml:space="preserve">alman has </w:t>
      </w:r>
      <w:r w:rsidRPr="002E120D">
        <w:rPr>
          <w:rStyle w:val="StyleUnderline"/>
        </w:rPr>
        <w:t xml:space="preserve">aggressively pushed to implement its </w:t>
      </w:r>
      <w:r w:rsidRPr="005859B1">
        <w:rPr>
          <w:rStyle w:val="StyleUnderline"/>
        </w:rPr>
        <w:t>programs. He has served as the director</w:t>
      </w:r>
      <w:r>
        <w:t xml:space="preserve"> of the Council of Economic and Development Affairs </w:t>
      </w:r>
      <w:r w:rsidRPr="005859B1">
        <w:rPr>
          <w:rStyle w:val="StyleUnderline"/>
        </w:rPr>
        <w:t>since its establishment in 2016 and exerts full control over all economic reforms and development plans associated with Vision 2030</w:t>
      </w:r>
      <w:r>
        <w:t>. Three years into its implementation, however, progress in achieving its goals has been uneven: Targets with respect to some projects have been achieved, but other initiatives are behind schedule. Delays in some cases have been due to shortages of financial resources and investment funds. The high cost of the war in Yemen and weak oil prices have reduced available fiscal resources. Other delays were caused by unexpected political and geopolitical factors.</w:t>
      </w:r>
    </w:p>
    <w:p w14:paraId="1DF02043" w14:textId="77777777" w:rsidR="00695371" w:rsidRDefault="00695371" w:rsidP="00695371">
      <w:r>
        <w:t>Governance and Fiscal Reforms</w:t>
      </w:r>
    </w:p>
    <w:p w14:paraId="20127D4A" w14:textId="77777777" w:rsidR="00695371" w:rsidRDefault="00695371" w:rsidP="00695371">
      <w:r>
        <w:t xml:space="preserve">Some of </w:t>
      </w:r>
      <w:r w:rsidRPr="00D45CB9">
        <w:rPr>
          <w:rStyle w:val="StyleUnderline"/>
        </w:rPr>
        <w:t xml:space="preserve">the most visible progress has been in improved </w:t>
      </w:r>
      <w:r w:rsidRPr="000323F6">
        <w:rPr>
          <w:rStyle w:val="StyleUnderline"/>
        </w:rPr>
        <w:t>governance, including the increased efficiency of government agencies</w:t>
      </w:r>
      <w:r>
        <w:t xml:space="preserve">. These </w:t>
      </w:r>
      <w:r w:rsidRPr="00697AC7">
        <w:rPr>
          <w:rStyle w:val="StyleUnderline"/>
        </w:rPr>
        <w:t xml:space="preserve">advances have come about </w:t>
      </w:r>
      <w:r>
        <w:t xml:space="preserve">not only because of bureaucratic reforms but also </w:t>
      </w:r>
      <w:r w:rsidRPr="00697AC7">
        <w:rPr>
          <w:rStyle w:val="StyleUnderline"/>
        </w:rPr>
        <w:t xml:space="preserve">as a result of the </w:t>
      </w:r>
      <w:r w:rsidRPr="00343064">
        <w:rPr>
          <w:rStyle w:val="Emphasis"/>
        </w:rPr>
        <w:t>concentration</w:t>
      </w:r>
      <w:r w:rsidRPr="00697AC7">
        <w:rPr>
          <w:rStyle w:val="StyleUnderline"/>
        </w:rPr>
        <w:t xml:space="preserve"> and </w:t>
      </w:r>
      <w:r w:rsidRPr="00343064">
        <w:rPr>
          <w:rStyle w:val="Emphasis"/>
        </w:rPr>
        <w:t>consolidation</w:t>
      </w:r>
      <w:r w:rsidRPr="00697AC7">
        <w:rPr>
          <w:rStyle w:val="StyleUnderline"/>
        </w:rPr>
        <w:t xml:space="preserve"> of power in the hands of </w:t>
      </w:r>
      <w:r w:rsidRPr="00343064">
        <w:rPr>
          <w:rStyle w:val="Emphasis"/>
        </w:rPr>
        <w:t>M</w:t>
      </w:r>
      <w:r>
        <w:t xml:space="preserve">ohammed </w:t>
      </w:r>
      <w:r w:rsidRPr="00343064">
        <w:rPr>
          <w:rStyle w:val="Emphasis"/>
        </w:rPr>
        <w:t>b</w:t>
      </w:r>
      <w:r>
        <w:t xml:space="preserve">in </w:t>
      </w:r>
      <w:r w:rsidRPr="00343064">
        <w:rPr>
          <w:rStyle w:val="Emphasis"/>
        </w:rPr>
        <w:t>S</w:t>
      </w:r>
      <w:r>
        <w:t>alman. He has replaced many government officials with his loyal supporters and a generation of younger public sector managers. Key government positions in Saudi Arabia were traditionally distributed among leading members of the extended Saudi royal family, so as to ensure internal harmony. This tradition, however, was often vulnerable to excessive interference and nepotism on the part of royal princes, resulting in diminished cooperation and coordination among government agencies. The late King Abdullah (r. 2005–15) initiated some reforms to address these issues, with only partial success.</w:t>
      </w:r>
    </w:p>
    <w:p w14:paraId="18845595" w14:textId="77777777" w:rsidR="00425F1F" w:rsidRDefault="00425F1F" w:rsidP="00425F1F"/>
    <w:p w14:paraId="425ED9DD" w14:textId="3049C12B" w:rsidR="00425F1F" w:rsidRPr="00117DB7" w:rsidRDefault="00425F1F" w:rsidP="00425F1F">
      <w:pPr>
        <w:pStyle w:val="Heading4"/>
      </w:pPr>
      <w:r w:rsidRPr="00117DB7">
        <w:rPr>
          <w:u w:val="single"/>
        </w:rPr>
        <w:t>Any</w:t>
      </w:r>
      <w:r w:rsidRPr="00117DB7">
        <w:t xml:space="preserve"> other successor would </w:t>
      </w:r>
      <w:r w:rsidRPr="00117DB7">
        <w:rPr>
          <w:u w:val="single"/>
        </w:rPr>
        <w:t>overturn</w:t>
      </w:r>
      <w:r w:rsidRPr="00117DB7">
        <w:t xml:space="preserve"> MBS reforms- </w:t>
      </w:r>
      <w:r w:rsidRPr="00117DB7">
        <w:rPr>
          <w:u w:val="single"/>
        </w:rPr>
        <w:t>political incentives</w:t>
      </w:r>
    </w:p>
    <w:p w14:paraId="4BD8C27C" w14:textId="77777777" w:rsidR="00425F1F" w:rsidRPr="00117DB7" w:rsidRDefault="00425F1F" w:rsidP="00425F1F">
      <w:r w:rsidRPr="00117DB7">
        <w:rPr>
          <w:rStyle w:val="Style13ptBold"/>
        </w:rPr>
        <w:t>Shihabi, 18</w:t>
      </w:r>
      <w:r w:rsidRPr="00117DB7">
        <w:t xml:space="preserve"> -- Arabia Foundation founder</w:t>
      </w:r>
    </w:p>
    <w:p w14:paraId="55A9E8A9" w14:textId="77777777" w:rsidR="00425F1F" w:rsidRPr="00117DB7" w:rsidRDefault="00425F1F" w:rsidP="00425F1F">
      <w:r w:rsidRPr="00117DB7">
        <w:t>(Ali, "Saudi Arabia Post the Khashoggi Tragedy," Arabia Foundation, 11-2-18, www.arabiafoundation.org/arabia-comment/saudi-arabia-post-the-khashoggi-tragedy/)//al</w:t>
      </w:r>
    </w:p>
    <w:p w14:paraId="724F7E86" w14:textId="77777777" w:rsidR="00425F1F" w:rsidRPr="00117DB7" w:rsidRDefault="00425F1F" w:rsidP="00425F1F">
      <w:r w:rsidRPr="00117DB7">
        <w:rPr>
          <w:u w:val="single"/>
        </w:rPr>
        <w:t>Talk about</w:t>
      </w:r>
      <w:r w:rsidRPr="00117DB7">
        <w:t xml:space="preserve"> diplomatically </w:t>
      </w:r>
      <w:r w:rsidRPr="00117DB7">
        <w:rPr>
          <w:u w:val="single"/>
        </w:rPr>
        <w:t>isolating Saudi Arabia, along with the presumptuous call to remove</w:t>
      </w:r>
      <w:r w:rsidRPr="00117DB7">
        <w:t xml:space="preserve"> Crown Prince Mohammed bin Salman (</w:t>
      </w:r>
      <w:r w:rsidRPr="00117DB7">
        <w:rPr>
          <w:u w:val="single"/>
        </w:rPr>
        <w:t>MBS</w:t>
      </w:r>
      <w:r w:rsidRPr="00117DB7">
        <w:t xml:space="preserve">), however, </w:t>
      </w:r>
      <w:r w:rsidRPr="00117DB7">
        <w:rPr>
          <w:u w:val="single"/>
        </w:rPr>
        <w:t>is neither realistic nor prudent</w:t>
      </w:r>
      <w:r w:rsidRPr="00117DB7">
        <w:t xml:space="preserve">. As a member of the G20 and one of the world’s leading oil producers, the kingdom is a linchpin in the global economy and energy market. </w:t>
      </w:r>
      <w:r w:rsidRPr="00117DB7">
        <w:rPr>
          <w:u w:val="single"/>
        </w:rPr>
        <w:t>Washington’s</w:t>
      </w:r>
      <w:r w:rsidRPr="00117DB7">
        <w:t xml:space="preserve"> ongoing </w:t>
      </w:r>
      <w:r w:rsidRPr="00117DB7">
        <w:rPr>
          <w:u w:val="single"/>
        </w:rPr>
        <w:t>efforts to maximize</w:t>
      </w:r>
      <w:r w:rsidRPr="00117DB7">
        <w:t xml:space="preserve"> the </w:t>
      </w:r>
      <w:r w:rsidRPr="00117DB7">
        <w:rPr>
          <w:u w:val="single"/>
        </w:rPr>
        <w:t>economic pressure</w:t>
      </w:r>
      <w:r w:rsidRPr="00117DB7">
        <w:t xml:space="preserve"> placed </w:t>
      </w:r>
      <w:r w:rsidRPr="00117DB7">
        <w:rPr>
          <w:u w:val="single"/>
        </w:rPr>
        <w:t>on Iran are contingent on Riyadh’s maximizing</w:t>
      </w:r>
      <w:r w:rsidRPr="00117DB7">
        <w:t xml:space="preserve"> its </w:t>
      </w:r>
      <w:r w:rsidRPr="00117DB7">
        <w:rPr>
          <w:u w:val="single"/>
        </w:rPr>
        <w:t>oil</w:t>
      </w:r>
      <w:r w:rsidRPr="00117DB7">
        <w:t xml:space="preserve"> </w:t>
      </w:r>
      <w:r w:rsidRPr="00117DB7">
        <w:rPr>
          <w:u w:val="single"/>
        </w:rPr>
        <w:t>output</w:t>
      </w:r>
      <w:r w:rsidRPr="00117DB7">
        <w:t xml:space="preserve">. And politically, the kingdom represents one of the last bastions of stability in an anarchic Middle East. </w:t>
      </w:r>
      <w:r w:rsidRPr="00117DB7">
        <w:rPr>
          <w:u w:val="single"/>
        </w:rPr>
        <w:t>Saudi</w:t>
      </w:r>
      <w:r w:rsidRPr="00117DB7">
        <w:t xml:space="preserve"> </w:t>
      </w:r>
      <w:r w:rsidRPr="00117DB7">
        <w:rPr>
          <w:u w:val="single"/>
        </w:rPr>
        <w:t>Arabia is</w:t>
      </w:r>
      <w:r w:rsidRPr="00117DB7">
        <w:t xml:space="preserve"> also, </w:t>
      </w:r>
      <w:r w:rsidRPr="00117DB7">
        <w:rPr>
          <w:u w:val="single"/>
        </w:rPr>
        <w:t>as CENTCOM commander</w:t>
      </w:r>
      <w:r w:rsidRPr="00117DB7">
        <w:t xml:space="preserve"> General Joseph </w:t>
      </w:r>
      <w:r w:rsidRPr="00117DB7">
        <w:rPr>
          <w:u w:val="single"/>
        </w:rPr>
        <w:t>Votel reiterated</w:t>
      </w:r>
      <w:r w:rsidRPr="00117DB7">
        <w:t xml:space="preserve"> earlier this week, “</w:t>
      </w:r>
      <w:r w:rsidRPr="00117DB7">
        <w:rPr>
          <w:u w:val="single"/>
        </w:rPr>
        <w:t>an extraordinarily important security partner</w:t>
      </w:r>
      <w:r w:rsidRPr="00117DB7">
        <w:t xml:space="preserve">.” </w:t>
      </w:r>
      <w:r w:rsidRPr="00117DB7">
        <w:rPr>
          <w:u w:val="single"/>
        </w:rPr>
        <w:t>It is</w:t>
      </w:r>
      <w:r w:rsidRPr="00117DB7">
        <w:t xml:space="preserve"> also </w:t>
      </w:r>
      <w:r w:rsidRPr="00117DB7">
        <w:rPr>
          <w:u w:val="single"/>
        </w:rPr>
        <w:t>a vital intelligence asset in the wars against al-Qaeda and ISIS and a key buffer</w:t>
      </w:r>
      <w:r w:rsidRPr="00117DB7">
        <w:t xml:space="preserve"> </w:t>
      </w:r>
      <w:r w:rsidRPr="00117DB7">
        <w:rPr>
          <w:u w:val="single"/>
        </w:rPr>
        <w:t xml:space="preserve">in the effort to contain the Islamic Republic’s policy of revolutionary </w:t>
      </w:r>
      <w:r w:rsidRPr="00117DB7">
        <w:rPr>
          <w:rStyle w:val="StyleUnderline"/>
        </w:rPr>
        <w:t>expansionism</w:t>
      </w:r>
      <w:r w:rsidRPr="00117DB7">
        <w:t xml:space="preserve">. </w:t>
      </w:r>
    </w:p>
    <w:p w14:paraId="6EB5C06E" w14:textId="77777777" w:rsidR="00425F1F" w:rsidRPr="00117DB7" w:rsidRDefault="00425F1F" w:rsidP="00425F1F">
      <w:pPr>
        <w:rPr>
          <w:u w:val="single"/>
        </w:rPr>
      </w:pPr>
      <w:r w:rsidRPr="00117DB7">
        <w:rPr>
          <w:u w:val="single"/>
        </w:rPr>
        <w:t>Revisiting the royal succession</w:t>
      </w:r>
      <w:r w:rsidRPr="00117DB7">
        <w:t xml:space="preserve"> not only would upend an appointment that has finally put to rest years of political uncertainty over the generational transfer of power within the royal family but also </w:t>
      </w:r>
      <w:r w:rsidRPr="00117DB7">
        <w:rPr>
          <w:u w:val="single"/>
        </w:rPr>
        <w:t xml:space="preserve">may place at risk the essential reforms that </w:t>
      </w:r>
      <w:r w:rsidRPr="00117DB7">
        <w:rPr>
          <w:rStyle w:val="Emphasis"/>
        </w:rPr>
        <w:t>MBS</w:t>
      </w:r>
      <w:r w:rsidRPr="00117DB7">
        <w:rPr>
          <w:u w:val="single"/>
        </w:rPr>
        <w:t xml:space="preserve"> has successfully </w:t>
      </w:r>
      <w:r w:rsidRPr="00117DB7">
        <w:rPr>
          <w:rStyle w:val="Emphasis"/>
        </w:rPr>
        <w:t>pushed through</w:t>
      </w:r>
      <w:r w:rsidRPr="00117DB7">
        <w:t xml:space="preserve">, because </w:t>
      </w:r>
      <w:r w:rsidRPr="00117DB7">
        <w:rPr>
          <w:u w:val="single"/>
        </w:rPr>
        <w:t xml:space="preserve">any successor would likely </w:t>
      </w:r>
      <w:r w:rsidRPr="00117DB7">
        <w:rPr>
          <w:rStyle w:val="Emphasis"/>
        </w:rPr>
        <w:t>overturn</w:t>
      </w:r>
      <w:r w:rsidRPr="00117DB7">
        <w:rPr>
          <w:u w:val="single"/>
        </w:rPr>
        <w:t xml:space="preserve"> many of </w:t>
      </w:r>
      <w:r w:rsidRPr="00117DB7">
        <w:rPr>
          <w:rStyle w:val="Emphasis"/>
        </w:rPr>
        <w:t>these reforms</w:t>
      </w:r>
      <w:r w:rsidRPr="00117DB7">
        <w:rPr>
          <w:u w:val="single"/>
        </w:rPr>
        <w:t xml:space="preserve"> to gain support from the clerical class </w:t>
      </w:r>
      <w:r w:rsidRPr="00117DB7">
        <w:t xml:space="preserve">and other </w:t>
      </w:r>
      <w:r w:rsidRPr="00117DB7">
        <w:rPr>
          <w:rStyle w:val="StyleUnderline"/>
        </w:rPr>
        <w:t>disgruntled elements</w:t>
      </w:r>
      <w:r w:rsidRPr="00117DB7">
        <w:t xml:space="preserve"> of society. </w:t>
      </w:r>
      <w:r w:rsidRPr="00117DB7">
        <w:rPr>
          <w:u w:val="single"/>
        </w:rPr>
        <w:t>These reforms include dramatically reducing elite expectations regarding access to privilege and patronage</w:t>
      </w:r>
      <w:r w:rsidRPr="00117DB7">
        <w:t xml:space="preserve">—and the associated corruption—which the admittedly controversial Ritz Carlton detentions achieved. Also </w:t>
      </w:r>
      <w:r w:rsidRPr="00117DB7">
        <w:rPr>
          <w:rStyle w:val="StyleUnderline"/>
        </w:rPr>
        <w:t>included is the unpopular</w:t>
      </w:r>
      <w:r w:rsidRPr="00117DB7">
        <w:rPr>
          <w:u w:val="single"/>
        </w:rPr>
        <w:t xml:space="preserve"> but critically important decision to</w:t>
      </w:r>
      <w:r w:rsidRPr="00117DB7">
        <w:t xml:space="preserve"> </w:t>
      </w:r>
      <w:r w:rsidRPr="00117DB7">
        <w:rPr>
          <w:u w:val="single"/>
        </w:rPr>
        <w:t>remove</w:t>
      </w:r>
      <w:r w:rsidRPr="00117DB7">
        <w:t xml:space="preserve"> or restructure </w:t>
      </w:r>
      <w:r w:rsidRPr="00117DB7">
        <w:rPr>
          <w:u w:val="single"/>
        </w:rPr>
        <w:t>wasteful energy</w:t>
      </w:r>
      <w:r w:rsidRPr="00117DB7">
        <w:t xml:space="preserve"> and utility </w:t>
      </w:r>
      <w:r w:rsidRPr="00117DB7">
        <w:rPr>
          <w:u w:val="single"/>
        </w:rPr>
        <w:t>subsidies that cost the state billions</w:t>
      </w:r>
      <w:r w:rsidRPr="00117DB7">
        <w:t xml:space="preserve"> of dollars </w:t>
      </w:r>
      <w:r w:rsidRPr="00117DB7">
        <w:rPr>
          <w:u w:val="single"/>
        </w:rPr>
        <w:t>it can no longer afford. Then there is the historically unprecedented crackdown on the reactionary clerical class that paved the way for the end of the women’s driving ban, enabled women’s economic and professional empowerment, and moderated the critically important messages that the kingdom’s clerics present to their own people and the rest of the Muslim world. These are concrete and historically significant achievements that must be preserved</w:t>
      </w:r>
      <w:r w:rsidRPr="00117DB7">
        <w:t xml:space="preserve"> if the kingdom is to continue its transition into the twenty-first century. However, in the aftermath of the understandable global outrage at the Khashoggi murder, something will clearly have to give. Within Saudi Arabia, there are already important signs of change. The officials who ordered this criminal and almost laughably incompetent outrage were also MBS’s most aggressive advisors and were particularly uncompromising toward domestic dissent. They have now been fired. This has created more space for moderate and calm-headed voices around the crown prince. This positive step should now be reinforced by a move toward opening more avenues for public debate in the media, particularly on economic and social issues inside the country. In addition, women activists and other moderate critics of the government should be released from prison as soon as possible. Here it is important to remind everybody that, whatever labels Western pundits and politicians may have ascribed to him, </w:t>
      </w:r>
      <w:r w:rsidRPr="00117DB7">
        <w:rPr>
          <w:u w:val="single"/>
        </w:rPr>
        <w:t>the crown prince</w:t>
      </w:r>
      <w:r w:rsidRPr="00117DB7">
        <w:t xml:space="preserve"> has never pretended to be a political reformer. He is the crown prince of an absolute monarchy who </w:t>
      </w:r>
      <w:r w:rsidRPr="00117DB7">
        <w:rPr>
          <w:u w:val="single"/>
        </w:rPr>
        <w:t>understands that economic and social transformation is essential to safeguarding the future of his country</w:t>
      </w:r>
      <w:r w:rsidRPr="00117DB7">
        <w:t xml:space="preserve"> and who believes that </w:t>
      </w:r>
      <w:r w:rsidRPr="00117DB7">
        <w:rPr>
          <w:u w:val="single"/>
        </w:rPr>
        <w:t>such change in a deeply polarized country like Saudi Arabia can only come from the top</w:t>
      </w:r>
      <w:r w:rsidRPr="00117DB7">
        <w:t>. Internationally, there is a real opportunity now to solve two of the region’s thorniest political crises in Yemen and Qatar provided that the international community recognizes and moves to address the kingdom’s legitimate security concerns. The Yemen war has been incompetently executed by the Saudi military, which has exacerbated Yemen’s humanitarian crisis and provoked worldwide condemnation. The Saudi government will have to prioritize ending this war one way or another. The United Nations and the United States can greatly accelerate this process by working jointly to ensure Iran no longer continues to assist and resupply the Houthis in its effort to create a Hezbollah-like structure on Saudi Arabia’s southern borders. Whatever errors the Saudi-led coalition may have committed in Yemen, the international community has to stop its cynical approach of shouting for an immediate end to the war while making no effort to recognize legitimate Saudi security concerns, much less deploy resources to help bring the conflict to a just resolution. The Qatar crisis should also be put to rest. Here, the United States can help by agreeing to countersign an updated version of the 2014 agreement in which the Qatari emir committed to end his country’s interference in its neighbors’ internal affairs and to cease funding individuals and organizations bent on undermining the security of Qatar’s neighbors. Washington can bring about a swift resolution to this embarrassing affair by overseeing compliance with this accord on the part of all five countries involved in the dispute and agreeing to impose sanctions on any country that subsequently violates its statutes. The crown prince is certainly not a Jeffersonian democrat.</w:t>
      </w:r>
      <w:r w:rsidRPr="00117DB7">
        <w:rPr>
          <w:u w:val="single"/>
        </w:rPr>
        <w:t xml:space="preserve"> </w:t>
      </w:r>
    </w:p>
    <w:p w14:paraId="4DA42F93" w14:textId="77777777" w:rsidR="00425F1F" w:rsidRPr="00117DB7" w:rsidRDefault="00425F1F" w:rsidP="00425F1F">
      <w:r w:rsidRPr="00117DB7">
        <w:rPr>
          <w:u w:val="single"/>
        </w:rPr>
        <w:t>However, history shows us that nations are at their most vulnerable during moments of transition, and this is particularly the case for</w:t>
      </w:r>
      <w:r w:rsidRPr="00117DB7">
        <w:t xml:space="preserve"> a kingdom as deeply polarized as </w:t>
      </w:r>
      <w:r w:rsidRPr="00117DB7">
        <w:rPr>
          <w:u w:val="single"/>
        </w:rPr>
        <w:t>Saudi</w:t>
      </w:r>
      <w:r w:rsidRPr="00117DB7">
        <w:t xml:space="preserve"> </w:t>
      </w:r>
      <w:r w:rsidRPr="00117DB7">
        <w:rPr>
          <w:u w:val="single"/>
        </w:rPr>
        <w:t>Arabia</w:t>
      </w:r>
      <w:r w:rsidRPr="00117DB7">
        <w:t xml:space="preserve">, </w:t>
      </w:r>
      <w:r w:rsidRPr="00117DB7">
        <w:rPr>
          <w:u w:val="single"/>
        </w:rPr>
        <w:t>which is surrounded by peril</w:t>
      </w:r>
      <w:r w:rsidRPr="00117DB7">
        <w:t xml:space="preserve"> in the form of Sunni jihadi and Iran-supported Shia jihadi movements committed to its downfall. </w:t>
      </w:r>
      <w:r w:rsidRPr="00117DB7">
        <w:rPr>
          <w:u w:val="single"/>
        </w:rPr>
        <w:t>Weak leadership at these critical inflection points can engender state collapse</w:t>
      </w:r>
      <w:r w:rsidRPr="00117DB7">
        <w:t xml:space="preserve">. In 1917, Czar Nicholas’s feeble response to the chaos enveloping him resulted in the fall of the Romanov dynasty and the arrival of Bolshevism. Sixty-two years later, </w:t>
      </w:r>
      <w:r w:rsidRPr="00117DB7">
        <w:rPr>
          <w:u w:val="single"/>
        </w:rPr>
        <w:t>the shah’s</w:t>
      </w:r>
      <w:r w:rsidRPr="00117DB7">
        <w:t xml:space="preserve"> equally </w:t>
      </w:r>
      <w:r w:rsidRPr="00117DB7">
        <w:rPr>
          <w:u w:val="single"/>
        </w:rPr>
        <w:t>anemic response to</w:t>
      </w:r>
      <w:r w:rsidRPr="00117DB7">
        <w:t xml:space="preserve"> a developing Iranian </w:t>
      </w:r>
      <w:r w:rsidRPr="00117DB7">
        <w:rPr>
          <w:u w:val="single"/>
        </w:rPr>
        <w:t>revolution</w:t>
      </w:r>
      <w:r w:rsidRPr="00117DB7">
        <w:t xml:space="preserve"> </w:t>
      </w:r>
      <w:r w:rsidRPr="00117DB7">
        <w:rPr>
          <w:u w:val="single"/>
        </w:rPr>
        <w:t>enabled</w:t>
      </w:r>
      <w:r w:rsidRPr="00117DB7">
        <w:t xml:space="preserve"> Ayatollah </w:t>
      </w:r>
      <w:r w:rsidRPr="00117DB7">
        <w:rPr>
          <w:u w:val="single"/>
        </w:rPr>
        <w:t>Khomeini’s disastrous takeover. MBS, whatever his faults</w:t>
      </w:r>
      <w:r w:rsidRPr="00117DB7">
        <w:t xml:space="preserve"> may be, is not weak. He </w:t>
      </w:r>
      <w:r w:rsidRPr="00117DB7">
        <w:rPr>
          <w:u w:val="single"/>
        </w:rPr>
        <w:t>is a</w:t>
      </w:r>
      <w:r w:rsidRPr="00117DB7">
        <w:t xml:space="preserve"> hard and </w:t>
      </w:r>
      <w:r w:rsidRPr="00117DB7">
        <w:rPr>
          <w:u w:val="single"/>
        </w:rPr>
        <w:t>resolute leader in a very hard</w:t>
      </w:r>
      <w:r w:rsidRPr="00117DB7">
        <w:t xml:space="preserve"> and dangerous </w:t>
      </w:r>
      <w:r w:rsidRPr="00117DB7">
        <w:rPr>
          <w:u w:val="single"/>
        </w:rPr>
        <w:t>neighborhood</w:t>
      </w:r>
      <w:r w:rsidRPr="00117DB7">
        <w:t xml:space="preserve">. </w:t>
      </w:r>
      <w:r w:rsidRPr="00117DB7">
        <w:rPr>
          <w:u w:val="single"/>
        </w:rPr>
        <w:t>The importance of such strength cannot be underestimated</w:t>
      </w:r>
      <w:r w:rsidRPr="00117DB7">
        <w:t>, although it certainly needs to be tempered by wise counsel.</w:t>
      </w:r>
    </w:p>
    <w:p w14:paraId="2EC1FEBC" w14:textId="77777777" w:rsidR="00425F1F" w:rsidRPr="00117DB7" w:rsidRDefault="00425F1F" w:rsidP="00425F1F"/>
    <w:p w14:paraId="63562E16" w14:textId="77777777" w:rsidR="00425F1F" w:rsidRDefault="00425F1F" w:rsidP="00425F1F"/>
    <w:p w14:paraId="6F23979C" w14:textId="77777777" w:rsidR="00903B20" w:rsidRDefault="00903B20" w:rsidP="00903B20">
      <w:pPr>
        <w:pStyle w:val="Heading3"/>
      </w:pPr>
      <w:r>
        <w:t xml:space="preserve">I/L – Trump Support </w:t>
      </w:r>
    </w:p>
    <w:p w14:paraId="437C2CE3" w14:textId="77777777" w:rsidR="00903B20" w:rsidRPr="00C069CB" w:rsidRDefault="00903B20" w:rsidP="00903B20">
      <w:pPr>
        <w:pStyle w:val="Heading4"/>
        <w:rPr>
          <w:rStyle w:val="StyleUnderline"/>
        </w:rPr>
      </w:pPr>
      <w:r>
        <w:t>US alliance will be vital for MBS’ survival</w:t>
      </w:r>
    </w:p>
    <w:p w14:paraId="0DD2EBFE" w14:textId="77777777" w:rsidR="00903B20" w:rsidRDefault="00903B20" w:rsidP="00903B20">
      <w:r w:rsidRPr="00C069CB">
        <w:rPr>
          <w:rStyle w:val="Style13ptBold"/>
        </w:rPr>
        <w:t>Tattersall 18</w:t>
      </w:r>
      <w:r>
        <w:t xml:space="preserve"> – Editor for Reuters (Nick, “Exclusive: After Khashoggi murder, some Saudi royals turn against king’s favorite son,” Reuters, November 19 2018, </w:t>
      </w:r>
      <w:hyperlink r:id="rId10" w:history="1">
        <w:r>
          <w:rPr>
            <w:rStyle w:val="Hyperlink"/>
          </w:rPr>
          <w:t>https://www.reuters.com/article/us-saudi-khashoggi-royals-exclusive/exclusive-after-khashoggi-murder-some-saudi-royals-turn-against-kings-favorite-son-idUSKCN1NO2KP</w:t>
        </w:r>
      </w:hyperlink>
      <w:r>
        <w:t>)//al</w:t>
      </w:r>
    </w:p>
    <w:p w14:paraId="6FB4157C" w14:textId="77777777" w:rsidR="00903B20" w:rsidRPr="00E92820" w:rsidRDefault="00903B20" w:rsidP="00903B20">
      <w:pPr>
        <w:rPr>
          <w:rStyle w:val="StyleUnderline"/>
        </w:rPr>
      </w:pPr>
      <w:r w:rsidRPr="00E92820">
        <w:rPr>
          <w:rStyle w:val="StyleUnderline"/>
        </w:rPr>
        <w:t>U.S. ROLE KEY</w:t>
      </w:r>
    </w:p>
    <w:p w14:paraId="6AA9284F" w14:textId="77777777" w:rsidR="00903B20" w:rsidRDefault="00903B20" w:rsidP="00903B20">
      <w:r w:rsidRPr="00E92820">
        <w:rPr>
          <w:rStyle w:val="StyleUnderline"/>
        </w:rPr>
        <w:t>The</w:t>
      </w:r>
      <w:r>
        <w:t xml:space="preserve"> brutal </w:t>
      </w:r>
      <w:r w:rsidRPr="00E92820">
        <w:rPr>
          <w:rStyle w:val="StyleUnderline"/>
        </w:rPr>
        <w:t>killing of Khashoggi, a prominent critic of the crown prince</w:t>
      </w:r>
      <w:r>
        <w:t xml:space="preserve">, in the Saudi consulate in Istanbul last month has drawn global condemnation, </w:t>
      </w:r>
      <w:r w:rsidRPr="00E92820">
        <w:rPr>
          <w:rStyle w:val="StyleUnderline"/>
        </w:rPr>
        <w:t>including from many politicians</w:t>
      </w:r>
      <w:r>
        <w:t xml:space="preserve"> and officials in the United States, a key Saudi ally. The CIA believes the crown prince ordered the killing, according to U.S. sources familiar with the assessment.</w:t>
      </w:r>
    </w:p>
    <w:p w14:paraId="767C5F0C" w14:textId="77777777" w:rsidR="00903B20" w:rsidRDefault="00903B20" w:rsidP="00903B20">
      <w:r>
        <w:t>Saudi Arabia’s public prosecutor has said the crown prince knew nothing of the killing.</w:t>
      </w:r>
    </w:p>
    <w:p w14:paraId="1C575555" w14:textId="77777777" w:rsidR="00903B20" w:rsidRDefault="00903B20" w:rsidP="00903B20">
      <w:r w:rsidRPr="00E92820">
        <w:rPr>
          <w:rStyle w:val="Emphasis"/>
        </w:rPr>
        <w:t>The international uproar has piled pressure on a royal court already divided over 33-year-old Prince Mohammed’s rapid rise to power</w:t>
      </w:r>
      <w:r>
        <w:t xml:space="preserve">. </w:t>
      </w:r>
      <w:r w:rsidRPr="00E92820">
        <w:rPr>
          <w:rStyle w:val="StyleUnderline"/>
        </w:rPr>
        <w:t>Since his ascension, the prince has gained popular support</w:t>
      </w:r>
      <w:r>
        <w:t xml:space="preserve"> with high-profile social and economic reforms including ending a ban on women driving and opening cinemas in the conservative kingdom.</w:t>
      </w:r>
    </w:p>
    <w:p w14:paraId="5D716F06" w14:textId="77777777" w:rsidR="00903B20" w:rsidRDefault="00903B20" w:rsidP="00903B20">
      <w:r w:rsidRPr="00E92820">
        <w:rPr>
          <w:rStyle w:val="StyleUnderline"/>
        </w:rPr>
        <w:t>His reforms have been accompanied by a crackdown on dissent</w:t>
      </w:r>
      <w:r>
        <w:t>, a purge of top royals and businessmen on corruption charges, and a costly war in Yemen.</w:t>
      </w:r>
    </w:p>
    <w:p w14:paraId="63BD2E84" w14:textId="77777777" w:rsidR="00903B20" w:rsidRDefault="00903B20" w:rsidP="00903B20">
      <w:r w:rsidRPr="00E92820">
        <w:rPr>
          <w:rStyle w:val="Emphasis"/>
        </w:rPr>
        <w:t>He has also marginalized senior members of the royal family</w:t>
      </w:r>
      <w:r>
        <w:t xml:space="preserve"> and consolidated control over Saudi’s security and intelligence agencies.</w:t>
      </w:r>
    </w:p>
    <w:p w14:paraId="6BAE6906" w14:textId="77777777" w:rsidR="00903B20" w:rsidRDefault="00903B20" w:rsidP="00903B20">
      <w:r>
        <w:t>He first ousted then-powerful crown prince and interior minister Mohammed bin Nayef (MbN), 59, in June 2017. Then he removed Prince Miteb bin Abdullah, 65, son of the late King Abdullah, as head of the National Guard and detained him as part of an anti-corruption campaign.</w:t>
      </w:r>
    </w:p>
    <w:p w14:paraId="1CFFFAAD" w14:textId="77777777" w:rsidR="00903B20" w:rsidRDefault="00903B20" w:rsidP="00903B20">
      <w:r>
        <w:t>Some 30 other princes were also arrested, mistreated, humiliated and stripped of their wealth, even as MbS splashed out on palaces, a $500 million yacht, and set a new record in the international art market with the purchase of a painting by Italian Renaissance engineer and painter Leonardo Da Vinci.</w:t>
      </w:r>
    </w:p>
    <w:p w14:paraId="23407D1D" w14:textId="77777777" w:rsidR="00903B20" w:rsidRDefault="00903B20" w:rsidP="00903B20">
      <w:r>
        <w:t>The entire House of Saud has emerged weakened as a result.</w:t>
      </w:r>
    </w:p>
    <w:p w14:paraId="7C0C9933" w14:textId="77777777" w:rsidR="00903B20" w:rsidRDefault="00903B20" w:rsidP="00903B20">
      <w:r>
        <w:t>According to one well-placed Saudi source, many princes from senior circles in the family believe a change in the line of succession “would not provoke any resistance from the security or intelligence bodies he controls” because of their loyalty to the wider family.</w:t>
      </w:r>
    </w:p>
    <w:p w14:paraId="0A5E274D" w14:textId="77777777" w:rsidR="00903B20" w:rsidRDefault="00903B20" w:rsidP="00903B20">
      <w:r>
        <w:t>“They (the security apparatus) will follow any consensus reached by the family.”</w:t>
      </w:r>
    </w:p>
    <w:p w14:paraId="59166C7E" w14:textId="77777777" w:rsidR="00903B20" w:rsidRDefault="00903B20" w:rsidP="00903B20">
      <w:r>
        <w:t>Officials in Riyadh did not respond to a request for comment.</w:t>
      </w:r>
    </w:p>
    <w:p w14:paraId="4C4D0E77" w14:textId="77777777" w:rsidR="00903B20" w:rsidRPr="001D4DB0" w:rsidRDefault="00903B20" w:rsidP="00903B20">
      <w:pPr>
        <w:rPr>
          <w:rStyle w:val="StyleUnderline"/>
        </w:rPr>
      </w:pPr>
      <w:r w:rsidRPr="00E92820">
        <w:rPr>
          <w:rStyle w:val="Emphasis"/>
        </w:rPr>
        <w:t xml:space="preserve">The United States, a key ally in </w:t>
      </w:r>
      <w:r w:rsidRPr="001D4DB0">
        <w:rPr>
          <w:rStyle w:val="StyleUnderline"/>
        </w:rPr>
        <w:t>economic and security terms</w:t>
      </w:r>
      <w:r w:rsidRPr="00E92820">
        <w:rPr>
          <w:rStyle w:val="Emphasis"/>
        </w:rPr>
        <w:t xml:space="preserve">, is likely to be a determining factor in how matters unfold </w:t>
      </w:r>
      <w:r w:rsidRPr="001D4DB0">
        <w:rPr>
          <w:rStyle w:val="StyleUnderline"/>
        </w:rPr>
        <w:t>in Saudi Arabia, the Saudi sources and diplomats say.</w:t>
      </w:r>
    </w:p>
    <w:p w14:paraId="4330CC43" w14:textId="77777777" w:rsidR="00903B20" w:rsidRPr="00E92820" w:rsidRDefault="00903B20" w:rsidP="00903B20">
      <w:pPr>
        <w:rPr>
          <w:b/>
          <w:iCs/>
          <w:u w:val="single"/>
        </w:rPr>
      </w:pPr>
      <w:r w:rsidRPr="00E92820">
        <w:rPr>
          <w:rStyle w:val="StyleUnderline"/>
        </w:rPr>
        <w:t>Trump and his son-in-law and adviser Jared Kushner have cultivated deep personal relationships with the crown prince</w:t>
      </w:r>
      <w:r>
        <w:t xml:space="preserve">. </w:t>
      </w:r>
      <w:r w:rsidRPr="00E92820">
        <w:rPr>
          <w:rStyle w:val="Emphasis"/>
        </w:rPr>
        <w:t>One Saudi insider said MbS feels he still has their support and is willing to “roll some heads to appease the U.S.”</w:t>
      </w:r>
    </w:p>
    <w:p w14:paraId="421908CC" w14:textId="77777777" w:rsidR="00903B20" w:rsidRDefault="00903B20" w:rsidP="00903B20">
      <w:r>
        <w:t>But Trump and top administration officials have said Saudi officials should be held to account for any involvement in Khashoggi’s death and have imposed sanctions on 17 Saudis for their alleged role – including one of MbS’s closest aides.</w:t>
      </w:r>
    </w:p>
    <w:p w14:paraId="55734782" w14:textId="77777777" w:rsidR="00903B20" w:rsidRPr="00E92820" w:rsidRDefault="00903B20" w:rsidP="00903B20">
      <w:pPr>
        <w:rPr>
          <w:u w:val="single"/>
        </w:rPr>
      </w:pPr>
      <w:r>
        <w:t xml:space="preserve">U.S. lawmakers are meanwhile pushing legislation to punish Riyadh for the killing, and </w:t>
      </w:r>
      <w:r w:rsidRPr="00E92820">
        <w:rPr>
          <w:rStyle w:val="StyleUnderline"/>
        </w:rPr>
        <w:t>both Republican and Democratic senators have urged Trump to get tough on the crown prince.</w:t>
      </w:r>
    </w:p>
    <w:p w14:paraId="428B386B" w14:textId="77777777" w:rsidR="00903B20" w:rsidRDefault="00903B20" w:rsidP="00903B20">
      <w:r>
        <w:t xml:space="preserve">King </w:t>
      </w:r>
      <w:r w:rsidRPr="00E92820">
        <w:rPr>
          <w:rStyle w:val="StyleUnderline"/>
        </w:rPr>
        <w:t>Salman</w:t>
      </w:r>
      <w:r>
        <w:t xml:space="preserve">, 82, </w:t>
      </w:r>
      <w:r w:rsidRPr="00E92820">
        <w:rPr>
          <w:rStyle w:val="StyleUnderline"/>
        </w:rPr>
        <w:t>is aware of the consequences of a major clash with the United States and the possibility that Congress could try to freeze Saudi assets</w:t>
      </w:r>
      <w:r>
        <w:t xml:space="preserve">. </w:t>
      </w:r>
    </w:p>
    <w:p w14:paraId="720033D0" w14:textId="29D9762F" w:rsidR="00903B20" w:rsidRDefault="00903B20" w:rsidP="00903B20">
      <w:r>
        <w:t>Those who have met the king recently say he appeared to be in denial about the role of MbS in what happened, believing there to be a conspiracy against the kingdom. But they added that he looked burdened and worried.</w:t>
      </w:r>
    </w:p>
    <w:p w14:paraId="1697BA60" w14:textId="77777777" w:rsidR="008027FA" w:rsidRDefault="008027FA" w:rsidP="00903B20"/>
    <w:p w14:paraId="1C240A3A" w14:textId="011E3112" w:rsidR="00A541E9" w:rsidRDefault="00A541E9" w:rsidP="00A541E9">
      <w:pPr>
        <w:pStyle w:val="Heading4"/>
      </w:pPr>
      <w:r>
        <w:t xml:space="preserve">Support from the US is </w:t>
      </w:r>
      <w:r w:rsidRPr="00E35FEE">
        <w:rPr>
          <w:u w:val="single"/>
        </w:rPr>
        <w:t>critical</w:t>
      </w:r>
      <w:r>
        <w:t xml:space="preserve"> to </w:t>
      </w:r>
      <w:r w:rsidRPr="00E35FEE">
        <w:rPr>
          <w:u w:val="single"/>
        </w:rPr>
        <w:t>prevent</w:t>
      </w:r>
      <w:r>
        <w:t xml:space="preserve"> MBS replacement amid </w:t>
      </w:r>
      <w:r w:rsidRPr="00E35FEE">
        <w:rPr>
          <w:u w:val="single"/>
        </w:rPr>
        <w:t>international outrage</w:t>
      </w:r>
      <w:r>
        <w:t xml:space="preserve"> over Khashoggi</w:t>
      </w:r>
    </w:p>
    <w:p w14:paraId="2DA90D5E" w14:textId="77777777" w:rsidR="00A541E9" w:rsidRPr="00EF3E24" w:rsidRDefault="00A541E9" w:rsidP="00A541E9">
      <w:r w:rsidRPr="0032165D">
        <w:rPr>
          <w:rStyle w:val="Style13ptBold"/>
        </w:rPr>
        <w:t>Reuters ‘</w:t>
      </w:r>
      <w:r>
        <w:rPr>
          <w:rStyle w:val="Style13ptBold"/>
        </w:rPr>
        <w:t>19</w:t>
      </w:r>
      <w:r w:rsidRPr="0032165D">
        <w:rPr>
          <w:sz w:val="16"/>
          <w:szCs w:val="16"/>
        </w:rPr>
        <w:t xml:space="preserve"> </w:t>
      </w:r>
      <w:r w:rsidRPr="00EF3E24">
        <w:t>(Reuters; global information provider headquartered in London that serves professionals in the financial, media, and corporate markets; 11-20-19; "Saudi Arabia's crown prince losing favor as senior royals reportedly want him replaced"; Haaretz; https://www.haaretz.com/middle-east-news/saudi-crown-prince-losing-support-among-senior-royals-1.6673984; Accessed 6-25-2019; Camp-AH)</w:t>
      </w:r>
    </w:p>
    <w:p w14:paraId="49728EC3" w14:textId="77777777" w:rsidR="00A541E9" w:rsidRDefault="00A541E9" w:rsidP="00A541E9">
      <w:r w:rsidRPr="00973158">
        <w:rPr>
          <w:u w:val="single"/>
        </w:rPr>
        <w:t xml:space="preserve">The </w:t>
      </w:r>
      <w:r w:rsidRPr="00973158">
        <w:rPr>
          <w:b/>
          <w:bCs/>
          <w:u w:val="single"/>
        </w:rPr>
        <w:t>brutal killing</w:t>
      </w:r>
      <w:r w:rsidRPr="00973158">
        <w:rPr>
          <w:u w:val="single"/>
        </w:rPr>
        <w:t xml:space="preserve"> of Khashoggi</w:t>
      </w:r>
      <w:r>
        <w:t xml:space="preserve">, a prominent critic of the crown prince, </w:t>
      </w:r>
      <w:r w:rsidRPr="00973158">
        <w:rPr>
          <w:u w:val="single"/>
        </w:rPr>
        <w:t xml:space="preserve">in the Saudi consulate in Istanbul last month has drawn </w:t>
      </w:r>
      <w:r w:rsidRPr="00973158">
        <w:rPr>
          <w:b/>
          <w:bCs/>
          <w:u w:val="single"/>
        </w:rPr>
        <w:t>global condemnation</w:t>
      </w:r>
      <w:r w:rsidRPr="00973158">
        <w:rPr>
          <w:u w:val="single"/>
        </w:rPr>
        <w:t xml:space="preserve">, including from many </w:t>
      </w:r>
      <w:r w:rsidRPr="00973158">
        <w:rPr>
          <w:b/>
          <w:bCs/>
          <w:u w:val="single"/>
        </w:rPr>
        <w:t>politicians and officials</w:t>
      </w:r>
      <w:r w:rsidRPr="00973158">
        <w:rPr>
          <w:u w:val="single"/>
        </w:rPr>
        <w:t xml:space="preserve"> in the United States</w:t>
      </w:r>
      <w:r>
        <w:t xml:space="preserve">, a key Saudi ally. The CIA believes </w:t>
      </w:r>
      <w:r w:rsidRPr="00973158">
        <w:rPr>
          <w:u w:val="single"/>
        </w:rPr>
        <w:t xml:space="preserve">the crown prince </w:t>
      </w:r>
      <w:r w:rsidRPr="00973158">
        <w:rPr>
          <w:b/>
          <w:bCs/>
          <w:u w:val="single"/>
        </w:rPr>
        <w:t>ordered the killing</w:t>
      </w:r>
      <w:r w:rsidRPr="00973158">
        <w:rPr>
          <w:u w:val="single"/>
        </w:rPr>
        <w:t>, a</w:t>
      </w:r>
      <w:r>
        <w:t>ccording to U.S. sources familiar with the assessment.</w:t>
      </w:r>
    </w:p>
    <w:p w14:paraId="4ADBB0D9" w14:textId="77777777" w:rsidR="00A541E9" w:rsidRDefault="00A541E9" w:rsidP="00A541E9">
      <w:r>
        <w:t>Saudi Arabia’s public prosecutor has said the crown prince knew nothing of the killing.</w:t>
      </w:r>
    </w:p>
    <w:p w14:paraId="691C3EC9" w14:textId="77777777" w:rsidR="00A541E9" w:rsidRDefault="00A541E9" w:rsidP="00A541E9">
      <w:r w:rsidRPr="00973158">
        <w:rPr>
          <w:u w:val="single"/>
        </w:rPr>
        <w:t xml:space="preserve">The </w:t>
      </w:r>
      <w:r w:rsidRPr="00973158">
        <w:rPr>
          <w:b/>
          <w:bCs/>
          <w:u w:val="single"/>
        </w:rPr>
        <w:t>international uproar</w:t>
      </w:r>
      <w:r w:rsidRPr="00973158">
        <w:rPr>
          <w:u w:val="single"/>
        </w:rPr>
        <w:t xml:space="preserve"> has </w:t>
      </w:r>
      <w:r w:rsidRPr="00973158">
        <w:rPr>
          <w:b/>
          <w:bCs/>
          <w:u w:val="single"/>
        </w:rPr>
        <w:t>piled pressure</w:t>
      </w:r>
      <w:r w:rsidRPr="00973158">
        <w:rPr>
          <w:u w:val="single"/>
        </w:rPr>
        <w:t xml:space="preserve"> on a royal court</w:t>
      </w:r>
      <w:r>
        <w:t xml:space="preserve"> already divided over 33-year-old Prince Mohammed's rapid rise to power. </w:t>
      </w:r>
      <w:r w:rsidRPr="00973158">
        <w:rPr>
          <w:u w:val="single"/>
        </w:rPr>
        <w:t xml:space="preserve">Since his ascension, the prince has gained </w:t>
      </w:r>
      <w:r w:rsidRPr="00973158">
        <w:rPr>
          <w:b/>
          <w:bCs/>
          <w:u w:val="single"/>
        </w:rPr>
        <w:t>popular support</w:t>
      </w:r>
      <w:r w:rsidRPr="00973158">
        <w:rPr>
          <w:u w:val="single"/>
        </w:rPr>
        <w:t xml:space="preserve"> </w:t>
      </w:r>
      <w:r w:rsidRPr="00973158">
        <w:t>with</w:t>
      </w:r>
      <w:r>
        <w:t xml:space="preserve"> high-profile social and economic reforms including ending a ban on women driving and opening cinemas in the conservative kingdom.</w:t>
      </w:r>
    </w:p>
    <w:p w14:paraId="7BA18992" w14:textId="77777777" w:rsidR="00A541E9" w:rsidRDefault="00A541E9" w:rsidP="00A541E9">
      <w:r w:rsidRPr="00973158">
        <w:rPr>
          <w:u w:val="single"/>
        </w:rPr>
        <w:t xml:space="preserve">His reforms have been accompanied by a </w:t>
      </w:r>
      <w:r w:rsidRPr="00973158">
        <w:rPr>
          <w:b/>
          <w:bCs/>
          <w:u w:val="single"/>
        </w:rPr>
        <w:t>crackdown on dissent</w:t>
      </w:r>
      <w:r>
        <w:t xml:space="preserve">, a purge of top royals and businessmen on corruption charges, </w:t>
      </w:r>
      <w:r w:rsidRPr="00973158">
        <w:rPr>
          <w:u w:val="single"/>
        </w:rPr>
        <w:t xml:space="preserve">and a </w:t>
      </w:r>
      <w:r w:rsidRPr="00973158">
        <w:rPr>
          <w:b/>
          <w:bCs/>
          <w:u w:val="single"/>
        </w:rPr>
        <w:t>costly war</w:t>
      </w:r>
      <w:r w:rsidRPr="00973158">
        <w:rPr>
          <w:u w:val="single"/>
        </w:rPr>
        <w:t xml:space="preserve"> in Yemen.</w:t>
      </w:r>
    </w:p>
    <w:p w14:paraId="7F279D19" w14:textId="77777777" w:rsidR="00A541E9" w:rsidRPr="00973158" w:rsidRDefault="00A541E9" w:rsidP="00A541E9">
      <w:pPr>
        <w:rPr>
          <w:u w:val="single"/>
        </w:rPr>
      </w:pPr>
      <w:r w:rsidRPr="00973158">
        <w:rPr>
          <w:u w:val="single"/>
        </w:rPr>
        <w:t>He has</w:t>
      </w:r>
      <w:r>
        <w:t xml:space="preserve"> also </w:t>
      </w:r>
      <w:r w:rsidRPr="00973158">
        <w:rPr>
          <w:u w:val="single"/>
        </w:rPr>
        <w:t xml:space="preserve">marginalized </w:t>
      </w:r>
      <w:r w:rsidRPr="00973158">
        <w:rPr>
          <w:b/>
          <w:bCs/>
          <w:u w:val="single"/>
        </w:rPr>
        <w:t>senior members</w:t>
      </w:r>
      <w:r>
        <w:t xml:space="preserve"> of the royal family </w:t>
      </w:r>
      <w:r w:rsidRPr="00973158">
        <w:rPr>
          <w:u w:val="single"/>
        </w:rPr>
        <w:t xml:space="preserve">and </w:t>
      </w:r>
      <w:r w:rsidRPr="00973158">
        <w:rPr>
          <w:b/>
          <w:bCs/>
          <w:u w:val="single"/>
        </w:rPr>
        <w:t>consolidated control</w:t>
      </w:r>
      <w:r w:rsidRPr="00973158">
        <w:rPr>
          <w:u w:val="single"/>
        </w:rPr>
        <w:t xml:space="preserve"> over Saudi’s security and intelligence agencies.</w:t>
      </w:r>
    </w:p>
    <w:p w14:paraId="2DC2BA0D" w14:textId="77777777" w:rsidR="00A541E9" w:rsidRPr="00973158" w:rsidRDefault="00A541E9" w:rsidP="00A541E9">
      <w:pPr>
        <w:rPr>
          <w:b/>
          <w:bCs/>
          <w:u w:val="single"/>
        </w:rPr>
      </w:pPr>
      <w:r w:rsidRPr="00973158">
        <w:rPr>
          <w:u w:val="single"/>
        </w:rPr>
        <w:t xml:space="preserve">He first </w:t>
      </w:r>
      <w:r w:rsidRPr="00973158">
        <w:rPr>
          <w:b/>
          <w:bCs/>
          <w:u w:val="single"/>
        </w:rPr>
        <w:t>ousted</w:t>
      </w:r>
      <w:r w:rsidRPr="00973158">
        <w:rPr>
          <w:u w:val="single"/>
        </w:rPr>
        <w:t xml:space="preserve"> </w:t>
      </w:r>
      <w:r w:rsidRPr="00973158">
        <w:t>then</w:t>
      </w:r>
      <w:r>
        <w:t xml:space="preserve">-powerful </w:t>
      </w:r>
      <w:r w:rsidRPr="00973158">
        <w:rPr>
          <w:u w:val="single"/>
        </w:rPr>
        <w:t xml:space="preserve">crown prince and </w:t>
      </w:r>
      <w:r w:rsidRPr="00973158">
        <w:rPr>
          <w:b/>
          <w:bCs/>
          <w:u w:val="single"/>
        </w:rPr>
        <w:t>interior minister</w:t>
      </w:r>
      <w:r w:rsidRPr="00973158">
        <w:rPr>
          <w:u w:val="single"/>
        </w:rPr>
        <w:t xml:space="preserve"> Mohammed bin Nayef</w:t>
      </w:r>
      <w:r>
        <w:t xml:space="preserve"> (MbN), 59, in June 2017. </w:t>
      </w:r>
      <w:r w:rsidRPr="00973158">
        <w:rPr>
          <w:u w:val="single"/>
        </w:rPr>
        <w:t>Then he remo</w:t>
      </w:r>
      <w:r w:rsidRPr="00973158">
        <w:rPr>
          <w:b/>
          <w:bCs/>
          <w:u w:val="single"/>
        </w:rPr>
        <w:t>v</w:t>
      </w:r>
      <w:r w:rsidRPr="00973158">
        <w:rPr>
          <w:u w:val="single"/>
        </w:rPr>
        <w:t>ed Prince Miteb bin Abdullah</w:t>
      </w:r>
      <w:r>
        <w:t xml:space="preserve">, 65, son of the late King Abdullah, as head of the National Guard and detained </w:t>
      </w:r>
      <w:r w:rsidRPr="00973158">
        <w:t>him</w:t>
      </w:r>
      <w:r>
        <w:t xml:space="preserve"> </w:t>
      </w:r>
      <w:r w:rsidRPr="00973158">
        <w:rPr>
          <w:u w:val="single"/>
        </w:rPr>
        <w:t xml:space="preserve">as part of an </w:t>
      </w:r>
      <w:r w:rsidRPr="00973158">
        <w:rPr>
          <w:b/>
          <w:bCs/>
          <w:u w:val="single"/>
        </w:rPr>
        <w:t>anti-corruption campaign.</w:t>
      </w:r>
    </w:p>
    <w:p w14:paraId="226842D7" w14:textId="77777777" w:rsidR="00A541E9" w:rsidRDefault="00A541E9" w:rsidP="00A541E9">
      <w:r>
        <w:t xml:space="preserve">Some </w:t>
      </w:r>
      <w:r w:rsidRPr="00973158">
        <w:rPr>
          <w:u w:val="single"/>
        </w:rPr>
        <w:t xml:space="preserve">30 other princes were also </w:t>
      </w:r>
      <w:r w:rsidRPr="00973158">
        <w:rPr>
          <w:b/>
          <w:bCs/>
          <w:u w:val="single"/>
        </w:rPr>
        <w:t>arrested</w:t>
      </w:r>
      <w:r w:rsidRPr="00973158">
        <w:rPr>
          <w:u w:val="single"/>
        </w:rPr>
        <w:t>,</w:t>
      </w:r>
      <w:r>
        <w:t xml:space="preserve"> mistreated, humiliated and stripped of their wealth, </w:t>
      </w:r>
      <w:r w:rsidRPr="00973158">
        <w:rPr>
          <w:u w:val="single"/>
        </w:rPr>
        <w:t xml:space="preserve">even as MbS </w:t>
      </w:r>
      <w:r w:rsidRPr="00973158">
        <w:rPr>
          <w:b/>
          <w:bCs/>
          <w:u w:val="single"/>
        </w:rPr>
        <w:t>splashed out</w:t>
      </w:r>
      <w:r w:rsidRPr="00973158">
        <w:rPr>
          <w:u w:val="single"/>
        </w:rPr>
        <w:t xml:space="preserve"> on palaces,</w:t>
      </w:r>
      <w:r>
        <w:t xml:space="preserve"> a $500 million yacht, </w:t>
      </w:r>
      <w:r w:rsidRPr="00973158">
        <w:rPr>
          <w:u w:val="single"/>
        </w:rPr>
        <w:t xml:space="preserve">and set a </w:t>
      </w:r>
      <w:r w:rsidRPr="00973158">
        <w:rPr>
          <w:b/>
          <w:bCs/>
          <w:u w:val="single"/>
        </w:rPr>
        <w:t>new record</w:t>
      </w:r>
      <w:r w:rsidRPr="00973158">
        <w:rPr>
          <w:u w:val="single"/>
        </w:rPr>
        <w:t xml:space="preserve"> in the international art market</w:t>
      </w:r>
      <w:r>
        <w:t xml:space="preserve"> with the purchase of a painting by Italian Renaissance engineer and painter Leonardo Da Vinci.</w:t>
      </w:r>
    </w:p>
    <w:p w14:paraId="14D8FBD6" w14:textId="77777777" w:rsidR="00A541E9" w:rsidRPr="00973158" w:rsidRDefault="00A541E9" w:rsidP="00A541E9">
      <w:pPr>
        <w:rPr>
          <w:u w:val="single"/>
        </w:rPr>
      </w:pPr>
      <w:r w:rsidRPr="00973158">
        <w:rPr>
          <w:u w:val="single"/>
        </w:rPr>
        <w:t xml:space="preserve">The entire House of Saud has </w:t>
      </w:r>
      <w:r w:rsidRPr="00973158">
        <w:rPr>
          <w:b/>
          <w:bCs/>
          <w:u w:val="single"/>
        </w:rPr>
        <w:t>emerged weakened</w:t>
      </w:r>
      <w:r w:rsidRPr="00973158">
        <w:rPr>
          <w:u w:val="single"/>
        </w:rPr>
        <w:t xml:space="preserve"> as a result.</w:t>
      </w:r>
    </w:p>
    <w:p w14:paraId="63421064" w14:textId="77777777" w:rsidR="00A541E9" w:rsidRDefault="00A541E9" w:rsidP="00A541E9">
      <w:r>
        <w:t>According to one well-placed Saudi source, many princes from senior circles in the family believe a change in the line of succession "would not provoke any resistance from the security or intelligence bodies he controls" because of their loyalty to the wider family.</w:t>
      </w:r>
    </w:p>
    <w:p w14:paraId="787BA963" w14:textId="77777777" w:rsidR="00A541E9" w:rsidRDefault="00A541E9" w:rsidP="00A541E9">
      <w:r>
        <w:t>"They (the security apparatus) will follow any consensus reached by the family."</w:t>
      </w:r>
    </w:p>
    <w:p w14:paraId="3B1E2BBC" w14:textId="77777777" w:rsidR="00A541E9" w:rsidRDefault="00A541E9" w:rsidP="00A541E9">
      <w:r>
        <w:t>Officials in Riyadh did not respond to a request for comment.</w:t>
      </w:r>
    </w:p>
    <w:p w14:paraId="0F808D03" w14:textId="77777777" w:rsidR="00A541E9" w:rsidRDefault="00A541E9" w:rsidP="00A541E9">
      <w:r w:rsidRPr="00973158">
        <w:rPr>
          <w:u w:val="single"/>
        </w:rPr>
        <w:t>The United States</w:t>
      </w:r>
      <w:r>
        <w:t xml:space="preserve">, </w:t>
      </w:r>
      <w:r w:rsidRPr="00973158">
        <w:rPr>
          <w:u w:val="single"/>
        </w:rPr>
        <w:t xml:space="preserve">a </w:t>
      </w:r>
      <w:r w:rsidRPr="00973158">
        <w:rPr>
          <w:b/>
          <w:bCs/>
          <w:u w:val="single"/>
        </w:rPr>
        <w:t>key ally</w:t>
      </w:r>
      <w:r w:rsidRPr="00973158">
        <w:rPr>
          <w:u w:val="single"/>
        </w:rPr>
        <w:t xml:space="preserve"> </w:t>
      </w:r>
      <w:r w:rsidRPr="00973158">
        <w:t>in</w:t>
      </w:r>
      <w:r>
        <w:t xml:space="preserve"> economic and security terms, is </w:t>
      </w:r>
      <w:r w:rsidRPr="00973158">
        <w:rPr>
          <w:u w:val="single"/>
        </w:rPr>
        <w:t xml:space="preserve">likely to be a </w:t>
      </w:r>
      <w:r w:rsidRPr="00973158">
        <w:rPr>
          <w:b/>
          <w:bCs/>
          <w:u w:val="single"/>
        </w:rPr>
        <w:t>determining factor</w:t>
      </w:r>
      <w:r w:rsidRPr="00973158">
        <w:rPr>
          <w:u w:val="single"/>
        </w:rPr>
        <w:t xml:space="preserve"> in how matters unfold in Saudi Arabia</w:t>
      </w:r>
      <w:r>
        <w:t>, the Saudi sources and diplomats say.</w:t>
      </w:r>
    </w:p>
    <w:p w14:paraId="51AE6B07" w14:textId="77777777" w:rsidR="00A541E9" w:rsidRPr="00973158" w:rsidRDefault="00A541E9" w:rsidP="00A541E9">
      <w:pPr>
        <w:rPr>
          <w:b/>
          <w:bCs/>
          <w:u w:val="single"/>
        </w:rPr>
      </w:pPr>
      <w:r w:rsidRPr="00973158">
        <w:rPr>
          <w:u w:val="single"/>
        </w:rPr>
        <w:t>Trump</w:t>
      </w:r>
      <w:r>
        <w:t xml:space="preserve"> and his son-in-law </w:t>
      </w:r>
      <w:r w:rsidRPr="00973158">
        <w:rPr>
          <w:u w:val="single"/>
        </w:rPr>
        <w:t xml:space="preserve">and adviser Jared Kushner have cultivated </w:t>
      </w:r>
      <w:r w:rsidRPr="00973158">
        <w:rPr>
          <w:b/>
          <w:bCs/>
          <w:u w:val="single"/>
        </w:rPr>
        <w:t>deep personal relationships</w:t>
      </w:r>
      <w:r>
        <w:t xml:space="preserve"> </w:t>
      </w:r>
      <w:r w:rsidRPr="00973158">
        <w:rPr>
          <w:u w:val="single"/>
        </w:rPr>
        <w:t xml:space="preserve">with the </w:t>
      </w:r>
      <w:r w:rsidRPr="00973158">
        <w:rPr>
          <w:b/>
          <w:bCs/>
          <w:u w:val="single"/>
        </w:rPr>
        <w:t>crown prince</w:t>
      </w:r>
      <w:r>
        <w:t xml:space="preserve">. One Saudi insider said </w:t>
      </w:r>
      <w:r w:rsidRPr="00973158">
        <w:rPr>
          <w:u w:val="single"/>
        </w:rPr>
        <w:t>MbS feels he still has their support and is willing to "</w:t>
      </w:r>
      <w:r w:rsidRPr="00973158">
        <w:rPr>
          <w:b/>
          <w:bCs/>
          <w:u w:val="single"/>
        </w:rPr>
        <w:t>roll some heads</w:t>
      </w:r>
      <w:r w:rsidRPr="00973158">
        <w:rPr>
          <w:u w:val="single"/>
        </w:rPr>
        <w:t xml:space="preserve"> to </w:t>
      </w:r>
      <w:r w:rsidRPr="00973158">
        <w:rPr>
          <w:b/>
          <w:bCs/>
          <w:u w:val="single"/>
        </w:rPr>
        <w:t>appease the U.S."</w:t>
      </w:r>
    </w:p>
    <w:p w14:paraId="2B4CDB90" w14:textId="77777777" w:rsidR="00A541E9" w:rsidRDefault="00A541E9" w:rsidP="00A541E9">
      <w:r>
        <w:t xml:space="preserve">But </w:t>
      </w:r>
      <w:r w:rsidRPr="00973158">
        <w:rPr>
          <w:u w:val="single"/>
        </w:rPr>
        <w:t xml:space="preserve">Trump and top administration officials have said Saudi officials </w:t>
      </w:r>
      <w:r w:rsidRPr="00973158">
        <w:rPr>
          <w:b/>
          <w:bCs/>
          <w:u w:val="single"/>
        </w:rPr>
        <w:t>should be held to account</w:t>
      </w:r>
      <w:r w:rsidRPr="00973158">
        <w:rPr>
          <w:u w:val="single"/>
        </w:rPr>
        <w:t xml:space="preserve"> for any involvement in Khashoggi’s death</w:t>
      </w:r>
      <w:r>
        <w:t xml:space="preserve"> and have imposed sanctions on 17 Saudis for their alleged role – including one of MbS's closest aides.</w:t>
      </w:r>
    </w:p>
    <w:p w14:paraId="3E8FEBFE" w14:textId="77777777" w:rsidR="00A541E9" w:rsidRPr="00DE2DBA" w:rsidRDefault="00A541E9" w:rsidP="00A541E9">
      <w:r>
        <w:t>U</w:t>
      </w:r>
      <w:r w:rsidRPr="00973158">
        <w:rPr>
          <w:u w:val="single"/>
        </w:rPr>
        <w:t xml:space="preserve">.S. lawmakers are meanwhile </w:t>
      </w:r>
      <w:r w:rsidRPr="00973158">
        <w:rPr>
          <w:b/>
          <w:bCs/>
          <w:u w:val="single"/>
        </w:rPr>
        <w:t>pushing legislation</w:t>
      </w:r>
      <w:r w:rsidRPr="00973158">
        <w:rPr>
          <w:u w:val="single"/>
        </w:rPr>
        <w:t xml:space="preserve"> to </w:t>
      </w:r>
      <w:r w:rsidRPr="00973158">
        <w:rPr>
          <w:b/>
          <w:bCs/>
          <w:u w:val="single"/>
        </w:rPr>
        <w:t>punish Riyadh</w:t>
      </w:r>
      <w:r w:rsidRPr="00973158">
        <w:rPr>
          <w:u w:val="single"/>
        </w:rPr>
        <w:t xml:space="preserve"> for the killing</w:t>
      </w:r>
      <w:r>
        <w:t xml:space="preserve">, </w:t>
      </w:r>
      <w:r w:rsidRPr="00973158">
        <w:rPr>
          <w:u w:val="single"/>
        </w:rPr>
        <w:t xml:space="preserve">and both Republican and Democratic senators have </w:t>
      </w:r>
      <w:r w:rsidRPr="00973158">
        <w:rPr>
          <w:b/>
          <w:bCs/>
          <w:u w:val="single"/>
        </w:rPr>
        <w:t>urged Trump</w:t>
      </w:r>
      <w:r w:rsidRPr="00973158">
        <w:rPr>
          <w:u w:val="single"/>
        </w:rPr>
        <w:t xml:space="preserve"> to get</w:t>
      </w:r>
      <w:r w:rsidRPr="00973158">
        <w:t xml:space="preserve"> tough </w:t>
      </w:r>
      <w:r>
        <w:t>on the crown prince.</w:t>
      </w:r>
    </w:p>
    <w:p w14:paraId="09FD6B0B" w14:textId="77777777" w:rsidR="00EF5AB5" w:rsidRDefault="00EF5AB5" w:rsidP="00EF5AB5">
      <w:pPr>
        <w:pStyle w:val="Heading3"/>
      </w:pPr>
      <w:r>
        <w:t>I/L UQ – Vision 2030</w:t>
      </w:r>
    </w:p>
    <w:p w14:paraId="5A002F1B" w14:textId="77777777" w:rsidR="00EF5AB5" w:rsidRDefault="00EF5AB5" w:rsidP="00EF5AB5">
      <w:pPr>
        <w:pStyle w:val="Heading4"/>
      </w:pPr>
      <w:r>
        <w:t xml:space="preserve">Vision 2030 is the Crown Prince’s </w:t>
      </w:r>
      <w:r w:rsidRPr="000946CB">
        <w:rPr>
          <w:u w:val="single"/>
        </w:rPr>
        <w:t>single-issue focus</w:t>
      </w:r>
      <w:r>
        <w:t xml:space="preserve"> – no thumpers</w:t>
      </w:r>
    </w:p>
    <w:p w14:paraId="541BFBCB" w14:textId="77777777" w:rsidR="00EF5AB5" w:rsidRDefault="00EF5AB5" w:rsidP="00EF5AB5">
      <w:r w:rsidRPr="00D37D2C">
        <w:rPr>
          <w:rStyle w:val="Style13ptBold"/>
        </w:rPr>
        <w:t>Alkhalisi 18</w:t>
      </w:r>
      <w:r>
        <w:t xml:space="preserve"> – Money Reporter for CNN Business (Zahraa, “Saudi Arabia's crown prince says his economic dream will survive,” CNN Business, October 25 2018, </w:t>
      </w:r>
      <w:hyperlink r:id="rId11" w:history="1">
        <w:r>
          <w:rPr>
            <w:rStyle w:val="Hyperlink"/>
          </w:rPr>
          <w:t>https://www.cnn.com/2018/10/24/business/mohammed-bin-salman-vision-khashoggi/index.html</w:t>
        </w:r>
      </w:hyperlink>
      <w:r>
        <w:t>)//al</w:t>
      </w:r>
    </w:p>
    <w:p w14:paraId="5097848B" w14:textId="77777777" w:rsidR="00EF5AB5" w:rsidRPr="00D37D2C" w:rsidRDefault="00EF5AB5" w:rsidP="00EF5AB5">
      <w:pPr>
        <w:rPr>
          <w:u w:val="single"/>
        </w:rPr>
      </w:pPr>
      <w:r>
        <w:t xml:space="preserve">Crown Prince </w:t>
      </w:r>
      <w:r w:rsidRPr="009B321C">
        <w:rPr>
          <w:rStyle w:val="StyleUnderline"/>
        </w:rPr>
        <w:t>Mohammed bin Salman is pressing on with his ambitious plan to modernize Saudi Arabia's economy despite a deep chill in relations with global business and investors over the killing of a critical journalist.</w:t>
      </w:r>
    </w:p>
    <w:p w14:paraId="5FC4B49E" w14:textId="77777777" w:rsidR="00EF5AB5" w:rsidRDefault="00EF5AB5" w:rsidP="00EF5AB5">
      <w:r>
        <w:t>Bin Salman took the stage at an investor conference in Riyadh that has been overshadowed by the death of Jamal Khashoggi at the Saudi consulate in Istanbul. Many of the biggest names in business and finance pulled out of the conference after members of bin Salman's inner circle were blamed for the killing.</w:t>
      </w:r>
    </w:p>
    <w:p w14:paraId="1851EF5C" w14:textId="77777777" w:rsidR="00EF5AB5" w:rsidRDefault="00EF5AB5" w:rsidP="00EF5AB5">
      <w:r w:rsidRPr="009B321C">
        <w:rPr>
          <w:rStyle w:val="StyleUnderline"/>
        </w:rPr>
        <w:t>Making his first public comments on the case during a debate about how to "transform the Arab world into a global economic powerhouse," bin Salman called the killing a "heinous crime"</w:t>
      </w:r>
      <w:r>
        <w:t xml:space="preserve"> and promised justice for the perpetrators.</w:t>
      </w:r>
    </w:p>
    <w:p w14:paraId="1A586DB9" w14:textId="77777777" w:rsidR="00EF5AB5" w:rsidRPr="00D37D2C" w:rsidRDefault="00EF5AB5" w:rsidP="00EF5AB5">
      <w:pPr>
        <w:rPr>
          <w:b/>
          <w:iCs/>
          <w:u w:val="single"/>
        </w:rPr>
      </w:pPr>
      <w:r>
        <w:t xml:space="preserve">To loud applause, </w:t>
      </w:r>
      <w:r w:rsidRPr="009B321C">
        <w:rPr>
          <w:rStyle w:val="Emphasis"/>
        </w:rPr>
        <w:t>he rejected any suggestion that his program of reform would be derailed.</w:t>
      </w:r>
    </w:p>
    <w:p w14:paraId="4D7608C1" w14:textId="77777777" w:rsidR="00EF5AB5" w:rsidRPr="00D37D2C" w:rsidRDefault="00EF5AB5" w:rsidP="00EF5AB5">
      <w:pPr>
        <w:rPr>
          <w:rStyle w:val="StyleUnderline"/>
        </w:rPr>
      </w:pPr>
      <w:r>
        <w:t>"</w:t>
      </w:r>
      <w:r w:rsidRPr="00D37D2C">
        <w:rPr>
          <w:rStyle w:val="StyleUnderline"/>
        </w:rPr>
        <w:t>There are no challenges that you can put in front of this great Saudi nation," he said. "Our projects are ongoing, our reforms are ongoing, our war on extremism is ongoing and our war on terror is ongoing."</w:t>
      </w:r>
    </w:p>
    <w:p w14:paraId="443AB6F2" w14:textId="77777777" w:rsidR="00EF5AB5" w:rsidRDefault="00EF5AB5" w:rsidP="00EF5AB5">
      <w:r>
        <w:t xml:space="preserve">He said </w:t>
      </w:r>
      <w:r w:rsidRPr="00D37D2C">
        <w:rPr>
          <w:rStyle w:val="Emphasis"/>
        </w:rPr>
        <w:t>the Saudi budget for 2019 would be the biggest ever, and unemployment was on track to fall to 7% by 2030.</w:t>
      </w:r>
    </w:p>
    <w:p w14:paraId="1B892BCC" w14:textId="77777777" w:rsidR="00EF5AB5" w:rsidRDefault="00EF5AB5" w:rsidP="00EF5AB5">
      <w:r w:rsidRPr="00D37D2C">
        <w:t>Saudi Arabia sa</w:t>
      </w:r>
      <w:r>
        <w:t>ys Khashoggi, a columnist for the Washington Post, was killed by rogue operatives during an interrogation gone wrong. Several US officials told CNN that any such operation could not have happened without bin Salman's direct knowledge.</w:t>
      </w:r>
    </w:p>
    <w:p w14:paraId="7861E854" w14:textId="77777777" w:rsidR="00EF5AB5" w:rsidRPr="00D37D2C" w:rsidRDefault="00EF5AB5" w:rsidP="00EF5AB5">
      <w:pPr>
        <w:rPr>
          <w:rStyle w:val="StyleUnderline"/>
        </w:rPr>
      </w:pPr>
      <w:r>
        <w:t xml:space="preserve">The kingdom urgently needs to reverse a decline in foreign investment to diversify its economy and end its dependence on oil. </w:t>
      </w:r>
      <w:r w:rsidRPr="00D37D2C">
        <w:rPr>
          <w:rStyle w:val="StyleUnderline"/>
        </w:rPr>
        <w:t>Under his Vision 2030 plan, bin Salman wants to grow the private sector, boost tourism and reduce unemployment over the next decade.</w:t>
      </w:r>
    </w:p>
    <w:p w14:paraId="5F1AD9B2" w14:textId="77777777" w:rsidR="00EF5AB5" w:rsidRPr="00D37D2C" w:rsidRDefault="00EF5AB5" w:rsidP="00EF5AB5">
      <w:pPr>
        <w:rPr>
          <w:rStyle w:val="StyleUnderline"/>
        </w:rPr>
      </w:pPr>
      <w:r>
        <w:t>The Future Investment Initiative conference, widely known as "</w:t>
      </w:r>
      <w:r w:rsidRPr="00D37D2C">
        <w:rPr>
          <w:rStyle w:val="StyleUnderline"/>
        </w:rPr>
        <w:t>Davos in the desert," was a way for the young prince to showcase his country as being "open for business" as it undergoes massive transformation to diversify the economy away from oil.</w:t>
      </w:r>
    </w:p>
    <w:p w14:paraId="241E732F" w14:textId="17C4B103" w:rsidR="00EF5AB5" w:rsidRDefault="00EF5AB5" w:rsidP="00EF5AB5">
      <w:r>
        <w:t>But the mood has been subdued this week in Riyadh despite Saudi Arabia announcing $50 billion worth of deals, mainly to develop its oil and chemicals industry.</w:t>
      </w:r>
    </w:p>
    <w:p w14:paraId="30E144B1" w14:textId="77777777" w:rsidR="0058418D" w:rsidRDefault="0058418D" w:rsidP="0058418D">
      <w:pPr>
        <w:pStyle w:val="Heading2"/>
      </w:pPr>
      <w:r>
        <w:t>Impact</w:t>
      </w:r>
    </w:p>
    <w:p w14:paraId="69F5559D" w14:textId="3E19E552" w:rsidR="00C706F7" w:rsidRDefault="00C706F7" w:rsidP="0058418D">
      <w:pPr>
        <w:pStyle w:val="Heading3"/>
      </w:pPr>
      <w:r>
        <w:t xml:space="preserve">Impact – Terror </w:t>
      </w:r>
    </w:p>
    <w:p w14:paraId="66777D58" w14:textId="77777777" w:rsidR="00C706F7" w:rsidRPr="008C0DAB" w:rsidRDefault="00C706F7" w:rsidP="00C706F7">
      <w:pPr>
        <w:pStyle w:val="Heading4"/>
      </w:pPr>
      <w:r w:rsidRPr="008C0DAB">
        <w:t>V</w:t>
      </w:r>
      <w:r>
        <w:t>ision 2030 failure causes Middle East war and terrorism—that escalates</w:t>
      </w:r>
    </w:p>
    <w:p w14:paraId="1110876B" w14:textId="77777777" w:rsidR="00C706F7" w:rsidRPr="00C706F7" w:rsidRDefault="00C706F7" w:rsidP="00C706F7">
      <w:r w:rsidRPr="00C706F7">
        <w:t>*also collapses global economy</w:t>
      </w:r>
    </w:p>
    <w:p w14:paraId="4227D44F" w14:textId="77777777" w:rsidR="00C706F7" w:rsidRDefault="00C706F7" w:rsidP="00C706F7">
      <w:pPr>
        <w:rPr>
          <w:rStyle w:val="StyleUnderline"/>
        </w:rPr>
      </w:pPr>
      <w:r w:rsidRPr="000C7A76">
        <w:rPr>
          <w:rStyle w:val="Style13ptBold"/>
        </w:rPr>
        <w:t>Karasik and Cozza 16</w:t>
      </w:r>
      <w:r w:rsidRPr="0030762C">
        <w:rPr>
          <w:rStyle w:val="StyleUnderline"/>
        </w:rPr>
        <w:t xml:space="preserve"> </w:t>
      </w:r>
      <w:r w:rsidRPr="007F4D4F">
        <w:rPr>
          <w:rStyle w:val="StyleUnderline"/>
        </w:rPr>
        <w:t xml:space="preserve">Theodore Karasik is the senior advisor of Gulf State Analytics and Joseph Cozza is a contributor to Gulf State Analytics. </w:t>
      </w:r>
      <w:r w:rsidRPr="0030762C">
        <w:rPr>
          <w:rStyle w:val="StyleUnderline"/>
        </w:rPr>
        <w:t>“What If Saudi Arabia Collapses?”</w:t>
      </w:r>
      <w:r>
        <w:rPr>
          <w:rStyle w:val="StyleUnderline"/>
        </w:rPr>
        <w:t xml:space="preserve"> 8/10/16, Lobe Log, </w:t>
      </w:r>
      <w:r w:rsidRPr="00411472">
        <w:rPr>
          <w:rStyle w:val="StyleUnderline"/>
        </w:rPr>
        <w:t>https://lobelog.com/what-if-the-state-of-saudi-arabia-collapses/</w:t>
      </w:r>
      <w:r>
        <w:rPr>
          <w:rStyle w:val="StyleUnderline"/>
        </w:rPr>
        <w:t xml:space="preserve"> //AY</w:t>
      </w:r>
    </w:p>
    <w:p w14:paraId="0D08BCA2" w14:textId="77777777" w:rsidR="00C706F7" w:rsidRDefault="00C706F7" w:rsidP="00C706F7">
      <w:r>
        <w:t>Consequences for Region and the World</w:t>
      </w:r>
    </w:p>
    <w:p w14:paraId="233955D7" w14:textId="77777777" w:rsidR="00C706F7" w:rsidRDefault="00C706F7" w:rsidP="00C706F7">
      <w:r w:rsidRPr="0030576F">
        <w:rPr>
          <w:u w:val="single"/>
        </w:rPr>
        <w:t>The collapse of the Saudi state would have grave implications for the region and the world</w:t>
      </w:r>
      <w:r>
        <w:t xml:space="preserve">. As illustrated by Libya, Syria, and Yemen, </w:t>
      </w:r>
      <w:r w:rsidRPr="00091D48">
        <w:rPr>
          <w:u w:val="single"/>
        </w:rPr>
        <w:t xml:space="preserve">state collapse creates a vacuum for </w:t>
      </w:r>
      <w:r w:rsidRPr="00B15AF9">
        <w:rPr>
          <w:rStyle w:val="Emphasis"/>
        </w:rPr>
        <w:t>radical jihadist groups</w:t>
      </w:r>
      <w:r>
        <w:t xml:space="preserve"> to claim new territory. Currently, </w:t>
      </w:r>
      <w:r w:rsidRPr="00652BF4">
        <w:rPr>
          <w:rStyle w:val="StyleUnderline"/>
        </w:rPr>
        <w:t>al-Qaeda</w:t>
      </w:r>
      <w:r>
        <w:t xml:space="preserve"> in the Arabian Peninsula (AQAP) is pushing against the Saudi border with Yemen </w:t>
      </w:r>
      <w:r w:rsidRPr="00652BF4">
        <w:rPr>
          <w:rStyle w:val="StyleUnderline"/>
        </w:rPr>
        <w:t>and</w:t>
      </w:r>
      <w:r>
        <w:t xml:space="preserve"> the Islamic State (</w:t>
      </w:r>
      <w:r w:rsidRPr="00652BF4">
        <w:rPr>
          <w:rStyle w:val="StyleUnderline"/>
        </w:rPr>
        <w:t>ISIS</w:t>
      </w:r>
      <w:r>
        <w:t xml:space="preserve"> or IS) in Iraq and Syria </w:t>
      </w:r>
      <w:r w:rsidRPr="00652BF4">
        <w:rPr>
          <w:rStyle w:val="StyleUnderline"/>
        </w:rPr>
        <w:t>poses a constant threat</w:t>
      </w:r>
      <w:r>
        <w:t xml:space="preserve"> to the kingdom’s north. Thus, </w:t>
      </w:r>
      <w:r w:rsidRPr="004C0337">
        <w:rPr>
          <w:rStyle w:val="StyleUnderline"/>
        </w:rPr>
        <w:t>civil war, instability, and</w:t>
      </w:r>
      <w:r>
        <w:t xml:space="preserve"> high levels of </w:t>
      </w:r>
      <w:r w:rsidRPr="004C0337">
        <w:rPr>
          <w:rStyle w:val="StyleUnderline"/>
        </w:rPr>
        <w:t>sectarian tension would</w:t>
      </w:r>
      <w:r>
        <w:t xml:space="preserve"> likely </w:t>
      </w:r>
      <w:r w:rsidRPr="004C0337">
        <w:rPr>
          <w:rStyle w:val="StyleUnderline"/>
        </w:rPr>
        <w:t>be fertile ground for these groups to grow</w:t>
      </w:r>
      <w:r>
        <w:t xml:space="preserve"> and expand their control, threaten the holy sites, </w:t>
      </w:r>
      <w:r w:rsidRPr="004C0337">
        <w:rPr>
          <w:rStyle w:val="StyleUnderline"/>
        </w:rPr>
        <w:t xml:space="preserve">and perpetuate </w:t>
      </w:r>
      <w:r w:rsidRPr="00B649F7">
        <w:rPr>
          <w:rStyle w:val="Emphasis"/>
        </w:rPr>
        <w:t>regional instability</w:t>
      </w:r>
      <w:r w:rsidRPr="004E0C0F">
        <w:rPr>
          <w:rStyle w:val="StyleUnderline"/>
        </w:rPr>
        <w:t xml:space="preserve">. Washington’s national security </w:t>
      </w:r>
      <w:r>
        <w:t xml:space="preserve">establishment has </w:t>
      </w:r>
      <w:r w:rsidRPr="004E0C0F">
        <w:rPr>
          <w:rStyle w:val="StyleUnderline"/>
        </w:rPr>
        <w:t xml:space="preserve">expressed concerns about turmoil escalating in </w:t>
      </w:r>
      <w:r w:rsidRPr="003C7202">
        <w:rPr>
          <w:rStyle w:val="StyleUnderline"/>
        </w:rPr>
        <w:t>Saudi Arabia if MBS’s reform agenda fails to achieve its objectives</w:t>
      </w:r>
      <w:r>
        <w:t>. Some see the kingdom at a crossroads and fear that the kingdom’s collapse would benefit the Islamic State. Regarding MBS possibly becoming the next king, one anonymous Saudi expert told NBC News, “It’s him or it’s ISIS.”</w:t>
      </w:r>
    </w:p>
    <w:p w14:paraId="699EDB6A" w14:textId="77777777" w:rsidR="00C706F7" w:rsidRDefault="00C706F7" w:rsidP="00C706F7">
      <w:r>
        <w:t>The July 4 attacks in three Saudi cities (Medina, Jeddah, and Qatif) underscored the significance of the militant Salafist-Jihadist threat not only to the country’s security but also Al Saud’s prestige and Islamic legitimacy as the Custodian of the Two Holy Mosques. The intended attack by IS adherents on the Prophet’s Mosque during the end of Ramadan signals the Islamic State’s intent to usurp the Al Saud much as the apocalyptic leader Juhayman al-Otaybi did when he seized the Grand Mosque in 1979. “This attack has made it very clear that ISIS does not seem to believe in any moral red lines whatsoever,” said Fahad Nazer, a leading expert on Saudi Arabia. “Even al-Qaeda, which is certainly brutal in its own right, has never targeted Muslims in their houses of worship. ISIS has done that repeatedly.”</w:t>
      </w:r>
    </w:p>
    <w:p w14:paraId="0E546833" w14:textId="77777777" w:rsidR="00C706F7" w:rsidRDefault="00C706F7" w:rsidP="00C706F7">
      <w:r w:rsidRPr="00926C3B">
        <w:rPr>
          <w:u w:val="single"/>
        </w:rPr>
        <w:t>A civil war in the Arabian Peninsula would</w:t>
      </w:r>
      <w:r>
        <w:t xml:space="preserve"> also </w:t>
      </w:r>
      <w:r w:rsidRPr="00CE44C4">
        <w:rPr>
          <w:rStyle w:val="Emphasis"/>
        </w:rPr>
        <w:t>challenge</w:t>
      </w:r>
      <w:r w:rsidRPr="00926C3B">
        <w:rPr>
          <w:u w:val="single"/>
        </w:rPr>
        <w:t xml:space="preserve"> long-standing </w:t>
      </w:r>
      <w:r w:rsidRPr="00CE44C4">
        <w:rPr>
          <w:rStyle w:val="Emphasis"/>
        </w:rPr>
        <w:t>alliances</w:t>
      </w:r>
      <w:r w:rsidRPr="006C7FA9">
        <w:rPr>
          <w:rStyle w:val="StyleUnderline"/>
        </w:rPr>
        <w:t>. Instability</w:t>
      </w:r>
      <w:r>
        <w:t xml:space="preserve">, the threat to the holy cities, and the possibility of jihadist gains </w:t>
      </w:r>
      <w:r w:rsidRPr="006C7FA9">
        <w:rPr>
          <w:rStyle w:val="StyleUnderline"/>
        </w:rPr>
        <w:t xml:space="preserve">would encourage states with </w:t>
      </w:r>
      <w:r w:rsidRPr="00CE44C4">
        <w:rPr>
          <w:rStyle w:val="Emphasis"/>
        </w:rPr>
        <w:t>high stakes</w:t>
      </w:r>
      <w:r w:rsidRPr="005975E9">
        <w:rPr>
          <w:u w:val="single"/>
        </w:rPr>
        <w:t xml:space="preserve"> (Egypt, Jordan, Iran, Pakistan, U.S</w:t>
      </w:r>
      <w:r w:rsidRPr="00AC657E">
        <w:t xml:space="preserve">., </w:t>
      </w:r>
      <w:r>
        <w:t xml:space="preserve">etc.) </w:t>
      </w:r>
      <w:r w:rsidRPr="006C7FA9">
        <w:rPr>
          <w:rStyle w:val="StyleUnderline"/>
        </w:rPr>
        <w:t>to react</w:t>
      </w:r>
      <w:r>
        <w:t xml:space="preserve">. In fact, </w:t>
      </w:r>
      <w:r w:rsidRPr="00C320CD">
        <w:rPr>
          <w:rStyle w:val="StyleUnderline"/>
        </w:rPr>
        <w:t>UAE officials</w:t>
      </w:r>
      <w:r>
        <w:t xml:space="preserve"> have even </w:t>
      </w:r>
      <w:r w:rsidRPr="00C320CD">
        <w:rPr>
          <w:rStyle w:val="StyleUnderline"/>
        </w:rPr>
        <w:t>made</w:t>
      </w:r>
      <w:r>
        <w:t xml:space="preserve"> contingency </w:t>
      </w:r>
      <w:r w:rsidRPr="00C320CD">
        <w:rPr>
          <w:rStyle w:val="StyleUnderline"/>
        </w:rPr>
        <w:t>plans for a potential state collapse in Saudi Arabia, a risk which none of the kingdom’s neighbors can</w:t>
      </w:r>
      <w:r>
        <w:t xml:space="preserve"> afford to </w:t>
      </w:r>
      <w:r w:rsidRPr="00C320CD">
        <w:rPr>
          <w:rStyle w:val="StyleUnderline"/>
        </w:rPr>
        <w:t>ignore</w:t>
      </w:r>
      <w:r>
        <w:t xml:space="preserve">. These states would certainly move to secure the holy sites and combat terror cells, but </w:t>
      </w:r>
      <w:r w:rsidRPr="0073363B">
        <w:rPr>
          <w:rStyle w:val="StyleUnderline"/>
        </w:rPr>
        <w:t>solving the civil war would be a massive challenge</w:t>
      </w:r>
      <w:r>
        <w:t>. There would be considerable pressure to support the Saud family, but supporting the Wahhabi religious establishment over a reform movement would cause domestic complications in some of these countries that resent the kingdom’s influence across the region.</w:t>
      </w:r>
    </w:p>
    <w:p w14:paraId="572E1536" w14:textId="77777777" w:rsidR="00C706F7" w:rsidRDefault="00C706F7" w:rsidP="00C706F7">
      <w:r w:rsidRPr="00514E90">
        <w:rPr>
          <w:rStyle w:val="StyleUnderline"/>
        </w:rPr>
        <w:t>Pakistan</w:t>
      </w:r>
      <w:r>
        <w:t xml:space="preserve">, which has a “special bilateral relationship” with Saudi Arabia obligating their military to defend Mecca and Medina and protect Saudi Arabia’s territorial integrity, </w:t>
      </w:r>
      <w:r w:rsidRPr="00514E90">
        <w:rPr>
          <w:rStyle w:val="StyleUnderline"/>
        </w:rPr>
        <w:t xml:space="preserve">would face the most pressure to </w:t>
      </w:r>
      <w:r w:rsidRPr="00E9710F">
        <w:rPr>
          <w:rStyle w:val="Emphasis"/>
        </w:rPr>
        <w:t>intervene militarily</w:t>
      </w:r>
      <w:r>
        <w:t xml:space="preserve"> on behalf of the Saud government should turmoil intensify. </w:t>
      </w:r>
      <w:r w:rsidRPr="00DC501A">
        <w:rPr>
          <w:rStyle w:val="StyleUnderline"/>
        </w:rPr>
        <w:t>The two nations have a</w:t>
      </w:r>
      <w:r>
        <w:t xml:space="preserve"> long </w:t>
      </w:r>
      <w:r w:rsidRPr="00DC501A">
        <w:rPr>
          <w:rStyle w:val="StyleUnderline"/>
        </w:rPr>
        <w:t>history of military and security cooperation</w:t>
      </w:r>
      <w:r>
        <w:t>, and there is little doubt that Pakistan would act to protect the Al Saud rulers. In addition, the Egyptian military is present in the northern border areas of Saudi Arabia helping to augment Pakistani forces supporting SANG and the Saudi border guard.</w:t>
      </w:r>
    </w:p>
    <w:p w14:paraId="1DF0AAA9" w14:textId="77777777" w:rsidR="00C706F7" w:rsidRDefault="00C706F7" w:rsidP="00C706F7">
      <w:r>
        <w:t>Iran and Oil</w:t>
      </w:r>
    </w:p>
    <w:p w14:paraId="34CFDA68" w14:textId="77777777" w:rsidR="00C706F7" w:rsidRDefault="00C706F7" w:rsidP="00C706F7">
      <w:r>
        <w:t xml:space="preserve">The geopolitical tsunami that would result from </w:t>
      </w:r>
      <w:r w:rsidRPr="00B73642">
        <w:rPr>
          <w:rStyle w:val="StyleUnderline"/>
        </w:rPr>
        <w:t>Saudi Arabia’s collapse would have enormous consequences regarding Iranian influence</w:t>
      </w:r>
      <w:r>
        <w:t xml:space="preserve"> across the region. From Iraq to Lebanon, and from Yemen to Syria, the struggle on the part of hardline Sunni Islamists to counter Shi’ism and Iran’s reach would enter a new phase should Saudi Arabia cease to exist as a unified nation-state. </w:t>
      </w:r>
      <w:r w:rsidRPr="00BA6A96">
        <w:rPr>
          <w:rStyle w:val="StyleUnderline"/>
        </w:rPr>
        <w:t>It is not entirely clear how Iran would react to state-collapse in Saudi Arabia</w:t>
      </w:r>
      <w:r>
        <w:t xml:space="preserve">, especially considering instability in the region would present a security risk to shipping and trade in the Persian Gulf. Although Iran would likely avoid direct involvement in a conflict in the Arabian Peninsula, </w:t>
      </w:r>
      <w:r w:rsidRPr="00B82366">
        <w:rPr>
          <w:rStyle w:val="StyleUnderline"/>
        </w:rPr>
        <w:t xml:space="preserve">it would certainly attempt to capitalize on a regional </w:t>
      </w:r>
      <w:r w:rsidRPr="00503639">
        <w:rPr>
          <w:rStyle w:val="Emphasis"/>
        </w:rPr>
        <w:t>power vacuum</w:t>
      </w:r>
      <w:r>
        <w:t xml:space="preserve"> created by a diminished Saudi Arabia </w:t>
      </w:r>
      <w:r w:rsidRPr="004762C2">
        <w:rPr>
          <w:rStyle w:val="StyleUnderline"/>
        </w:rPr>
        <w:t>by consolidating</w:t>
      </w:r>
      <w:r>
        <w:t xml:space="preserve"> its </w:t>
      </w:r>
      <w:r w:rsidRPr="004762C2">
        <w:rPr>
          <w:rStyle w:val="StyleUnderline"/>
        </w:rPr>
        <w:t>political and military influence in Yemen, Iraq, Syria, Eastern Saudi Arabia, and, if instability spreads</w:t>
      </w:r>
      <w:r>
        <w:t xml:space="preserve">, Shi’ite-majority </w:t>
      </w:r>
      <w:r w:rsidRPr="001C379B">
        <w:rPr>
          <w:rStyle w:val="StyleUnderline"/>
        </w:rPr>
        <w:t>Bahrain. Diminished</w:t>
      </w:r>
      <w:r w:rsidRPr="003D02AA">
        <w:rPr>
          <w:rStyle w:val="StyleUnderline"/>
        </w:rPr>
        <w:t xml:space="preserve"> oil output</w:t>
      </w:r>
      <w:r>
        <w:t xml:space="preserve"> by its regional rival </w:t>
      </w:r>
      <w:r w:rsidRPr="003D02AA">
        <w:rPr>
          <w:rStyle w:val="StyleUnderline"/>
        </w:rPr>
        <w:t>would</w:t>
      </w:r>
      <w:r>
        <w:t xml:space="preserve"> also </w:t>
      </w:r>
      <w:r w:rsidRPr="003D02AA">
        <w:rPr>
          <w:rStyle w:val="StyleUnderline"/>
        </w:rPr>
        <w:t xml:space="preserve">increase demand for Iranian oil, boosting their </w:t>
      </w:r>
      <w:r w:rsidRPr="00FE37FA">
        <w:rPr>
          <w:rStyle w:val="StyleUnderline"/>
        </w:rPr>
        <w:t>economy. There is also no clear</w:t>
      </w:r>
      <w:r>
        <w:t xml:space="preserve"> Sunni </w:t>
      </w:r>
      <w:r w:rsidRPr="00FE37FA">
        <w:rPr>
          <w:rStyle w:val="StyleUnderline"/>
        </w:rPr>
        <w:t>successor state to check Iran’s regional influence</w:t>
      </w:r>
      <w:r>
        <w:t>. Egypt’s economy is too weak, and Jordan is surrounded on all sides by instability.</w:t>
      </w:r>
    </w:p>
    <w:p w14:paraId="24FA866C" w14:textId="77777777" w:rsidR="00C706F7" w:rsidRDefault="00C706F7" w:rsidP="00C706F7">
      <w:r>
        <w:t xml:space="preserve">Finally, </w:t>
      </w:r>
      <w:r w:rsidRPr="000929EB">
        <w:rPr>
          <w:rStyle w:val="StyleUnderline"/>
        </w:rPr>
        <w:t>Saudi Arabia as a failed state would send international markets into free fall. State collapse</w:t>
      </w:r>
      <w:r>
        <w:t xml:space="preserve"> in Saudi Arabia </w:t>
      </w:r>
      <w:r w:rsidRPr="000929EB">
        <w:rPr>
          <w:rStyle w:val="StyleUnderline"/>
        </w:rPr>
        <w:t>would halt oil production</w:t>
      </w:r>
      <w:r>
        <w:t xml:space="preserve">, significantly </w:t>
      </w:r>
      <w:r w:rsidRPr="000929EB">
        <w:rPr>
          <w:rStyle w:val="StyleUnderline"/>
        </w:rPr>
        <w:t>increasing the price of oil and</w:t>
      </w:r>
      <w:r>
        <w:t xml:space="preserve"> dramatically </w:t>
      </w:r>
      <w:r w:rsidRPr="000929EB">
        <w:rPr>
          <w:rStyle w:val="StyleUnderline"/>
        </w:rPr>
        <w:t xml:space="preserve">weakening global economies. Such an increase would spark a severe </w:t>
      </w:r>
      <w:r w:rsidRPr="00586636">
        <w:rPr>
          <w:rStyle w:val="Emphasis"/>
        </w:rPr>
        <w:t>global economic crisis</w:t>
      </w:r>
      <w:r>
        <w:t xml:space="preserve">. The longer Saudi Arabia is destabilized, the more difficult it would be for the world to pull out of the crisis and recover. The socio-political ramifications of </w:t>
      </w:r>
      <w:r w:rsidRPr="000929EB">
        <w:rPr>
          <w:rStyle w:val="StyleUnderline"/>
        </w:rPr>
        <w:t>such an economic shock could be catastrophic</w:t>
      </w:r>
      <w:r>
        <w:t xml:space="preserve"> and disastrous </w:t>
      </w:r>
      <w:r w:rsidRPr="000929EB">
        <w:rPr>
          <w:rStyle w:val="StyleUnderline"/>
        </w:rPr>
        <w:t>for both the region and the world</w:t>
      </w:r>
      <w:r w:rsidRPr="00276FBF">
        <w:rPr>
          <w:rStyle w:val="StyleUnderline"/>
        </w:rPr>
        <w:t>. If the government faces large-scale demonstrations</w:t>
      </w:r>
      <w:r>
        <w:t xml:space="preserve"> calling for social and political liberalization while facing tribal, familial, and religious elite abandonment, </w:t>
      </w:r>
      <w:r w:rsidRPr="00276FBF">
        <w:rPr>
          <w:rStyle w:val="StyleUnderline"/>
        </w:rPr>
        <w:t xml:space="preserve">the result could be </w:t>
      </w:r>
      <w:r w:rsidRPr="00EF1D0A">
        <w:rPr>
          <w:rStyle w:val="Emphasis"/>
        </w:rPr>
        <w:t>instability</w:t>
      </w:r>
      <w:r w:rsidRPr="00276FBF">
        <w:rPr>
          <w:rStyle w:val="StyleUnderline"/>
        </w:rPr>
        <w:t xml:space="preserve">, </w:t>
      </w:r>
      <w:r w:rsidRPr="00EF1D0A">
        <w:rPr>
          <w:rStyle w:val="Emphasis"/>
        </w:rPr>
        <w:t>civil war</w:t>
      </w:r>
      <w:r w:rsidRPr="00276FBF">
        <w:rPr>
          <w:rStyle w:val="StyleUnderline"/>
        </w:rPr>
        <w:t xml:space="preserve">, and/or </w:t>
      </w:r>
      <w:r w:rsidRPr="00EF1D0A">
        <w:rPr>
          <w:rStyle w:val="Emphasis"/>
        </w:rPr>
        <w:t>state collapse</w:t>
      </w:r>
      <w:r>
        <w:t>.</w:t>
      </w:r>
    </w:p>
    <w:p w14:paraId="3A03B161" w14:textId="77777777" w:rsidR="00C706F7" w:rsidRDefault="00C706F7" w:rsidP="00C706F7">
      <w:r>
        <w:t xml:space="preserve">Again </w:t>
      </w:r>
      <w:r w:rsidRPr="00597555">
        <w:rPr>
          <w:rStyle w:val="StyleUnderline"/>
        </w:rPr>
        <w:t xml:space="preserve">this result is far from </w:t>
      </w:r>
      <w:r w:rsidRPr="004D08CB">
        <w:rPr>
          <w:rStyle w:val="StyleUnderline"/>
        </w:rPr>
        <w:t xml:space="preserve">inevitable. The Saudis might be </w:t>
      </w:r>
      <w:r w:rsidRPr="00F507A8">
        <w:rPr>
          <w:rStyle w:val="StyleUnderline"/>
        </w:rPr>
        <w:t xml:space="preserve">able to successfully implement the </w:t>
      </w:r>
      <w:r w:rsidRPr="00F507A8">
        <w:rPr>
          <w:rStyle w:val="Emphasis"/>
        </w:rPr>
        <w:t>Vision 2030</w:t>
      </w:r>
      <w:r w:rsidRPr="004D08CB">
        <w:rPr>
          <w:rStyle w:val="StyleUnderline"/>
        </w:rPr>
        <w:t xml:space="preserve"> reforms</w:t>
      </w:r>
      <w:r>
        <w:t xml:space="preserve"> while ensuring elite and citizen support. </w:t>
      </w:r>
      <w:r w:rsidRPr="004D08CB">
        <w:rPr>
          <w:rStyle w:val="StyleUnderline"/>
        </w:rPr>
        <w:t>The country must</w:t>
      </w:r>
      <w:r>
        <w:t xml:space="preserve"> also </w:t>
      </w:r>
      <w:r w:rsidRPr="004D08CB">
        <w:rPr>
          <w:rStyle w:val="StyleUnderline"/>
        </w:rPr>
        <w:t xml:space="preserve">be open to course </w:t>
      </w:r>
      <w:r w:rsidRPr="00102567">
        <w:rPr>
          <w:rStyle w:val="StyleUnderline"/>
        </w:rPr>
        <w:t>corrections in the event of economic turmoil</w:t>
      </w:r>
      <w:r>
        <w:t xml:space="preserve"> or elite resentment in order </w:t>
      </w:r>
      <w:r w:rsidRPr="004D08CB">
        <w:rPr>
          <w:rStyle w:val="StyleUnderline"/>
        </w:rPr>
        <w:t>to prevent instability</w:t>
      </w:r>
      <w:r>
        <w:t>.</w:t>
      </w:r>
    </w:p>
    <w:p w14:paraId="027F3DEE" w14:textId="77777777" w:rsidR="00C706F7" w:rsidRPr="00C706F7" w:rsidRDefault="00C706F7" w:rsidP="00C706F7"/>
    <w:p w14:paraId="0FD8B0A4" w14:textId="64A00539" w:rsidR="00C12351" w:rsidRDefault="00C12351" w:rsidP="0058418D">
      <w:pPr>
        <w:pStyle w:val="Heading3"/>
      </w:pPr>
      <w:r>
        <w:t xml:space="preserve">Impact – Warming </w:t>
      </w:r>
    </w:p>
    <w:p w14:paraId="01BA1F6D" w14:textId="4F9C4B22" w:rsidR="00C12351" w:rsidRDefault="00C12351" w:rsidP="00C12351">
      <w:pPr>
        <w:pStyle w:val="Heading4"/>
      </w:pPr>
      <w:r>
        <w:t>Vision 2030 solves warming</w:t>
      </w:r>
      <w:r w:rsidR="00A541E9">
        <w:t xml:space="preserve"> – progress has already begun</w:t>
      </w:r>
    </w:p>
    <w:p w14:paraId="5C54415B" w14:textId="77777777" w:rsidR="00C12351" w:rsidRDefault="00C12351" w:rsidP="00C12351">
      <w:r w:rsidRPr="007C286A">
        <w:rPr>
          <w:rStyle w:val="Style13ptBold"/>
        </w:rPr>
        <w:t>ALJ 18</w:t>
      </w:r>
      <w:r>
        <w:t xml:space="preserve"> Abdul Latif Jameel, business network in the Middle East, North Africa, and Turkey, “</w:t>
      </w:r>
      <w:r w:rsidRPr="0047070A">
        <w:t>Saudi Arabia 2.0 – why the road to 2030 is green</w:t>
      </w:r>
      <w:r>
        <w:t xml:space="preserve">,” 1/25/18 </w:t>
      </w:r>
      <w:r w:rsidRPr="000B16D9">
        <w:t>https://www.alj.com/en/perspective/saudi-arabia-2-0-road-2030-green/</w:t>
      </w:r>
      <w:r>
        <w:t xml:space="preserve"> //AY</w:t>
      </w:r>
    </w:p>
    <w:p w14:paraId="275C3912" w14:textId="77777777" w:rsidR="00C12351" w:rsidRDefault="00C12351" w:rsidP="00C12351">
      <w:r>
        <w:t xml:space="preserve">Electric, renewable, solar-powered, hybrid – </w:t>
      </w:r>
      <w:r w:rsidRPr="0050749E">
        <w:rPr>
          <w:rStyle w:val="StyleUnderline"/>
        </w:rPr>
        <w:t>sustainable energy can feel like an alien world, but it’s now very real</w:t>
      </w:r>
      <w:r>
        <w:t>.</w:t>
      </w:r>
    </w:p>
    <w:p w14:paraId="18063F6F" w14:textId="77777777" w:rsidR="00C12351" w:rsidRDefault="00C12351" w:rsidP="00C12351">
      <w:pPr>
        <w:rPr>
          <w:rStyle w:val="StyleUnderline"/>
        </w:rPr>
      </w:pPr>
      <w:r>
        <w:t xml:space="preserve">We’re staring at a future built on greener energy, a symptom of a global shift away from fossil fuels. </w:t>
      </w:r>
      <w:r w:rsidRPr="00E346CF">
        <w:rPr>
          <w:rStyle w:val="StyleUnderline"/>
        </w:rPr>
        <w:t xml:space="preserve">With the impact of global warming </w:t>
      </w:r>
      <w:r>
        <w:t xml:space="preserve">becoming more apparent, </w:t>
      </w:r>
      <w:r w:rsidRPr="00E346CF">
        <w:rPr>
          <w:rStyle w:val="StyleUnderline"/>
        </w:rPr>
        <w:t xml:space="preserve">the continued depletion of resources and high volatility in crude oil </w:t>
      </w:r>
      <w:r w:rsidRPr="00EF53FA">
        <w:rPr>
          <w:rStyle w:val="StyleUnderline"/>
        </w:rPr>
        <w:t>prices, it is prudent to be planning for a new day.</w:t>
      </w:r>
    </w:p>
    <w:p w14:paraId="42BC3B46" w14:textId="77777777" w:rsidR="00C12351" w:rsidRDefault="00C12351" w:rsidP="00C12351">
      <w:r>
        <w:t>On the face of it, you might think oil’s potential retreat threatens the very lifeblood of the major oil-producing nations whose economies have traditionally been built on this resource – including, of course, Saudi Arabia.</w:t>
      </w:r>
    </w:p>
    <w:p w14:paraId="4A3ABDE0" w14:textId="77777777" w:rsidR="00C12351" w:rsidRDefault="00C12351" w:rsidP="00C12351">
      <w:r>
        <w:t xml:space="preserve">Yet against this background </w:t>
      </w:r>
      <w:r w:rsidRPr="00823E5B">
        <w:rPr>
          <w:rStyle w:val="StyleUnderline"/>
        </w:rPr>
        <w:t>Saudi Arabia</w:t>
      </w:r>
      <w:r>
        <w:t xml:space="preserve"> has decisively </w:t>
      </w:r>
      <w:r w:rsidRPr="00823E5B">
        <w:rPr>
          <w:rStyle w:val="StyleUnderline"/>
        </w:rPr>
        <w:t>seized the initiative</w:t>
      </w:r>
      <w:r>
        <w:t xml:space="preserve">, realigning itself to reap rewards in a fast-changing renewable world; and </w:t>
      </w:r>
      <w:r w:rsidRPr="00823E5B">
        <w:rPr>
          <w:rStyle w:val="StyleUnderline"/>
        </w:rPr>
        <w:t xml:space="preserve">setting out a vision for 2030 which looks </w:t>
      </w:r>
      <w:r w:rsidRPr="004A6F76">
        <w:rPr>
          <w:rStyle w:val="Emphasis"/>
        </w:rPr>
        <w:t>increasingly green</w:t>
      </w:r>
      <w:r>
        <w:t>.</w:t>
      </w:r>
    </w:p>
    <w:p w14:paraId="4A932539" w14:textId="77777777" w:rsidR="00C12351" w:rsidRDefault="00C12351" w:rsidP="00C12351">
      <w:r>
        <w:t xml:space="preserve">So </w:t>
      </w:r>
      <w:r w:rsidRPr="00A541E9">
        <w:rPr>
          <w:rStyle w:val="StyleUnderline"/>
        </w:rPr>
        <w:t>what does this mean in practical terms</w:t>
      </w:r>
      <w:r>
        <w:t>, and what exactly is Saudi Arabia doing in its quest to become a regional leader in sustainability?</w:t>
      </w:r>
    </w:p>
    <w:p w14:paraId="0A07D64D" w14:textId="77777777" w:rsidR="00C12351" w:rsidRDefault="00C12351" w:rsidP="00C12351">
      <w:r>
        <w:t>Sustainable rebuilding</w:t>
      </w:r>
    </w:p>
    <w:p w14:paraId="69B4EC3C" w14:textId="77777777" w:rsidR="00C12351" w:rsidRDefault="00C12351" w:rsidP="00C12351">
      <w:r>
        <w:t>The European Union (EU) and the United Nations (UN) initially led the way in sustainable rebuilding initiatives. The EU Europe 2020 strategy[1] was adopted by the European Council on June 17, 2010, and has subsequently represented a common EU agenda for the current decade, challenging EU member states to lay the foundations for a more sustainable future – built on smart, sustainable and inclusive growth – and to rethink their economic frameworks by aiming to phase out emission-heavy industries, infrastructures and practices.</w:t>
      </w:r>
    </w:p>
    <w:p w14:paraId="5CD7B6B3" w14:textId="77777777" w:rsidR="00C12351" w:rsidRDefault="00C12351" w:rsidP="00C12351">
      <w:r>
        <w:t>Then in 2015 the UN issued its own blueprint, Transforming Our World: the 2030 Agenda for Sustainable Development[2] which included a number of vital strategic sustainability goals. These included Goal 7: Ensure access to affordable, reliable, sustainable and modern energy for all; and Goal 8: Promote sustained, inclusive and sustainable economic growth, full and productive employment and decent work for all.</w:t>
      </w:r>
    </w:p>
    <w:p w14:paraId="5A88E95C" w14:textId="77777777" w:rsidR="00C12351" w:rsidRDefault="00C12351" w:rsidP="00C12351">
      <w:r>
        <w:t>Finally of course, at national level, many countries are pursuing active sustainability agendas of their own, within and outside these wider initiatives. These include the UK[3], Germany[4], several Scandinavian nations (for example Sweden[5]), China[6] and India[7], which was heavily involved in shaping the UN Sustainable Development Goals in the first place.</w:t>
      </w:r>
    </w:p>
    <w:p w14:paraId="516D63AF" w14:textId="77777777" w:rsidR="00C12351" w:rsidRDefault="00C12351" w:rsidP="00C12351">
      <w:r>
        <w:t>Saudi Arabia’s vision</w:t>
      </w:r>
    </w:p>
    <w:p w14:paraId="6C9614AD" w14:textId="77777777" w:rsidR="00C12351" w:rsidRDefault="00C12351" w:rsidP="00C12351">
      <w:r>
        <w:t xml:space="preserve">In early 2016, Saudi Arabia followed suit. The country’s </w:t>
      </w:r>
      <w:r w:rsidRPr="000B5713">
        <w:rPr>
          <w:rStyle w:val="StyleUnderline"/>
        </w:rPr>
        <w:t>Vision 2030</w:t>
      </w:r>
      <w:r>
        <w:t xml:space="preserve"> and National Transformation Plan 2020 </w:t>
      </w:r>
      <w:r w:rsidRPr="000B5713">
        <w:rPr>
          <w:rStyle w:val="StyleUnderline"/>
        </w:rPr>
        <w:t>laid out an ambitious reform program and a long-term road map to bolster the country’s financial position</w:t>
      </w:r>
      <w:r>
        <w:t xml:space="preserve"> by diversifying its economy.</w:t>
      </w:r>
    </w:p>
    <w:p w14:paraId="54A42476" w14:textId="77777777" w:rsidR="00C12351" w:rsidRDefault="00C12351" w:rsidP="00C12351">
      <w:r>
        <w:t>However, it is much more than that. The vision is to reposition Saudi Arabia as ‘the heart of the Arab and Islamic worlds, the investment powerhouse, and the hub connecting three continents.’[8] There have already been tangible steps on the path to change, including the recent royal proclamation to enable women to drive, and an announcement by His Highness the Crown Prince Mohammed bin Salman, at a Future Investment Initiative[9] in Riyadh, that the kingdom would return to a more open and ‘moderate Islam’. At the same time he announced plans for NEOM, a new economic zone that will stretch across Saudi Arabia’s borders into neighboring Egypt and Jordan.</w:t>
      </w:r>
    </w:p>
    <w:p w14:paraId="3817A732" w14:textId="77777777" w:rsidR="00C12351" w:rsidRDefault="00C12351" w:rsidP="00C12351">
      <w:r w:rsidRPr="00A408FA">
        <w:rPr>
          <w:rStyle w:val="StyleUnderline"/>
        </w:rPr>
        <w:t>Vision 2030 is</w:t>
      </w:r>
      <w:r>
        <w:t xml:space="preserve"> also </w:t>
      </w:r>
      <w:r w:rsidRPr="00A408FA">
        <w:rPr>
          <w:rStyle w:val="StyleUnderline"/>
        </w:rPr>
        <w:t>set on providing</w:t>
      </w:r>
      <w:r>
        <w:t xml:space="preserve"> international firms with solid </w:t>
      </w:r>
      <w:r w:rsidRPr="00A408FA">
        <w:rPr>
          <w:rStyle w:val="StyleUnderline"/>
        </w:rPr>
        <w:t>investment options in non-oil sectors</w:t>
      </w:r>
      <w:r>
        <w:t xml:space="preserve"> including tourism and other services. As well as opening up the country’s equity market, the government will create several new industry clusters to stimulate the influx of foreign capital. As part of the gradual opening-up process, in June 2017 the Saudi Stock Exchange (Tadawul) announced[10] that it had been selected on the watch list for the influential MSCI Emerging Market Index, an important milestone in signaling to international investors that the country’s capital market is now attaining maturity in terms of efficiency, governance and regulatory framework. Foreign capital currently makes up 4% of the Tadawul market, according to Mohammed Elkuwaiz, vice-chairman of the Saudi Capital Markets Authority, but that figure is expected to grow as the regulator looks to diversify the exchange’s product range and attract a broader array of companies to list on it.</w:t>
      </w:r>
    </w:p>
    <w:p w14:paraId="7E760B51" w14:textId="77777777" w:rsidR="00C12351" w:rsidRDefault="00C12351" w:rsidP="00C12351">
      <w:r>
        <w:t>Investment opportunities</w:t>
      </w:r>
    </w:p>
    <w:p w14:paraId="119D20AF" w14:textId="77777777" w:rsidR="00C12351" w:rsidRDefault="00C12351" w:rsidP="00C12351">
      <w:r>
        <w:t>Aside from the NEOM project, which is expected to attract private and government investment of more than US$ 500 billion in the coming years, other major investment opportunities abound.</w:t>
      </w:r>
    </w:p>
    <w:p w14:paraId="53FB8F99" w14:textId="77777777" w:rsidR="00C12351" w:rsidRDefault="00C12351" w:rsidP="00C12351">
      <w:r>
        <w:t>Further projects include a major revamp of transport infrastructure between cities – such as the Haramain high-speed rail line between Makkah and Medina, and within the key hubs including a 10-year plan to boost metro lines and bus routes in Makkah, Jeddah, Dammam and Medina.</w:t>
      </w:r>
    </w:p>
    <w:p w14:paraId="74C0B8FF" w14:textId="77777777" w:rsidR="00C12351" w:rsidRDefault="00C12351" w:rsidP="00C12351">
      <w:r>
        <w:t>Also firmly on the agenda is the planned sale of part of the state-owned oil company Saudi Aramco, targeted for a potential international IPO in 2018, which could raise up to US$ 100 billion, based on government valuation estimates. The proceeds from this planned sale have always been earmarked to support the investment programs associated with Vision 2030, so it is an important part of the funding plan for Saudi Arabia’s sustainable development goals.</w:t>
      </w:r>
    </w:p>
    <w:p w14:paraId="2085F55E" w14:textId="77777777" w:rsidR="00C12351" w:rsidRDefault="00C12351" w:rsidP="00C12351">
      <w:r>
        <w:t>The message is clear. With a strategic partner on the ground, and the right stewardship, companies, entrepreneurs and investors can tap into the country’s huge potential – and at the same time make a real difference in the new Saudi Arabia.</w:t>
      </w:r>
    </w:p>
    <w:p w14:paraId="4E22CBD3" w14:textId="77777777" w:rsidR="00C12351" w:rsidRDefault="00C12351" w:rsidP="00C12351">
      <w:r>
        <w:t>A change in philosophy</w:t>
      </w:r>
    </w:p>
    <w:p w14:paraId="27F22BBB" w14:textId="77777777" w:rsidR="00C12351" w:rsidRDefault="00C12351" w:rsidP="00C12351">
      <w:r>
        <w:t>So, Saudi Arabia is forging towards a future no longer dependent on oil; but is this overhaul being done through gritted teeth, or is there also a genuine desire to contribute to a greener world?</w:t>
      </w:r>
    </w:p>
    <w:p w14:paraId="108462C1" w14:textId="77777777" w:rsidR="00C12351" w:rsidRDefault="00C12351" w:rsidP="00C12351">
      <w:r>
        <w:t xml:space="preserve">The evidence speaks for itself – and the commitment is clear. As far back as 2010, when the EU was issuing its Europe 2020 strategy, Saudi Arabia was establishing the Saudi Energy Efficiency Center (SEEC) to raise awareness of, and enhance, energy efficiency in the country. Then, </w:t>
      </w:r>
      <w:r w:rsidRPr="00945DC6">
        <w:rPr>
          <w:rStyle w:val="StyleUnderline"/>
        </w:rPr>
        <w:t xml:space="preserve">in Vision 2030, the government backed up the SEEC by committing to a </w:t>
      </w:r>
      <w:r>
        <w:t xml:space="preserve">US$ </w:t>
      </w:r>
      <w:r w:rsidRPr="00945DC6">
        <w:rPr>
          <w:rStyle w:val="StyleUnderline"/>
        </w:rPr>
        <w:t>1.33 billion atomic and renewable energy center</w:t>
      </w:r>
      <w:r>
        <w:t xml:space="preserve"> for King Abdullah Economic City (KAEC), north of Jeddah.</w:t>
      </w:r>
    </w:p>
    <w:p w14:paraId="41CD33F8" w14:textId="77777777" w:rsidR="00C12351" w:rsidRDefault="00C12351" w:rsidP="00C12351">
      <w:r w:rsidRPr="00E155A5">
        <w:rPr>
          <w:rStyle w:val="StyleUnderline"/>
        </w:rPr>
        <w:t xml:space="preserve">Since then, progress has been </w:t>
      </w:r>
      <w:r w:rsidRPr="00E155A5">
        <w:rPr>
          <w:rStyle w:val="Emphasis"/>
        </w:rPr>
        <w:t>rapid and consistent</w:t>
      </w:r>
      <w:r>
        <w:t xml:space="preserve">. The Energy, Industry and Mineral Resources Minister, Khalid Al-Falih, announced at the World Future Energy Summit in Abu Dhabi in January 2017, that </w:t>
      </w:r>
      <w:r w:rsidRPr="001074C8">
        <w:rPr>
          <w:rStyle w:val="StyleUnderline"/>
        </w:rPr>
        <w:t>Saudi Arabia would be launching a National Renewable Energy Program</w:t>
      </w:r>
      <w:r>
        <w:t xml:space="preserve"> (NREP), which was expected to invest US$ 30-50 billion in renewable energy programs by 2023. He also announced that </w:t>
      </w:r>
      <w:r w:rsidRPr="009E6A90">
        <w:rPr>
          <w:u w:val="single"/>
        </w:rPr>
        <w:t>the country was in the early stages of studying its first two commercial nuclear reactors, part of a planned significant investment in nuclear energy.</w:t>
      </w:r>
      <w:r>
        <w:t xml:space="preserve"> The minister added that Saudi Arabia was working on ways to connect its renewable energy projects with Yemen, Jordan and Egypt. Subsequently the energy ministry has announced tenders for 400 MW of wind power generating capacity in the Al Jouf region – the first utility-scale wind project within the NREP – and a 300-MW solar project in the same region. Minister Al-Falih added that </w:t>
      </w:r>
      <w:r w:rsidRPr="002B2302">
        <w:rPr>
          <w:rStyle w:val="StyleUnderline"/>
        </w:rPr>
        <w:t>round two of the NREP would be launched</w:t>
      </w:r>
      <w:r>
        <w:t xml:space="preserve"> before the end of 2017, “</w:t>
      </w:r>
      <w:r w:rsidRPr="002B2302">
        <w:rPr>
          <w:rStyle w:val="StyleUnderline"/>
        </w:rPr>
        <w:t>keeping us firmly on track to deliver</w:t>
      </w:r>
      <w:r>
        <w:t xml:space="preserve"> 9.5GW of </w:t>
      </w:r>
      <w:r w:rsidRPr="002B2302">
        <w:rPr>
          <w:rStyle w:val="StyleUnderline"/>
        </w:rPr>
        <w:t>renewable energy by 2023</w:t>
      </w:r>
      <w:r>
        <w:t>.”</w:t>
      </w:r>
    </w:p>
    <w:p w14:paraId="3D7DF5B7" w14:textId="77777777" w:rsidR="00C12351" w:rsidRPr="00C12351" w:rsidRDefault="00C12351" w:rsidP="00C12351"/>
    <w:p w14:paraId="4D150E98" w14:textId="64368527" w:rsidR="0058418D" w:rsidRDefault="00C12351" w:rsidP="0058418D">
      <w:pPr>
        <w:pStyle w:val="Heading3"/>
      </w:pPr>
      <w:r>
        <w:t xml:space="preserve">Impact </w:t>
      </w:r>
      <w:r w:rsidR="0058418D">
        <w:t>– Economy</w:t>
      </w:r>
    </w:p>
    <w:p w14:paraId="3BDDC452" w14:textId="77777777" w:rsidR="0058418D" w:rsidRDefault="0058418D" w:rsidP="0058418D">
      <w:pPr>
        <w:pStyle w:val="Heading4"/>
        <w:rPr>
          <w:u w:val="single"/>
        </w:rPr>
      </w:pPr>
      <w:r>
        <w:t xml:space="preserve">Vision 2030 is </w:t>
      </w:r>
      <w:r w:rsidRPr="0088671C">
        <w:rPr>
          <w:u w:val="single"/>
        </w:rPr>
        <w:t>key</w:t>
      </w:r>
      <w:r>
        <w:t xml:space="preserve"> to Saudi Arabia’s </w:t>
      </w:r>
      <w:r w:rsidRPr="0088671C">
        <w:rPr>
          <w:u w:val="single"/>
        </w:rPr>
        <w:t>economic growth</w:t>
      </w:r>
    </w:p>
    <w:p w14:paraId="45C1553B" w14:textId="77777777" w:rsidR="0058418D" w:rsidRPr="0088671C" w:rsidRDefault="0058418D" w:rsidP="0058418D">
      <w:r w:rsidRPr="00931B1D">
        <w:rPr>
          <w:rStyle w:val="Style13ptBold"/>
        </w:rPr>
        <w:t>Oxford Business Group ’18</w:t>
      </w:r>
      <w:r>
        <w:t xml:space="preserve"> </w:t>
      </w:r>
      <w:r w:rsidRPr="0088671C">
        <w:t xml:space="preserve">(Oxford Business Group; </w:t>
      </w:r>
      <w:r>
        <w:t>offers internationally acclaimed intelligence on regions that are shaping the future balance of economic power</w:t>
      </w:r>
      <w:r w:rsidRPr="0088671C">
        <w:t xml:space="preserve">; </w:t>
      </w:r>
      <w:r>
        <w:t>1-28-18</w:t>
      </w:r>
      <w:r w:rsidRPr="0088671C">
        <w:t xml:space="preserve">; "Saudi Arabia pursuing economic diversification under Vision 2030"; </w:t>
      </w:r>
      <w:r>
        <w:t>Oxford Business Group</w:t>
      </w:r>
      <w:r w:rsidRPr="0088671C">
        <w:t xml:space="preserve">; https://oxfordbusinessgroup.com/overview/setting-sights-kingdom-moves-ahead-plans-economic-diversification-under-vision-2030-0?fbclid=IwAR3VA5Q5os9njxSO0aoXPR8QA_XzuX7oXmTBkbXD_Vh5RNA9e9ueDGqVXPU; Accessed 6-25-2019; </w:t>
      </w:r>
      <w:r>
        <w:t>Camp-</w:t>
      </w:r>
      <w:r w:rsidRPr="0088671C">
        <w:t>AH)</w:t>
      </w:r>
      <w:r>
        <w:t xml:space="preserve"> *Date determined by carbon dating the web</w:t>
      </w:r>
    </w:p>
    <w:p w14:paraId="24EF914D" w14:textId="77777777" w:rsidR="0058418D" w:rsidRDefault="0058418D" w:rsidP="0058418D">
      <w:r>
        <w:t>Economy</w:t>
      </w:r>
    </w:p>
    <w:p w14:paraId="15A5FAC9" w14:textId="77777777" w:rsidR="0058418D" w:rsidRPr="00F920FD" w:rsidRDefault="0058418D" w:rsidP="0058418D">
      <w:pPr>
        <w:rPr>
          <w:u w:val="single"/>
        </w:rPr>
      </w:pPr>
      <w:r>
        <w:t xml:space="preserve">According to the IMF’s October 2017 “World Economic Outlook”, </w:t>
      </w:r>
      <w:r w:rsidRPr="00F920FD">
        <w:rPr>
          <w:u w:val="single"/>
        </w:rPr>
        <w:t xml:space="preserve">Saudi Arabia is categorised as an </w:t>
      </w:r>
      <w:r w:rsidRPr="00F920FD">
        <w:rPr>
          <w:b/>
          <w:bCs/>
          <w:u w:val="single"/>
        </w:rPr>
        <w:t>emerging market economy</w:t>
      </w:r>
      <w:r>
        <w:t xml:space="preserve">, a grouping that includes countries such as China, Turkey, Russia and India. </w:t>
      </w:r>
      <w:r w:rsidRPr="00F920FD">
        <w:rPr>
          <w:u w:val="single"/>
        </w:rPr>
        <w:t xml:space="preserve">The World Bank classifies the Kingdom as a </w:t>
      </w:r>
      <w:r w:rsidRPr="00E95897">
        <w:rPr>
          <w:u w:val="single"/>
        </w:rPr>
        <w:t>high-income</w:t>
      </w:r>
      <w:r w:rsidRPr="00F920FD">
        <w:rPr>
          <w:b/>
          <w:bCs/>
          <w:u w:val="single"/>
        </w:rPr>
        <w:t>,</w:t>
      </w:r>
      <w:r w:rsidRPr="00F920FD">
        <w:rPr>
          <w:u w:val="single"/>
        </w:rPr>
        <w:t xml:space="preserve"> non</w:t>
      </w:r>
      <w:r>
        <w:t>-</w:t>
      </w:r>
      <w:r w:rsidRPr="00F920FD">
        <w:rPr>
          <w:u w:val="single"/>
        </w:rPr>
        <w:t>OECD country.</w:t>
      </w:r>
    </w:p>
    <w:p w14:paraId="1B92B342" w14:textId="77777777" w:rsidR="0058418D" w:rsidRDefault="0058418D" w:rsidP="0058418D">
      <w:r>
        <w:t xml:space="preserve">According to the latest data from the World Bank, </w:t>
      </w:r>
      <w:r w:rsidRPr="00F920FD">
        <w:rPr>
          <w:u w:val="single"/>
        </w:rPr>
        <w:t xml:space="preserve">Saudi Arabia ranked as the </w:t>
      </w:r>
      <w:r w:rsidRPr="00F920FD">
        <w:rPr>
          <w:b/>
          <w:bCs/>
          <w:u w:val="single"/>
        </w:rPr>
        <w:t>20th-largest</w:t>
      </w:r>
      <w:r w:rsidRPr="00F920FD">
        <w:rPr>
          <w:u w:val="single"/>
        </w:rPr>
        <w:t xml:space="preserve"> economy in 2016</w:t>
      </w:r>
      <w:r>
        <w:t xml:space="preserve">, </w:t>
      </w:r>
      <w:r w:rsidRPr="00F920FD">
        <w:rPr>
          <w:u w:val="single"/>
        </w:rPr>
        <w:t xml:space="preserve">with GDP at </w:t>
      </w:r>
      <w:r w:rsidRPr="00F920FD">
        <w:rPr>
          <w:b/>
          <w:bCs/>
          <w:u w:val="single"/>
        </w:rPr>
        <w:t>$646bn,</w:t>
      </w:r>
      <w:r>
        <w:t xml:space="preserve"> </w:t>
      </w:r>
      <w:r w:rsidRPr="00F920FD">
        <w:rPr>
          <w:u w:val="single"/>
        </w:rPr>
        <w:t>down from</w:t>
      </w:r>
      <w:r w:rsidRPr="00F920FD">
        <w:rPr>
          <w:b/>
          <w:bCs/>
          <w:u w:val="single"/>
        </w:rPr>
        <w:t xml:space="preserve"> $746bn</w:t>
      </w:r>
      <w:r w:rsidRPr="00F920FD">
        <w:rPr>
          <w:u w:val="single"/>
        </w:rPr>
        <w:t xml:space="preserve"> in 2014 due to a </w:t>
      </w:r>
      <w:r w:rsidRPr="00F920FD">
        <w:rPr>
          <w:b/>
          <w:bCs/>
          <w:u w:val="single"/>
        </w:rPr>
        <w:t>decline in oil revenues</w:t>
      </w:r>
      <w:r>
        <w:t>. The Kingdom also regularly participates in G20 meetings and will be hosting the G20 in Riyadh in 2020.</w:t>
      </w:r>
    </w:p>
    <w:p w14:paraId="65F3B454" w14:textId="77777777" w:rsidR="0058418D" w:rsidRDefault="0058418D" w:rsidP="0058418D">
      <w:r w:rsidRPr="00F920FD">
        <w:rPr>
          <w:u w:val="single"/>
        </w:rPr>
        <w:t xml:space="preserve">While oil income has </w:t>
      </w:r>
      <w:r w:rsidRPr="00F920FD">
        <w:rPr>
          <w:b/>
          <w:bCs/>
          <w:u w:val="single"/>
        </w:rPr>
        <w:t>traditionally</w:t>
      </w:r>
      <w:r w:rsidRPr="00F920FD">
        <w:rPr>
          <w:u w:val="single"/>
        </w:rPr>
        <w:t xml:space="preserve"> accounted for </w:t>
      </w:r>
      <w:r>
        <w:t xml:space="preserve">the </w:t>
      </w:r>
      <w:r w:rsidRPr="00F920FD">
        <w:rPr>
          <w:b/>
          <w:bCs/>
          <w:u w:val="single"/>
        </w:rPr>
        <w:t>vast majority</w:t>
      </w:r>
      <w:r w:rsidRPr="00F920FD">
        <w:rPr>
          <w:u w:val="single"/>
        </w:rPr>
        <w:t xml:space="preserve"> of government revenues,</w:t>
      </w:r>
      <w:r>
        <w:t xml:space="preserve"> in April 2016 </w:t>
      </w:r>
      <w:r w:rsidRPr="00F920FD">
        <w:rPr>
          <w:u w:val="single"/>
        </w:rPr>
        <w:t>the government launched Vision 2030</w:t>
      </w:r>
      <w:r>
        <w:t xml:space="preserve">, </w:t>
      </w:r>
      <w:r w:rsidRPr="00F920FD">
        <w:rPr>
          <w:u w:val="single"/>
        </w:rPr>
        <w:t>a</w:t>
      </w:r>
      <w:r>
        <w:t xml:space="preserve"> bold </w:t>
      </w:r>
      <w:r w:rsidRPr="00F920FD">
        <w:rPr>
          <w:b/>
          <w:bCs/>
          <w:u w:val="single"/>
        </w:rPr>
        <w:t xml:space="preserve">economic diversification </w:t>
      </w:r>
      <w:r w:rsidRPr="00F920FD">
        <w:rPr>
          <w:u w:val="single"/>
        </w:rPr>
        <w:t>plan whose</w:t>
      </w:r>
      <w:r>
        <w:t xml:space="preserve"> central </w:t>
      </w:r>
      <w:r w:rsidRPr="00F920FD">
        <w:rPr>
          <w:u w:val="single"/>
        </w:rPr>
        <w:t>aim</w:t>
      </w:r>
      <w:r>
        <w:t xml:space="preserve"> </w:t>
      </w:r>
      <w:r w:rsidRPr="00F920FD">
        <w:rPr>
          <w:u w:val="single"/>
        </w:rPr>
        <w:t xml:space="preserve">is to </w:t>
      </w:r>
      <w:r w:rsidRPr="00F920FD">
        <w:rPr>
          <w:b/>
          <w:bCs/>
          <w:u w:val="single"/>
        </w:rPr>
        <w:t>transition the economy away</w:t>
      </w:r>
      <w:r w:rsidRPr="00F920FD">
        <w:rPr>
          <w:u w:val="single"/>
        </w:rPr>
        <w:t xml:space="preserve"> from its dependency on oil</w:t>
      </w:r>
      <w:r>
        <w:t xml:space="preserve"> revenues. </w:t>
      </w:r>
      <w:r w:rsidRPr="00F920FD">
        <w:rPr>
          <w:u w:val="single"/>
        </w:rPr>
        <w:t>The plan calls for</w:t>
      </w:r>
      <w:r>
        <w:t xml:space="preserve"> a multitude of developments, including greater </w:t>
      </w:r>
      <w:r w:rsidRPr="00F920FD">
        <w:rPr>
          <w:b/>
          <w:bCs/>
          <w:u w:val="single"/>
        </w:rPr>
        <w:t>localisation of key sectors</w:t>
      </w:r>
      <w:r w:rsidRPr="00F920FD">
        <w:rPr>
          <w:u w:val="single"/>
        </w:rPr>
        <w:t xml:space="preserve"> such as </w:t>
      </w:r>
      <w:r w:rsidRPr="00F920FD">
        <w:rPr>
          <w:b/>
          <w:bCs/>
          <w:u w:val="single"/>
        </w:rPr>
        <w:t>defence</w:t>
      </w:r>
      <w:r w:rsidRPr="00F920FD">
        <w:rPr>
          <w:u w:val="single"/>
        </w:rPr>
        <w:t xml:space="preserve"> and </w:t>
      </w:r>
      <w:r w:rsidRPr="00F920FD">
        <w:rPr>
          <w:b/>
          <w:bCs/>
          <w:u w:val="single"/>
        </w:rPr>
        <w:t>value-added</w:t>
      </w:r>
      <w:r w:rsidRPr="00F920FD">
        <w:rPr>
          <w:u w:val="single"/>
        </w:rPr>
        <w:t xml:space="preserve"> industrial production</w:t>
      </w:r>
      <w:r>
        <w:t>, an expansion of religious pilgrimage, and privatisation of public services in key areas such as transport, utilities, education and health.</w:t>
      </w:r>
    </w:p>
    <w:p w14:paraId="5159F40C" w14:textId="77777777" w:rsidR="0058418D" w:rsidRDefault="0058418D" w:rsidP="0058418D">
      <w:r w:rsidRPr="00F920FD">
        <w:rPr>
          <w:u w:val="single"/>
        </w:rPr>
        <w:t xml:space="preserve">Announced in June 2016, the National Transformation Programme </w:t>
      </w:r>
      <w:r>
        <w:t xml:space="preserve">(NTP) 2020 </w:t>
      </w:r>
      <w:r w:rsidRPr="00F920FD">
        <w:rPr>
          <w:u w:val="single"/>
        </w:rPr>
        <w:t xml:space="preserve">provides </w:t>
      </w:r>
      <w:r w:rsidRPr="00F920FD">
        <w:rPr>
          <w:b/>
          <w:bCs/>
          <w:u w:val="single"/>
        </w:rPr>
        <w:t>targets and plans</w:t>
      </w:r>
      <w:r w:rsidRPr="00F920FD">
        <w:rPr>
          <w:u w:val="single"/>
        </w:rPr>
        <w:t xml:space="preserve"> as a part of a </w:t>
      </w:r>
      <w:r w:rsidRPr="00F920FD">
        <w:rPr>
          <w:b/>
          <w:bCs/>
          <w:u w:val="single"/>
        </w:rPr>
        <w:t>medium-term</w:t>
      </w:r>
      <w:r>
        <w:t xml:space="preserve"> </w:t>
      </w:r>
      <w:r w:rsidRPr="00F920FD">
        <w:rPr>
          <w:u w:val="single"/>
        </w:rPr>
        <w:t>roadmap</w:t>
      </w:r>
      <w:r>
        <w:t xml:space="preserve"> for Vision 2030. While questions have been raised regarding the manner in which the plans will be implemented, </w:t>
      </w:r>
      <w:r w:rsidRPr="00F920FD">
        <w:rPr>
          <w:u w:val="single"/>
        </w:rPr>
        <w:t xml:space="preserve">both the international and local business communities </w:t>
      </w:r>
      <w:r w:rsidRPr="00F920FD">
        <w:rPr>
          <w:b/>
          <w:bCs/>
          <w:u w:val="single"/>
        </w:rPr>
        <w:t>expect</w:t>
      </w:r>
      <w:r w:rsidRPr="00F920FD">
        <w:rPr>
          <w:u w:val="single"/>
        </w:rPr>
        <w:t xml:space="preserve"> there will</w:t>
      </w:r>
      <w:r>
        <w:t xml:space="preserve"> </w:t>
      </w:r>
      <w:r w:rsidRPr="00F920FD">
        <w:rPr>
          <w:u w:val="single"/>
        </w:rPr>
        <w:t xml:space="preserve">be </w:t>
      </w:r>
      <w:r w:rsidRPr="00F920FD">
        <w:rPr>
          <w:b/>
          <w:bCs/>
          <w:u w:val="single"/>
        </w:rPr>
        <w:t>ample opportunity</w:t>
      </w:r>
      <w:r w:rsidRPr="00F920FD">
        <w:rPr>
          <w:u w:val="single"/>
        </w:rPr>
        <w:t xml:space="preserve"> for </w:t>
      </w:r>
      <w:r w:rsidRPr="00F920FD">
        <w:rPr>
          <w:b/>
          <w:bCs/>
          <w:u w:val="single"/>
        </w:rPr>
        <w:t>increased investment</w:t>
      </w:r>
      <w:r>
        <w:t xml:space="preserve"> in the private sector.</w:t>
      </w:r>
    </w:p>
    <w:p w14:paraId="78684902" w14:textId="77777777" w:rsidR="00C12351" w:rsidRDefault="00C12351" w:rsidP="00C12351"/>
    <w:p w14:paraId="0B5DE4D5" w14:textId="630CAD7C" w:rsidR="00C12351" w:rsidRPr="004973BE" w:rsidRDefault="00C12351" w:rsidP="00C12351">
      <w:pPr>
        <w:pStyle w:val="Heading4"/>
      </w:pPr>
      <w:r>
        <w:t>Vision 2030 saves the Saudi economy</w:t>
      </w:r>
    </w:p>
    <w:p w14:paraId="2C207B53" w14:textId="77777777" w:rsidR="00C12351" w:rsidRPr="002D2E76" w:rsidRDefault="00C12351" w:rsidP="00C12351">
      <w:r w:rsidRPr="00AA0881">
        <w:rPr>
          <w:rStyle w:val="Style13ptBold"/>
        </w:rPr>
        <w:t>Arabian Business 16</w:t>
      </w:r>
      <w:r>
        <w:t xml:space="preserve"> “</w:t>
      </w:r>
      <w:r w:rsidRPr="002D2E76">
        <w:t>UBS says Saudi's Vision 2030 likely to deliver stability</w:t>
      </w:r>
      <w:r>
        <w:t xml:space="preserve">,” 7/28/16, </w:t>
      </w:r>
      <w:r w:rsidRPr="00E11CF3">
        <w:t>https://www.arabianbusiness.com/ubs-says-saudi-s-vision-2030-likely-deliver-stability-640394.html</w:t>
      </w:r>
      <w:r>
        <w:t xml:space="preserve"> //AY</w:t>
      </w:r>
    </w:p>
    <w:p w14:paraId="7527DE9D" w14:textId="77777777" w:rsidR="00C12351" w:rsidRDefault="00C12351" w:rsidP="00C12351">
      <w:r>
        <w:t xml:space="preserve">UBS, the world's largest global wealth manager, has said that </w:t>
      </w:r>
      <w:r w:rsidRPr="00552774">
        <w:rPr>
          <w:rStyle w:val="StyleUnderline"/>
        </w:rPr>
        <w:t>current fiscal measures deployed by Saudi Arabia should help ensure a sustainable economic future</w:t>
      </w:r>
      <w:r>
        <w:t xml:space="preserve"> for the country in the medium term.</w:t>
      </w:r>
    </w:p>
    <w:p w14:paraId="15942779" w14:textId="77777777" w:rsidR="00C12351" w:rsidRDefault="00C12351" w:rsidP="00C12351">
      <w:r>
        <w:t>Following a recent assessment by the bank's Chief Investment Office, UBS said in a statement that the Gulf kingdom has implemented several measures to protect fiscal balances from the global oil price drop.</w:t>
      </w:r>
    </w:p>
    <w:p w14:paraId="6FBAF8F0" w14:textId="77777777" w:rsidR="00C12351" w:rsidRDefault="00C12351" w:rsidP="00C12351">
      <w:r>
        <w:t>It said government spending was cut by 15 percent in real terms in 2015, and a further cut of 16 percent is envisaged for this year.</w:t>
      </w:r>
    </w:p>
    <w:p w14:paraId="72ED00ED" w14:textId="77777777" w:rsidR="00C12351" w:rsidRDefault="00C12351" w:rsidP="00C12351">
      <w:r>
        <w:t>Going forward, UBS noted that several measures will likely be implemented to raise the share of non-oil revenues, such as the introduction of VAT in the GCC region.</w:t>
      </w:r>
    </w:p>
    <w:p w14:paraId="09497A1D" w14:textId="77777777" w:rsidR="00C12351" w:rsidRDefault="00C12351" w:rsidP="00C12351">
      <w:r w:rsidRPr="002C0A1B">
        <w:rPr>
          <w:rStyle w:val="StyleUnderline"/>
        </w:rPr>
        <w:t>The Kingdom</w:t>
      </w:r>
      <w:r>
        <w:t xml:space="preserve"> also </w:t>
      </w:r>
      <w:r w:rsidRPr="002C0A1B">
        <w:rPr>
          <w:rStyle w:val="StyleUnderline"/>
        </w:rPr>
        <w:t>announced</w:t>
      </w:r>
      <w:r>
        <w:t xml:space="preserve"> its ambitious development plan </w:t>
      </w:r>
      <w:r w:rsidRPr="002C0A1B">
        <w:rPr>
          <w:rStyle w:val="StyleUnderline"/>
        </w:rPr>
        <w:t>'Vision 2030'</w:t>
      </w:r>
      <w:r>
        <w:t xml:space="preserve"> in April, </w:t>
      </w:r>
      <w:r w:rsidRPr="002C0A1B">
        <w:rPr>
          <w:rStyle w:val="StyleUnderline"/>
        </w:rPr>
        <w:t xml:space="preserve">which aims to reduce the kingdom's dependence on oil, boost the private sector's role in the economy, lower national unemployment, and raise non-oil revenues </w:t>
      </w:r>
      <w:r>
        <w:t>almost four-fold to about 20 percent of GDP by 2020.</w:t>
      </w:r>
    </w:p>
    <w:p w14:paraId="62DE614E" w14:textId="77777777" w:rsidR="00C12351" w:rsidRDefault="00C12351" w:rsidP="00C12351">
      <w:r w:rsidRPr="00A63F83">
        <w:rPr>
          <w:rStyle w:val="StyleUnderline"/>
        </w:rPr>
        <w:t>The share of</w:t>
      </w:r>
      <w:r>
        <w:t xml:space="preserve"> nationals in </w:t>
      </w:r>
      <w:r w:rsidRPr="00A63F83">
        <w:rPr>
          <w:rStyle w:val="StyleUnderline"/>
        </w:rPr>
        <w:t>total labour is</w:t>
      </w:r>
      <w:r>
        <w:t xml:space="preserve"> also </w:t>
      </w:r>
      <w:r w:rsidRPr="00A63F83">
        <w:rPr>
          <w:rStyle w:val="StyleUnderline"/>
        </w:rPr>
        <w:t>projected to increase from 44 percent</w:t>
      </w:r>
      <w:r>
        <w:t xml:space="preserve"> in 2014 </w:t>
      </w:r>
      <w:r w:rsidRPr="006921EF">
        <w:rPr>
          <w:u w:val="single"/>
        </w:rPr>
        <w:t>to 60 percent</w:t>
      </w:r>
      <w:r>
        <w:t xml:space="preserve"> by 2030, with most of the new jobs being in the private sector.</w:t>
      </w:r>
    </w:p>
    <w:p w14:paraId="0847E513" w14:textId="77777777" w:rsidR="00C12351" w:rsidRDefault="00C12351" w:rsidP="00C12351">
      <w:r>
        <w:t>However, UBS warned that even lower oil prices might pose a risk to reform implementation, saying geopolitical risks could distract the government from much-needed reforms domestically.</w:t>
      </w:r>
    </w:p>
    <w:p w14:paraId="492BC76B" w14:textId="77777777" w:rsidR="00C12351" w:rsidRDefault="00C12351" w:rsidP="00C12351">
      <w:r>
        <w:t>Jorge Mariscal, emerging markets chief investment officer at UBS Wealth Management, said: "The key to ensuring that Vision 2030 is achieved is to guarantee that nationals are equipped with the right qualifications to make them competitive in the private sector job market, while absorbing talent transitioning from the public sector.</w:t>
      </w:r>
    </w:p>
    <w:p w14:paraId="2F8E3295" w14:textId="77777777" w:rsidR="00C12351" w:rsidRDefault="00C12351" w:rsidP="00C12351">
      <w:r>
        <w:t xml:space="preserve">"Following the current fiscal consolidation and other proposed reforms, </w:t>
      </w:r>
      <w:r w:rsidRPr="005C04FE">
        <w:rPr>
          <w:u w:val="single"/>
        </w:rPr>
        <w:t>the kingdom's finances should find a more sustainable footing</w:t>
      </w:r>
      <w:r>
        <w:t xml:space="preserve"> in the medium term. This is despite declining oil revenues impacting fiscal and external balances and a surge in public spending.</w:t>
      </w:r>
    </w:p>
    <w:p w14:paraId="7D374861" w14:textId="77777777" w:rsidR="00C12351" w:rsidRPr="00E32287" w:rsidRDefault="00C12351" w:rsidP="00C12351">
      <w:r>
        <w:t>"</w:t>
      </w:r>
      <w:r w:rsidRPr="00DB74B4">
        <w:rPr>
          <w:u w:val="single"/>
        </w:rPr>
        <w:t xml:space="preserve">Government level </w:t>
      </w:r>
      <w:r w:rsidRPr="005C7766">
        <w:rPr>
          <w:u w:val="single"/>
        </w:rPr>
        <w:t>reforms</w:t>
      </w:r>
      <w:r>
        <w:t xml:space="preserve">, including closure of a number of overlapping councils, commissions and committees, </w:t>
      </w:r>
      <w:r w:rsidRPr="00DB74B4">
        <w:rPr>
          <w:u w:val="single"/>
        </w:rPr>
        <w:t>should benefit the economy</w:t>
      </w:r>
      <w:r>
        <w:t>, reducing red tape and making the government smaller, more efficient, and more accountable."</w:t>
      </w:r>
    </w:p>
    <w:p w14:paraId="4CE0B1AA" w14:textId="77777777" w:rsidR="00C12351" w:rsidRPr="00155D2A" w:rsidRDefault="00C12351" w:rsidP="00C12351"/>
    <w:p w14:paraId="02F46208" w14:textId="77777777" w:rsidR="0058418D" w:rsidRDefault="0058418D" w:rsidP="0058418D"/>
    <w:p w14:paraId="0A1B95ED" w14:textId="77777777" w:rsidR="00973458" w:rsidRDefault="00973458" w:rsidP="00973458">
      <w:pPr>
        <w:pStyle w:val="Heading3"/>
      </w:pPr>
      <w:r>
        <w:t xml:space="preserve">AT: Vision 2030 fails </w:t>
      </w:r>
    </w:p>
    <w:p w14:paraId="5F53543A" w14:textId="77777777" w:rsidR="00973458" w:rsidRDefault="00973458" w:rsidP="00973458">
      <w:pPr>
        <w:pStyle w:val="Heading4"/>
      </w:pPr>
      <w:r>
        <w:t>Investment is still strong despite setbacks</w:t>
      </w:r>
    </w:p>
    <w:p w14:paraId="1AD31894" w14:textId="77777777" w:rsidR="00973458" w:rsidRDefault="00973458" w:rsidP="00973458">
      <w:r w:rsidRPr="00D37D2C">
        <w:rPr>
          <w:rStyle w:val="Style13ptBold"/>
        </w:rPr>
        <w:t>Alkhalisi 18</w:t>
      </w:r>
      <w:r>
        <w:t xml:space="preserve"> – Money Reporter for CNN Business (Zahraa, “Saudi Arabia's crown prince says his economic dream will survive,” CNN Business, October 25 2018, </w:t>
      </w:r>
      <w:hyperlink r:id="rId12" w:history="1">
        <w:r>
          <w:rPr>
            <w:rStyle w:val="Hyperlink"/>
          </w:rPr>
          <w:t>https://www.cnn.com/2018/10/24/business/mohammed-bin-salman-vision-khashoggi/index.html</w:t>
        </w:r>
      </w:hyperlink>
      <w:r>
        <w:t>)//al</w:t>
      </w:r>
    </w:p>
    <w:p w14:paraId="1F71F84F" w14:textId="77777777" w:rsidR="00973458" w:rsidRDefault="00973458" w:rsidP="00973458">
      <w:r>
        <w:t>"</w:t>
      </w:r>
      <w:r w:rsidRPr="00D37D2C">
        <w:rPr>
          <w:rStyle w:val="StyleUnderline"/>
        </w:rPr>
        <w:t>We are undertaking a hit but we are standing strong and we are moving forward</w:t>
      </w:r>
      <w:r>
        <w:t>," Khalid Al Falih told CNN Business' Emerging Markets Editor John Defterios. "</w:t>
      </w:r>
      <w:r w:rsidRPr="00D37D2C">
        <w:rPr>
          <w:rStyle w:val="StyleUnderline"/>
        </w:rPr>
        <w:t>I am sure we will come out of this stronger</w:t>
      </w:r>
      <w:r>
        <w:t>."</w:t>
      </w:r>
    </w:p>
    <w:p w14:paraId="724FC098" w14:textId="77777777" w:rsidR="00973458" w:rsidRPr="001D482F" w:rsidRDefault="00973458" w:rsidP="00973458">
      <w:pPr>
        <w:rPr>
          <w:rStyle w:val="Emphasis"/>
        </w:rPr>
      </w:pPr>
      <w:r>
        <w:t>"</w:t>
      </w:r>
      <w:r w:rsidRPr="00D37D2C">
        <w:rPr>
          <w:rStyle w:val="Emphasis"/>
        </w:rPr>
        <w:t>We can't ignore Saudi Arabia</w:t>
      </w:r>
      <w:r w:rsidRPr="001D482F">
        <w:rPr>
          <w:rStyle w:val="Emphasis"/>
        </w:rPr>
        <w:t>," a senior executive for an international bank told CNN Business at the event.</w:t>
      </w:r>
    </w:p>
    <w:p w14:paraId="789C7583" w14:textId="77777777" w:rsidR="00973458" w:rsidRDefault="00973458" w:rsidP="00973458">
      <w:r w:rsidRPr="001D482F">
        <w:rPr>
          <w:rStyle w:val="StyleUnderline"/>
        </w:rPr>
        <w:t>Regional governments</w:t>
      </w:r>
      <w:r>
        <w:t xml:space="preserve">, including the United Arab Emirates, </w:t>
      </w:r>
      <w:r w:rsidRPr="001D482F">
        <w:rPr>
          <w:rStyle w:val="StyleUnderline"/>
        </w:rPr>
        <w:t>dispatched delegations to the even</w:t>
      </w:r>
      <w:r>
        <w:t>t, and bin Salman shared the stage Wednesday with the crown prince of Bahrain and the prime minister of Lebanon.</w:t>
      </w:r>
    </w:p>
    <w:p w14:paraId="25550AD1" w14:textId="77777777" w:rsidR="00973458" w:rsidRPr="001D482F" w:rsidRDefault="00973458" w:rsidP="00973458">
      <w:pPr>
        <w:rPr>
          <w:rStyle w:val="StyleUnderline"/>
        </w:rPr>
      </w:pPr>
      <w:r>
        <w:t>"</w:t>
      </w:r>
      <w:r w:rsidRPr="001D482F">
        <w:rPr>
          <w:rStyle w:val="StyleUnderline"/>
        </w:rPr>
        <w:t>There is loyalty, but the loyalty is is well deserved</w:t>
      </w:r>
      <w:r>
        <w:t>," said Mahmood Alkooheji, CEO of Mumtalakat, Bahrain's</w:t>
      </w:r>
      <w:r w:rsidRPr="00D37D2C">
        <w:t xml:space="preserve"> sovereign wealth fund. "</w:t>
      </w:r>
      <w:r w:rsidRPr="001D482F">
        <w:rPr>
          <w:rStyle w:val="StyleUnderline"/>
        </w:rPr>
        <w:t>Our presence here in the forum is really to look at the investment opportunities."</w:t>
      </w:r>
    </w:p>
    <w:p w14:paraId="4A8CC0E0" w14:textId="77777777" w:rsidR="00973458" w:rsidRDefault="00973458" w:rsidP="00973458">
      <w:r>
        <w:t xml:space="preserve">As for </w:t>
      </w:r>
      <w:r w:rsidRPr="00973458">
        <w:rPr>
          <w:rStyle w:val="StyleUnderline"/>
        </w:rPr>
        <w:t>international investors</w:t>
      </w:r>
      <w:r>
        <w:t>, he said they "</w:t>
      </w:r>
      <w:r w:rsidRPr="00973458">
        <w:rPr>
          <w:rStyle w:val="StyleUnderline"/>
        </w:rPr>
        <w:t>need time."</w:t>
      </w:r>
    </w:p>
    <w:p w14:paraId="14D0401F" w14:textId="77777777" w:rsidR="00973458" w:rsidRPr="00D37D2C" w:rsidRDefault="00973458" w:rsidP="00973458">
      <w:pPr>
        <w:rPr>
          <w:rStyle w:val="StyleUnderline"/>
        </w:rPr>
      </w:pPr>
      <w:r w:rsidRPr="00973458">
        <w:rPr>
          <w:rStyle w:val="Emphasis"/>
        </w:rPr>
        <w:t xml:space="preserve">Vision 2030 </w:t>
      </w:r>
      <w:r w:rsidRPr="00D37D2C">
        <w:rPr>
          <w:rStyle w:val="StyleUnderline"/>
        </w:rPr>
        <w:t xml:space="preserve">had </w:t>
      </w:r>
      <w:r w:rsidRPr="00973458">
        <w:rPr>
          <w:rStyle w:val="Emphasis"/>
        </w:rPr>
        <w:t>caught the imagination of many international players</w:t>
      </w:r>
      <w:r w:rsidRPr="00D37D2C">
        <w:rPr>
          <w:rStyle w:val="StyleUnderline"/>
        </w:rPr>
        <w:t>, including billionaire Richard Branson, who jumped on opportunities for two tourism projects and was in talks for a $1 billion investment in his space company.</w:t>
      </w:r>
    </w:p>
    <w:p w14:paraId="1438AA93" w14:textId="77777777" w:rsidR="00973458" w:rsidRDefault="00973458" w:rsidP="00973458">
      <w:r>
        <w:t>But Branson was one of the first to suspend his links with Saudi Arabia following Khashoggi's disappearance.</w:t>
      </w:r>
    </w:p>
    <w:p w14:paraId="5CF47D8D" w14:textId="77777777" w:rsidR="00973458" w:rsidRDefault="00973458" w:rsidP="00973458">
      <w:r>
        <w:t>"What has reportedly happened in Turkey around the disappearance of journalist Jamal Khashoggi, if proved true, would clearly change the ability of any of us in the West to do business with the Saudi Government," Branson said earlier this month.</w:t>
      </w:r>
    </w:p>
    <w:p w14:paraId="2A81743F" w14:textId="77777777" w:rsidR="00973458" w:rsidRPr="00AE5765" w:rsidRDefault="00973458" w:rsidP="00973458">
      <w:pPr>
        <w:rPr>
          <w:rStyle w:val="StyleUnderline"/>
        </w:rPr>
      </w:pPr>
      <w:r w:rsidRPr="00AE5765">
        <w:rPr>
          <w:rStyle w:val="StyleUnderline"/>
        </w:rPr>
        <w:t>Last year, bin Salman used the conference to introduce a $500 billion futuristic mega-city sitting alongside some of the world's top executives, including Son. The young prince told the audience that the city, NEOM, would be a place for "dreamers."</w:t>
      </w:r>
    </w:p>
    <w:p w14:paraId="43556F8D" w14:textId="77777777" w:rsidR="00973458" w:rsidRDefault="00973458" w:rsidP="00973458">
      <w:r>
        <w:t>The announcement received loud cheers and applause from the energized crowd.</w:t>
      </w:r>
    </w:p>
    <w:p w14:paraId="04EF2778" w14:textId="77777777" w:rsidR="00973458" w:rsidRDefault="00973458" w:rsidP="00973458"/>
    <w:p w14:paraId="65C9CB9B" w14:textId="77777777" w:rsidR="00973458" w:rsidRPr="009B321C" w:rsidRDefault="00973458" w:rsidP="00973458"/>
    <w:p w14:paraId="0994EF2D" w14:textId="77777777" w:rsidR="00973458" w:rsidRPr="00B55AD5" w:rsidRDefault="00973458" w:rsidP="00973458"/>
    <w:p w14:paraId="2743E3DD" w14:textId="77777777" w:rsidR="00EF5AB5" w:rsidRDefault="00EF5AB5" w:rsidP="00EF5AB5">
      <w:pPr>
        <w:pStyle w:val="Heading3"/>
      </w:pPr>
      <w:r w:rsidRPr="00E53F12">
        <w:t>AT: M</w:t>
      </w:r>
      <w:r>
        <w:t>BS Evil</w:t>
      </w:r>
    </w:p>
    <w:p w14:paraId="72894D1B" w14:textId="77777777" w:rsidR="00EF5AB5" w:rsidRPr="00816F4B" w:rsidRDefault="00EF5AB5" w:rsidP="00EF5AB5">
      <w:pPr>
        <w:pStyle w:val="Heading4"/>
      </w:pPr>
      <w:r>
        <w:t xml:space="preserve">His reforms are liberalizing the Middle East </w:t>
      </w:r>
      <w:r w:rsidRPr="00816F4B">
        <w:t xml:space="preserve">- </w:t>
      </w:r>
      <w:r w:rsidRPr="00816F4B">
        <w:rPr>
          <w:u w:val="single"/>
        </w:rPr>
        <w:t>outsiders underestimate</w:t>
      </w:r>
      <w:r w:rsidRPr="00816F4B">
        <w:t xml:space="preserve"> the impact </w:t>
      </w:r>
    </w:p>
    <w:p w14:paraId="185FEB03" w14:textId="77777777" w:rsidR="00EF5AB5" w:rsidRPr="00816F4B" w:rsidRDefault="00EF5AB5" w:rsidP="00EF5AB5">
      <w:r w:rsidRPr="00816F4B">
        <w:rPr>
          <w:rStyle w:val="Style13ptBold"/>
        </w:rPr>
        <w:t>Sullivan, 18</w:t>
      </w:r>
      <w:r w:rsidRPr="00816F4B">
        <w:t xml:space="preserve"> -- Washington Post senior correspondent covering national and international affairs </w:t>
      </w:r>
      <w:r>
        <w:t>(</w:t>
      </w:r>
      <w:r w:rsidRPr="00816F4B">
        <w:t>Kevin, Pulitzer Prize-winning journalist, and Karen DeYoung, Souad Mekhennet, and Kareem Fahim, "Crown Prince Mohammed Bin Salman Is "Chief Of Tribe" In Cowed Saud House," Washington Post, 10-31-18, https://www.ndtv.com/world-news/crown-prince-mohammed-bin-salman-is-chief-of-the-tribe-in-a-cowed-house-of-saud-1940342</w:t>
      </w:r>
      <w:r>
        <w:t>)//al</w:t>
      </w:r>
    </w:p>
    <w:p w14:paraId="32C7A2A4" w14:textId="77777777" w:rsidR="00EF5AB5" w:rsidRDefault="00EF5AB5" w:rsidP="00EF5AB5">
      <w:r w:rsidRPr="0073301B">
        <w:rPr>
          <w:u w:val="single"/>
        </w:rPr>
        <w:t>While the world fumes about</w:t>
      </w:r>
      <w:r w:rsidRPr="0073301B">
        <w:t xml:space="preserve"> the </w:t>
      </w:r>
      <w:r w:rsidRPr="0073301B">
        <w:rPr>
          <w:u w:val="single"/>
        </w:rPr>
        <w:t>Khashoggi</w:t>
      </w:r>
      <w:r w:rsidRPr="0073301B">
        <w:t xml:space="preserve"> killing and wonders how the controversy will play out, </w:t>
      </w:r>
      <w:r w:rsidRPr="0073301B">
        <w:rPr>
          <w:u w:val="single"/>
        </w:rPr>
        <w:t>many Saudis</w:t>
      </w:r>
      <w:r w:rsidRPr="0073301B">
        <w:t xml:space="preserve"> appear </w:t>
      </w:r>
      <w:r w:rsidRPr="0073301B">
        <w:rPr>
          <w:u w:val="single"/>
        </w:rPr>
        <w:t>barely</w:t>
      </w:r>
      <w:r w:rsidRPr="0073301B">
        <w:t xml:space="preserve"> to </w:t>
      </w:r>
      <w:r w:rsidRPr="0073301B">
        <w:rPr>
          <w:u w:val="single"/>
        </w:rPr>
        <w:t>notice</w:t>
      </w:r>
      <w:r w:rsidRPr="0073301B">
        <w:t xml:space="preserve">. Over the past weekend, Riyadh's huge, state-of-the-art shopping malls were filled with families enjoying Starbucks coffee and dinner at the Cheesecake Factory, or visiting two cinemas opened earlier this year after Mohammed reversed a long-standing edict against movie theaters in the kingdom. </w:t>
      </w:r>
    </w:p>
    <w:p w14:paraId="2FB72B2C" w14:textId="77777777" w:rsidR="00EF5AB5" w:rsidRDefault="00EF5AB5" w:rsidP="00EF5AB5">
      <w:r w:rsidRPr="0073301B">
        <w:t xml:space="preserve">On streets where the late-October temperature still tops 90 degrees, no one looked askance at head-covered women driving alone in traffic - </w:t>
      </w:r>
      <w:r w:rsidRPr="0073301B">
        <w:rPr>
          <w:u w:val="single"/>
        </w:rPr>
        <w:t>thanks to a</w:t>
      </w:r>
      <w:r w:rsidRPr="0073301B">
        <w:t xml:space="preserve">nother </w:t>
      </w:r>
      <w:r w:rsidRPr="0073301B">
        <w:rPr>
          <w:u w:val="single"/>
        </w:rPr>
        <w:t>Mohammed change</w:t>
      </w:r>
      <w:r w:rsidRPr="0073301B">
        <w:t xml:space="preserve">. What was once strictly forbidden here is now barely even interesting to most Saudis, even in rural areas. </w:t>
      </w:r>
    </w:p>
    <w:p w14:paraId="20FFF64D" w14:textId="77777777" w:rsidR="00EF5AB5" w:rsidRDefault="00EF5AB5" w:rsidP="00EF5AB5">
      <w:r w:rsidRPr="0073301B">
        <w:t>"</w:t>
      </w:r>
      <w:r w:rsidRPr="0073301B">
        <w:rPr>
          <w:u w:val="single"/>
        </w:rPr>
        <w:t>So many women are driving now</w:t>
      </w:r>
      <w:r w:rsidRPr="0073301B">
        <w:t xml:space="preserve">, including my wife," said Khaled Abdullah Askar, 60, selling watermelons and squash from his farm last week at a market in Ad Dilam, south of Riyadh. "I taught her myself, and she's doing very well." </w:t>
      </w:r>
    </w:p>
    <w:p w14:paraId="1698AE1C" w14:textId="77777777" w:rsidR="00EF5AB5" w:rsidRDefault="00EF5AB5" w:rsidP="00EF5AB5">
      <w:r w:rsidRPr="0073301B">
        <w:t>In cities and countryside towns, billboards and banners looming over daily life remind people who runs the show, with huge photos of Mohammed; his father, the king; and often his grandfather, national founder Abdul Aziz.</w:t>
      </w:r>
    </w:p>
    <w:p w14:paraId="7A5C1C3E" w14:textId="77777777" w:rsidR="00EF5AB5" w:rsidRDefault="00EF5AB5" w:rsidP="00EF5AB5">
      <w:r w:rsidRPr="0073301B">
        <w:t xml:space="preserve">Critics outside the country are scornful of the presumed adulation and highlight the fear they say stems from ongoing arrests of those who speak out. "There is no real independent statistic that would measure the popularity of MBS," Rasheed said. "When they say that all Saudis are behind him, I say, well, go and do your own research." </w:t>
      </w:r>
    </w:p>
    <w:p w14:paraId="3AB47FF1" w14:textId="77777777" w:rsidR="00EF5AB5" w:rsidRDefault="00EF5AB5" w:rsidP="00EF5AB5">
      <w:pPr>
        <w:rPr>
          <w:u w:val="single"/>
        </w:rPr>
      </w:pPr>
      <w:r w:rsidRPr="0073301B">
        <w:t xml:space="preserve">But </w:t>
      </w:r>
      <w:r w:rsidRPr="0073301B">
        <w:rPr>
          <w:u w:val="single"/>
        </w:rPr>
        <w:t>Mohammed's measures</w:t>
      </w:r>
      <w:r w:rsidRPr="0073301B">
        <w:t xml:space="preserve"> have </w:t>
      </w:r>
      <w:r w:rsidRPr="0073301B">
        <w:rPr>
          <w:u w:val="single"/>
        </w:rPr>
        <w:t xml:space="preserve">brought </w:t>
      </w:r>
      <w:r w:rsidRPr="0073301B">
        <w:rPr>
          <w:rStyle w:val="Emphasis"/>
        </w:rPr>
        <w:t>real change</w:t>
      </w:r>
      <w:r w:rsidRPr="0073301B">
        <w:rPr>
          <w:u w:val="single"/>
        </w:rPr>
        <w:t xml:space="preserve"> in</w:t>
      </w:r>
      <w:r w:rsidRPr="0073301B">
        <w:t xml:space="preserve"> some aspects of </w:t>
      </w:r>
      <w:r w:rsidRPr="0073301B">
        <w:rPr>
          <w:u w:val="single"/>
        </w:rPr>
        <w:t>people's lives,</w:t>
      </w:r>
      <w:r w:rsidRPr="0073301B">
        <w:t xml:space="preserve"> </w:t>
      </w:r>
      <w:r w:rsidRPr="0073301B">
        <w:rPr>
          <w:u w:val="single"/>
        </w:rPr>
        <w:t>said the former Western diplomat in Riyadh</w:t>
      </w:r>
      <w:r w:rsidRPr="0073301B">
        <w:t>. "</w:t>
      </w:r>
      <w:r w:rsidRPr="0073301B">
        <w:rPr>
          <w:u w:val="single"/>
        </w:rPr>
        <w:t xml:space="preserve">They would not want to risk their newfound freedoms and opportunities - especially for women - with a shake-up at the top with uncertain outcome." </w:t>
      </w:r>
    </w:p>
    <w:p w14:paraId="399D1F7C" w14:textId="77777777" w:rsidR="00EF5AB5" w:rsidRDefault="00EF5AB5" w:rsidP="00EF5AB5">
      <w:pPr>
        <w:rPr>
          <w:u w:val="single"/>
        </w:rPr>
      </w:pPr>
      <w:r w:rsidRPr="0073301B">
        <w:t xml:space="preserve">A leading journalist here, who insisted on anonymity to discuss the powerful crown prince, said that </w:t>
      </w:r>
      <w:r w:rsidRPr="0073301B">
        <w:rPr>
          <w:rStyle w:val="Emphasis"/>
        </w:rPr>
        <w:t>outsiders did not understand "the magnitude of the change."</w:t>
      </w:r>
      <w:r w:rsidRPr="0073301B">
        <w:rPr>
          <w:u w:val="single"/>
        </w:rPr>
        <w:t xml:space="preserve"> </w:t>
      </w:r>
    </w:p>
    <w:p w14:paraId="5BCDB734" w14:textId="77777777" w:rsidR="00EF5AB5" w:rsidRPr="0073301B" w:rsidRDefault="00EF5AB5" w:rsidP="00EF5AB5">
      <w:pPr>
        <w:rPr>
          <w:u w:val="single"/>
        </w:rPr>
      </w:pPr>
      <w:r w:rsidRPr="0073301B">
        <w:t>"</w:t>
      </w:r>
      <w:r w:rsidRPr="0073301B">
        <w:rPr>
          <w:u w:val="single"/>
        </w:rPr>
        <w:t>You need to think about what happens if his powers are reduced or are taken away</w:t>
      </w:r>
      <w:r w:rsidRPr="0073301B">
        <w:t>," the journalist said. "</w:t>
      </w:r>
      <w:r w:rsidRPr="0073301B">
        <w:rPr>
          <w:u w:val="single"/>
        </w:rPr>
        <w:t xml:space="preserve">I don't want to live in this country if the </w:t>
      </w:r>
      <w:r w:rsidRPr="0073301B">
        <w:rPr>
          <w:rStyle w:val="Emphasis"/>
        </w:rPr>
        <w:t>religious police</w:t>
      </w:r>
      <w:r w:rsidRPr="0073301B">
        <w:rPr>
          <w:u w:val="single"/>
        </w:rPr>
        <w:t xml:space="preserve"> come back."</w:t>
      </w:r>
    </w:p>
    <w:p w14:paraId="49B1959A" w14:textId="77777777" w:rsidR="00973458" w:rsidRDefault="00973458" w:rsidP="00973458"/>
    <w:p w14:paraId="7DFA39F3" w14:textId="5C4B2404" w:rsidR="00EF5AB5" w:rsidRPr="00816F4B" w:rsidRDefault="00EF5AB5" w:rsidP="00EF5AB5">
      <w:pPr>
        <w:pStyle w:val="Heading4"/>
      </w:pPr>
      <w:r>
        <w:t>His replacement will be far worse – that turns the case</w:t>
      </w:r>
    </w:p>
    <w:p w14:paraId="038E2D58" w14:textId="77777777" w:rsidR="00EF5AB5" w:rsidRDefault="00EF5AB5" w:rsidP="00EF5AB5">
      <w:r w:rsidRPr="00816F4B">
        <w:rPr>
          <w:rStyle w:val="Style13ptBold"/>
        </w:rPr>
        <w:t>Sullivan, 18</w:t>
      </w:r>
      <w:r w:rsidRPr="00816F4B">
        <w:t xml:space="preserve"> -- Washington Post senior correspondent covering national and international affairs </w:t>
      </w:r>
      <w:r>
        <w:t>(</w:t>
      </w:r>
      <w:r w:rsidRPr="00816F4B">
        <w:t>Kevin, Pulitzer Prize-winning journalist, and Karen DeYoung, Souad Mekhennet, and Kareem Fahim, "Crown Prince Mohammed Bin Salman Is "Chief Of Tribe" In Cowed Saud House," Washington Post, 10-31-18, https://www.ndtv.com/world-news/crown-prince-mohammed-bin-salman-is-chief-of-the-tribe-in-a-cowed-house-of-saud-1940342</w:t>
      </w:r>
      <w:r>
        <w:t>)//al</w:t>
      </w:r>
    </w:p>
    <w:p w14:paraId="006E4B6F" w14:textId="77777777" w:rsidR="00EF5AB5" w:rsidRDefault="00EF5AB5" w:rsidP="00EF5AB5">
      <w:r w:rsidRPr="00E53F12">
        <w:t xml:space="preserve">A Middle Eastern intelligence official argued that, </w:t>
      </w:r>
      <w:r w:rsidRPr="00E53F12">
        <w:rPr>
          <w:u w:val="single"/>
        </w:rPr>
        <w:t>despite his flaws,</w:t>
      </w:r>
      <w:r w:rsidRPr="00E53F12">
        <w:t xml:space="preserve"> Mohammed - widely known as </w:t>
      </w:r>
      <w:r w:rsidRPr="00E53F12">
        <w:rPr>
          <w:u w:val="single"/>
        </w:rPr>
        <w:t>MBS</w:t>
      </w:r>
      <w:r w:rsidRPr="00E53F12">
        <w:t xml:space="preserve"> - has </w:t>
      </w:r>
      <w:r w:rsidRPr="00E53F12">
        <w:rPr>
          <w:u w:val="single"/>
        </w:rPr>
        <w:t>brought Saudi Arabia into the modern world,</w:t>
      </w:r>
      <w:r w:rsidRPr="00E53F12">
        <w:t xml:space="preserve"> that </w:t>
      </w:r>
      <w:r w:rsidRPr="00EF5AB5">
        <w:rPr>
          <w:rStyle w:val="StyleUnderline"/>
        </w:rPr>
        <w:t>he is</w:t>
      </w:r>
      <w:r w:rsidRPr="00E53F12">
        <w:t xml:space="preserve"> sincere in </w:t>
      </w:r>
      <w:r w:rsidRPr="00EF5AB5">
        <w:rPr>
          <w:rStyle w:val="StyleUnderline"/>
        </w:rPr>
        <w:t>fighting terrorism</w:t>
      </w:r>
      <w:r w:rsidRPr="00E53F12">
        <w:t xml:space="preserve"> and that </w:t>
      </w:r>
      <w:r w:rsidRPr="00EF5AB5">
        <w:rPr>
          <w:rStyle w:val="Emphasis"/>
        </w:rPr>
        <w:t>his continuance in power is important for</w:t>
      </w:r>
      <w:r w:rsidRPr="00E53F12">
        <w:t xml:space="preserve"> the </w:t>
      </w:r>
      <w:r w:rsidRPr="00EF5AB5">
        <w:rPr>
          <w:rStyle w:val="Emphasis"/>
        </w:rPr>
        <w:t>stability</w:t>
      </w:r>
      <w:r w:rsidRPr="00E53F12">
        <w:t xml:space="preserve"> of the Arab world. </w:t>
      </w:r>
    </w:p>
    <w:p w14:paraId="22509939" w14:textId="77777777" w:rsidR="00EF5AB5" w:rsidRDefault="00EF5AB5" w:rsidP="00EF5AB5">
      <w:r w:rsidRPr="00E53F12">
        <w:t>"</w:t>
      </w:r>
      <w:r w:rsidRPr="00E53F12">
        <w:rPr>
          <w:u w:val="single"/>
        </w:rPr>
        <w:t>He made mistakes</w:t>
      </w:r>
      <w:r w:rsidRPr="00E53F12">
        <w:t xml:space="preserve">, yes. . . . </w:t>
      </w:r>
      <w:r w:rsidRPr="00E53F12">
        <w:rPr>
          <w:u w:val="single"/>
        </w:rPr>
        <w:t>But if he's thrown out, then</w:t>
      </w:r>
      <w:r w:rsidRPr="00E53F12">
        <w:t xml:space="preserve"> maybe </w:t>
      </w:r>
      <w:r w:rsidRPr="00E53F12">
        <w:rPr>
          <w:rStyle w:val="Emphasis"/>
        </w:rPr>
        <w:t>some guy with the old mind-set</w:t>
      </w:r>
      <w:r w:rsidRPr="00E53F12">
        <w:rPr>
          <w:u w:val="single"/>
        </w:rPr>
        <w:t xml:space="preserve"> will get into power,"</w:t>
      </w:r>
      <w:r w:rsidRPr="00E53F12">
        <w:t xml:space="preserve"> this official said. The region, he said, worries that "</w:t>
      </w:r>
      <w:r w:rsidRPr="00E53F12">
        <w:rPr>
          <w:u w:val="single"/>
        </w:rPr>
        <w:t xml:space="preserve">taking him out of the equation will </w:t>
      </w:r>
      <w:r w:rsidRPr="00E53F12">
        <w:rPr>
          <w:rStyle w:val="Emphasis"/>
        </w:rPr>
        <w:t>create more</w:t>
      </w:r>
      <w:r w:rsidRPr="00E53F12">
        <w:rPr>
          <w:u w:val="single"/>
        </w:rPr>
        <w:t xml:space="preserve"> </w:t>
      </w:r>
      <w:r w:rsidRPr="00E53F12">
        <w:rPr>
          <w:rStyle w:val="Emphasis"/>
        </w:rPr>
        <w:t>problems</w:t>
      </w:r>
      <w:r w:rsidRPr="00E53F12">
        <w:t xml:space="preserve"> for all of us," a view with which President Donald Trump - and his designated point person with Mohammed, his son-in-law and adviser Jared Kushner - are likely to agree. </w:t>
      </w:r>
      <w:r w:rsidRPr="00E53F12">
        <w:rPr>
          <w:u w:val="single"/>
        </w:rPr>
        <w:t>Internally, many Saudis fear the reversal of popular social and economic measures he has instituted</w:t>
      </w:r>
      <w:r w:rsidRPr="00E53F12">
        <w:t>, even as he has cracked down on other freedoms.</w:t>
      </w:r>
    </w:p>
    <w:p w14:paraId="0912E685" w14:textId="77777777" w:rsidR="00EF5AB5" w:rsidRPr="00EF5AB5" w:rsidRDefault="00EF5AB5" w:rsidP="00EF5AB5"/>
    <w:p w14:paraId="0079FEE1" w14:textId="77777777" w:rsidR="00695371" w:rsidRDefault="00695371" w:rsidP="00695371">
      <w:pPr>
        <w:pStyle w:val="Heading1"/>
      </w:pPr>
    </w:p>
    <w:p w14:paraId="23AE1D58" w14:textId="69A8816C" w:rsidR="00695371" w:rsidRDefault="00695371" w:rsidP="00695371">
      <w:pPr>
        <w:pStyle w:val="Heading1"/>
      </w:pPr>
      <w:r>
        <w:t>Affirmative</w:t>
      </w:r>
    </w:p>
    <w:p w14:paraId="183810C9" w14:textId="4EE6984A" w:rsidR="00F908CB" w:rsidRPr="00BE4264" w:rsidRDefault="0058418D" w:rsidP="00A541E9">
      <w:pPr>
        <w:pStyle w:val="Heading2"/>
      </w:pPr>
      <w:r>
        <w:t xml:space="preserve">AT: </w:t>
      </w:r>
      <w:r w:rsidR="00E8565D">
        <w:t>MBS</w:t>
      </w:r>
      <w:bookmarkStart w:id="0" w:name="_GoBack"/>
      <w:bookmarkEnd w:id="0"/>
      <w:r>
        <w:t xml:space="preserve"> DA</w:t>
      </w:r>
    </w:p>
    <w:p w14:paraId="1A581818" w14:textId="77777777" w:rsidR="00425F1F" w:rsidRDefault="00425F1F" w:rsidP="00425F1F"/>
    <w:p w14:paraId="39E8AD83" w14:textId="0B5880C4" w:rsidR="00F908CB" w:rsidRDefault="00F908CB" w:rsidP="00F908CB">
      <w:pPr>
        <w:pStyle w:val="Heading3"/>
      </w:pPr>
      <w:r>
        <w:t>AT: Vision 2</w:t>
      </w:r>
      <w:r w:rsidRPr="00EB460B">
        <w:t>0</w:t>
      </w:r>
      <w:r>
        <w:t>3</w:t>
      </w:r>
      <w:r w:rsidRPr="00EB460B">
        <w:t>0</w:t>
      </w:r>
      <w:r w:rsidR="00425F1F">
        <w:t xml:space="preserve"> – SQ Solves </w:t>
      </w:r>
    </w:p>
    <w:p w14:paraId="6B9A53A4" w14:textId="77777777" w:rsidR="00425F1F" w:rsidRPr="00816F4B" w:rsidRDefault="00425F1F" w:rsidP="00425F1F">
      <w:pPr>
        <w:pStyle w:val="Heading4"/>
      </w:pPr>
      <w:r>
        <w:t xml:space="preserve">Squo solves any benefit to Vision 2030 </w:t>
      </w:r>
    </w:p>
    <w:p w14:paraId="1A879F96" w14:textId="77777777" w:rsidR="00425F1F" w:rsidRPr="00C50393" w:rsidRDefault="00425F1F" w:rsidP="00425F1F">
      <w:r w:rsidRPr="00816F4B">
        <w:rPr>
          <w:rStyle w:val="Style13ptBold"/>
        </w:rPr>
        <w:t>Al Sati, 18</w:t>
      </w:r>
      <w:r w:rsidRPr="00816F4B">
        <w:t xml:space="preserve"> -- Dr., Ambassador of the Kingdom of Saudi Arabia to India </w:t>
      </w:r>
      <w:r>
        <w:t>(</w:t>
      </w:r>
      <w:r w:rsidRPr="00816F4B">
        <w:t>Saud Mohammed, "Vision 2030 drives Saudi march to the future," Gulf News, 9-22-18, https://gulfnews.com/opinion/op-eds/vision-2030-drives-saudi-march-to-the-future-1.2281376</w:t>
      </w:r>
      <w:r>
        <w:t>)//al</w:t>
      </w:r>
    </w:p>
    <w:p w14:paraId="6001EB46" w14:textId="77777777" w:rsidR="00425F1F" w:rsidRPr="00534009" w:rsidRDefault="00425F1F" w:rsidP="00425F1F">
      <w:r w:rsidRPr="00534009">
        <w:rPr>
          <w:u w:val="single"/>
        </w:rPr>
        <w:t>The government is making continuous efforts at diversifying its economy</w:t>
      </w:r>
      <w:r w:rsidRPr="00534009">
        <w:t xml:space="preserve"> to achieve the goals set under Vision 2030</w:t>
      </w:r>
    </w:p>
    <w:p w14:paraId="44ABB598" w14:textId="77777777" w:rsidR="00425F1F" w:rsidRPr="00534009" w:rsidRDefault="00425F1F" w:rsidP="00425F1F">
      <w:r w:rsidRPr="00534009">
        <w:t>Today, the Kingdom of Saudi Arabia celebrates its 88th National Day. It marks the day the Kingdom was unified under the founding King Abdul Aziz Bin Abdul Rahman Al Saud in 1932. On this occasion, we also celebrate the progress our great nation has made over the last nine decades to become a modern state and a major player in the international arena.</w:t>
      </w:r>
    </w:p>
    <w:p w14:paraId="0A6267E8" w14:textId="77777777" w:rsidR="00425F1F" w:rsidRPr="00534009" w:rsidRDefault="00425F1F" w:rsidP="00425F1F">
      <w:r w:rsidRPr="00534009">
        <w:t xml:space="preserve">Yet, another milestone event in our nation’s historic journey under the leadership of the Custodian of the Two Holy Mosques, King Salman Bin Abdul Aziz, and the Crown Prince, Prince Mohammad Bin Salman, is April 25, 2016 — the day Vision 2030 was announced. The Vision expresses our long-term goals and reflects our country’s strengths and capabilities. Our leadership’s vision is of a strong, thriving and stable Saudi Arabia that provides opportunity for all. The Vision emphasises scaling up economic diversification, raising the skill level of the Saudi young men and women and wisely utilising the Kingdom’s abundant natural resources. </w:t>
      </w:r>
    </w:p>
    <w:p w14:paraId="7C38E108" w14:textId="77777777" w:rsidR="00425F1F" w:rsidRPr="00534009" w:rsidRDefault="00425F1F" w:rsidP="00425F1F">
      <w:r w:rsidRPr="00534009">
        <w:rPr>
          <w:u w:val="single"/>
        </w:rPr>
        <w:t>The Saudi government is exerting continuous efforts at diversifying its economy</w:t>
      </w:r>
      <w:r w:rsidRPr="00534009">
        <w:t xml:space="preserve"> to achieve the goals set under Vision 2030. </w:t>
      </w:r>
      <w:r w:rsidRPr="00534009">
        <w:rPr>
          <w:u w:val="single"/>
        </w:rPr>
        <w:t>The</w:t>
      </w:r>
      <w:r w:rsidRPr="00534009">
        <w:t xml:space="preserve"> ambitious </w:t>
      </w:r>
      <w:r w:rsidRPr="00534009">
        <w:rPr>
          <w:u w:val="single"/>
        </w:rPr>
        <w:t>$500 billion</w:t>
      </w:r>
      <w:r w:rsidRPr="00534009">
        <w:t xml:space="preserve"> (Dh1.83 trillion) </w:t>
      </w:r>
      <w:r w:rsidRPr="00534009">
        <w:rPr>
          <w:u w:val="single"/>
        </w:rPr>
        <w:t>mega city project</w:t>
      </w:r>
      <w:r w:rsidRPr="00534009">
        <w:t xml:space="preserve">, NEOM, </w:t>
      </w:r>
      <w:r w:rsidRPr="00534009">
        <w:rPr>
          <w:u w:val="single"/>
        </w:rPr>
        <w:t>is underway</w:t>
      </w:r>
      <w:r w:rsidRPr="00534009">
        <w:t xml:space="preserve">. </w:t>
      </w:r>
      <w:r w:rsidRPr="00534009">
        <w:rPr>
          <w:u w:val="single"/>
        </w:rPr>
        <w:t>The</w:t>
      </w:r>
      <w:r w:rsidRPr="00534009">
        <w:t xml:space="preserve"> 26,500 square km </w:t>
      </w:r>
      <w:r w:rsidRPr="00534009">
        <w:rPr>
          <w:u w:val="single"/>
        </w:rPr>
        <w:t>zone will focus on diverse industries</w:t>
      </w:r>
      <w:r w:rsidRPr="00534009">
        <w:t xml:space="preserve"> </w:t>
      </w:r>
      <w:r w:rsidRPr="00534009">
        <w:rPr>
          <w:rStyle w:val="StyleUnderline"/>
        </w:rPr>
        <w:t>including energy and water, biotechnology, food, advanced manufacturing</w:t>
      </w:r>
      <w:r w:rsidRPr="00534009">
        <w:t xml:space="preserve"> and entertainment. Additionally, the project of Al-Qiddiya, an entertainment, sports and cultural destination, a first of its kind, has been launched earlier this year near Riyadh. These diverse cities will be significant in creating new employment opportunities and accelerating the growth of the Saudi Arabian economy.</w:t>
      </w:r>
    </w:p>
    <w:p w14:paraId="2D1DE120" w14:textId="77777777" w:rsidR="00425F1F" w:rsidRPr="00534009" w:rsidRDefault="00425F1F" w:rsidP="00425F1F">
      <w:r w:rsidRPr="00534009">
        <w:t xml:space="preserve">Our eyes are set on the future. Our New Solar Energy Plan 2030 is the world’s largest project of its type. </w:t>
      </w:r>
      <w:r w:rsidRPr="00534009">
        <w:rPr>
          <w:u w:val="single"/>
        </w:rPr>
        <w:t>By 2019, the Kingdom’s first two solar generation projects</w:t>
      </w:r>
      <w:r w:rsidRPr="00534009">
        <w:t xml:space="preserve"> </w:t>
      </w:r>
      <w:r w:rsidRPr="00534009">
        <w:rPr>
          <w:rStyle w:val="StyleUnderline"/>
        </w:rPr>
        <w:t>with 3GW and 4.2GW of solar capacity</w:t>
      </w:r>
      <w:r w:rsidRPr="00534009">
        <w:t xml:space="preserve"> </w:t>
      </w:r>
      <w:r w:rsidRPr="00534009">
        <w:rPr>
          <w:u w:val="single"/>
        </w:rPr>
        <w:t>will be commissioned</w:t>
      </w:r>
      <w:r w:rsidRPr="00534009">
        <w:t xml:space="preserve"> </w:t>
      </w:r>
      <w:r w:rsidRPr="00534009">
        <w:rPr>
          <w:rStyle w:val="StyleUnderline"/>
        </w:rPr>
        <w:t>and by 2030, more than 150GW solar power will be generated</w:t>
      </w:r>
      <w:r w:rsidRPr="00534009">
        <w:t>. The Plan will help create up to 100,000 direct and indirect jobs in the Kingdom. Additionally, it will increase the gross domestic product by $12 billion and save up to $40 billion annually. Furthermore, Saudi Arabia has been strengthening its oil industry, one of the strongest drivers of its growth and has maintained its position as a key enabler in the global oil economy. In April 2018, Saudi Aramco and a consortium of three Indian oil companies signed an MoU to jointly develop and build an integrated refinery and petrochemical complex in Ratnagiri, on the West Coast of India. The project is estimated to cost around $44 billion.</w:t>
      </w:r>
    </w:p>
    <w:p w14:paraId="6E524DC8" w14:textId="77777777" w:rsidR="00425F1F" w:rsidRPr="00534009" w:rsidRDefault="00425F1F" w:rsidP="00425F1F">
      <w:r w:rsidRPr="00534009">
        <w:rPr>
          <w:u w:val="single"/>
        </w:rPr>
        <w:t>The Kingdom</w:t>
      </w:r>
      <w:r w:rsidRPr="00534009">
        <w:t xml:space="preserve"> has also </w:t>
      </w:r>
      <w:r w:rsidRPr="00534009">
        <w:rPr>
          <w:u w:val="single"/>
        </w:rPr>
        <w:t>initiated a programme</w:t>
      </w:r>
      <w:r w:rsidRPr="00534009">
        <w:t xml:space="preserve"> of </w:t>
      </w:r>
      <w:r w:rsidRPr="00534009">
        <w:rPr>
          <w:u w:val="single"/>
        </w:rPr>
        <w:t>restructuring</w:t>
      </w:r>
      <w:r w:rsidRPr="00534009">
        <w:t xml:space="preserve"> at </w:t>
      </w:r>
      <w:r w:rsidRPr="00534009">
        <w:rPr>
          <w:u w:val="single"/>
        </w:rPr>
        <w:t>all levels of government</w:t>
      </w:r>
      <w:r w:rsidRPr="00534009">
        <w:t xml:space="preserve"> institutions. Digital services have been expanded to reduce delays and cut tedious bureaucracy and ensure more efficiency, transparency and accountability. </w:t>
      </w:r>
      <w:r w:rsidRPr="00534009">
        <w:rPr>
          <w:u w:val="single"/>
        </w:rPr>
        <w:t>Significant steps have been taken to improve the business and investment climate to promote industrial development</w:t>
      </w:r>
      <w:r w:rsidRPr="00534009">
        <w:t xml:space="preserve">, particularly small and medium-sized enterprises (SMEs). According to a recent World Bank report, Saudi Arabia instituted the largest number of business reforms in the Middle East and North Africa region. In June 2019, the Kingdom of Saudi Arabia will be included in the MSCI Emerging Markets Index, the MSCI ACWI Index and other applicable regional and international indexes. Multiple regulatory and operational improvements are opening the domestic market to international investors. </w:t>
      </w:r>
    </w:p>
    <w:p w14:paraId="667EE498" w14:textId="77777777" w:rsidR="00425F1F" w:rsidRPr="00534009" w:rsidRDefault="00425F1F" w:rsidP="00425F1F">
      <w:r w:rsidRPr="00534009">
        <w:t xml:space="preserve">Social development is as crucial as economic development. Led by Vision 2030 and the associated National Transformation Program, Saudi Arabia has surpassed a majority of the 17 United Nations Sustainable Development Goals (SDGs). It was made possible by integrating SDGs into specific and detailed plans and programmes developed by the government in partnership with the private sector and civil society organisations. </w:t>
      </w:r>
    </w:p>
    <w:p w14:paraId="2D148DA3" w14:textId="77777777" w:rsidR="00425F1F" w:rsidRPr="00534009" w:rsidRDefault="00425F1F" w:rsidP="00425F1F">
      <w:r w:rsidRPr="00534009">
        <w:t>To promote full participation of women, the Kingdom has launched several initiatives including a national observatory to monitor women’s participation in economic and social development, including a digital portal for female job-seekers. The royal decree that has allowed women in the Kingdom to drive has further enabled their participation in the progressive economy. More than 50 per cent of Saudi university graduates are women. Women have achieved remarkable increase in the Custodian of the Two Holy Mosques Program for Scholarships Abroad in multiple disciplines. Today, women scholarship students are enrolled at universities in 57 countries, accounting for nearly 25 per cent of our students abroad. That is nearly 150,000 students.</w:t>
      </w:r>
    </w:p>
    <w:p w14:paraId="088A67B5" w14:textId="77777777" w:rsidR="00425F1F" w:rsidRPr="00C50393" w:rsidRDefault="00425F1F" w:rsidP="00425F1F">
      <w:r w:rsidRPr="00534009">
        <w:rPr>
          <w:u w:val="single"/>
        </w:rPr>
        <w:t>The country’s infrastructure is also being developed and upgraded, including expansion of</w:t>
      </w:r>
      <w:r w:rsidRPr="00534009">
        <w:t xml:space="preserve"> the </w:t>
      </w:r>
      <w:r w:rsidRPr="00534009">
        <w:rPr>
          <w:u w:val="single"/>
        </w:rPr>
        <w:t>railway</w:t>
      </w:r>
      <w:r w:rsidRPr="00534009">
        <w:t xml:space="preserve"> system </w:t>
      </w:r>
      <w:r w:rsidRPr="00534009">
        <w:rPr>
          <w:u w:val="single"/>
        </w:rPr>
        <w:t>and</w:t>
      </w:r>
      <w:r w:rsidRPr="00534009">
        <w:t xml:space="preserve"> introduction of a new </w:t>
      </w:r>
      <w:r w:rsidRPr="00534009">
        <w:rPr>
          <w:u w:val="single"/>
        </w:rPr>
        <w:t>light rail mass transit</w:t>
      </w:r>
      <w:r w:rsidRPr="00534009">
        <w:t xml:space="preserve"> project with metro lines and a community bus network in the Kingdom’s major cities of Riyadh, Jeddah, Makkah and Madina.</w:t>
      </w:r>
    </w:p>
    <w:p w14:paraId="40B934CA" w14:textId="77777777" w:rsidR="00425F1F" w:rsidRDefault="00425F1F" w:rsidP="00425F1F"/>
    <w:p w14:paraId="1C2AFF67" w14:textId="77777777" w:rsidR="00425F1F" w:rsidRPr="0073301B" w:rsidRDefault="00425F1F" w:rsidP="00425F1F"/>
    <w:p w14:paraId="417B1134" w14:textId="37FFE3C1" w:rsidR="00425F1F" w:rsidRPr="00A541E9" w:rsidRDefault="00425F1F" w:rsidP="00A541E9">
      <w:pPr>
        <w:pStyle w:val="Heading3"/>
      </w:pPr>
      <w:r>
        <w:t xml:space="preserve">AT: Vision 2030 – Econ </w:t>
      </w:r>
    </w:p>
    <w:p w14:paraId="2E5540CD" w14:textId="77777777" w:rsidR="00F908CB" w:rsidRPr="0025015B" w:rsidRDefault="00F908CB" w:rsidP="00F908CB">
      <w:pPr>
        <w:pStyle w:val="Heading4"/>
        <w:rPr>
          <w:rStyle w:val="Style13ptBold"/>
          <w:b/>
          <w:bCs w:val="0"/>
        </w:rPr>
      </w:pPr>
      <w:r w:rsidRPr="0025015B">
        <w:rPr>
          <w:rStyle w:val="Style13ptBold"/>
          <w:b/>
        </w:rPr>
        <w:t xml:space="preserve">Saudi Arabia hastily </w:t>
      </w:r>
      <w:r w:rsidRPr="007806FB">
        <w:rPr>
          <w:rStyle w:val="Style13ptBold"/>
          <w:b/>
        </w:rPr>
        <w:t>liquidates</w:t>
      </w:r>
      <w:r w:rsidRPr="0025015B">
        <w:rPr>
          <w:rStyle w:val="Style13ptBold"/>
          <w:b/>
        </w:rPr>
        <w:t xml:space="preserve"> cash, </w:t>
      </w:r>
      <w:r w:rsidRPr="007806FB">
        <w:rPr>
          <w:rStyle w:val="Style13ptBold"/>
          <w:b/>
        </w:rPr>
        <w:t>relies</w:t>
      </w:r>
      <w:r w:rsidRPr="0025015B">
        <w:rPr>
          <w:rStyle w:val="Style13ptBold"/>
          <w:b/>
        </w:rPr>
        <w:t xml:space="preserve"> on oil sales, and </w:t>
      </w:r>
      <w:r w:rsidRPr="007806FB">
        <w:rPr>
          <w:rStyle w:val="Style13ptBold"/>
          <w:b/>
        </w:rPr>
        <w:t>lacks</w:t>
      </w:r>
      <w:r w:rsidRPr="0025015B">
        <w:rPr>
          <w:rStyle w:val="Style13ptBold"/>
          <w:b/>
        </w:rPr>
        <w:t xml:space="preserve"> cultural capacity to </w:t>
      </w:r>
      <w:r w:rsidRPr="007806FB">
        <w:rPr>
          <w:rStyle w:val="Style13ptBold"/>
          <w:b/>
        </w:rPr>
        <w:t>materialize</w:t>
      </w:r>
      <w:r w:rsidRPr="0025015B">
        <w:rPr>
          <w:rStyle w:val="Style13ptBold"/>
          <w:b/>
        </w:rPr>
        <w:t xml:space="preserve"> Vision 2030</w:t>
      </w:r>
      <w:r>
        <w:rPr>
          <w:rStyle w:val="Style13ptBold"/>
          <w:b/>
        </w:rPr>
        <w:t xml:space="preserve">. </w:t>
      </w:r>
    </w:p>
    <w:p w14:paraId="17A3B385" w14:textId="77777777" w:rsidR="00F908CB" w:rsidRDefault="00F908CB" w:rsidP="00F908CB">
      <w:r w:rsidRPr="00C6006C">
        <w:rPr>
          <w:rStyle w:val="Style13ptBold"/>
        </w:rPr>
        <w:t>MEE ’17</w:t>
      </w:r>
      <w:r w:rsidRPr="00C6006C">
        <w:t xml:space="preserve"> (MEE; news specializing in the Middle East and wider regions; 8-1-2017; "Saudi’s economy: Why Vision 2030 will fail"; Middle East Eye; https://www.middleeasteye.net/opinion/saudis-economy-why-vision-2030-will-fail; Accessed 6-25-2019; </w:t>
      </w:r>
      <w:r>
        <w:t>Camp-</w:t>
      </w:r>
      <w:r w:rsidRPr="00C6006C">
        <w:t>AH)</w:t>
      </w:r>
    </w:p>
    <w:p w14:paraId="7E2AADE2" w14:textId="77777777" w:rsidR="00F908CB" w:rsidRDefault="00F908CB" w:rsidP="00F908CB">
      <w:r w:rsidRPr="00C6006C">
        <w:rPr>
          <w:u w:val="single"/>
        </w:rPr>
        <w:t xml:space="preserve">A government that has always </w:t>
      </w:r>
      <w:r w:rsidRPr="0048198A">
        <w:rPr>
          <w:u w:val="single"/>
        </w:rPr>
        <w:t>relied</w:t>
      </w:r>
      <w:r w:rsidRPr="00C6006C">
        <w:rPr>
          <w:u w:val="single"/>
        </w:rPr>
        <w:t xml:space="preserve"> on</w:t>
      </w:r>
      <w:r>
        <w:t xml:space="preserve"> the </w:t>
      </w:r>
      <w:r w:rsidRPr="00C6006C">
        <w:rPr>
          <w:b/>
          <w:bCs/>
          <w:u w:val="single"/>
        </w:rPr>
        <w:t>easy money</w:t>
      </w:r>
      <w:r w:rsidRPr="00C6006C">
        <w:rPr>
          <w:u w:val="single"/>
        </w:rPr>
        <w:t xml:space="preserve"> of oil sales</w:t>
      </w:r>
      <w:r>
        <w:t xml:space="preserve"> </w:t>
      </w:r>
      <w:r w:rsidRPr="00C6006C">
        <w:rPr>
          <w:u w:val="single"/>
        </w:rPr>
        <w:t xml:space="preserve">is </w:t>
      </w:r>
      <w:r w:rsidRPr="00C6006C">
        <w:rPr>
          <w:b/>
          <w:bCs/>
          <w:u w:val="single"/>
        </w:rPr>
        <w:t xml:space="preserve">inadequately positioned </w:t>
      </w:r>
      <w:r w:rsidRPr="00C6006C">
        <w:rPr>
          <w:u w:val="single"/>
        </w:rPr>
        <w:t>to lead the post-oil era</w:t>
      </w:r>
      <w:r>
        <w:t xml:space="preserve">. </w:t>
      </w:r>
      <w:r w:rsidRPr="00C6006C">
        <w:rPr>
          <w:u w:val="single"/>
        </w:rPr>
        <w:t>Riyadh lacks</w:t>
      </w:r>
      <w:r>
        <w:t xml:space="preserve"> the </w:t>
      </w:r>
      <w:r w:rsidRPr="0048198A">
        <w:rPr>
          <w:u w:val="single"/>
        </w:rPr>
        <w:t>cultural capacity</w:t>
      </w:r>
      <w:r w:rsidRPr="00C6006C">
        <w:rPr>
          <w:u w:val="single"/>
        </w:rPr>
        <w:t xml:space="preserve"> to govern in </w:t>
      </w:r>
      <w:r w:rsidRPr="0048198A">
        <w:rPr>
          <w:u w:val="single"/>
        </w:rPr>
        <w:t>a different world</w:t>
      </w:r>
      <w:r w:rsidRPr="0048198A">
        <w:t>.</w:t>
      </w:r>
      <w:r w:rsidRPr="00C6006C">
        <w:t xml:space="preserve"> </w:t>
      </w:r>
      <w:r w:rsidRPr="0048198A">
        <w:rPr>
          <w:u w:val="single"/>
        </w:rPr>
        <w:t>Oil sales produce constant and</w:t>
      </w:r>
      <w:r w:rsidRPr="0048198A">
        <w:rPr>
          <w:b/>
          <w:bCs/>
          <w:u w:val="single"/>
        </w:rPr>
        <w:t xml:space="preserve"> rapid flows</w:t>
      </w:r>
      <w:r w:rsidRPr="00C6006C">
        <w:rPr>
          <w:u w:val="single"/>
        </w:rPr>
        <w:t xml:space="preserve"> of cash</w:t>
      </w:r>
      <w:r>
        <w:t>, in contrast to the pro-investment approach, which is a much more daunting long-term mechanism for money creation.</w:t>
      </w:r>
    </w:p>
    <w:p w14:paraId="465DBCA0" w14:textId="77777777" w:rsidR="00F908CB" w:rsidRPr="00041D52" w:rsidRDefault="00F908CB" w:rsidP="00F908CB">
      <w:pPr>
        <w:rPr>
          <w:u w:val="single"/>
        </w:rPr>
      </w:pPr>
      <w:r w:rsidRPr="00B069A0">
        <w:rPr>
          <w:u w:val="single"/>
        </w:rPr>
        <w:t xml:space="preserve">The Saudi government has a </w:t>
      </w:r>
      <w:r w:rsidRPr="0048198A">
        <w:rPr>
          <w:u w:val="single"/>
        </w:rPr>
        <w:t>track record of</w:t>
      </w:r>
      <w:r w:rsidRPr="0048198A">
        <w:rPr>
          <w:b/>
          <w:bCs/>
          <w:u w:val="single"/>
        </w:rPr>
        <w:t xml:space="preserve"> indiscipline</w:t>
      </w:r>
      <w:r>
        <w:t xml:space="preserve"> </w:t>
      </w:r>
      <w:r w:rsidRPr="00B069A0">
        <w:rPr>
          <w:u w:val="single"/>
        </w:rPr>
        <w:t>when it</w:t>
      </w:r>
      <w:r>
        <w:t xml:space="preserve"> </w:t>
      </w:r>
      <w:r w:rsidRPr="00B069A0">
        <w:rPr>
          <w:u w:val="single"/>
        </w:rPr>
        <w:t xml:space="preserve">comes to allowing investments </w:t>
      </w:r>
      <w:r w:rsidRPr="0048198A">
        <w:rPr>
          <w:u w:val="single"/>
        </w:rPr>
        <w:t>to pay dividends</w:t>
      </w:r>
      <w:r w:rsidRPr="00B069A0">
        <w:rPr>
          <w:u w:val="single"/>
        </w:rPr>
        <w:t>.</w:t>
      </w:r>
      <w:r>
        <w:t xml:space="preserve"> At times of booming prices</w:t>
      </w:r>
      <w:r w:rsidRPr="00041D52">
        <w:rPr>
          <w:u w:val="single"/>
        </w:rPr>
        <w:t xml:space="preserve">, Riyadh usually </w:t>
      </w:r>
      <w:r w:rsidRPr="0048198A">
        <w:rPr>
          <w:b/>
          <w:bCs/>
          <w:u w:val="single"/>
        </w:rPr>
        <w:t>invests</w:t>
      </w:r>
      <w:r>
        <w:t xml:space="preserve"> its </w:t>
      </w:r>
      <w:r w:rsidRPr="00041D52">
        <w:rPr>
          <w:u w:val="single"/>
        </w:rPr>
        <w:t>cash surpluses internationally</w:t>
      </w:r>
      <w:r>
        <w:t xml:space="preserve">. </w:t>
      </w:r>
      <w:r w:rsidRPr="00041D52">
        <w:rPr>
          <w:u w:val="single"/>
        </w:rPr>
        <w:t xml:space="preserve">When </w:t>
      </w:r>
      <w:r w:rsidRPr="0048198A">
        <w:rPr>
          <w:u w:val="single"/>
        </w:rPr>
        <w:t>oil plummets</w:t>
      </w:r>
      <w:r w:rsidRPr="00041D52">
        <w:rPr>
          <w:u w:val="single"/>
        </w:rPr>
        <w:t>, they</w:t>
      </w:r>
      <w:r>
        <w:t xml:space="preserve"> rush to </w:t>
      </w:r>
      <w:r w:rsidRPr="00041D52">
        <w:rPr>
          <w:b/>
          <w:bCs/>
          <w:u w:val="single"/>
        </w:rPr>
        <w:t>liquidate</w:t>
      </w:r>
      <w:r w:rsidRPr="00041D52">
        <w:rPr>
          <w:u w:val="single"/>
        </w:rPr>
        <w:t xml:space="preserve"> their positions.</w:t>
      </w:r>
    </w:p>
    <w:p w14:paraId="151A13FA" w14:textId="77777777" w:rsidR="00F908CB" w:rsidRDefault="00F908CB" w:rsidP="00F908CB">
      <w:r w:rsidRPr="00041D52">
        <w:rPr>
          <w:u w:val="single"/>
        </w:rPr>
        <w:t>This approach fails</w:t>
      </w:r>
      <w:r>
        <w:t xml:space="preserve"> to stand </w:t>
      </w:r>
      <w:r w:rsidRPr="00041D52">
        <w:rPr>
          <w:u w:val="single"/>
        </w:rPr>
        <w:t xml:space="preserve">the </w:t>
      </w:r>
      <w:r w:rsidRPr="0048198A">
        <w:rPr>
          <w:u w:val="single"/>
        </w:rPr>
        <w:t>test of time</w:t>
      </w:r>
      <w:r>
        <w:t xml:space="preserve">, </w:t>
      </w:r>
      <w:r w:rsidRPr="00884B33">
        <w:rPr>
          <w:u w:val="single"/>
        </w:rPr>
        <w:t>resulting in</w:t>
      </w:r>
      <w:r>
        <w:t xml:space="preserve"> a </w:t>
      </w:r>
      <w:r w:rsidRPr="00D5209A">
        <w:rPr>
          <w:b/>
          <w:bCs/>
          <w:u w:val="single"/>
        </w:rPr>
        <w:t>disastrous</w:t>
      </w:r>
      <w:r w:rsidRPr="00884B33">
        <w:rPr>
          <w:b/>
          <w:bCs/>
          <w:u w:val="single"/>
        </w:rPr>
        <w:t xml:space="preserve"> record</w:t>
      </w:r>
      <w:r w:rsidRPr="00884B33">
        <w:rPr>
          <w:u w:val="single"/>
        </w:rPr>
        <w:t xml:space="preserve"> of public fund investments</w:t>
      </w:r>
      <w:r>
        <w:t xml:space="preserve"> over the decades. This is evident in the narrow contribution of those investments to the national GDP. </w:t>
      </w:r>
    </w:p>
    <w:p w14:paraId="247D2D19" w14:textId="77777777" w:rsidR="00F908CB" w:rsidRDefault="00F908CB" w:rsidP="00F908CB">
      <w:r>
        <w:t xml:space="preserve">Furthermore, </w:t>
      </w:r>
      <w:r w:rsidRPr="00884B33">
        <w:rPr>
          <w:u w:val="single"/>
        </w:rPr>
        <w:t xml:space="preserve">Vision 2030 states </w:t>
      </w:r>
      <w:r>
        <w:t xml:space="preserve">that the </w:t>
      </w:r>
      <w:r w:rsidRPr="00884B33">
        <w:rPr>
          <w:u w:val="single"/>
        </w:rPr>
        <w:t>funds raised</w:t>
      </w:r>
      <w:r>
        <w:t xml:space="preserve"> by selling public entities </w:t>
      </w:r>
      <w:r w:rsidRPr="00884B33">
        <w:rPr>
          <w:u w:val="single"/>
        </w:rPr>
        <w:t xml:space="preserve">will be </w:t>
      </w:r>
      <w:r w:rsidRPr="00884B33">
        <w:rPr>
          <w:b/>
          <w:bCs/>
          <w:u w:val="single"/>
        </w:rPr>
        <w:t>reinvested</w:t>
      </w:r>
      <w:r w:rsidRPr="00884B33">
        <w:rPr>
          <w:u w:val="single"/>
        </w:rPr>
        <w:t xml:space="preserve"> to produce “high returns</w:t>
      </w:r>
      <w:r>
        <w:t xml:space="preserve">”. But </w:t>
      </w:r>
      <w:r w:rsidRPr="00884B33">
        <w:rPr>
          <w:b/>
          <w:bCs/>
          <w:u w:val="single"/>
        </w:rPr>
        <w:t>financial professionals</w:t>
      </w:r>
      <w:r w:rsidRPr="00884B33">
        <w:rPr>
          <w:u w:val="single"/>
        </w:rPr>
        <w:t xml:space="preserve"> always </w:t>
      </w:r>
      <w:r w:rsidRPr="00884B33">
        <w:rPr>
          <w:b/>
          <w:bCs/>
          <w:u w:val="single"/>
        </w:rPr>
        <w:t>advise</w:t>
      </w:r>
      <w:r>
        <w:t xml:space="preserve"> that </w:t>
      </w:r>
      <w:r w:rsidRPr="00884B33">
        <w:rPr>
          <w:u w:val="single"/>
        </w:rPr>
        <w:t>investment schemes</w:t>
      </w:r>
      <w:r>
        <w:t xml:space="preserve"> </w:t>
      </w:r>
      <w:r w:rsidRPr="00884B33">
        <w:rPr>
          <w:u w:val="single"/>
        </w:rPr>
        <w:t xml:space="preserve">which promise high returns are </w:t>
      </w:r>
      <w:r w:rsidRPr="00884B33">
        <w:rPr>
          <w:b/>
          <w:bCs/>
          <w:u w:val="single"/>
        </w:rPr>
        <w:t>risky</w:t>
      </w:r>
      <w:r w:rsidRPr="00884B33">
        <w:rPr>
          <w:u w:val="single"/>
        </w:rPr>
        <w:t>,</w:t>
      </w:r>
      <w:r>
        <w:t xml:space="preserve"> often because they are prone to high volatility or value fluctuations. </w:t>
      </w:r>
    </w:p>
    <w:p w14:paraId="7137D24C" w14:textId="77777777" w:rsidR="00F908CB" w:rsidRDefault="00F908CB" w:rsidP="00F908CB">
      <w:r>
        <w:t>Do the Saudi government and the Saudi public know what is involved in making such decisions?</w:t>
      </w:r>
    </w:p>
    <w:p w14:paraId="058BB2FC" w14:textId="77777777" w:rsidR="00F908CB" w:rsidRDefault="00F908CB" w:rsidP="00F908CB">
      <w:r w:rsidRPr="00884B33">
        <w:rPr>
          <w:u w:val="single"/>
        </w:rPr>
        <w:t>We already know</w:t>
      </w:r>
      <w:r>
        <w:t xml:space="preserve"> from experience that </w:t>
      </w:r>
      <w:r w:rsidRPr="00884B33">
        <w:rPr>
          <w:u w:val="single"/>
        </w:rPr>
        <w:t xml:space="preserve">the Saudi government </w:t>
      </w:r>
      <w:r w:rsidRPr="0048198A">
        <w:rPr>
          <w:u w:val="single"/>
        </w:rPr>
        <w:t>lacks</w:t>
      </w:r>
      <w:r w:rsidRPr="00884B33">
        <w:rPr>
          <w:b/>
          <w:bCs/>
          <w:u w:val="single"/>
        </w:rPr>
        <w:t xml:space="preserve"> self-discipline</w:t>
      </w:r>
      <w:r w:rsidRPr="00884B33">
        <w:rPr>
          <w:b/>
          <w:bCs/>
        </w:rPr>
        <w:t xml:space="preserve"> </w:t>
      </w:r>
      <w:r>
        <w:t xml:space="preserve">(or what investment gurus call emotional intelligence). </w:t>
      </w:r>
      <w:r w:rsidRPr="00884B33">
        <w:rPr>
          <w:u w:val="single"/>
        </w:rPr>
        <w:t xml:space="preserve">This is a key characteristic for a </w:t>
      </w:r>
      <w:r w:rsidRPr="00884B33">
        <w:rPr>
          <w:b/>
          <w:bCs/>
          <w:u w:val="single"/>
        </w:rPr>
        <w:t>return on investment</w:t>
      </w:r>
      <w:r>
        <w:t xml:space="preserve"> to be realised, regardless of any pressures on decision makers, as in, falling oil prices.</w:t>
      </w:r>
    </w:p>
    <w:p w14:paraId="5B5E2D4F" w14:textId="77777777" w:rsidR="00F908CB" w:rsidRPr="00884B33" w:rsidRDefault="00F908CB" w:rsidP="00F908CB">
      <w:pPr>
        <w:rPr>
          <w:b/>
          <w:bCs/>
          <w:u w:val="single"/>
        </w:rPr>
      </w:pPr>
      <w:r w:rsidRPr="00884B33">
        <w:rPr>
          <w:u w:val="single"/>
        </w:rPr>
        <w:t xml:space="preserve">Who is to be </w:t>
      </w:r>
      <w:r w:rsidRPr="0048198A">
        <w:rPr>
          <w:u w:val="single"/>
        </w:rPr>
        <w:t>held</w:t>
      </w:r>
      <w:r w:rsidRPr="00884B33">
        <w:rPr>
          <w:b/>
          <w:bCs/>
          <w:u w:val="single"/>
        </w:rPr>
        <w:t xml:space="preserve"> responsible</w:t>
      </w:r>
      <w:r w:rsidRPr="00884B33">
        <w:rPr>
          <w:u w:val="single"/>
        </w:rPr>
        <w:t xml:space="preserve"> for gambling with the nation’s only</w:t>
      </w:r>
      <w:r>
        <w:t xml:space="preserve"> </w:t>
      </w:r>
      <w:r w:rsidRPr="00884B33">
        <w:rPr>
          <w:u w:val="single"/>
        </w:rPr>
        <w:t>treasure</w:t>
      </w:r>
      <w:r>
        <w:t>, the Saudi oil company Aramco</w:t>
      </w:r>
      <w:r w:rsidRPr="00884B33">
        <w:rPr>
          <w:u w:val="single"/>
        </w:rPr>
        <w:t xml:space="preserve">, in </w:t>
      </w:r>
      <w:r w:rsidRPr="0048198A">
        <w:rPr>
          <w:u w:val="single"/>
        </w:rPr>
        <w:t>exchange for hope</w:t>
      </w:r>
      <w:r w:rsidRPr="00884B33">
        <w:rPr>
          <w:b/>
          <w:bCs/>
          <w:u w:val="single"/>
        </w:rPr>
        <w:t xml:space="preserve">? </w:t>
      </w:r>
    </w:p>
    <w:p w14:paraId="46FD1FA4" w14:textId="3809D726" w:rsidR="00F908CB" w:rsidRDefault="00F908CB" w:rsidP="00F908CB">
      <w:r w:rsidRPr="00884B33">
        <w:rPr>
          <w:u w:val="single"/>
        </w:rPr>
        <w:t xml:space="preserve">We should also ask whether Riyadh has the </w:t>
      </w:r>
      <w:r w:rsidRPr="00884B33">
        <w:rPr>
          <w:b/>
          <w:bCs/>
          <w:u w:val="single"/>
        </w:rPr>
        <w:t>technical capacity</w:t>
      </w:r>
      <w:r w:rsidRPr="00884B33">
        <w:rPr>
          <w:u w:val="single"/>
        </w:rPr>
        <w:t xml:space="preserve"> to </w:t>
      </w:r>
      <w:r w:rsidRPr="0048198A">
        <w:rPr>
          <w:u w:val="single"/>
        </w:rPr>
        <w:t>effectively</w:t>
      </w:r>
      <w:r>
        <w:t xml:space="preserve"> and efficiently </w:t>
      </w:r>
      <w:r w:rsidRPr="00884B33">
        <w:rPr>
          <w:u w:val="single"/>
        </w:rPr>
        <w:t xml:space="preserve">make </w:t>
      </w:r>
      <w:r w:rsidRPr="00884B33">
        <w:rPr>
          <w:b/>
          <w:bCs/>
          <w:u w:val="single"/>
        </w:rPr>
        <w:t>crucial decisions</w:t>
      </w:r>
      <w:r w:rsidRPr="00884B33">
        <w:rPr>
          <w:u w:val="single"/>
        </w:rPr>
        <w:t xml:space="preserve"> </w:t>
      </w:r>
      <w:r>
        <w:t>as to when to exit a position and run the losses short; and when to wait for prices to rebound, if they ever do.</w:t>
      </w:r>
    </w:p>
    <w:p w14:paraId="6C8FA657" w14:textId="77777777" w:rsidR="00A541E9" w:rsidRDefault="00A541E9" w:rsidP="00F908CB"/>
    <w:p w14:paraId="77B3BEA7" w14:textId="506E71A0" w:rsidR="00F908CB" w:rsidRDefault="00F908CB" w:rsidP="00F908CB">
      <w:pPr>
        <w:pStyle w:val="Heading4"/>
      </w:pPr>
      <w:r>
        <w:t xml:space="preserve">Vision 2030 will be </w:t>
      </w:r>
      <w:r w:rsidRPr="00D86690">
        <w:rPr>
          <w:u w:val="single"/>
        </w:rPr>
        <w:t>insufficient</w:t>
      </w:r>
      <w:r>
        <w:t xml:space="preserve"> to overcome lack of investors in </w:t>
      </w:r>
      <w:r w:rsidRPr="00A0306D">
        <w:rPr>
          <w:u w:val="single"/>
        </w:rPr>
        <w:t>non-oil sectors</w:t>
      </w:r>
      <w:r>
        <w:t xml:space="preserve"> – that decimates Saudi ability to </w:t>
      </w:r>
      <w:r w:rsidRPr="00AD73DA">
        <w:rPr>
          <w:u w:val="single"/>
        </w:rPr>
        <w:t>diversify</w:t>
      </w:r>
      <w:r>
        <w:t xml:space="preserve"> the economy</w:t>
      </w:r>
    </w:p>
    <w:p w14:paraId="45A5F1F9" w14:textId="77777777" w:rsidR="00F908CB" w:rsidRDefault="00F908CB" w:rsidP="00F908CB">
      <w:r w:rsidRPr="007B36B3">
        <w:rPr>
          <w:rStyle w:val="Style13ptBold"/>
        </w:rPr>
        <w:t>Wald ’18</w:t>
      </w:r>
      <w:r>
        <w:t xml:space="preserve"> </w:t>
      </w:r>
      <w:r w:rsidRPr="00D86690">
        <w:t xml:space="preserve">(Ellen; </w:t>
      </w:r>
      <w:r>
        <w:t>reporter for Forbes</w:t>
      </w:r>
      <w:r w:rsidRPr="00D86690">
        <w:t xml:space="preserve">; </w:t>
      </w:r>
      <w:r>
        <w:t>7-25-18</w:t>
      </w:r>
      <w:r w:rsidRPr="00D86690">
        <w:t xml:space="preserve">; "Signs Point To Trouble Ahead For Saudi Economy"; Forbes; https://www.forbes.com/sites/ellenrwald/2018/07/25/signs-point-to-trouble-ahead-for-saudi-economy/#48575f53635d; Accessed 6-28-2019; </w:t>
      </w:r>
      <w:r>
        <w:t>Camp-</w:t>
      </w:r>
      <w:r w:rsidRPr="00D86690">
        <w:t>AH)</w:t>
      </w:r>
    </w:p>
    <w:p w14:paraId="0A40A71D" w14:textId="77777777" w:rsidR="00F908CB" w:rsidRPr="007B36B3" w:rsidRDefault="00F908CB" w:rsidP="00F908CB">
      <w:pPr>
        <w:rPr>
          <w:b/>
          <w:bCs/>
          <w:u w:val="single"/>
        </w:rPr>
      </w:pPr>
      <w:r w:rsidRPr="007B36B3">
        <w:rPr>
          <w:u w:val="single"/>
        </w:rPr>
        <w:t>Saudi Arabia is in the midst of</w:t>
      </w:r>
      <w:r>
        <w:t xml:space="preserve"> a </w:t>
      </w:r>
      <w:r w:rsidRPr="007B36B3">
        <w:rPr>
          <w:b/>
          <w:bCs/>
          <w:u w:val="single"/>
        </w:rPr>
        <w:t>centralized development</w:t>
      </w:r>
      <w:r>
        <w:t xml:space="preserve"> plan </w:t>
      </w:r>
      <w:r w:rsidRPr="007B36B3">
        <w:rPr>
          <w:u w:val="single"/>
        </w:rPr>
        <w:t xml:space="preserve">to boost its </w:t>
      </w:r>
      <w:r w:rsidRPr="007B36B3">
        <w:rPr>
          <w:b/>
          <w:bCs/>
          <w:u w:val="single"/>
        </w:rPr>
        <w:t>lagging economy</w:t>
      </w:r>
      <w:r w:rsidRPr="007B36B3">
        <w:rPr>
          <w:u w:val="single"/>
        </w:rPr>
        <w:t>, led by</w:t>
      </w:r>
      <w:r>
        <w:t xml:space="preserve"> the ambitious and still popular Crown Prince Mohammad </w:t>
      </w:r>
      <w:r w:rsidRPr="007B36B3">
        <w:rPr>
          <w:u w:val="single"/>
        </w:rPr>
        <w:t>bin Salman.</w:t>
      </w:r>
      <w:r>
        <w:t xml:space="preserve"> Now, about </w:t>
      </w:r>
      <w:r w:rsidRPr="007B36B3">
        <w:rPr>
          <w:u w:val="single"/>
        </w:rPr>
        <w:t>two years into Vision2030,</w:t>
      </w:r>
      <w:r>
        <w:t xml:space="preserve"> </w:t>
      </w:r>
      <w:r w:rsidRPr="007B36B3">
        <w:rPr>
          <w:u w:val="single"/>
        </w:rPr>
        <w:t xml:space="preserve">we are starting to get </w:t>
      </w:r>
      <w:r>
        <w:t xml:space="preserve">some relevant </w:t>
      </w:r>
      <w:r w:rsidRPr="007B36B3">
        <w:rPr>
          <w:u w:val="single"/>
        </w:rPr>
        <w:t>economic news and numbers</w:t>
      </w:r>
      <w:r>
        <w:t xml:space="preserve"> out of Saudi Arabia. Some is good, but </w:t>
      </w:r>
      <w:r w:rsidRPr="007B36B3">
        <w:rPr>
          <w:u w:val="single"/>
        </w:rPr>
        <w:t xml:space="preserve">most is </w:t>
      </w:r>
      <w:r w:rsidRPr="007B36B3">
        <w:rPr>
          <w:b/>
          <w:bCs/>
          <w:u w:val="single"/>
        </w:rPr>
        <w:t>not promising at all.</w:t>
      </w:r>
    </w:p>
    <w:p w14:paraId="6D57CC37" w14:textId="77777777" w:rsidR="00F908CB" w:rsidRDefault="00F908CB" w:rsidP="00F908CB">
      <w:r>
        <w:t xml:space="preserve">First, </w:t>
      </w:r>
      <w:r w:rsidRPr="007B36B3">
        <w:t xml:space="preserve">the </w:t>
      </w:r>
      <w:r w:rsidRPr="007B36B3">
        <w:rPr>
          <w:u w:val="single"/>
        </w:rPr>
        <w:t xml:space="preserve">IMF reported that it expects Saudi Arabia’s real GDP growth to </w:t>
      </w:r>
      <w:r w:rsidRPr="007B36B3">
        <w:rPr>
          <w:b/>
          <w:bCs/>
          <w:u w:val="single"/>
        </w:rPr>
        <w:t>increase to 1.9%</w:t>
      </w:r>
      <w:r w:rsidRPr="007B36B3">
        <w:t xml:space="preserve"> in 2018</w:t>
      </w:r>
      <w:r>
        <w:t>. Even better</w:t>
      </w:r>
      <w:r w:rsidRPr="007B36B3">
        <w:rPr>
          <w:u w:val="single"/>
        </w:rPr>
        <w:t xml:space="preserve">, the IMF sees non-oil sectors of the Saudi economy growing </w:t>
      </w:r>
      <w:r w:rsidRPr="007B36B3">
        <w:rPr>
          <w:b/>
          <w:bCs/>
          <w:u w:val="single"/>
        </w:rPr>
        <w:t>by 2.3%,</w:t>
      </w:r>
      <w:r>
        <w:t xml:space="preserve"> which is crucial for a country and economy desperately attempting to diversify for its long-term health. However, </w:t>
      </w:r>
      <w:r w:rsidRPr="007B36B3">
        <w:rPr>
          <w:u w:val="single"/>
        </w:rPr>
        <w:t xml:space="preserve">underneath these </w:t>
      </w:r>
      <w:r w:rsidRPr="007B36B3">
        <w:rPr>
          <w:b/>
          <w:bCs/>
          <w:u w:val="single"/>
        </w:rPr>
        <w:t>positive growth</w:t>
      </w:r>
      <w:r w:rsidRPr="007B36B3">
        <w:rPr>
          <w:u w:val="single"/>
        </w:rPr>
        <w:t xml:space="preserve"> forecast numbers, lie</w:t>
      </w:r>
      <w:r>
        <w:t xml:space="preserve"> some </w:t>
      </w:r>
      <w:r w:rsidRPr="007B36B3">
        <w:rPr>
          <w:b/>
          <w:bCs/>
          <w:u w:val="single"/>
        </w:rPr>
        <w:t>concerning trends</w:t>
      </w:r>
      <w:r w:rsidRPr="007B36B3">
        <w:rPr>
          <w:u w:val="single"/>
        </w:rPr>
        <w:t xml:space="preserve"> that could spell trouble down the line</w:t>
      </w:r>
      <w:r>
        <w:t xml:space="preserve"> for the Saudi economy.</w:t>
      </w:r>
    </w:p>
    <w:p w14:paraId="5C423B29" w14:textId="5DED5A21" w:rsidR="00F908CB" w:rsidRDefault="00F908CB" w:rsidP="00F908CB">
      <w:r w:rsidRPr="007B36B3">
        <w:rPr>
          <w:u w:val="single"/>
        </w:rPr>
        <w:t>The IMF reported</w:t>
      </w:r>
      <w:r>
        <w:t xml:space="preserve"> that </w:t>
      </w:r>
      <w:r w:rsidRPr="007B36B3">
        <w:rPr>
          <w:u w:val="single"/>
        </w:rPr>
        <w:t>Saudi banks are</w:t>
      </w:r>
      <w:r>
        <w:t xml:space="preserve"> well </w:t>
      </w:r>
      <w:r w:rsidRPr="007B36B3">
        <w:rPr>
          <w:u w:val="single"/>
        </w:rPr>
        <w:t xml:space="preserve">capitalized and liquid, but it seems that wealthy Saudis are </w:t>
      </w:r>
      <w:r w:rsidRPr="007B36B3">
        <w:rPr>
          <w:b/>
          <w:bCs/>
          <w:u w:val="single"/>
        </w:rPr>
        <w:t>weary of investing</w:t>
      </w:r>
      <w:r w:rsidRPr="007B36B3">
        <w:rPr>
          <w:u w:val="single"/>
        </w:rPr>
        <w:t xml:space="preserve"> in Saudi Arabia</w:t>
      </w:r>
      <w:r>
        <w:t xml:space="preserve">. The Financial Times reported that </w:t>
      </w:r>
      <w:r w:rsidRPr="007B36B3">
        <w:rPr>
          <w:u w:val="single"/>
        </w:rPr>
        <w:t>private businesses, exactly those the</w:t>
      </w:r>
      <w:r>
        <w:t xml:space="preserve"> </w:t>
      </w:r>
      <w:r w:rsidRPr="007B36B3">
        <w:rPr>
          <w:u w:val="single"/>
        </w:rPr>
        <w:t>government needs to invest in</w:t>
      </w:r>
      <w:r>
        <w:t xml:space="preserve"> the </w:t>
      </w:r>
      <w:r w:rsidRPr="007B36B3">
        <w:rPr>
          <w:u w:val="single"/>
        </w:rPr>
        <w:t xml:space="preserve">diversification of Saudi Arabia’s non-oil sectors, are </w:t>
      </w:r>
      <w:r w:rsidRPr="007B36B3">
        <w:rPr>
          <w:b/>
          <w:bCs/>
          <w:u w:val="single"/>
        </w:rPr>
        <w:t>not investing</w:t>
      </w:r>
      <w:r>
        <w:t xml:space="preserve">. Instead, </w:t>
      </w:r>
      <w:r w:rsidRPr="007B36B3">
        <w:rPr>
          <w:u w:val="single"/>
        </w:rPr>
        <w:t>they are</w:t>
      </w:r>
      <w:r>
        <w:t xml:space="preserve"> sitting on their cash or </w:t>
      </w:r>
      <w:r w:rsidRPr="007B36B3">
        <w:rPr>
          <w:u w:val="single"/>
        </w:rPr>
        <w:t>attempting to furtively move it out of the kingdom</w:t>
      </w:r>
      <w:r>
        <w:t>.</w:t>
      </w:r>
    </w:p>
    <w:p w14:paraId="75A78E02" w14:textId="77777777" w:rsidR="00A541E9" w:rsidRDefault="00A541E9" w:rsidP="00F908CB"/>
    <w:p w14:paraId="73E4845C" w14:textId="77777777" w:rsidR="00F908CB" w:rsidRDefault="00F908CB" w:rsidP="00F908CB">
      <w:pPr>
        <w:pStyle w:val="Heading4"/>
      </w:pPr>
      <w:r>
        <w:t xml:space="preserve">A </w:t>
      </w:r>
      <w:r w:rsidRPr="00037921">
        <w:rPr>
          <w:u w:val="single"/>
        </w:rPr>
        <w:t>growing unemployment</w:t>
      </w:r>
      <w:r>
        <w:t xml:space="preserve"> rate and </w:t>
      </w:r>
      <w:r w:rsidRPr="00037921">
        <w:rPr>
          <w:u w:val="single"/>
        </w:rPr>
        <w:t>oversupply</w:t>
      </w:r>
      <w:r>
        <w:t xml:space="preserve"> of highly educated workers will </w:t>
      </w:r>
      <w:r w:rsidRPr="00037921">
        <w:rPr>
          <w:u w:val="single"/>
        </w:rPr>
        <w:t>halt</w:t>
      </w:r>
      <w:r>
        <w:t xml:space="preserve"> economic growth. </w:t>
      </w:r>
    </w:p>
    <w:p w14:paraId="20B6AFEA" w14:textId="77777777" w:rsidR="00F908CB" w:rsidRDefault="00F908CB" w:rsidP="00F908CB">
      <w:r w:rsidRPr="007B36B3">
        <w:rPr>
          <w:rStyle w:val="Style13ptBold"/>
        </w:rPr>
        <w:t>Wald ’18</w:t>
      </w:r>
      <w:r>
        <w:t xml:space="preserve"> </w:t>
      </w:r>
      <w:r w:rsidRPr="00D86690">
        <w:t xml:space="preserve">(Ellen; </w:t>
      </w:r>
      <w:r>
        <w:t>reporter for Forbes</w:t>
      </w:r>
      <w:r w:rsidRPr="00D86690">
        <w:t xml:space="preserve">; </w:t>
      </w:r>
      <w:r>
        <w:t>7-25-18</w:t>
      </w:r>
      <w:r w:rsidRPr="00D86690">
        <w:t xml:space="preserve">; "Signs Point To Trouble Ahead For Saudi Economy"; Forbes; https://www.forbes.com/sites/ellenrwald/2018/07/25/signs-point-to-trouble-ahead-for-saudi-economy/#48575f53635d; Accessed 6-28-2019; </w:t>
      </w:r>
      <w:r>
        <w:t>Camp-</w:t>
      </w:r>
      <w:r w:rsidRPr="00D86690">
        <w:t>AH)</w:t>
      </w:r>
    </w:p>
    <w:p w14:paraId="1B876C77" w14:textId="77777777" w:rsidR="00F908CB" w:rsidRDefault="00F908CB" w:rsidP="00F908CB">
      <w:r>
        <w:t xml:space="preserve">In more traditional news, </w:t>
      </w:r>
      <w:r w:rsidRPr="00236BB0">
        <w:rPr>
          <w:u w:val="single"/>
        </w:rPr>
        <w:t>Saudi Arabia’s unemployment,</w:t>
      </w:r>
      <w:r>
        <w:t xml:space="preserve"> </w:t>
      </w:r>
      <w:r w:rsidRPr="00236BB0">
        <w:rPr>
          <w:u w:val="single"/>
        </w:rPr>
        <w:t xml:space="preserve">which was 12.8% in 2017, has actually </w:t>
      </w:r>
      <w:r w:rsidRPr="00236BB0">
        <w:rPr>
          <w:b/>
          <w:bCs/>
          <w:u w:val="single"/>
        </w:rPr>
        <w:t>risen to 12.9%</w:t>
      </w:r>
      <w:r>
        <w:t xml:space="preserve"> in the first quarter of 2018. </w:t>
      </w:r>
      <w:r w:rsidRPr="00236BB0">
        <w:rPr>
          <w:u w:val="single"/>
        </w:rPr>
        <w:t>Unemployment is a</w:t>
      </w:r>
      <w:r>
        <w:t xml:space="preserve"> persistent </w:t>
      </w:r>
      <w:r w:rsidRPr="00236BB0">
        <w:rPr>
          <w:u w:val="single"/>
        </w:rPr>
        <w:t>strain on the Saudi economy</w:t>
      </w:r>
      <w:r>
        <w:t xml:space="preserve">. It is not necessarily a result of too few jobs. Rather </w:t>
      </w:r>
      <w:r w:rsidRPr="00236BB0">
        <w:rPr>
          <w:u w:val="single"/>
        </w:rPr>
        <w:t xml:space="preserve">it represents a </w:t>
      </w:r>
      <w:r w:rsidRPr="00236BB0">
        <w:rPr>
          <w:b/>
          <w:bCs/>
          <w:u w:val="single"/>
        </w:rPr>
        <w:t>mismatch</w:t>
      </w:r>
      <w:r w:rsidRPr="00236BB0">
        <w:rPr>
          <w:u w:val="single"/>
        </w:rPr>
        <w:t xml:space="preserve"> between </w:t>
      </w:r>
      <w:r>
        <w:t xml:space="preserve">the </w:t>
      </w:r>
      <w:r w:rsidRPr="00236BB0">
        <w:rPr>
          <w:u w:val="single"/>
        </w:rPr>
        <w:t xml:space="preserve">types of jobs available and </w:t>
      </w:r>
      <w:r>
        <w:t xml:space="preserve">the </w:t>
      </w:r>
      <w:r w:rsidRPr="00236BB0">
        <w:rPr>
          <w:u w:val="single"/>
        </w:rPr>
        <w:t>type of jobs that unemployed Saudis are willing to do. After years of government-funded higher education</w:t>
      </w:r>
      <w:r>
        <w:t xml:space="preserve"> and a large foreign workforce handling manual labor, </w:t>
      </w:r>
      <w:r w:rsidRPr="00236BB0">
        <w:rPr>
          <w:u w:val="single"/>
        </w:rPr>
        <w:t xml:space="preserve">Saudi Arabia simply has too many </w:t>
      </w:r>
      <w:r w:rsidRPr="00236BB0">
        <w:rPr>
          <w:b/>
          <w:bCs/>
          <w:u w:val="single"/>
        </w:rPr>
        <w:t>highly educated</w:t>
      </w:r>
      <w:r w:rsidRPr="00236BB0">
        <w:rPr>
          <w:u w:val="single"/>
        </w:rPr>
        <w:t xml:space="preserve"> people and too</w:t>
      </w:r>
      <w:r>
        <w:t xml:space="preserve"> </w:t>
      </w:r>
      <w:r w:rsidRPr="00236BB0">
        <w:rPr>
          <w:u w:val="single"/>
        </w:rPr>
        <w:t xml:space="preserve">many citizens who see certain jobs as </w:t>
      </w:r>
      <w:r w:rsidRPr="00236BB0">
        <w:rPr>
          <w:b/>
          <w:bCs/>
          <w:u w:val="single"/>
        </w:rPr>
        <w:t>below their status</w:t>
      </w:r>
      <w:r w:rsidRPr="00236BB0">
        <w:rPr>
          <w:u w:val="single"/>
        </w:rPr>
        <w:t xml:space="preserve">. </w:t>
      </w:r>
      <w:r w:rsidRPr="00236BB0">
        <w:t>The government still employs about 70% of employed Saudis</w:t>
      </w:r>
      <w:r>
        <w:t>, which is a big negative for economic health.</w:t>
      </w:r>
    </w:p>
    <w:p w14:paraId="3558DD82" w14:textId="77777777" w:rsidR="00F908CB" w:rsidRDefault="00F908CB" w:rsidP="00F908CB">
      <w:r w:rsidRPr="00236BB0">
        <w:rPr>
          <w:u w:val="single"/>
        </w:rPr>
        <w:t xml:space="preserve">Saudi Arabia has tried </w:t>
      </w:r>
      <w:r w:rsidRPr="00236BB0">
        <w:rPr>
          <w:b/>
          <w:bCs/>
          <w:u w:val="single"/>
        </w:rPr>
        <w:t>centralized</w:t>
      </w:r>
      <w:r w:rsidRPr="00236BB0">
        <w:rPr>
          <w:u w:val="single"/>
        </w:rPr>
        <w:t xml:space="preserve"> economic plans before</w:t>
      </w:r>
      <w:r>
        <w:t xml:space="preserve">. As in the Soviet Union and China, </w:t>
      </w:r>
      <w:r w:rsidRPr="00236BB0">
        <w:rPr>
          <w:u w:val="single"/>
        </w:rPr>
        <w:t>the centralized plans in Saudi Arabia never quite worked.</w:t>
      </w:r>
      <w:r>
        <w:t xml:space="preserve"> This plan, </w:t>
      </w:r>
      <w:r w:rsidRPr="00236BB0">
        <w:rPr>
          <w:u w:val="single"/>
        </w:rPr>
        <w:t xml:space="preserve">Vision2030, seems headed down a </w:t>
      </w:r>
      <w:r w:rsidRPr="00236BB0">
        <w:rPr>
          <w:b/>
          <w:bCs/>
          <w:u w:val="single"/>
        </w:rPr>
        <w:t>similar path</w:t>
      </w:r>
      <w:r w:rsidRPr="00236BB0">
        <w:rPr>
          <w:u w:val="single"/>
        </w:rPr>
        <w:t xml:space="preserve">. </w:t>
      </w:r>
      <w:r w:rsidRPr="00EB6079">
        <w:rPr>
          <w:u w:val="single"/>
        </w:rPr>
        <w:t xml:space="preserve">It may be time for Saudi Arabia to </w:t>
      </w:r>
      <w:r w:rsidRPr="00EB6079">
        <w:rPr>
          <w:b/>
          <w:bCs/>
          <w:u w:val="single"/>
        </w:rPr>
        <w:t>rethink</w:t>
      </w:r>
      <w:r w:rsidRPr="00EB6079">
        <w:rPr>
          <w:u w:val="single"/>
        </w:rPr>
        <w:t xml:space="preserve"> the strong hand approach </w:t>
      </w:r>
      <w:r>
        <w:t xml:space="preserve">and try a more laissez-faire stance , </w:t>
      </w:r>
      <w:r w:rsidRPr="00EB6079">
        <w:rPr>
          <w:u w:val="single"/>
        </w:rPr>
        <w:t>trusting</w:t>
      </w:r>
      <w:r>
        <w:t xml:space="preserve"> that </w:t>
      </w:r>
      <w:r w:rsidRPr="00EB6079">
        <w:rPr>
          <w:u w:val="single"/>
        </w:rPr>
        <w:t xml:space="preserve">the country’s past investment </w:t>
      </w:r>
      <w:r>
        <w:t xml:space="preserve">in education and the youth </w:t>
      </w:r>
      <w:r w:rsidRPr="00EB6079">
        <w:rPr>
          <w:u w:val="single"/>
        </w:rPr>
        <w:t>would push a healthy economy forward</w:t>
      </w:r>
      <w:r>
        <w:t xml:space="preserve"> if the government got out of the way. </w:t>
      </w:r>
    </w:p>
    <w:p w14:paraId="78575EAB" w14:textId="765B962E" w:rsidR="00903B20" w:rsidRDefault="00903B20" w:rsidP="0077767B"/>
    <w:sectPr w:rsidR="00903B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58418D"/>
    <w:rsid w:val="000139A3"/>
    <w:rsid w:val="000548E0"/>
    <w:rsid w:val="00084751"/>
    <w:rsid w:val="000867D4"/>
    <w:rsid w:val="000946CB"/>
    <w:rsid w:val="00100833"/>
    <w:rsid w:val="00104529"/>
    <w:rsid w:val="00105942"/>
    <w:rsid w:val="00107396"/>
    <w:rsid w:val="00144A4C"/>
    <w:rsid w:val="00176AB0"/>
    <w:rsid w:val="00177B7D"/>
    <w:rsid w:val="0018322D"/>
    <w:rsid w:val="001B5776"/>
    <w:rsid w:val="001E527A"/>
    <w:rsid w:val="001F78CE"/>
    <w:rsid w:val="002510CC"/>
    <w:rsid w:val="00251FC7"/>
    <w:rsid w:val="00283693"/>
    <w:rsid w:val="002855A7"/>
    <w:rsid w:val="002B146A"/>
    <w:rsid w:val="002B5E17"/>
    <w:rsid w:val="00315690"/>
    <w:rsid w:val="00316B75"/>
    <w:rsid w:val="00325646"/>
    <w:rsid w:val="003460F2"/>
    <w:rsid w:val="0038158C"/>
    <w:rsid w:val="003902BA"/>
    <w:rsid w:val="003A09E2"/>
    <w:rsid w:val="00407037"/>
    <w:rsid w:val="00425F1F"/>
    <w:rsid w:val="00426900"/>
    <w:rsid w:val="004605D6"/>
    <w:rsid w:val="004C60E8"/>
    <w:rsid w:val="004D2D62"/>
    <w:rsid w:val="004E3579"/>
    <w:rsid w:val="004E728B"/>
    <w:rsid w:val="004F39E0"/>
    <w:rsid w:val="005317EE"/>
    <w:rsid w:val="0053310B"/>
    <w:rsid w:val="00537BD5"/>
    <w:rsid w:val="0057268A"/>
    <w:rsid w:val="0058418D"/>
    <w:rsid w:val="005D2912"/>
    <w:rsid w:val="006065BD"/>
    <w:rsid w:val="00645FA9"/>
    <w:rsid w:val="00647866"/>
    <w:rsid w:val="00665003"/>
    <w:rsid w:val="0067367B"/>
    <w:rsid w:val="00695371"/>
    <w:rsid w:val="006A2AD0"/>
    <w:rsid w:val="006C2375"/>
    <w:rsid w:val="006D4ECC"/>
    <w:rsid w:val="00722258"/>
    <w:rsid w:val="007243E5"/>
    <w:rsid w:val="00766EA0"/>
    <w:rsid w:val="0077767B"/>
    <w:rsid w:val="007A2226"/>
    <w:rsid w:val="007F5B66"/>
    <w:rsid w:val="008027FA"/>
    <w:rsid w:val="00823A1C"/>
    <w:rsid w:val="00845B9D"/>
    <w:rsid w:val="00860984"/>
    <w:rsid w:val="008864A9"/>
    <w:rsid w:val="008B3ECB"/>
    <w:rsid w:val="008B4E85"/>
    <w:rsid w:val="008C1B2E"/>
    <w:rsid w:val="00903B20"/>
    <w:rsid w:val="0091627E"/>
    <w:rsid w:val="0097032B"/>
    <w:rsid w:val="00973458"/>
    <w:rsid w:val="0099262D"/>
    <w:rsid w:val="009D2EAD"/>
    <w:rsid w:val="009D54B2"/>
    <w:rsid w:val="009E1922"/>
    <w:rsid w:val="009F7ED2"/>
    <w:rsid w:val="00A541E9"/>
    <w:rsid w:val="00A93661"/>
    <w:rsid w:val="00A95652"/>
    <w:rsid w:val="00AA492D"/>
    <w:rsid w:val="00AC0AB8"/>
    <w:rsid w:val="00AD660D"/>
    <w:rsid w:val="00B33C6D"/>
    <w:rsid w:val="00B4508F"/>
    <w:rsid w:val="00B55AD5"/>
    <w:rsid w:val="00B8057C"/>
    <w:rsid w:val="00BC7B63"/>
    <w:rsid w:val="00BD6238"/>
    <w:rsid w:val="00BF593B"/>
    <w:rsid w:val="00BF773A"/>
    <w:rsid w:val="00BF7E81"/>
    <w:rsid w:val="00C12351"/>
    <w:rsid w:val="00C13437"/>
    <w:rsid w:val="00C13773"/>
    <w:rsid w:val="00C17CC8"/>
    <w:rsid w:val="00C706F7"/>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8565D"/>
    <w:rsid w:val="00EC7DC4"/>
    <w:rsid w:val="00ED30CF"/>
    <w:rsid w:val="00EF5AB5"/>
    <w:rsid w:val="00F176EF"/>
    <w:rsid w:val="00F45E10"/>
    <w:rsid w:val="00F6364A"/>
    <w:rsid w:val="00F908CB"/>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4B745"/>
  <w15:chartTrackingRefBased/>
  <w15:docId w15:val="{E16C3EF9-F887-4C1A-B2FB-753B42144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8565D"/>
    <w:rPr>
      <w:rFonts w:ascii="Calibri" w:hAnsi="Calibri" w:cs="Calibri"/>
    </w:rPr>
  </w:style>
  <w:style w:type="paragraph" w:styleId="Heading1">
    <w:name w:val="heading 1"/>
    <w:aliases w:val="Pocket"/>
    <w:basedOn w:val="Normal"/>
    <w:next w:val="Normal"/>
    <w:link w:val="Heading1Char"/>
    <w:qFormat/>
    <w:rsid w:val="00E8565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8565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8565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h,no read,No Spacing211,No Spacing12,No Spacing2111,small space,Dont use,No Spacing1,No Spacing11,No Spacing111,No Spacing112,No Spacing1121"/>
    <w:basedOn w:val="Normal"/>
    <w:next w:val="Normal"/>
    <w:link w:val="Heading4Char"/>
    <w:uiPriority w:val="3"/>
    <w:unhideWhenUsed/>
    <w:qFormat/>
    <w:rsid w:val="00E8565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8565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565D"/>
  </w:style>
  <w:style w:type="character" w:customStyle="1" w:styleId="Heading1Char">
    <w:name w:val="Heading 1 Char"/>
    <w:aliases w:val="Pocket Char"/>
    <w:basedOn w:val="DefaultParagraphFont"/>
    <w:link w:val="Heading1"/>
    <w:rsid w:val="00E8565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8565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8565D"/>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Dont use Char"/>
    <w:basedOn w:val="DefaultParagraphFont"/>
    <w:link w:val="Heading4"/>
    <w:uiPriority w:val="3"/>
    <w:rsid w:val="00E8565D"/>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7"/>
    <w:qFormat/>
    <w:rsid w:val="00E8565D"/>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E8565D"/>
    <w:rPr>
      <w:b/>
      <w:bCs/>
      <w:sz w:val="26"/>
      <w:u w:val="none"/>
    </w:rPr>
  </w:style>
  <w:style w:type="character" w:customStyle="1" w:styleId="StyleUnderline">
    <w:name w:val="Style Underline"/>
    <w:aliases w:val="Underline,Style Bold Underline,Cards + Font: 12 pt Char,Bold Cite Char,Underline Char,Intense Emphasis1,apple-style-span + 6 pt,Kern at 16 pt,Bold,Intense Emphasis11,Intense Emphasis2,HHeading 3 + 12 pt,Style,Citation Char Char Char,ci,c"/>
    <w:basedOn w:val="DefaultParagraphFont"/>
    <w:uiPriority w:val="6"/>
    <w:qFormat/>
    <w:rsid w:val="00E8565D"/>
    <w:rPr>
      <w:b w:val="0"/>
      <w:sz w:val="22"/>
      <w:u w:val="single"/>
    </w:rPr>
  </w:style>
  <w:style w:type="character" w:styleId="Hyperlink">
    <w:name w:val="Hyperlink"/>
    <w:basedOn w:val="DefaultParagraphFont"/>
    <w:uiPriority w:val="99"/>
    <w:unhideWhenUsed/>
    <w:rsid w:val="00E8565D"/>
    <w:rPr>
      <w:color w:val="auto"/>
      <w:u w:val="none"/>
    </w:rPr>
  </w:style>
  <w:style w:type="character" w:styleId="FollowedHyperlink">
    <w:name w:val="FollowedHyperlink"/>
    <w:basedOn w:val="DefaultParagraphFont"/>
    <w:uiPriority w:val="99"/>
    <w:semiHidden/>
    <w:unhideWhenUsed/>
    <w:rsid w:val="00E8565D"/>
    <w:rPr>
      <w:color w:val="auto"/>
      <w:u w:val="none"/>
    </w:rPr>
  </w:style>
  <w:style w:type="character" w:styleId="CommentReference">
    <w:name w:val="annotation reference"/>
    <w:basedOn w:val="DefaultParagraphFont"/>
    <w:uiPriority w:val="99"/>
    <w:semiHidden/>
    <w:unhideWhenUsed/>
    <w:rsid w:val="00903B20"/>
    <w:rPr>
      <w:sz w:val="16"/>
      <w:szCs w:val="16"/>
    </w:rPr>
  </w:style>
  <w:style w:type="paragraph" w:styleId="CommentText">
    <w:name w:val="annotation text"/>
    <w:basedOn w:val="Normal"/>
    <w:link w:val="CommentTextChar"/>
    <w:uiPriority w:val="99"/>
    <w:semiHidden/>
    <w:unhideWhenUsed/>
    <w:rsid w:val="00903B20"/>
    <w:pPr>
      <w:spacing w:line="240" w:lineRule="auto"/>
    </w:pPr>
    <w:rPr>
      <w:sz w:val="20"/>
      <w:szCs w:val="20"/>
    </w:rPr>
  </w:style>
  <w:style w:type="character" w:customStyle="1" w:styleId="CommentTextChar">
    <w:name w:val="Comment Text Char"/>
    <w:basedOn w:val="DefaultParagraphFont"/>
    <w:link w:val="CommentText"/>
    <w:uiPriority w:val="99"/>
    <w:semiHidden/>
    <w:rsid w:val="00903B20"/>
    <w:rPr>
      <w:rFonts w:ascii="Calibri" w:hAnsi="Calibri" w:cs="Calibri"/>
      <w:sz w:val="20"/>
      <w:szCs w:val="20"/>
    </w:rPr>
  </w:style>
  <w:style w:type="paragraph" w:customStyle="1" w:styleId="textbold">
    <w:name w:val="text bold"/>
    <w:link w:val="Emphasis"/>
    <w:autoRedefine/>
    <w:uiPriority w:val="7"/>
    <w:qFormat/>
    <w:rsid w:val="00903B20"/>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rPr>
  </w:style>
  <w:style w:type="paragraph" w:styleId="BalloonText">
    <w:name w:val="Balloon Text"/>
    <w:basedOn w:val="Normal"/>
    <w:link w:val="BalloonTextChar"/>
    <w:uiPriority w:val="99"/>
    <w:semiHidden/>
    <w:unhideWhenUsed/>
    <w:rsid w:val="009734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7345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hill.com/policy/international/middle-east-north-africa/411894-five-things-to-know-about-mohammed-bin-salma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middleeasteye.net/news/saudi-royal-family-members-plotting-block-mbs-accession-says-report" TargetMode="External"/><Relationship Id="rId12" Type="http://schemas.openxmlformats.org/officeDocument/2006/relationships/hyperlink" Target="https://www.cnn.com/2018/10/24/business/mohammed-bin-salman-vision-khashoggi/index.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moroccoworldnews.com/2019/03/267297/saudi-royal-family-divided-mbs-king-salman/" TargetMode="External"/><Relationship Id="rId11" Type="http://schemas.openxmlformats.org/officeDocument/2006/relationships/hyperlink" Target="https://www.cnn.com/2018/10/24/business/mohammed-bin-salman-vision-khashoggi/index.html" TargetMode="External"/><Relationship Id="rId5" Type="http://schemas.openxmlformats.org/officeDocument/2006/relationships/webSettings" Target="webSettings.xml"/><Relationship Id="rId10" Type="http://schemas.openxmlformats.org/officeDocument/2006/relationships/hyperlink" Target="https://www.reuters.com/article/us-saudi-khashoggi-royals-exclusive/exclusive-after-khashoggi-murder-some-saudi-royals-turn-against-kings-favorite-son-idUSKCN1NO2KP" TargetMode="External"/><Relationship Id="rId4" Type="http://schemas.openxmlformats.org/officeDocument/2006/relationships/settings" Target="settings.xml"/><Relationship Id="rId9" Type="http://schemas.openxmlformats.org/officeDocument/2006/relationships/hyperlink" Target="https://www.middleeasteye.net/news/saudi-royal-family-members-plotting-block-mbs-accession-says-report"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lison%20pujo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06DEBC-AAAA-465A-9881-2BDA286245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35</TotalTime>
  <Pages>1</Pages>
  <Words>11686</Words>
  <Characters>66614</Characters>
  <Application>Microsoft Office Word</Application>
  <DocSecurity>0</DocSecurity>
  <Lines>555</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allison pujol</dc:creator>
  <cp:keywords>5.1.1</cp:keywords>
  <dc:description/>
  <cp:lastModifiedBy>Pujol, Allison</cp:lastModifiedBy>
  <cp:revision>27</cp:revision>
  <dcterms:created xsi:type="dcterms:W3CDTF">2019-06-29T19:59:00Z</dcterms:created>
  <dcterms:modified xsi:type="dcterms:W3CDTF">2019-07-01T20:17:00Z</dcterms:modified>
</cp:coreProperties>
</file>