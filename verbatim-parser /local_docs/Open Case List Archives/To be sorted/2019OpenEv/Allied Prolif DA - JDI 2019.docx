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9CAEB4" w14:textId="5DB0E49B" w:rsidR="00084DF2" w:rsidRDefault="00084DF2" w:rsidP="00084DF2">
      <w:pPr>
        <w:pStyle w:val="Heading1"/>
      </w:pPr>
      <w:proofErr w:type="spellStart"/>
      <w:r>
        <w:t>Prolif</w:t>
      </w:r>
      <w:proofErr w:type="spellEnd"/>
      <w:r>
        <w:t xml:space="preserve"> </w:t>
      </w:r>
      <w:proofErr w:type="spellStart"/>
      <w:r>
        <w:t>disad</w:t>
      </w:r>
      <w:proofErr w:type="spellEnd"/>
    </w:p>
    <w:p w14:paraId="35F237D6" w14:textId="666081A9" w:rsidR="00354196" w:rsidRDefault="00354196" w:rsidP="00354196">
      <w:pPr>
        <w:pStyle w:val="Heading2"/>
      </w:pPr>
      <w:r>
        <w:lastRenderedPageBreak/>
        <w:t>Neg</w:t>
      </w:r>
    </w:p>
    <w:p w14:paraId="663EF333" w14:textId="4D7C55BE" w:rsidR="00084DF2" w:rsidRDefault="004E05E7" w:rsidP="00084DF2">
      <w:pPr>
        <w:pStyle w:val="Heading3"/>
      </w:pPr>
      <w:r>
        <w:t>Generic 1nc</w:t>
      </w:r>
    </w:p>
    <w:p w14:paraId="36FF4C10" w14:textId="08A32409" w:rsidR="00084DF2" w:rsidRDefault="00084DF2" w:rsidP="00084DF2">
      <w:pPr>
        <w:pStyle w:val="Heading4"/>
      </w:pPr>
      <w:r>
        <w:t>US Arm Sales to Taiwan are High Now and are key to stability within the Asia-Pacific region</w:t>
      </w:r>
    </w:p>
    <w:p w14:paraId="110B622C" w14:textId="33CC45B7" w:rsidR="00084DF2" w:rsidRPr="00084DF2" w:rsidRDefault="00084DF2" w:rsidP="00084DF2">
      <w:r>
        <w:rPr>
          <w:rFonts w:ascii="Times New Roman" w:eastAsia="Times New Roman" w:hAnsi="Times New Roman" w:cs="Times New Roman"/>
          <w:b/>
          <w:bCs/>
          <w:sz w:val="28"/>
          <w:szCs w:val="28"/>
        </w:rPr>
        <w:t>McBride</w:t>
      </w:r>
      <w:r w:rsidRPr="793008E3">
        <w:rPr>
          <w:rFonts w:ascii="Times New Roman" w:eastAsia="Times New Roman" w:hAnsi="Times New Roman" w:cs="Times New Roman"/>
          <w:b/>
          <w:bCs/>
          <w:sz w:val="28"/>
          <w:szCs w:val="28"/>
        </w:rPr>
        <w:t xml:space="preserve"> </w:t>
      </w:r>
      <w:r>
        <w:rPr>
          <w:rFonts w:ascii="Times New Roman" w:eastAsia="Times New Roman" w:hAnsi="Times New Roman" w:cs="Times New Roman"/>
        </w:rPr>
        <w:t>06-06</w:t>
      </w:r>
      <w:r w:rsidRPr="793008E3">
        <w:rPr>
          <w:rFonts w:ascii="Times New Roman" w:eastAsia="Times New Roman" w:hAnsi="Times New Roman" w:cs="Times New Roman"/>
        </w:rPr>
        <w:t>-</w:t>
      </w:r>
      <w:r>
        <w:rPr>
          <w:rFonts w:ascii="Times New Roman" w:eastAsia="Times New Roman" w:hAnsi="Times New Roman" w:cs="Times New Roman"/>
          <w:b/>
          <w:bCs/>
          <w:sz w:val="28"/>
          <w:szCs w:val="28"/>
        </w:rPr>
        <w:t>19</w:t>
      </w:r>
      <w:r w:rsidRPr="793008E3">
        <w:rPr>
          <w:rFonts w:ascii="Times New Roman" w:eastAsia="Times New Roman" w:hAnsi="Times New Roman" w:cs="Times New Roman"/>
          <w:b/>
          <w:bCs/>
          <w:sz w:val="28"/>
          <w:szCs w:val="28"/>
        </w:rPr>
        <w:t xml:space="preserve"> </w:t>
      </w:r>
      <w:r w:rsidRPr="793008E3">
        <w:rPr>
          <w:rFonts w:ascii="Times New Roman" w:eastAsia="Times New Roman" w:hAnsi="Times New Roman" w:cs="Times New Roman"/>
          <w:sz w:val="28"/>
          <w:szCs w:val="28"/>
        </w:rPr>
        <w:t>(</w:t>
      </w:r>
      <w:r>
        <w:rPr>
          <w:rFonts w:ascii="Times New Roman" w:eastAsia="Times New Roman" w:hAnsi="Times New Roman" w:cs="Times New Roman"/>
        </w:rPr>
        <w:t>Courtney McBride</w:t>
      </w:r>
      <w:r w:rsidRPr="793008E3">
        <w:rPr>
          <w:rFonts w:ascii="Times New Roman" w:eastAsia="Times New Roman" w:hAnsi="Times New Roman" w:cs="Times New Roman"/>
        </w:rPr>
        <w:t xml:space="preserve"> is a </w:t>
      </w:r>
      <w:r>
        <w:rPr>
          <w:rFonts w:ascii="Times New Roman" w:eastAsia="Times New Roman" w:hAnsi="Times New Roman" w:cs="Times New Roman"/>
        </w:rPr>
        <w:t xml:space="preserve">journalist that covers foreign policy and national security for The Wall Street Journal; </w:t>
      </w:r>
      <w:r w:rsidRPr="793008E3">
        <w:rPr>
          <w:rFonts w:ascii="Times New Roman" w:eastAsia="Times New Roman" w:hAnsi="Times New Roman" w:cs="Times New Roman"/>
        </w:rPr>
        <w:t>“</w:t>
      </w:r>
      <w:r>
        <w:rPr>
          <w:rFonts w:ascii="Times New Roman" w:eastAsia="Times New Roman" w:hAnsi="Times New Roman" w:cs="Times New Roman"/>
        </w:rPr>
        <w:t>U.S. Plans More Than $2 Billion in Weapons Sales to Taiwan, Angering Beijing,</w:t>
      </w:r>
      <w:r w:rsidRPr="793008E3">
        <w:rPr>
          <w:rFonts w:ascii="Times New Roman" w:eastAsia="Times New Roman" w:hAnsi="Times New Roman" w:cs="Times New Roman"/>
        </w:rPr>
        <w:t xml:space="preserve">” </w:t>
      </w:r>
      <w:r>
        <w:rPr>
          <w:rFonts w:ascii="Times New Roman" w:eastAsia="Times New Roman" w:hAnsi="Times New Roman" w:cs="Times New Roman"/>
        </w:rPr>
        <w:t>The Wall Street Journal</w:t>
      </w:r>
      <w:r w:rsidRPr="793008E3">
        <w:rPr>
          <w:rFonts w:ascii="Times New Roman" w:eastAsia="Times New Roman" w:hAnsi="Times New Roman" w:cs="Times New Roman"/>
        </w:rPr>
        <w:t>,</w:t>
      </w:r>
      <w:r>
        <w:t xml:space="preserve"> </w:t>
      </w:r>
      <w:hyperlink r:id="rId9" w:history="1">
        <w:r>
          <w:rPr>
            <w:rStyle w:val="Hyperlink"/>
            <w:rFonts w:eastAsia="Times New Roman"/>
          </w:rPr>
          <w:t>https://www.wsj.com/articles/u-s-plans-more-than-2-billion-in-weapons-sales-to-taiwan-angering-beijing-11559870443</w:t>
        </w:r>
      </w:hyperlink>
      <w:r w:rsidRPr="793008E3">
        <w:rPr>
          <w:rFonts w:ascii="Times New Roman" w:eastAsia="Times New Roman" w:hAnsi="Times New Roman" w:cs="Times New Roman"/>
          <w:color w:val="000000" w:themeColor="text1"/>
        </w:rPr>
        <w:t>) RK</w:t>
      </w:r>
    </w:p>
    <w:p w14:paraId="7CC1D9C5" w14:textId="77777777" w:rsidR="00084DF2" w:rsidRPr="00084DF2" w:rsidRDefault="00084DF2" w:rsidP="00084DF2">
      <w:pPr>
        <w:pStyle w:val="NormalWeb"/>
        <w:spacing w:before="0" w:beforeAutospacing="0" w:after="255" w:afterAutospacing="0" w:line="405" w:lineRule="atLeast"/>
        <w:textAlignment w:val="baseline"/>
        <w:rPr>
          <w:rFonts w:ascii="Calibri" w:hAnsi="Calibri" w:cs="Calibri"/>
          <w:color w:val="333333"/>
        </w:rPr>
      </w:pPr>
      <w:r w:rsidRPr="00084DF2">
        <w:rPr>
          <w:rFonts w:ascii="Calibri" w:hAnsi="Calibri" w:cs="Calibri"/>
          <w:color w:val="333333"/>
        </w:rPr>
        <w:t>WASHINGTON—</w:t>
      </w:r>
      <w:r w:rsidRPr="00084DF2">
        <w:rPr>
          <w:rFonts w:ascii="Calibri" w:hAnsi="Calibri" w:cs="Calibri"/>
          <w:color w:val="333333"/>
          <w:sz w:val="28"/>
          <w:szCs w:val="28"/>
          <w:highlight w:val="yellow"/>
          <w:u w:val="single"/>
        </w:rPr>
        <w:t>The U.S. is planning</w:t>
      </w:r>
      <w:r w:rsidRPr="00084DF2">
        <w:rPr>
          <w:rFonts w:ascii="Calibri" w:hAnsi="Calibri" w:cs="Calibri"/>
          <w:color w:val="333333"/>
          <w:sz w:val="28"/>
          <w:szCs w:val="28"/>
          <w:u w:val="single"/>
        </w:rPr>
        <w:t xml:space="preserve"> </w:t>
      </w:r>
      <w:r w:rsidRPr="00084DF2">
        <w:rPr>
          <w:rFonts w:ascii="Calibri" w:hAnsi="Calibri" w:cs="Calibri"/>
          <w:color w:val="333333"/>
        </w:rPr>
        <w:t xml:space="preserve">a new effort </w:t>
      </w:r>
      <w:r w:rsidRPr="00084DF2">
        <w:rPr>
          <w:rFonts w:ascii="Calibri" w:hAnsi="Calibri" w:cs="Calibri"/>
          <w:color w:val="333333"/>
          <w:sz w:val="28"/>
          <w:szCs w:val="28"/>
          <w:highlight w:val="yellow"/>
          <w:u w:val="single"/>
        </w:rPr>
        <w:t>to help the Taiwanese government upgrade its military by allowing Taipei to buy billions of dollars’ worth of weapons systems</w:t>
      </w:r>
      <w:r w:rsidRPr="00084DF2">
        <w:rPr>
          <w:rFonts w:ascii="Calibri" w:hAnsi="Calibri" w:cs="Calibri"/>
          <w:color w:val="333333"/>
          <w:highlight w:val="yellow"/>
        </w:rPr>
        <w:t>,</w:t>
      </w:r>
      <w:r w:rsidRPr="00084DF2">
        <w:rPr>
          <w:rFonts w:ascii="Calibri" w:hAnsi="Calibri" w:cs="Calibri"/>
          <w:color w:val="333333"/>
        </w:rPr>
        <w:t xml:space="preserve"> possibly including more than 100 tanks—a move that has already drawn criticism from Beijing.</w:t>
      </w:r>
      <w:r w:rsidRPr="00084DF2">
        <w:rPr>
          <w:rFonts w:ascii="Calibri" w:hAnsi="Calibri" w:cs="Calibri"/>
          <w:color w:val="333333"/>
          <w:sz w:val="28"/>
          <w:szCs w:val="28"/>
          <w:u w:val="single"/>
        </w:rPr>
        <w:t xml:space="preserve"> </w:t>
      </w:r>
      <w:r w:rsidRPr="00084DF2">
        <w:rPr>
          <w:rFonts w:ascii="Calibri" w:hAnsi="Calibri" w:cs="Calibri"/>
          <w:color w:val="333333"/>
          <w:sz w:val="28"/>
          <w:szCs w:val="28"/>
          <w:highlight w:val="yellow"/>
          <w:u w:val="single"/>
        </w:rPr>
        <w:t>Washington is legally obliged under the Taiwan Relations Act of 1979</w:t>
      </w:r>
      <w:r w:rsidRPr="00084DF2">
        <w:rPr>
          <w:rFonts w:ascii="Calibri" w:hAnsi="Calibri" w:cs="Calibri"/>
          <w:color w:val="333333"/>
          <w:sz w:val="28"/>
          <w:szCs w:val="28"/>
          <w:u w:val="single"/>
        </w:rPr>
        <w:t xml:space="preserve"> </w:t>
      </w:r>
      <w:r w:rsidRPr="00084DF2">
        <w:rPr>
          <w:rFonts w:ascii="Calibri" w:hAnsi="Calibri" w:cs="Calibri"/>
          <w:color w:val="333333"/>
          <w:sz w:val="28"/>
          <w:szCs w:val="28"/>
          <w:highlight w:val="yellow"/>
          <w:u w:val="single"/>
        </w:rPr>
        <w:t>to help the self-ruled island access defensive weapons</w:t>
      </w:r>
      <w:r w:rsidRPr="00084DF2">
        <w:rPr>
          <w:rFonts w:ascii="Calibri" w:hAnsi="Calibri" w:cs="Calibri"/>
          <w:color w:val="333333"/>
        </w:rPr>
        <w:t xml:space="preserve">, but such transactions are bitterly opposed by Beijing, which considers Taiwan a breakaway province. A new round of weapons sales to Taipei would also risk further inflaming tensions between the U.S. and China as the two countries remain locked in a trade fight. Multiple people familiar with the weapons-sales plan told The Wall Street Journal that members of Congress have been informally notified of the possible arms sale. Ultimately, the Taiwanese government would have the option to buy some or all of the items included in the proposal, these people said. Reuters earlier reported the potential sale, which includes Abrams tanks, antitank missiles, medium-range tactical missiles and portable Stinger air-defense missiles. </w:t>
      </w:r>
      <w:r w:rsidRPr="00084DF2">
        <w:rPr>
          <w:rFonts w:ascii="Calibri" w:hAnsi="Calibri" w:cs="Calibri"/>
          <w:color w:val="333333"/>
          <w:sz w:val="28"/>
          <w:szCs w:val="28"/>
          <w:highlight w:val="yellow"/>
          <w:u w:val="single"/>
        </w:rPr>
        <w:t>The value could be in excess of $2 billion.</w:t>
      </w:r>
      <w:r w:rsidRPr="00084DF2">
        <w:rPr>
          <w:rFonts w:ascii="Calibri" w:hAnsi="Calibri" w:cs="Calibri"/>
          <w:color w:val="333333"/>
        </w:rPr>
        <w:t xml:space="preserve"> A State Department official, citing U.S. government policy on potential or pending arms sales, declined to comment on or confirm the terms before formal congressional notification. A representative of the Taiwanese government declined to comment beyond a Ministry of National Defense statement confirming its request for the weapon systems, in accordance with U.S. procedures for foreign military sales. In Beijing, Chinese Foreign Ministry spokesman </w:t>
      </w:r>
      <w:proofErr w:type="spellStart"/>
      <w:r w:rsidRPr="00084DF2">
        <w:rPr>
          <w:rFonts w:ascii="Calibri" w:hAnsi="Calibri" w:cs="Calibri"/>
          <w:color w:val="333333"/>
        </w:rPr>
        <w:t>Geng</w:t>
      </w:r>
      <w:proofErr w:type="spellEnd"/>
      <w:r w:rsidRPr="00084DF2">
        <w:rPr>
          <w:rFonts w:ascii="Calibri" w:hAnsi="Calibri" w:cs="Calibri"/>
          <w:color w:val="333333"/>
        </w:rPr>
        <w:t xml:space="preserve"> Shuang said “China firmly, consistently and unequivocally opposes U.S. arms sales to Taiwan.” He said he urged Washington to recognize the sensitive nature of the matter, honor the One China policy and halt any U.S. arms sales to or military relations with Taiwan. China and Taiwan have been governed separately since 1949, when China’s Nationalist government retreated to the island after it was ousted from the mainland by Communist Party forces. The U.S. officially adheres to the One China policy, meaning Washington won’t establish formal diplomatic relations with Taipei, but the U.S. and Taiwan view </w:t>
      </w:r>
      <w:r w:rsidRPr="00084DF2">
        <w:rPr>
          <w:rFonts w:ascii="Calibri" w:hAnsi="Calibri" w:cs="Calibri"/>
          <w:color w:val="333333"/>
          <w:sz w:val="28"/>
          <w:szCs w:val="28"/>
          <w:highlight w:val="yellow"/>
          <w:u w:val="single"/>
        </w:rPr>
        <w:t>the sales as crucial for stability in the region</w:t>
      </w:r>
      <w:r w:rsidRPr="00084DF2">
        <w:rPr>
          <w:rFonts w:ascii="Calibri" w:hAnsi="Calibri" w:cs="Calibri"/>
          <w:color w:val="333333"/>
          <w:sz w:val="28"/>
          <w:szCs w:val="28"/>
          <w:u w:val="single"/>
        </w:rPr>
        <w:t>.</w:t>
      </w:r>
      <w:r w:rsidRPr="00084DF2">
        <w:rPr>
          <w:rFonts w:ascii="Calibri" w:hAnsi="Calibri" w:cs="Calibri"/>
          <w:color w:val="333333"/>
        </w:rPr>
        <w:t xml:space="preserve"> President</w:t>
      </w:r>
      <w:r w:rsidRPr="00084DF2">
        <w:rPr>
          <w:rFonts w:ascii="Calibri" w:hAnsi="Calibri" w:cs="Calibri"/>
          <w:color w:val="333333"/>
          <w:sz w:val="28"/>
          <w:szCs w:val="28"/>
          <w:u w:val="single"/>
        </w:rPr>
        <w:t xml:space="preserve"> </w:t>
      </w:r>
      <w:r w:rsidRPr="00084DF2">
        <w:rPr>
          <w:rFonts w:ascii="Calibri" w:hAnsi="Calibri" w:cs="Calibri"/>
          <w:color w:val="333333"/>
          <w:sz w:val="28"/>
          <w:szCs w:val="28"/>
          <w:highlight w:val="yellow"/>
          <w:u w:val="single"/>
        </w:rPr>
        <w:t>Trump approved a $1.42 billion arms sale in 2017, and</w:t>
      </w:r>
      <w:r w:rsidRPr="00084DF2">
        <w:rPr>
          <w:rFonts w:ascii="Calibri" w:hAnsi="Calibri" w:cs="Calibri"/>
          <w:color w:val="333333"/>
        </w:rPr>
        <w:t xml:space="preserve"> the </w:t>
      </w:r>
      <w:r w:rsidRPr="00084DF2">
        <w:rPr>
          <w:rFonts w:ascii="Calibri" w:hAnsi="Calibri" w:cs="Calibri"/>
          <w:color w:val="333333"/>
          <w:sz w:val="28"/>
          <w:szCs w:val="28"/>
          <w:highlight w:val="yellow"/>
          <w:u w:val="single"/>
        </w:rPr>
        <w:t>Obama</w:t>
      </w:r>
      <w:r w:rsidRPr="00084DF2">
        <w:rPr>
          <w:rFonts w:ascii="Calibri" w:hAnsi="Calibri" w:cs="Calibri"/>
          <w:color w:val="333333"/>
        </w:rPr>
        <w:t xml:space="preserve"> administration</w:t>
      </w:r>
      <w:r w:rsidRPr="00084DF2">
        <w:rPr>
          <w:rFonts w:ascii="Calibri" w:hAnsi="Calibri" w:cs="Calibri"/>
          <w:color w:val="333333"/>
          <w:sz w:val="28"/>
          <w:szCs w:val="28"/>
          <w:u w:val="single"/>
        </w:rPr>
        <w:t xml:space="preserve"> </w:t>
      </w:r>
      <w:r w:rsidRPr="00084DF2">
        <w:rPr>
          <w:rFonts w:ascii="Calibri" w:hAnsi="Calibri" w:cs="Calibri"/>
          <w:color w:val="333333"/>
          <w:sz w:val="28"/>
          <w:szCs w:val="28"/>
          <w:highlight w:val="yellow"/>
          <w:u w:val="single"/>
        </w:rPr>
        <w:t>approved a similar transfer in 2015</w:t>
      </w:r>
      <w:r w:rsidRPr="00084DF2">
        <w:rPr>
          <w:rFonts w:ascii="Calibri" w:hAnsi="Calibri" w:cs="Calibri"/>
          <w:color w:val="333333"/>
        </w:rPr>
        <w:t>. With Beijing and Washington at a critical point in the high-stakes trade negotiations, new weapons sales could become a complicating factor in the dispute. President Trump warned Beijing on Thursday about another potential tariff increase on Chinese goods if negotiators fail to reach a deal. China’s Commerce Ministry reiterated that Beijing wouldn’t shy away from responding to any U.S. escalation, though said it is not seeking a trade war.</w:t>
      </w:r>
    </w:p>
    <w:p w14:paraId="6FFC2F96" w14:textId="09F52732" w:rsidR="00084DF2" w:rsidRDefault="00084DF2" w:rsidP="00084DF2">
      <w:pPr>
        <w:pStyle w:val="Heading4"/>
      </w:pPr>
      <w:r>
        <w:t>Withdrawing US</w:t>
      </w:r>
      <w:r w:rsidR="00E24116">
        <w:t>-</w:t>
      </w:r>
      <w:r>
        <w:t>backing by reducing arms sales would cause allies in the region to proliferate—there is support and means for it.</w:t>
      </w:r>
    </w:p>
    <w:p w14:paraId="38BA821A" w14:textId="77777777" w:rsidR="00084DF2" w:rsidRPr="00E01B58" w:rsidRDefault="00084DF2" w:rsidP="00084DF2">
      <w:pPr>
        <w:rPr>
          <w:rStyle w:val="Style13ptBold"/>
          <w:b w:val="0"/>
          <w:bCs w:val="0"/>
        </w:rPr>
      </w:pPr>
      <w:proofErr w:type="spellStart"/>
      <w:r>
        <w:rPr>
          <w:rStyle w:val="Style13ptBold"/>
        </w:rPr>
        <w:t>Karako</w:t>
      </w:r>
      <w:proofErr w:type="spellEnd"/>
      <w:r>
        <w:rPr>
          <w:rStyle w:val="Style13ptBold"/>
        </w:rPr>
        <w:t xml:space="preserve"> ’18</w:t>
      </w:r>
      <w:r>
        <w:t xml:space="preserve"> (Thomas </w:t>
      </w:r>
      <w:proofErr w:type="spellStart"/>
      <w:r>
        <w:t>Karako</w:t>
      </w:r>
      <w:proofErr w:type="spellEnd"/>
      <w:r>
        <w:t xml:space="preserve"> – PhD in Politics and Policy @ Claremont Graduate University, fellow with the Institute for Politics and Strategy at Carnegie Mellon University, Senior Fellow, International Security Program and Director of the Missile Defense Project @ CSIS, “When Allies Get Nervous,” 2 February 2018, https://www.weeklystandard.com/thomas-karako/when-allies-get-nervous)</w:t>
      </w:r>
    </w:p>
    <w:p w14:paraId="661DE367" w14:textId="77777777" w:rsidR="00084DF2" w:rsidRPr="00E01B58" w:rsidRDefault="00084DF2" w:rsidP="00084DF2">
      <w:pPr>
        <w:rPr>
          <w:sz w:val="16"/>
        </w:rPr>
      </w:pPr>
      <w:r w:rsidRPr="003A4F3B">
        <w:rPr>
          <w:rStyle w:val="Emphasis"/>
          <w:highlight w:val="yellow"/>
        </w:rPr>
        <w:t>Japan</w:t>
      </w:r>
      <w:r w:rsidRPr="00E01B58">
        <w:rPr>
          <w:sz w:val="16"/>
        </w:rPr>
        <w:t xml:space="preserve"> </w:t>
      </w:r>
      <w:r w:rsidRPr="003A4F3B">
        <w:rPr>
          <w:rStyle w:val="TitleChar"/>
          <w:highlight w:val="yellow"/>
        </w:rPr>
        <w:t>and</w:t>
      </w:r>
      <w:r w:rsidRPr="00E01B58">
        <w:rPr>
          <w:sz w:val="16"/>
        </w:rPr>
        <w:t xml:space="preserve"> </w:t>
      </w:r>
      <w:r w:rsidRPr="003A4F3B">
        <w:rPr>
          <w:rStyle w:val="Emphasis"/>
          <w:highlight w:val="yellow"/>
        </w:rPr>
        <w:t>South Korea</w:t>
      </w:r>
      <w:r w:rsidRPr="00E01B58">
        <w:rPr>
          <w:sz w:val="16"/>
        </w:rPr>
        <w:t xml:space="preserve"> </w:t>
      </w:r>
      <w:r w:rsidRPr="009B6621">
        <w:rPr>
          <w:rStyle w:val="TitleChar"/>
        </w:rPr>
        <w:t>live in a rough neighborhood</w:t>
      </w:r>
      <w:r w:rsidRPr="00E01B58">
        <w:rPr>
          <w:sz w:val="16"/>
        </w:rPr>
        <w:t xml:space="preserve">, </w:t>
      </w:r>
      <w:r w:rsidRPr="003A4F3B">
        <w:rPr>
          <w:rStyle w:val="TitleChar"/>
          <w:highlight w:val="yellow"/>
        </w:rPr>
        <w:t>surrounded by</w:t>
      </w:r>
      <w:r w:rsidRPr="00E01B58">
        <w:rPr>
          <w:sz w:val="16"/>
        </w:rPr>
        <w:t xml:space="preserve"> </w:t>
      </w:r>
      <w:r w:rsidRPr="003A4F3B">
        <w:rPr>
          <w:rStyle w:val="Emphasis"/>
          <w:highlight w:val="yellow"/>
        </w:rPr>
        <w:t>increasingly adversarial</w:t>
      </w:r>
      <w:r w:rsidRPr="00E01B58">
        <w:rPr>
          <w:sz w:val="16"/>
        </w:rPr>
        <w:t xml:space="preserve"> </w:t>
      </w:r>
      <w:r w:rsidRPr="003A4F3B">
        <w:rPr>
          <w:rStyle w:val="TitleChar"/>
        </w:rPr>
        <w:t xml:space="preserve">nuclear-armed </w:t>
      </w:r>
      <w:r w:rsidRPr="003A4F3B">
        <w:rPr>
          <w:rStyle w:val="TitleChar"/>
          <w:highlight w:val="yellow"/>
        </w:rPr>
        <w:t>states</w:t>
      </w:r>
      <w:r w:rsidRPr="003A4F3B">
        <w:rPr>
          <w:rStyle w:val="TitleChar"/>
        </w:rPr>
        <w:t xml:space="preserve"> with grudges spanning centuries</w:t>
      </w:r>
      <w:r w:rsidRPr="003A4F3B">
        <w:rPr>
          <w:sz w:val="16"/>
        </w:rPr>
        <w:t xml:space="preserve">. </w:t>
      </w:r>
      <w:r w:rsidRPr="003A4F3B">
        <w:rPr>
          <w:rStyle w:val="TitleChar"/>
        </w:rPr>
        <w:t>China’s strategic capabilities</w:t>
      </w:r>
      <w:r w:rsidRPr="003A4F3B">
        <w:rPr>
          <w:sz w:val="16"/>
        </w:rPr>
        <w:t xml:space="preserve"> </w:t>
      </w:r>
      <w:r w:rsidRPr="003A4F3B">
        <w:rPr>
          <w:rStyle w:val="TitleChar"/>
        </w:rPr>
        <w:t>and</w:t>
      </w:r>
      <w:r w:rsidRPr="003A4F3B">
        <w:rPr>
          <w:sz w:val="16"/>
        </w:rPr>
        <w:t xml:space="preserve"> </w:t>
      </w:r>
      <w:r w:rsidRPr="003A4F3B">
        <w:rPr>
          <w:rStyle w:val="Emphasis"/>
        </w:rPr>
        <w:t>ambitions</w:t>
      </w:r>
      <w:r w:rsidRPr="003A4F3B">
        <w:rPr>
          <w:sz w:val="16"/>
        </w:rPr>
        <w:t xml:space="preserve"> </w:t>
      </w:r>
      <w:r w:rsidRPr="003A4F3B">
        <w:rPr>
          <w:rStyle w:val="TitleChar"/>
        </w:rPr>
        <w:t>are on the rise</w:t>
      </w:r>
      <w:r w:rsidRPr="003A4F3B">
        <w:rPr>
          <w:sz w:val="16"/>
        </w:rPr>
        <w:t xml:space="preserve"> </w:t>
      </w:r>
      <w:r w:rsidRPr="003A4F3B">
        <w:rPr>
          <w:rStyle w:val="TitleChar"/>
        </w:rPr>
        <w:t>as it continues</w:t>
      </w:r>
      <w:r w:rsidRPr="009B6621">
        <w:rPr>
          <w:rStyle w:val="TitleChar"/>
        </w:rPr>
        <w:t xml:space="preserve"> to assert</w:t>
      </w:r>
      <w:r w:rsidRPr="00E01B58">
        <w:rPr>
          <w:sz w:val="16"/>
        </w:rPr>
        <w:t xml:space="preserve"> </w:t>
      </w:r>
      <w:r w:rsidRPr="009B6621">
        <w:rPr>
          <w:rStyle w:val="Emphasis"/>
        </w:rPr>
        <w:t>questionable claims</w:t>
      </w:r>
      <w:r w:rsidRPr="00E01B58">
        <w:rPr>
          <w:sz w:val="16"/>
        </w:rPr>
        <w:t xml:space="preserve"> </w:t>
      </w:r>
      <w:r w:rsidRPr="009B6621">
        <w:rPr>
          <w:rStyle w:val="TitleChar"/>
        </w:rPr>
        <w:t>in the South and East China Seas</w:t>
      </w:r>
      <w:r w:rsidRPr="00E01B58">
        <w:rPr>
          <w:sz w:val="16"/>
        </w:rPr>
        <w:t xml:space="preserve"> and elsewhere in the Pacific. Since 2013, Japan has been forced to scramble fighter aircraft over 4,000 times to intercept potential incursions by Russian and Chinese aircraft.</w:t>
      </w:r>
    </w:p>
    <w:p w14:paraId="23A9DCF5" w14:textId="77777777" w:rsidR="00084DF2" w:rsidRPr="00E01B58" w:rsidRDefault="00084DF2" w:rsidP="00084DF2">
      <w:pPr>
        <w:rPr>
          <w:sz w:val="16"/>
        </w:rPr>
      </w:pPr>
      <w:r w:rsidRPr="009B6621">
        <w:rPr>
          <w:rStyle w:val="TitleChar"/>
        </w:rPr>
        <w:t>A 2016</w:t>
      </w:r>
      <w:r w:rsidRPr="00E01B58">
        <w:rPr>
          <w:sz w:val="16"/>
        </w:rPr>
        <w:t xml:space="preserve"> </w:t>
      </w:r>
      <w:r w:rsidRPr="003A4F3B">
        <w:rPr>
          <w:rStyle w:val="Emphasis"/>
          <w:highlight w:val="yellow"/>
        </w:rPr>
        <w:t>C</w:t>
      </w:r>
      <w:r w:rsidRPr="00E01B58">
        <w:rPr>
          <w:sz w:val="16"/>
        </w:rPr>
        <w:t xml:space="preserve">enter for </w:t>
      </w:r>
      <w:r w:rsidRPr="003A4F3B">
        <w:rPr>
          <w:rStyle w:val="Emphasis"/>
          <w:highlight w:val="yellow"/>
        </w:rPr>
        <w:t>S</w:t>
      </w:r>
      <w:r w:rsidRPr="00E01B58">
        <w:rPr>
          <w:sz w:val="16"/>
        </w:rPr>
        <w:t xml:space="preserve">trategic and </w:t>
      </w:r>
      <w:r w:rsidRPr="003A4F3B">
        <w:rPr>
          <w:rStyle w:val="Emphasis"/>
          <w:highlight w:val="yellow"/>
        </w:rPr>
        <w:t>I</w:t>
      </w:r>
      <w:r w:rsidRPr="00E01B58">
        <w:rPr>
          <w:sz w:val="16"/>
        </w:rPr>
        <w:t xml:space="preserve">nternational </w:t>
      </w:r>
      <w:r w:rsidRPr="003A4F3B">
        <w:rPr>
          <w:rStyle w:val="Emphasis"/>
          <w:highlight w:val="yellow"/>
        </w:rPr>
        <w:t>S</w:t>
      </w:r>
      <w:r w:rsidRPr="003A4F3B">
        <w:rPr>
          <w:sz w:val="16"/>
        </w:rPr>
        <w:t>t</w:t>
      </w:r>
      <w:r w:rsidRPr="00E01B58">
        <w:rPr>
          <w:sz w:val="16"/>
        </w:rPr>
        <w:t xml:space="preserve">udies </w:t>
      </w:r>
      <w:r w:rsidRPr="00461ABF">
        <w:rPr>
          <w:rStyle w:val="TitleChar"/>
        </w:rPr>
        <w:t>report</w:t>
      </w:r>
      <w:r w:rsidRPr="009B6621">
        <w:rPr>
          <w:rStyle w:val="TitleChar"/>
        </w:rPr>
        <w:t xml:space="preserve"> </w:t>
      </w:r>
      <w:r w:rsidRPr="003A4F3B">
        <w:rPr>
          <w:rStyle w:val="TitleChar"/>
          <w:highlight w:val="yellow"/>
        </w:rPr>
        <w:t>catalogued factors</w:t>
      </w:r>
      <w:r w:rsidRPr="009B6621">
        <w:rPr>
          <w:rStyle w:val="TitleChar"/>
        </w:rPr>
        <w:t xml:space="preserve"> </w:t>
      </w:r>
      <w:r w:rsidRPr="003A4F3B">
        <w:rPr>
          <w:rStyle w:val="TitleChar"/>
          <w:highlight w:val="yellow"/>
        </w:rPr>
        <w:t>that</w:t>
      </w:r>
      <w:r w:rsidRPr="00E01B58">
        <w:rPr>
          <w:sz w:val="16"/>
        </w:rPr>
        <w:t xml:space="preserve"> </w:t>
      </w:r>
      <w:r w:rsidRPr="009B6621">
        <w:rPr>
          <w:rStyle w:val="TitleChar"/>
        </w:rPr>
        <w:t xml:space="preserve">could </w:t>
      </w:r>
      <w:r w:rsidRPr="003A4F3B">
        <w:rPr>
          <w:rStyle w:val="TitleChar"/>
          <w:highlight w:val="yellow"/>
        </w:rPr>
        <w:t>lead to a</w:t>
      </w:r>
      <w:r w:rsidRPr="00E01B58">
        <w:rPr>
          <w:sz w:val="16"/>
        </w:rPr>
        <w:t xml:space="preserve"> </w:t>
      </w:r>
      <w:r w:rsidRPr="003A4F3B">
        <w:rPr>
          <w:rStyle w:val="Emphasis"/>
          <w:highlight w:val="yellow"/>
        </w:rPr>
        <w:t>cascade of nuclear proliferation</w:t>
      </w:r>
      <w:r w:rsidRPr="00E01B58">
        <w:rPr>
          <w:sz w:val="16"/>
        </w:rPr>
        <w:t xml:space="preserve">. </w:t>
      </w:r>
      <w:r w:rsidRPr="009B6621">
        <w:rPr>
          <w:rStyle w:val="TitleChar"/>
        </w:rPr>
        <w:t xml:space="preserve">They </w:t>
      </w:r>
      <w:r w:rsidRPr="003A4F3B">
        <w:rPr>
          <w:rStyle w:val="TitleChar"/>
          <w:highlight w:val="yellow"/>
        </w:rPr>
        <w:t>included an</w:t>
      </w:r>
      <w:r w:rsidRPr="00E01B58">
        <w:rPr>
          <w:sz w:val="16"/>
        </w:rPr>
        <w:t xml:space="preserve"> </w:t>
      </w:r>
      <w:r w:rsidRPr="003A4F3B">
        <w:rPr>
          <w:rStyle w:val="Emphasis"/>
          <w:highlight w:val="yellow"/>
        </w:rPr>
        <w:t>erosion of U.S. extended deterrence</w:t>
      </w:r>
      <w:r w:rsidRPr="00E01B58">
        <w:rPr>
          <w:sz w:val="16"/>
        </w:rPr>
        <w:t xml:space="preserve">, </w:t>
      </w:r>
      <w:r w:rsidRPr="003A4F3B">
        <w:rPr>
          <w:rStyle w:val="TitleChar"/>
          <w:highlight w:val="yellow"/>
        </w:rPr>
        <w:t>increasing threats</w:t>
      </w:r>
      <w:r w:rsidRPr="00E01B58">
        <w:rPr>
          <w:sz w:val="16"/>
        </w:rPr>
        <w:t xml:space="preserve"> </w:t>
      </w:r>
      <w:r w:rsidRPr="009B6621">
        <w:rPr>
          <w:rStyle w:val="TitleChar"/>
        </w:rPr>
        <w:t>from nuclear-armed adversaries</w:t>
      </w:r>
      <w:r w:rsidRPr="00E01B58">
        <w:rPr>
          <w:sz w:val="16"/>
        </w:rPr>
        <w:t xml:space="preserve">, </w:t>
      </w:r>
      <w:r w:rsidRPr="003A4F3B">
        <w:rPr>
          <w:rStyle w:val="TitleChar"/>
          <w:highlight w:val="yellow"/>
        </w:rPr>
        <w:t>and</w:t>
      </w:r>
      <w:r w:rsidRPr="009B6621">
        <w:rPr>
          <w:rStyle w:val="TitleChar"/>
        </w:rPr>
        <w:t xml:space="preserve"> the </w:t>
      </w:r>
      <w:r w:rsidRPr="003A4F3B">
        <w:rPr>
          <w:rStyle w:val="Emphasis"/>
          <w:highlight w:val="yellow"/>
        </w:rPr>
        <w:t>availability of</w:t>
      </w:r>
      <w:r w:rsidRPr="003A4F3B">
        <w:rPr>
          <w:rStyle w:val="Emphasis"/>
        </w:rPr>
        <w:t xml:space="preserve"> relevant </w:t>
      </w:r>
      <w:r w:rsidRPr="003A4F3B">
        <w:rPr>
          <w:rStyle w:val="Emphasis"/>
          <w:highlight w:val="yellow"/>
        </w:rPr>
        <w:t>technology and knowledge</w:t>
      </w:r>
      <w:r w:rsidRPr="00E01B58">
        <w:rPr>
          <w:sz w:val="16"/>
        </w:rPr>
        <w:t xml:space="preserve">. </w:t>
      </w:r>
      <w:r w:rsidRPr="00962DC6">
        <w:rPr>
          <w:rStyle w:val="TitleChar"/>
        </w:rPr>
        <w:t>Unfortunately</w:t>
      </w:r>
      <w:r w:rsidRPr="00E01B58">
        <w:rPr>
          <w:sz w:val="16"/>
        </w:rPr>
        <w:t xml:space="preserve">, </w:t>
      </w:r>
      <w:r w:rsidRPr="003A4F3B">
        <w:rPr>
          <w:rStyle w:val="Emphasis"/>
          <w:highlight w:val="yellow"/>
        </w:rPr>
        <w:t>some</w:t>
      </w:r>
      <w:r w:rsidRPr="009B6621">
        <w:rPr>
          <w:rStyle w:val="Emphasis"/>
        </w:rPr>
        <w:t xml:space="preserve"> </w:t>
      </w:r>
      <w:r w:rsidRPr="003A4F3B">
        <w:rPr>
          <w:rStyle w:val="Emphasis"/>
          <w:highlight w:val="yellow"/>
        </w:rPr>
        <w:t>of these</w:t>
      </w:r>
      <w:r w:rsidRPr="009B6621">
        <w:rPr>
          <w:rStyle w:val="Emphasis"/>
        </w:rPr>
        <w:t xml:space="preserve"> very </w:t>
      </w:r>
      <w:r w:rsidRPr="003A4F3B">
        <w:rPr>
          <w:rStyle w:val="Emphasis"/>
          <w:highlight w:val="yellow"/>
        </w:rPr>
        <w:t>factors are</w:t>
      </w:r>
      <w:r w:rsidRPr="009B6621">
        <w:rPr>
          <w:rStyle w:val="Emphasis"/>
        </w:rPr>
        <w:t xml:space="preserve"> now </w:t>
      </w:r>
      <w:r w:rsidRPr="003A4F3B">
        <w:rPr>
          <w:rStyle w:val="Emphasis"/>
          <w:highlight w:val="yellow"/>
        </w:rPr>
        <w:t>evident</w:t>
      </w:r>
      <w:r w:rsidRPr="009B6621">
        <w:rPr>
          <w:rStyle w:val="Emphasis"/>
        </w:rPr>
        <w:t xml:space="preserve"> in northeast Asia</w:t>
      </w:r>
      <w:r w:rsidRPr="00E01B58">
        <w:rPr>
          <w:sz w:val="16"/>
        </w:rPr>
        <w:t>.</w:t>
      </w:r>
    </w:p>
    <w:p w14:paraId="468E641E" w14:textId="77777777" w:rsidR="00084DF2" w:rsidRPr="00E01B58" w:rsidRDefault="00084DF2" w:rsidP="00084DF2">
      <w:pPr>
        <w:rPr>
          <w:sz w:val="16"/>
        </w:rPr>
      </w:pPr>
      <w:r w:rsidRPr="00E01B58">
        <w:rPr>
          <w:sz w:val="16"/>
        </w:rPr>
        <w:t xml:space="preserve">Last year, </w:t>
      </w:r>
      <w:r w:rsidRPr="003A4F3B">
        <w:rPr>
          <w:rStyle w:val="TitleChar"/>
          <w:highlight w:val="yellow"/>
        </w:rPr>
        <w:t>North Korea</w:t>
      </w:r>
      <w:r w:rsidRPr="00E01B58">
        <w:rPr>
          <w:sz w:val="16"/>
        </w:rPr>
        <w:t xml:space="preserve"> </w:t>
      </w:r>
      <w:r w:rsidRPr="003A4F3B">
        <w:rPr>
          <w:rStyle w:val="TitleChar"/>
          <w:highlight w:val="yellow"/>
        </w:rPr>
        <w:t>detonated a</w:t>
      </w:r>
      <w:r w:rsidRPr="00E01B58">
        <w:rPr>
          <w:sz w:val="16"/>
        </w:rPr>
        <w:t xml:space="preserve"> rather </w:t>
      </w:r>
      <w:r w:rsidRPr="003A4F3B">
        <w:rPr>
          <w:rStyle w:val="Emphasis"/>
          <w:highlight w:val="yellow"/>
        </w:rPr>
        <w:t>large nuclear weapon</w:t>
      </w:r>
      <w:r w:rsidRPr="00E01B58">
        <w:rPr>
          <w:sz w:val="16"/>
        </w:rPr>
        <w:t xml:space="preserve">, </w:t>
      </w:r>
      <w:r w:rsidRPr="009B6621">
        <w:rPr>
          <w:rStyle w:val="TitleChar"/>
        </w:rPr>
        <w:t>with a yield many times that of the Hiroshima bomb</w:t>
      </w:r>
      <w:r w:rsidRPr="00E01B58">
        <w:rPr>
          <w:sz w:val="16"/>
        </w:rPr>
        <w:t xml:space="preserve">, </w:t>
      </w:r>
      <w:r w:rsidRPr="009B6621">
        <w:rPr>
          <w:rStyle w:val="TitleChar"/>
        </w:rPr>
        <w:t>demonstrated a</w:t>
      </w:r>
      <w:r w:rsidRPr="00E01B58">
        <w:rPr>
          <w:sz w:val="16"/>
        </w:rPr>
        <w:t xml:space="preserve"> </w:t>
      </w:r>
      <w:r w:rsidRPr="009B6621">
        <w:rPr>
          <w:rStyle w:val="Emphasis"/>
        </w:rPr>
        <w:t>no-kidding</w:t>
      </w:r>
      <w:r w:rsidRPr="00E01B58">
        <w:rPr>
          <w:sz w:val="16"/>
        </w:rPr>
        <w:t xml:space="preserve"> </w:t>
      </w:r>
      <w:r w:rsidRPr="009B6621">
        <w:rPr>
          <w:rStyle w:val="TitleChar"/>
        </w:rPr>
        <w:t xml:space="preserve">intercontinental </w:t>
      </w:r>
      <w:r w:rsidRPr="00962DC6">
        <w:rPr>
          <w:rStyle w:val="TitleChar"/>
        </w:rPr>
        <w:t>ballistic missile</w:t>
      </w:r>
      <w:r w:rsidRPr="00962DC6">
        <w:rPr>
          <w:sz w:val="16"/>
        </w:rPr>
        <w:t xml:space="preserve">, </w:t>
      </w:r>
      <w:r w:rsidRPr="00962DC6">
        <w:rPr>
          <w:rStyle w:val="TitleChar"/>
        </w:rPr>
        <w:t>and continued</w:t>
      </w:r>
      <w:r w:rsidRPr="00962DC6">
        <w:rPr>
          <w:sz w:val="16"/>
        </w:rPr>
        <w:t xml:space="preserve"> </w:t>
      </w:r>
      <w:r w:rsidRPr="00962DC6">
        <w:rPr>
          <w:rStyle w:val="TitleChar"/>
        </w:rPr>
        <w:t xml:space="preserve">work on </w:t>
      </w:r>
      <w:r w:rsidRPr="00962DC6">
        <w:rPr>
          <w:rStyle w:val="Emphasis"/>
        </w:rPr>
        <w:t>perfecting</w:t>
      </w:r>
      <w:r w:rsidRPr="00962DC6">
        <w:rPr>
          <w:sz w:val="16"/>
        </w:rPr>
        <w:t xml:space="preserve"> </w:t>
      </w:r>
      <w:r w:rsidRPr="00962DC6">
        <w:rPr>
          <w:rStyle w:val="TitleChar"/>
        </w:rPr>
        <w:t>a nuclear missile capable of reaching the U.S. homeland</w:t>
      </w:r>
      <w:r w:rsidRPr="00962DC6">
        <w:rPr>
          <w:sz w:val="16"/>
        </w:rPr>
        <w:t xml:space="preserve">. </w:t>
      </w:r>
      <w:r w:rsidRPr="00962DC6">
        <w:rPr>
          <w:rStyle w:val="Emphasis"/>
        </w:rPr>
        <w:t>Allies are again asking the perennial question</w:t>
      </w:r>
      <w:r w:rsidRPr="00962DC6">
        <w:rPr>
          <w:sz w:val="16"/>
        </w:rPr>
        <w:t xml:space="preserve"> </w:t>
      </w:r>
      <w:r w:rsidRPr="00962DC6">
        <w:rPr>
          <w:rStyle w:val="TitleChar"/>
        </w:rPr>
        <w:t>of American willingness</w:t>
      </w:r>
      <w:r w:rsidRPr="00962DC6">
        <w:rPr>
          <w:sz w:val="16"/>
        </w:rPr>
        <w:t xml:space="preserve"> </w:t>
      </w:r>
      <w:r w:rsidRPr="00962DC6">
        <w:rPr>
          <w:rStyle w:val="TitleChar"/>
        </w:rPr>
        <w:t>to trade Boston</w:t>
      </w:r>
      <w:r w:rsidRPr="009B6621">
        <w:rPr>
          <w:rStyle w:val="TitleChar"/>
        </w:rPr>
        <w:t xml:space="preserve"> for Berlin or Los Angeles for Taipei</w:t>
      </w:r>
      <w:r w:rsidRPr="00E01B58">
        <w:rPr>
          <w:sz w:val="16"/>
        </w:rPr>
        <w:t xml:space="preserve"> if U.S. cities are held hostage. </w:t>
      </w:r>
      <w:r w:rsidRPr="003A4F3B">
        <w:rPr>
          <w:rStyle w:val="TitleChar"/>
          <w:highlight w:val="yellow"/>
        </w:rPr>
        <w:t>In the</w:t>
      </w:r>
      <w:r w:rsidRPr="00E01B58">
        <w:rPr>
          <w:sz w:val="16"/>
        </w:rPr>
        <w:t xml:space="preserve"> </w:t>
      </w:r>
      <w:r w:rsidRPr="003A4F3B">
        <w:rPr>
          <w:rStyle w:val="Emphasis"/>
          <w:highlight w:val="yellow"/>
        </w:rPr>
        <w:t>absence of strong U.S. leadership</w:t>
      </w:r>
      <w:r w:rsidRPr="00E01B58">
        <w:rPr>
          <w:sz w:val="16"/>
        </w:rPr>
        <w:t xml:space="preserve">, </w:t>
      </w:r>
      <w:r w:rsidRPr="003A4F3B">
        <w:rPr>
          <w:rStyle w:val="TitleChar"/>
          <w:highlight w:val="yellow"/>
        </w:rPr>
        <w:t>Japan or South Korea could</w:t>
      </w:r>
      <w:r w:rsidRPr="00E01B58">
        <w:rPr>
          <w:sz w:val="16"/>
        </w:rPr>
        <w:t xml:space="preserve"> </w:t>
      </w:r>
      <w:r w:rsidRPr="003A4F3B">
        <w:rPr>
          <w:rStyle w:val="Emphasis"/>
          <w:highlight w:val="yellow"/>
        </w:rPr>
        <w:t>become convinced it is alone</w:t>
      </w:r>
      <w:r w:rsidRPr="00E01B58">
        <w:rPr>
          <w:sz w:val="16"/>
        </w:rPr>
        <w:t>.</w:t>
      </w:r>
    </w:p>
    <w:p w14:paraId="5FA3A6D1" w14:textId="77777777" w:rsidR="00084DF2" w:rsidRPr="00E01B58" w:rsidRDefault="00084DF2" w:rsidP="00084DF2">
      <w:pPr>
        <w:rPr>
          <w:sz w:val="16"/>
        </w:rPr>
      </w:pPr>
      <w:r w:rsidRPr="00E01B58">
        <w:rPr>
          <w:sz w:val="16"/>
        </w:rPr>
        <w:t>As Henry Kissinger said on the eve of the 2016 election, “It cannot be that North Korea is the only Korean country in the world that has nuclear weapons, without the South Koreans trying to match it. Nor can it be that Japan will sit there.”</w:t>
      </w:r>
    </w:p>
    <w:p w14:paraId="24438A8D" w14:textId="77777777" w:rsidR="00084DF2" w:rsidRPr="00E01B58" w:rsidRDefault="00084DF2" w:rsidP="00084DF2">
      <w:pPr>
        <w:rPr>
          <w:sz w:val="16"/>
        </w:rPr>
      </w:pPr>
      <w:r w:rsidRPr="00E01B58">
        <w:rPr>
          <w:sz w:val="16"/>
        </w:rPr>
        <w:t xml:space="preserve">Several </w:t>
      </w:r>
      <w:r w:rsidRPr="00D2764D">
        <w:rPr>
          <w:rStyle w:val="TitleChar"/>
          <w:highlight w:val="yellow"/>
        </w:rPr>
        <w:t>South Korean politicians</w:t>
      </w:r>
      <w:r w:rsidRPr="009B6621">
        <w:rPr>
          <w:rStyle w:val="TitleChar"/>
        </w:rPr>
        <w:t xml:space="preserve"> have</w:t>
      </w:r>
      <w:r w:rsidRPr="00E01B58">
        <w:rPr>
          <w:sz w:val="16"/>
        </w:rPr>
        <w:t xml:space="preserve"> </w:t>
      </w:r>
      <w:r w:rsidRPr="009B6621">
        <w:rPr>
          <w:rStyle w:val="Emphasis"/>
        </w:rPr>
        <w:t xml:space="preserve">publicly </w:t>
      </w:r>
      <w:r w:rsidRPr="00D2764D">
        <w:rPr>
          <w:rStyle w:val="Emphasis"/>
          <w:highlight w:val="yellow"/>
        </w:rPr>
        <w:t>urged</w:t>
      </w:r>
      <w:r w:rsidRPr="00E01B58">
        <w:rPr>
          <w:sz w:val="16"/>
        </w:rPr>
        <w:t xml:space="preserve"> </w:t>
      </w:r>
      <w:r w:rsidRPr="00292C38">
        <w:rPr>
          <w:rStyle w:val="TitleChar"/>
          <w:highlight w:val="yellow"/>
        </w:rPr>
        <w:t>their country to develop nucl</w:t>
      </w:r>
      <w:r w:rsidRPr="009B6621">
        <w:rPr>
          <w:rStyle w:val="TitleChar"/>
        </w:rPr>
        <w:t>ear weapon</w:t>
      </w:r>
      <w:r w:rsidRPr="00292C38">
        <w:rPr>
          <w:rStyle w:val="TitleChar"/>
          <w:highlight w:val="yellow"/>
        </w:rPr>
        <w:t>s</w:t>
      </w:r>
      <w:r w:rsidRPr="00E01B58">
        <w:rPr>
          <w:sz w:val="16"/>
        </w:rPr>
        <w:t>. In 2016, the floor leader of the Saenuri party (which has since been renamed the Liberty Korea party) said, “</w:t>
      </w:r>
      <w:r w:rsidRPr="00E01B58">
        <w:rPr>
          <w:rStyle w:val="TitleChar"/>
        </w:rPr>
        <w:t>North Korea has been pointing a gun at our head for years</w:t>
      </w:r>
      <w:r w:rsidRPr="00E01B58">
        <w:rPr>
          <w:sz w:val="16"/>
        </w:rPr>
        <w:t xml:space="preserve">. </w:t>
      </w:r>
      <w:r w:rsidRPr="00292C38">
        <w:rPr>
          <w:rStyle w:val="TitleChar"/>
        </w:rPr>
        <w:t>It’s time we</w:t>
      </w:r>
      <w:r w:rsidRPr="00292C38">
        <w:rPr>
          <w:sz w:val="16"/>
        </w:rPr>
        <w:t xml:space="preserve"> </w:t>
      </w:r>
      <w:r w:rsidRPr="00292C38">
        <w:rPr>
          <w:rStyle w:val="Emphasis"/>
        </w:rPr>
        <w:t>stop defending ourselves with a mere sword</w:t>
      </w:r>
      <w:r w:rsidRPr="00292C38">
        <w:rPr>
          <w:sz w:val="16"/>
        </w:rPr>
        <w:t xml:space="preserve"> </w:t>
      </w:r>
      <w:r w:rsidRPr="00292C38">
        <w:rPr>
          <w:rStyle w:val="TitleChar"/>
        </w:rPr>
        <w:t>and have</w:t>
      </w:r>
      <w:r w:rsidRPr="00292C38">
        <w:rPr>
          <w:sz w:val="16"/>
        </w:rPr>
        <w:t xml:space="preserve"> </w:t>
      </w:r>
      <w:r w:rsidRPr="00292C38">
        <w:rPr>
          <w:rStyle w:val="Emphasis"/>
        </w:rPr>
        <w:t>nuclear weapons</w:t>
      </w:r>
      <w:r w:rsidRPr="00E01B58">
        <w:rPr>
          <w:sz w:val="16"/>
        </w:rPr>
        <w:t xml:space="preserve"> </w:t>
      </w:r>
      <w:r w:rsidRPr="00E01B58">
        <w:rPr>
          <w:rStyle w:val="TitleChar"/>
        </w:rPr>
        <w:t>to challenge its destructive nuclear weapons</w:t>
      </w:r>
      <w:r w:rsidRPr="00E01B58">
        <w:rPr>
          <w:sz w:val="16"/>
        </w:rPr>
        <w:t xml:space="preserve">.” </w:t>
      </w:r>
      <w:r w:rsidRPr="00E01B58">
        <w:rPr>
          <w:rStyle w:val="TitleChar"/>
        </w:rPr>
        <w:t xml:space="preserve">A former top government adviser told the New York Times last </w:t>
      </w:r>
      <w:r w:rsidRPr="00292C38">
        <w:rPr>
          <w:rStyle w:val="TitleChar"/>
          <w:highlight w:val="yellow"/>
        </w:rPr>
        <w:t>year</w:t>
      </w:r>
      <w:r w:rsidRPr="00292C38">
        <w:rPr>
          <w:sz w:val="16"/>
          <w:highlight w:val="yellow"/>
        </w:rPr>
        <w:t>, “</w:t>
      </w:r>
      <w:r w:rsidRPr="00292C38">
        <w:rPr>
          <w:rStyle w:val="TitleChar"/>
          <w:highlight w:val="yellow"/>
        </w:rPr>
        <w:t>If we don’t respond with</w:t>
      </w:r>
      <w:r w:rsidRPr="00292C38">
        <w:rPr>
          <w:sz w:val="16"/>
          <w:highlight w:val="yellow"/>
        </w:rPr>
        <w:t xml:space="preserve"> </w:t>
      </w:r>
      <w:r w:rsidRPr="00292C38">
        <w:rPr>
          <w:rStyle w:val="Emphasis"/>
          <w:highlight w:val="yellow"/>
        </w:rPr>
        <w:t>our own nuclear deterrence</w:t>
      </w:r>
      <w:r w:rsidRPr="00E01B58">
        <w:rPr>
          <w:sz w:val="16"/>
        </w:rPr>
        <w:t xml:space="preserve"> </w:t>
      </w:r>
      <w:r w:rsidRPr="00292C38">
        <w:rPr>
          <w:rStyle w:val="TitleChar"/>
          <w:highlight w:val="yellow"/>
        </w:rPr>
        <w:t>of some kind</w:t>
      </w:r>
      <w:r w:rsidRPr="00E01B58">
        <w:rPr>
          <w:rStyle w:val="TitleChar"/>
        </w:rPr>
        <w:t xml:space="preserve">, our </w:t>
      </w:r>
      <w:r w:rsidRPr="00292C38">
        <w:rPr>
          <w:rStyle w:val="TitleChar"/>
          <w:highlight w:val="yellow"/>
        </w:rPr>
        <w:t xml:space="preserve">people will </w:t>
      </w:r>
      <w:r w:rsidRPr="00292C38">
        <w:rPr>
          <w:rStyle w:val="Emphasis"/>
          <w:highlight w:val="yellow"/>
        </w:rPr>
        <w:t>live like nuclear hostages</w:t>
      </w:r>
      <w:r w:rsidRPr="00E01B58">
        <w:rPr>
          <w:sz w:val="16"/>
        </w:rPr>
        <w:t>.”</w:t>
      </w:r>
    </w:p>
    <w:p w14:paraId="4E2708E8" w14:textId="77777777" w:rsidR="00084DF2" w:rsidRPr="00E01B58" w:rsidRDefault="00084DF2" w:rsidP="00084DF2">
      <w:pPr>
        <w:rPr>
          <w:sz w:val="16"/>
        </w:rPr>
      </w:pPr>
      <w:r w:rsidRPr="009B6621">
        <w:rPr>
          <w:rStyle w:val="TitleChar"/>
        </w:rPr>
        <w:t xml:space="preserve">This </w:t>
      </w:r>
      <w:r w:rsidRPr="00D2764D">
        <w:rPr>
          <w:rStyle w:val="TitleChar"/>
          <w:highlight w:val="yellow"/>
        </w:rPr>
        <w:t>impulse has</w:t>
      </w:r>
      <w:r w:rsidRPr="00E01B58">
        <w:rPr>
          <w:sz w:val="16"/>
        </w:rPr>
        <w:t xml:space="preserve"> some </w:t>
      </w:r>
      <w:r w:rsidRPr="00D2764D">
        <w:rPr>
          <w:rStyle w:val="Emphasis"/>
          <w:highlight w:val="yellow"/>
        </w:rPr>
        <w:t>domestic backing</w:t>
      </w:r>
      <w:r w:rsidRPr="00E01B58">
        <w:rPr>
          <w:sz w:val="16"/>
        </w:rPr>
        <w:t xml:space="preserve">. One 2016 poll showed that </w:t>
      </w:r>
      <w:r w:rsidRPr="00D2764D">
        <w:rPr>
          <w:rStyle w:val="Emphasis"/>
          <w:highlight w:val="yellow"/>
        </w:rPr>
        <w:t>64 percent of South Koreans</w:t>
      </w:r>
      <w:r w:rsidRPr="00E01B58">
        <w:rPr>
          <w:sz w:val="16"/>
        </w:rPr>
        <w:t xml:space="preserve"> </w:t>
      </w:r>
      <w:r w:rsidRPr="00D2764D">
        <w:rPr>
          <w:rStyle w:val="TitleChar"/>
          <w:highlight w:val="yellow"/>
        </w:rPr>
        <w:t>support</w:t>
      </w:r>
      <w:r w:rsidRPr="009B6621">
        <w:rPr>
          <w:rStyle w:val="TitleChar"/>
        </w:rPr>
        <w:t xml:space="preserve"> their country’s </w:t>
      </w:r>
      <w:r w:rsidRPr="00D2764D">
        <w:rPr>
          <w:rStyle w:val="TitleChar"/>
          <w:highlight w:val="yellow"/>
        </w:rPr>
        <w:t>acquiring nuclear arms</w:t>
      </w:r>
      <w:r w:rsidRPr="00E01B58">
        <w:rPr>
          <w:sz w:val="16"/>
        </w:rPr>
        <w:t xml:space="preserve">. </w:t>
      </w:r>
      <w:r w:rsidRPr="009B6621">
        <w:rPr>
          <w:rStyle w:val="TitleChar"/>
        </w:rPr>
        <w:t>Another from September 2017 found that</w:t>
      </w:r>
      <w:r w:rsidRPr="00E01B58">
        <w:rPr>
          <w:sz w:val="16"/>
        </w:rPr>
        <w:t xml:space="preserve"> </w:t>
      </w:r>
      <w:r w:rsidRPr="009B6621">
        <w:rPr>
          <w:rStyle w:val="Emphasis"/>
        </w:rPr>
        <w:t>68 percent</w:t>
      </w:r>
      <w:r w:rsidRPr="00E01B58">
        <w:rPr>
          <w:sz w:val="16"/>
        </w:rPr>
        <w:t xml:space="preserve"> </w:t>
      </w:r>
      <w:r w:rsidRPr="009B6621">
        <w:rPr>
          <w:rStyle w:val="TitleChar"/>
        </w:rPr>
        <w:t>of South Koreans support the reintroduction of</w:t>
      </w:r>
      <w:r w:rsidRPr="00E01B58">
        <w:rPr>
          <w:sz w:val="16"/>
        </w:rPr>
        <w:t xml:space="preserve"> U.S. nonstrategic </w:t>
      </w:r>
      <w:r w:rsidRPr="009B6621">
        <w:rPr>
          <w:rStyle w:val="TitleChar"/>
        </w:rPr>
        <w:t>nuclear weapons onto the peninsula</w:t>
      </w:r>
      <w:r w:rsidRPr="00E01B58">
        <w:rPr>
          <w:sz w:val="16"/>
        </w:rPr>
        <w:t>. The Liberty Korea party has adopted a platform calling for just that. A more cautious statement came from the current defense minister, in the ruling center-left Korean Democratic party, who said, “The redeployment of tactical nuclear weapons is an alternative worth a full review.”</w:t>
      </w:r>
    </w:p>
    <w:p w14:paraId="4A8D8346" w14:textId="77777777" w:rsidR="00084DF2" w:rsidRPr="00E01B58" w:rsidRDefault="00084DF2" w:rsidP="00084DF2">
      <w:pPr>
        <w:rPr>
          <w:sz w:val="16"/>
        </w:rPr>
      </w:pPr>
      <w:r w:rsidRPr="00E01B58">
        <w:rPr>
          <w:sz w:val="16"/>
        </w:rPr>
        <w:t>Even if South Korea were to request such weapons, it is far from clear that the United States would provide them. Among other things, storing such weapons farther away from the likely theater of conflict makes them more secure and less subject to preemptive attack. But then the question recurs whether weapons a world away would really be wielded. The perceived value of forward deployment is partly why the United States still keeps a modest number of nuclear gravity bombs at several sites in Europe.</w:t>
      </w:r>
    </w:p>
    <w:p w14:paraId="31F1E9D9" w14:textId="77777777" w:rsidR="00084DF2" w:rsidRPr="00E01B58" w:rsidRDefault="00084DF2" w:rsidP="00084DF2">
      <w:pPr>
        <w:rPr>
          <w:sz w:val="16"/>
        </w:rPr>
      </w:pPr>
      <w:r w:rsidRPr="00E01B58">
        <w:rPr>
          <w:sz w:val="16"/>
        </w:rPr>
        <w:t xml:space="preserve">The Japanese government has long been vocal in support of nonproliferation, and public opinion remains strongly against nuclearization. </w:t>
      </w:r>
      <w:r w:rsidRPr="00E01B58">
        <w:rPr>
          <w:rStyle w:val="TitleChar"/>
        </w:rPr>
        <w:t>Yet Japan has</w:t>
      </w:r>
      <w:r w:rsidRPr="00E01B58">
        <w:rPr>
          <w:sz w:val="16"/>
        </w:rPr>
        <w:t xml:space="preserve"> </w:t>
      </w:r>
      <w:r w:rsidRPr="00E01B58">
        <w:rPr>
          <w:rStyle w:val="TitleChar"/>
        </w:rPr>
        <w:t>already</w:t>
      </w:r>
      <w:r w:rsidRPr="00E01B58">
        <w:rPr>
          <w:sz w:val="16"/>
        </w:rPr>
        <w:t xml:space="preserve"> </w:t>
      </w:r>
      <w:r w:rsidRPr="00E01B58">
        <w:rPr>
          <w:rStyle w:val="Emphasis"/>
        </w:rPr>
        <w:t>quietly acquired a sort of nuclear hedge</w:t>
      </w:r>
      <w:r w:rsidRPr="00E01B58">
        <w:rPr>
          <w:sz w:val="16"/>
        </w:rPr>
        <w:t>.</w:t>
      </w:r>
    </w:p>
    <w:p w14:paraId="28A5065F" w14:textId="77777777" w:rsidR="00084DF2" w:rsidRPr="00E01B58" w:rsidRDefault="00084DF2" w:rsidP="00084DF2">
      <w:pPr>
        <w:rPr>
          <w:sz w:val="16"/>
        </w:rPr>
      </w:pPr>
      <w:r w:rsidRPr="00D2764D">
        <w:rPr>
          <w:rStyle w:val="TitleChar"/>
          <w:highlight w:val="yellow"/>
        </w:rPr>
        <w:t>Japan has</w:t>
      </w:r>
      <w:r w:rsidRPr="00E01B58">
        <w:rPr>
          <w:rStyle w:val="TitleChar"/>
        </w:rPr>
        <w:t xml:space="preserve"> one of </w:t>
      </w:r>
      <w:r w:rsidRPr="00D2764D">
        <w:rPr>
          <w:rStyle w:val="TitleChar"/>
          <w:highlight w:val="yellow"/>
        </w:rPr>
        <w:t>the</w:t>
      </w:r>
      <w:r w:rsidRPr="00E01B58">
        <w:rPr>
          <w:sz w:val="16"/>
        </w:rPr>
        <w:t xml:space="preserve"> </w:t>
      </w:r>
      <w:r w:rsidRPr="00D2764D">
        <w:rPr>
          <w:rStyle w:val="Emphasis"/>
          <w:highlight w:val="yellow"/>
        </w:rPr>
        <w:t>largest nuclear industries in the world</w:t>
      </w:r>
      <w:r w:rsidRPr="00E01B58">
        <w:rPr>
          <w:sz w:val="16"/>
        </w:rPr>
        <w:t xml:space="preserve">, </w:t>
      </w:r>
      <w:r w:rsidRPr="00D2764D">
        <w:rPr>
          <w:rStyle w:val="TitleChar"/>
          <w:highlight w:val="yellow"/>
        </w:rPr>
        <w:t>with</w:t>
      </w:r>
      <w:r w:rsidRPr="00E01B58">
        <w:rPr>
          <w:sz w:val="16"/>
        </w:rPr>
        <w:t xml:space="preserve"> </w:t>
      </w:r>
      <w:r w:rsidRPr="00D2764D">
        <w:rPr>
          <w:rStyle w:val="Emphasis"/>
          <w:highlight w:val="yellow"/>
        </w:rPr>
        <w:t>stockpiled nuclear material</w:t>
      </w:r>
      <w:r w:rsidRPr="00E01B58">
        <w:rPr>
          <w:sz w:val="16"/>
        </w:rPr>
        <w:t xml:space="preserve"> </w:t>
      </w:r>
      <w:r w:rsidRPr="00D2764D">
        <w:rPr>
          <w:rStyle w:val="TitleChar"/>
          <w:highlight w:val="yellow"/>
        </w:rPr>
        <w:t>sufficient for</w:t>
      </w:r>
      <w:r w:rsidRPr="00E01B58">
        <w:rPr>
          <w:sz w:val="16"/>
        </w:rPr>
        <w:t xml:space="preserve"> </w:t>
      </w:r>
      <w:r w:rsidRPr="00E01B58">
        <w:rPr>
          <w:rStyle w:val="TitleChar"/>
        </w:rPr>
        <w:t>many</w:t>
      </w:r>
      <w:r w:rsidRPr="00E01B58">
        <w:rPr>
          <w:sz w:val="16"/>
        </w:rPr>
        <w:t xml:space="preserve"> </w:t>
      </w:r>
      <w:r w:rsidRPr="00D2764D">
        <w:rPr>
          <w:rStyle w:val="Emphasis"/>
          <w:highlight w:val="yellow"/>
        </w:rPr>
        <w:t>hundreds of weapons</w:t>
      </w:r>
      <w:r w:rsidRPr="00E01B58">
        <w:rPr>
          <w:sz w:val="16"/>
        </w:rPr>
        <w:t xml:space="preserve">. In short, </w:t>
      </w:r>
      <w:r w:rsidRPr="00D2764D">
        <w:rPr>
          <w:rStyle w:val="TitleChar"/>
          <w:highlight w:val="yellow"/>
        </w:rPr>
        <w:t>Japan has</w:t>
      </w:r>
      <w:r w:rsidRPr="00E01B58">
        <w:rPr>
          <w:rStyle w:val="TitleChar"/>
        </w:rPr>
        <w:t xml:space="preserve"> what the</w:t>
      </w:r>
      <w:r w:rsidRPr="00E01B58">
        <w:rPr>
          <w:sz w:val="16"/>
        </w:rPr>
        <w:t xml:space="preserve"> </w:t>
      </w:r>
      <w:r w:rsidRPr="00E01B58">
        <w:rPr>
          <w:rStyle w:val="Emphasis"/>
        </w:rPr>
        <w:t>U</w:t>
      </w:r>
      <w:r w:rsidRPr="00E01B58">
        <w:rPr>
          <w:sz w:val="16"/>
        </w:rPr>
        <w:t xml:space="preserve">nited </w:t>
      </w:r>
      <w:r w:rsidRPr="00E01B58">
        <w:rPr>
          <w:rStyle w:val="Emphasis"/>
        </w:rPr>
        <w:t>S</w:t>
      </w:r>
      <w:r w:rsidRPr="00E01B58">
        <w:rPr>
          <w:sz w:val="16"/>
        </w:rPr>
        <w:t xml:space="preserve">tates and others </w:t>
      </w:r>
      <w:r w:rsidRPr="00E01B58">
        <w:rPr>
          <w:rStyle w:val="TitleChar"/>
        </w:rPr>
        <w:t>have worked to keep from Ira</w:t>
      </w:r>
      <w:r w:rsidRPr="00E01B58">
        <w:rPr>
          <w:sz w:val="16"/>
        </w:rPr>
        <w:t>n—</w:t>
      </w:r>
      <w:r w:rsidRPr="00D2764D">
        <w:rPr>
          <w:rStyle w:val="TitleChar"/>
          <w:highlight w:val="yellow"/>
        </w:rPr>
        <w:t>the ability</w:t>
      </w:r>
      <w:r w:rsidRPr="00E01B58">
        <w:rPr>
          <w:rStyle w:val="TitleChar"/>
        </w:rPr>
        <w:t xml:space="preserve"> </w:t>
      </w:r>
      <w:r w:rsidRPr="00D2764D">
        <w:rPr>
          <w:rStyle w:val="TitleChar"/>
          <w:highlight w:val="yellow"/>
        </w:rPr>
        <w:t>to</w:t>
      </w:r>
      <w:r w:rsidRPr="00E01B58">
        <w:rPr>
          <w:sz w:val="16"/>
        </w:rPr>
        <w:t xml:space="preserve"> </w:t>
      </w:r>
      <w:r w:rsidRPr="00D2764D">
        <w:rPr>
          <w:rStyle w:val="Emphasis"/>
          <w:highlight w:val="yellow"/>
        </w:rPr>
        <w:t>“break out”</w:t>
      </w:r>
      <w:r w:rsidRPr="00E01B58">
        <w:rPr>
          <w:sz w:val="16"/>
        </w:rPr>
        <w:t xml:space="preserve"> </w:t>
      </w:r>
      <w:r w:rsidRPr="00D2764D">
        <w:rPr>
          <w:rStyle w:val="TitleChar"/>
          <w:highlight w:val="yellow"/>
        </w:rPr>
        <w:t>and</w:t>
      </w:r>
      <w:r w:rsidRPr="00E01B58">
        <w:rPr>
          <w:rStyle w:val="TitleChar"/>
        </w:rPr>
        <w:t xml:space="preserve"> </w:t>
      </w:r>
      <w:r w:rsidRPr="00D2764D">
        <w:rPr>
          <w:rStyle w:val="TitleChar"/>
          <w:highlight w:val="yellow"/>
        </w:rPr>
        <w:t>acquire</w:t>
      </w:r>
      <w:r w:rsidRPr="00E01B58">
        <w:rPr>
          <w:rStyle w:val="TitleChar"/>
        </w:rPr>
        <w:t xml:space="preserve"> nuclear </w:t>
      </w:r>
      <w:r w:rsidRPr="00D2764D">
        <w:rPr>
          <w:rStyle w:val="TitleChar"/>
          <w:highlight w:val="yellow"/>
        </w:rPr>
        <w:t>weapons</w:t>
      </w:r>
      <w:r w:rsidRPr="00E01B58">
        <w:rPr>
          <w:sz w:val="16"/>
        </w:rPr>
        <w:t xml:space="preserve"> </w:t>
      </w:r>
      <w:r w:rsidRPr="00D2764D">
        <w:rPr>
          <w:rStyle w:val="Emphasis"/>
          <w:highlight w:val="yellow"/>
        </w:rPr>
        <w:t>in a short period of time</w:t>
      </w:r>
      <w:r w:rsidRPr="00E01B58">
        <w:rPr>
          <w:sz w:val="16"/>
        </w:rPr>
        <w:t xml:space="preserve">. Some </w:t>
      </w:r>
      <w:r w:rsidRPr="00E01B58">
        <w:rPr>
          <w:rStyle w:val="TitleChar"/>
        </w:rPr>
        <w:t>commentators count Japan</w:t>
      </w:r>
      <w:r w:rsidRPr="00E01B58">
        <w:rPr>
          <w:sz w:val="16"/>
        </w:rPr>
        <w:t xml:space="preserve"> </w:t>
      </w:r>
      <w:r w:rsidRPr="00E01B58">
        <w:rPr>
          <w:rStyle w:val="TitleChar"/>
        </w:rPr>
        <w:t>as a</w:t>
      </w:r>
      <w:r w:rsidRPr="00E01B58">
        <w:rPr>
          <w:sz w:val="16"/>
        </w:rPr>
        <w:t xml:space="preserve"> </w:t>
      </w:r>
      <w:r w:rsidRPr="00E01B58">
        <w:rPr>
          <w:rStyle w:val="Emphasis"/>
        </w:rPr>
        <w:t>de facto or virtual nuclear power</w:t>
      </w:r>
      <w:r w:rsidRPr="00E01B58">
        <w:rPr>
          <w:sz w:val="16"/>
        </w:rPr>
        <w:t>.</w:t>
      </w:r>
    </w:p>
    <w:p w14:paraId="5DF22A80" w14:textId="77777777" w:rsidR="00084DF2" w:rsidRDefault="00084DF2" w:rsidP="00084DF2">
      <w:r w:rsidRPr="00E01B58">
        <w:rPr>
          <w:rStyle w:val="TitleChar"/>
        </w:rPr>
        <w:t>Japan’s status as the world’s only victim of a nuclear attack and its nonbelligerent constitution provide</w:t>
      </w:r>
      <w:r w:rsidRPr="00E01B58">
        <w:rPr>
          <w:sz w:val="16"/>
        </w:rPr>
        <w:t xml:space="preserve"> major </w:t>
      </w:r>
      <w:r w:rsidRPr="00D2764D">
        <w:rPr>
          <w:rStyle w:val="TitleChar"/>
          <w:highlight w:val="yellow"/>
        </w:rPr>
        <w:t>cultural barriers to nuclearization</w:t>
      </w:r>
      <w:r w:rsidRPr="00E01B58">
        <w:rPr>
          <w:sz w:val="16"/>
        </w:rPr>
        <w:t xml:space="preserve">. </w:t>
      </w:r>
      <w:r w:rsidRPr="00E01B58">
        <w:rPr>
          <w:rStyle w:val="Emphasis"/>
        </w:rPr>
        <w:t xml:space="preserve">But this </w:t>
      </w:r>
      <w:r w:rsidRPr="00D2764D">
        <w:rPr>
          <w:rStyle w:val="Emphasis"/>
          <w:highlight w:val="yellow"/>
        </w:rPr>
        <w:t>could change</w:t>
      </w:r>
      <w:r w:rsidRPr="00E01B58">
        <w:rPr>
          <w:sz w:val="16"/>
        </w:rPr>
        <w:t xml:space="preserve">, </w:t>
      </w:r>
      <w:r w:rsidRPr="00E01B58">
        <w:rPr>
          <w:rStyle w:val="TitleChar"/>
        </w:rPr>
        <w:t xml:space="preserve">either </w:t>
      </w:r>
      <w:r w:rsidRPr="00D2764D">
        <w:rPr>
          <w:rStyle w:val="TitleChar"/>
          <w:highlight w:val="yellow"/>
        </w:rPr>
        <w:t>through</w:t>
      </w:r>
      <w:r w:rsidRPr="00E01B58">
        <w:rPr>
          <w:sz w:val="16"/>
        </w:rPr>
        <w:t xml:space="preserve"> gradual evolution or with </w:t>
      </w:r>
      <w:r w:rsidRPr="00E01B58">
        <w:rPr>
          <w:rStyle w:val="Emphasis"/>
        </w:rPr>
        <w:t xml:space="preserve">sufficient </w:t>
      </w:r>
      <w:r w:rsidRPr="00D2764D">
        <w:rPr>
          <w:rStyle w:val="Emphasis"/>
          <w:highlight w:val="yellow"/>
        </w:rPr>
        <w:t>strategic shock</w:t>
      </w:r>
      <w:r w:rsidRPr="00E01B58">
        <w:rPr>
          <w:sz w:val="16"/>
        </w:rPr>
        <w:t xml:space="preserve">. </w:t>
      </w:r>
      <w:r w:rsidRPr="00E01B58">
        <w:rPr>
          <w:rStyle w:val="TitleChar"/>
        </w:rPr>
        <w:t>Already the proposed growth</w:t>
      </w:r>
      <w:r w:rsidRPr="00E01B58">
        <w:rPr>
          <w:sz w:val="16"/>
        </w:rPr>
        <w:t xml:space="preserve"> and improvement </w:t>
      </w:r>
      <w:r w:rsidRPr="00E01B58">
        <w:rPr>
          <w:rStyle w:val="TitleChar"/>
        </w:rPr>
        <w:t>of conventional military forces enjoys deep support</w:t>
      </w:r>
      <w:r w:rsidRPr="00E01B58">
        <w:rPr>
          <w:sz w:val="16"/>
        </w:rPr>
        <w:t xml:space="preserve">. Coming off a huge electoral victory in October, Prime Minister </w:t>
      </w:r>
      <w:r w:rsidRPr="00E01B58">
        <w:rPr>
          <w:rStyle w:val="Emphasis"/>
        </w:rPr>
        <w:t xml:space="preserve">Shinzo </w:t>
      </w:r>
      <w:r w:rsidRPr="00D2764D">
        <w:rPr>
          <w:rStyle w:val="Emphasis"/>
          <w:highlight w:val="yellow"/>
        </w:rPr>
        <w:t>Abe</w:t>
      </w:r>
      <w:r w:rsidRPr="00E01B58">
        <w:rPr>
          <w:sz w:val="16"/>
        </w:rPr>
        <w:t xml:space="preserve"> </w:t>
      </w:r>
      <w:r w:rsidRPr="00D2764D">
        <w:rPr>
          <w:rStyle w:val="TitleChar"/>
          <w:highlight w:val="yellow"/>
        </w:rPr>
        <w:t>may seek a</w:t>
      </w:r>
      <w:r w:rsidRPr="00E01B58">
        <w:rPr>
          <w:sz w:val="16"/>
        </w:rPr>
        <w:t xml:space="preserve"> </w:t>
      </w:r>
      <w:r w:rsidRPr="00D2764D">
        <w:rPr>
          <w:rStyle w:val="Emphasis"/>
          <w:highlight w:val="yellow"/>
        </w:rPr>
        <w:t>reinterpretation of Japan’s constitution</w:t>
      </w:r>
      <w:r w:rsidRPr="00E01B58">
        <w:rPr>
          <w:sz w:val="16"/>
        </w:rPr>
        <w:t xml:space="preserve"> </w:t>
      </w:r>
      <w:r w:rsidRPr="00E01B58">
        <w:rPr>
          <w:rStyle w:val="TitleChar"/>
        </w:rPr>
        <w:t>that would allow further expansion of its conventional military forces</w:t>
      </w:r>
      <w:r w:rsidRPr="00E01B58">
        <w:rPr>
          <w:sz w:val="16"/>
        </w:rPr>
        <w:t>.</w:t>
      </w:r>
    </w:p>
    <w:p w14:paraId="23AD56ED" w14:textId="77777777" w:rsidR="00E24116" w:rsidRPr="006F51B4" w:rsidRDefault="00E24116" w:rsidP="00E24116">
      <w:pPr>
        <w:pStyle w:val="Heading4"/>
      </w:pPr>
      <w:r>
        <w:t xml:space="preserve">Japanese </w:t>
      </w:r>
      <w:proofErr w:type="spellStart"/>
      <w:r>
        <w:t>prolif</w:t>
      </w:r>
      <w:proofErr w:type="spellEnd"/>
      <w:r>
        <w:t xml:space="preserve"> is quick, collapses regional security, and causes arms races</w:t>
      </w:r>
    </w:p>
    <w:p w14:paraId="4BEC8AB4" w14:textId="77777777" w:rsidR="00E24116" w:rsidRPr="006B2474" w:rsidRDefault="00E24116" w:rsidP="00E24116">
      <w:pPr>
        <w:rPr>
          <w:rStyle w:val="Style13ptBold"/>
        </w:rPr>
      </w:pPr>
      <w:r w:rsidRPr="006B2474">
        <w:rPr>
          <w:rStyle w:val="Style13ptBold"/>
        </w:rPr>
        <w:t>Peng 2018</w:t>
      </w:r>
    </w:p>
    <w:p w14:paraId="4C91F59B" w14:textId="77777777" w:rsidR="00E24116" w:rsidRPr="00E504C2" w:rsidRDefault="00E24116" w:rsidP="00E24116">
      <w:r>
        <w:t>2018-03-02 Wang Peng with the People's Liberation Army (PLA) Air Force Engineering University “Capable of possessing nuclear weapons overnight, Japan's nuclear issue draws attention again” http://english.chinamil.com.cn/view/2018-03/02/content_7957970.htm</w:t>
      </w:r>
    </w:p>
    <w:p w14:paraId="16880976" w14:textId="77777777" w:rsidR="00E24116" w:rsidRDefault="00E24116" w:rsidP="00E24116">
      <w:r>
        <w:t>Japanese media recently reported that the Japan-US Nuclear Cooperation Agreement that will terminate in July 2018 was automatically extended on January 16, 2018.</w:t>
      </w:r>
    </w:p>
    <w:p w14:paraId="7BDFB8A6" w14:textId="77777777" w:rsidR="00E24116" w:rsidRDefault="00E24116" w:rsidP="00E24116">
      <w:r>
        <w:t>As the agreement allows Japan to promote the reprocessing of nuclear fuel, it is the basis for Japan's nuclear fuel recycling policy, and the extension of the agreement has caught the world’s close attention.</w:t>
      </w:r>
    </w:p>
    <w:p w14:paraId="50BBAEC4" w14:textId="77777777" w:rsidR="00E24116" w:rsidRPr="00E504C2" w:rsidRDefault="00E24116" w:rsidP="00E24116">
      <w:pPr>
        <w:rPr>
          <w:rStyle w:val="TitleChar"/>
        </w:rPr>
      </w:pPr>
      <w:r w:rsidRPr="00E504C2">
        <w:rPr>
          <w:rStyle w:val="TitleChar"/>
        </w:rPr>
        <w:t>Japan</w:t>
      </w:r>
      <w:r>
        <w:t xml:space="preserve"> reportedly </w:t>
      </w:r>
      <w:r w:rsidRPr="00E504C2">
        <w:rPr>
          <w:rStyle w:val="TitleChar"/>
        </w:rPr>
        <w:t>has</w:t>
      </w:r>
      <w:r>
        <w:t xml:space="preserve"> a current </w:t>
      </w:r>
      <w:r w:rsidRPr="00E504C2">
        <w:rPr>
          <w:rStyle w:val="TitleChar"/>
        </w:rPr>
        <w:t>47 tons of plutonium, enough for about 6,000 nuclear bombs. Under such circumstances, it is an open secret that Japan has strong capability of nuclear weapon manufacturing.</w:t>
      </w:r>
    </w:p>
    <w:p w14:paraId="4B2C75C9" w14:textId="77777777" w:rsidR="00E24116" w:rsidRDefault="00E24116" w:rsidP="00E24116">
      <w:r w:rsidRPr="006B2474">
        <w:rPr>
          <w:rStyle w:val="TitleChar"/>
        </w:rPr>
        <w:t>In March 1995, a Japanese magazine announced</w:t>
      </w:r>
      <w:r>
        <w:t xml:space="preserve"> that </w:t>
      </w:r>
      <w:r w:rsidRPr="006B2474">
        <w:rPr>
          <w:rStyle w:val="TitleChar"/>
        </w:rPr>
        <w:t>Japan</w:t>
      </w:r>
      <w:r>
        <w:t xml:space="preserve"> </w:t>
      </w:r>
      <w:r w:rsidRPr="006B2474">
        <w:rPr>
          <w:rStyle w:val="TitleChar"/>
        </w:rPr>
        <w:t>was able to manufacture a nuclear bomb in 183 days</w:t>
      </w:r>
      <w:r>
        <w:t xml:space="preserve">. Now, </w:t>
      </w:r>
      <w:r w:rsidRPr="006B2474">
        <w:rPr>
          <w:rStyle w:val="TitleChar"/>
        </w:rPr>
        <w:t xml:space="preserve">this capability must have </w:t>
      </w:r>
      <w:r w:rsidRPr="006B2474">
        <w:rPr>
          <w:rStyle w:val="Emphasis"/>
        </w:rPr>
        <w:t>improved significantly</w:t>
      </w:r>
      <w:r>
        <w:t xml:space="preserve"> </w:t>
      </w:r>
      <w:r w:rsidRPr="006B2474">
        <w:rPr>
          <w:rStyle w:val="TitleChar"/>
        </w:rPr>
        <w:t>thanks to</w:t>
      </w:r>
      <w:r>
        <w:t xml:space="preserve"> the </w:t>
      </w:r>
      <w:r w:rsidRPr="006B2474">
        <w:rPr>
          <w:rStyle w:val="TitleChar"/>
        </w:rPr>
        <w:t>continuous</w:t>
      </w:r>
      <w:r>
        <w:t xml:space="preserve"> </w:t>
      </w:r>
      <w:r w:rsidRPr="006B2474">
        <w:rPr>
          <w:rStyle w:val="TitleChar"/>
        </w:rPr>
        <w:t>development and maturity of the country's nuclear technology</w:t>
      </w:r>
      <w:r>
        <w:t>.</w:t>
      </w:r>
    </w:p>
    <w:p w14:paraId="03AF7F08" w14:textId="77777777" w:rsidR="00E24116" w:rsidRPr="006B2474" w:rsidRDefault="00E24116" w:rsidP="00E24116">
      <w:pPr>
        <w:rPr>
          <w:b/>
          <w:u w:val="single"/>
        </w:rPr>
      </w:pPr>
      <w:r w:rsidRPr="006B2474">
        <w:rPr>
          <w:rStyle w:val="TitleChar"/>
        </w:rPr>
        <w:t>In</w:t>
      </w:r>
      <w:r>
        <w:t xml:space="preserve"> June </w:t>
      </w:r>
      <w:r w:rsidRPr="006B2474">
        <w:rPr>
          <w:rStyle w:val="TitleChar"/>
        </w:rPr>
        <w:t>2016</w:t>
      </w:r>
      <w:r>
        <w:t xml:space="preserve">, then US Vice President </w:t>
      </w:r>
      <w:r w:rsidRPr="006B2474">
        <w:rPr>
          <w:rStyle w:val="TitleChar"/>
        </w:rPr>
        <w:t>Biden</w:t>
      </w:r>
      <w:r>
        <w:t xml:space="preserve"> </w:t>
      </w:r>
      <w:r w:rsidRPr="006B2474">
        <w:rPr>
          <w:rStyle w:val="TitleChar"/>
        </w:rPr>
        <w:t>told the American press</w:t>
      </w:r>
      <w:r>
        <w:t xml:space="preserve"> in an interview that "</w:t>
      </w:r>
      <w:r w:rsidRPr="006B2474">
        <w:rPr>
          <w:rStyle w:val="TitleChar"/>
        </w:rPr>
        <w:t>Japan is capable of possessing nuclear weapons overnight</w:t>
      </w:r>
      <w:r>
        <w:t xml:space="preserve">." American nuclear expert </w:t>
      </w:r>
      <w:r w:rsidRPr="006B2474">
        <w:rPr>
          <w:rStyle w:val="TitleChar"/>
        </w:rPr>
        <w:t>Kuznick</w:t>
      </w:r>
      <w:r>
        <w:t xml:space="preserve"> even </w:t>
      </w:r>
      <w:proofErr w:type="gramStart"/>
      <w:r w:rsidRPr="006B2474">
        <w:rPr>
          <w:rStyle w:val="TitleChar"/>
        </w:rPr>
        <w:t>said</w:t>
      </w:r>
      <w:proofErr w:type="gramEnd"/>
      <w:r>
        <w:t xml:space="preserve"> "</w:t>
      </w:r>
      <w:r w:rsidRPr="006B2474">
        <w:rPr>
          <w:rStyle w:val="TitleChar"/>
        </w:rPr>
        <w:t xml:space="preserve">Japan is </w:t>
      </w:r>
      <w:r w:rsidRPr="006B2474">
        <w:rPr>
          <w:rStyle w:val="Emphasis"/>
        </w:rPr>
        <w:t>only a screwdriver away</w:t>
      </w:r>
      <w:r w:rsidRPr="006B2474">
        <w:rPr>
          <w:rStyle w:val="TitleChar"/>
        </w:rPr>
        <w:t xml:space="preserve"> from making nuclear warheads".</w:t>
      </w:r>
    </w:p>
    <w:p w14:paraId="7EA915AB" w14:textId="77777777" w:rsidR="00E24116" w:rsidRPr="006B2474" w:rsidRDefault="00E24116" w:rsidP="00E24116">
      <w:pPr>
        <w:rPr>
          <w:rStyle w:val="TitleChar"/>
        </w:rPr>
      </w:pPr>
      <w:r>
        <w:t xml:space="preserve">Moreover, </w:t>
      </w:r>
      <w:r w:rsidRPr="006B2474">
        <w:rPr>
          <w:rStyle w:val="TitleChar"/>
        </w:rPr>
        <w:t>Japan is also strong in the Research and Development</w:t>
      </w:r>
      <w:r>
        <w:t xml:space="preserve"> (R&amp;D</w:t>
      </w:r>
      <w:r w:rsidRPr="006B2474">
        <w:rPr>
          <w:rStyle w:val="TitleChar"/>
        </w:rPr>
        <w:t>) of nuclear launchers and carriers. The just-launched Epsilon solid fuel carrier rocket is a potential nuclear warhead carrier and can become an intercontinental ballistic missile</w:t>
      </w:r>
      <w:r>
        <w:t xml:space="preserve"> with the range of 12,000 kilometers </w:t>
      </w:r>
      <w:r w:rsidRPr="006B2474">
        <w:rPr>
          <w:rStyle w:val="TitleChar"/>
        </w:rPr>
        <w:t>with minor modifications.</w:t>
      </w:r>
    </w:p>
    <w:p w14:paraId="37B13111" w14:textId="77777777" w:rsidR="00E24116" w:rsidRDefault="00E24116" w:rsidP="00E24116">
      <w:r w:rsidRPr="006B2474">
        <w:rPr>
          <w:rStyle w:val="TitleChar"/>
        </w:rPr>
        <w:t>Japan also has a huge conventional submarine force</w:t>
      </w:r>
      <w:r>
        <w:t xml:space="preserve"> with 22 submarines, </w:t>
      </w:r>
      <w:r w:rsidRPr="006B2474">
        <w:rPr>
          <w:rStyle w:val="TitleChar"/>
        </w:rPr>
        <w:t>all of which can be modified to launch cruise missiles</w:t>
      </w:r>
      <w:r>
        <w:t xml:space="preserve"> </w:t>
      </w:r>
      <w:r w:rsidRPr="006B2474">
        <w:rPr>
          <w:rStyle w:val="TitleChar"/>
        </w:rPr>
        <w:t>that carry nuclear warheads</w:t>
      </w:r>
      <w:r>
        <w:t xml:space="preserve">. </w:t>
      </w:r>
      <w:r w:rsidRPr="006B2474">
        <w:rPr>
          <w:rStyle w:val="TitleChar"/>
        </w:rPr>
        <w:t>Japan's F-15J military aircraft can also launch nuclear bomb</w:t>
      </w:r>
      <w:r>
        <w:t xml:space="preserve">s upon modification </w:t>
      </w:r>
      <w:r w:rsidRPr="006B2474">
        <w:rPr>
          <w:rStyle w:val="TitleChar"/>
        </w:rPr>
        <w:t xml:space="preserve">and therefore Japan actually has the </w:t>
      </w:r>
      <w:r w:rsidRPr="006B2474">
        <w:rPr>
          <w:rStyle w:val="Emphasis"/>
        </w:rPr>
        <w:t>material foundation</w:t>
      </w:r>
      <w:r>
        <w:t xml:space="preserve"> </w:t>
      </w:r>
      <w:r w:rsidRPr="006B2474">
        <w:rPr>
          <w:rStyle w:val="TitleChar"/>
        </w:rPr>
        <w:t>for making nuclear deployments on all fronts</w:t>
      </w:r>
      <w:r>
        <w:t>.</w:t>
      </w:r>
    </w:p>
    <w:p w14:paraId="23B41B0A" w14:textId="77777777" w:rsidR="00E24116" w:rsidRDefault="00E24116" w:rsidP="00E24116">
      <w:r>
        <w:t>On August 20, 2017, the American website of National Interest magazine analyzed Japan's possible deployment of its nuclear weapons based on the "3D" system. Although its conclusion was that Japan's land missiles have a low survival rate, and it noted that submerged nuclear submarines can hardly launch nuclear weapons and air bombs are exposed to attack, it still confirmed Japan's material strength and foundation in those areas.</w:t>
      </w:r>
    </w:p>
    <w:p w14:paraId="4F7E1B82" w14:textId="77777777" w:rsidR="00E24116" w:rsidRDefault="00E24116" w:rsidP="00E24116">
      <w:r w:rsidRPr="006B2474">
        <w:rPr>
          <w:rStyle w:val="TitleChar"/>
        </w:rPr>
        <w:t>Japan's possession of nuclear weapons will change its national nature, aggravate regional nuclear arms race and destroy regional security</w:t>
      </w:r>
      <w:r>
        <w:t>.</w:t>
      </w:r>
    </w:p>
    <w:p w14:paraId="33F23201" w14:textId="77777777" w:rsidR="00E24116" w:rsidRDefault="00E24116" w:rsidP="00E24116">
      <w:r w:rsidRPr="006B2474">
        <w:t>For a long time, Japan's possession of nuclear weapons has been a highly sensitive topic</w:t>
      </w:r>
      <w:r>
        <w:t>. If that became a reality it would have tremendous political and military impacts on the international community.</w:t>
      </w:r>
    </w:p>
    <w:p w14:paraId="6D7519CA" w14:textId="77777777" w:rsidR="00E24116" w:rsidRDefault="00E24116" w:rsidP="00E24116">
      <w:r>
        <w:t>First of all, Japan's possession of nuclear weapons would completely change its national nature.</w:t>
      </w:r>
    </w:p>
    <w:p w14:paraId="406B5AE3" w14:textId="77777777" w:rsidR="00E24116" w:rsidRDefault="00E24116" w:rsidP="00E24116">
      <w:r w:rsidRPr="006B2474">
        <w:rPr>
          <w:rStyle w:val="TitleChar"/>
        </w:rPr>
        <w:t>The Japanese government has revised the peaceful constitution</w:t>
      </w:r>
      <w:r>
        <w:t xml:space="preserve"> </w:t>
      </w:r>
      <w:r w:rsidRPr="006B2474">
        <w:rPr>
          <w:rStyle w:val="TitleChar"/>
        </w:rPr>
        <w:t>and passed the new security bills</w:t>
      </w:r>
      <w:r>
        <w:t xml:space="preserve"> in recent years in attempt </w:t>
      </w:r>
      <w:r w:rsidRPr="006B2474">
        <w:rPr>
          <w:rStyle w:val="TitleChar"/>
        </w:rPr>
        <w:t>to change the exclusively defensive military mission</w:t>
      </w:r>
      <w:r>
        <w:t xml:space="preserve"> of its self-defense forces, change Japan's political nature as a peaceful country, and shake off the restraint on Japan's national militarization by the post-war system.</w:t>
      </w:r>
    </w:p>
    <w:p w14:paraId="718A7DB8" w14:textId="77777777" w:rsidR="00E24116" w:rsidRPr="006B2474" w:rsidRDefault="00E24116" w:rsidP="00E24116">
      <w:pPr>
        <w:rPr>
          <w:rStyle w:val="TitleChar"/>
        </w:rPr>
      </w:pPr>
      <w:r w:rsidRPr="006B2474">
        <w:rPr>
          <w:rStyle w:val="TitleChar"/>
        </w:rPr>
        <w:t>In this process, the possession of nuclear weapons is an extremely important symbol or bottom line</w:t>
      </w:r>
      <w:r>
        <w:t xml:space="preserve">. </w:t>
      </w:r>
      <w:r w:rsidRPr="006B2474">
        <w:rPr>
          <w:rStyle w:val="TitleChar"/>
        </w:rPr>
        <w:t>Once the bottom line is crossed</w:t>
      </w:r>
      <w:r>
        <w:t xml:space="preserve">, </w:t>
      </w:r>
      <w:r w:rsidRPr="006B2474">
        <w:rPr>
          <w:rStyle w:val="Emphasis"/>
        </w:rPr>
        <w:t>there will be no curb on Japan's military strength</w:t>
      </w:r>
      <w:r>
        <w:t xml:space="preserve"> </w:t>
      </w:r>
      <w:r w:rsidRPr="006B2474">
        <w:rPr>
          <w:rStyle w:val="TitleChar"/>
        </w:rPr>
        <w:t xml:space="preserve">and it will get on the path of </w:t>
      </w:r>
      <w:r w:rsidRPr="006B2474">
        <w:rPr>
          <w:rStyle w:val="Emphasis"/>
        </w:rPr>
        <w:t>militaristic revival</w:t>
      </w:r>
      <w:r w:rsidRPr="006B2474">
        <w:rPr>
          <w:rStyle w:val="TitleChar"/>
        </w:rPr>
        <w:t xml:space="preserve"> in the real sense.</w:t>
      </w:r>
    </w:p>
    <w:p w14:paraId="6905F214" w14:textId="77777777" w:rsidR="00E24116" w:rsidRDefault="00E24116" w:rsidP="00E24116">
      <w:r>
        <w:t xml:space="preserve">In April 2017, a Russian expert on military strategy published an article, saying that Japan is able to produce a large </w:t>
      </w:r>
      <w:proofErr w:type="gramStart"/>
      <w:r>
        <w:t>amount</w:t>
      </w:r>
      <w:proofErr w:type="gramEnd"/>
      <w:r>
        <w:t xml:space="preserve"> of nuclear weapons within several months and leave the nuclear protection from the US. This is thanks to Japan's silent but continuous nuclear energy development over the years. As soon as it can escape the United States’ control, Japan will become a top nuclear power in the world.</w:t>
      </w:r>
    </w:p>
    <w:p w14:paraId="2424DB62" w14:textId="77777777" w:rsidR="00E24116" w:rsidRDefault="00E24116" w:rsidP="00E24116">
      <w:r>
        <w:t xml:space="preserve">Second, </w:t>
      </w:r>
      <w:r w:rsidRPr="006B2474">
        <w:rPr>
          <w:rStyle w:val="TitleChar"/>
        </w:rPr>
        <w:t>Japan's possession of nuclear weapons will aggravate the nuclear arms race in the Asia-Pacific</w:t>
      </w:r>
      <w:r>
        <w:t xml:space="preserve"> region.</w:t>
      </w:r>
    </w:p>
    <w:p w14:paraId="35010A94" w14:textId="77777777" w:rsidR="00E24116" w:rsidRDefault="00E24116" w:rsidP="00E24116">
      <w:r>
        <w:t>The Asia-Pacific region has always been a hotspot region in the nuclear arms race. Some countries, for political or military purposes, have kept developing nuclear weapons regardless of international conventions. Among those countries, Japan is both an active and passive player.</w:t>
      </w:r>
    </w:p>
    <w:p w14:paraId="03FFB0A7" w14:textId="77777777" w:rsidR="00E24116" w:rsidRDefault="00E24116" w:rsidP="00E24116">
      <w:r>
        <w:t xml:space="preserve">As a nation restricted by the post-war system, </w:t>
      </w:r>
      <w:r w:rsidRPr="006B2474">
        <w:rPr>
          <w:rStyle w:val="TitleChar"/>
        </w:rPr>
        <w:t>Japan's development of nuclear weapons will doubtless alarm surrounding countries</w:t>
      </w:r>
      <w:r>
        <w:t xml:space="preserve">. </w:t>
      </w:r>
      <w:r w:rsidRPr="006B2474">
        <w:rPr>
          <w:rStyle w:val="TitleChar"/>
        </w:rPr>
        <w:t>Especially in the process of solving the protracted Korean nuclear</w:t>
      </w:r>
      <w:r>
        <w:t xml:space="preserve"> </w:t>
      </w:r>
      <w:r w:rsidRPr="006B2474">
        <w:rPr>
          <w:rStyle w:val="TitleChar"/>
        </w:rPr>
        <w:t>issue</w:t>
      </w:r>
      <w:r>
        <w:t xml:space="preserve">, </w:t>
      </w:r>
      <w:r w:rsidRPr="006B2474">
        <w:rPr>
          <w:rStyle w:val="TitleChar"/>
        </w:rPr>
        <w:t xml:space="preserve">Japan's possession of nuclear weapons is a destructive factor from </w:t>
      </w:r>
      <w:r w:rsidRPr="006B2474">
        <w:rPr>
          <w:rStyle w:val="Emphasis"/>
        </w:rPr>
        <w:t>every perspective</w:t>
      </w:r>
      <w:r>
        <w:t>.</w:t>
      </w:r>
    </w:p>
    <w:p w14:paraId="0328A4D4" w14:textId="77777777" w:rsidR="00E24116" w:rsidRDefault="00E24116" w:rsidP="00E24116">
      <w:r w:rsidRPr="006B2474">
        <w:rPr>
          <w:rStyle w:val="TitleChar"/>
        </w:rPr>
        <w:t>After the</w:t>
      </w:r>
      <w:r>
        <w:t xml:space="preserve"> Democratic People's Republic of Korea (</w:t>
      </w:r>
      <w:r w:rsidRPr="006B2474">
        <w:rPr>
          <w:rStyle w:val="TitleChar"/>
        </w:rPr>
        <w:t>DPRK</w:t>
      </w:r>
      <w:r>
        <w:t xml:space="preserve">) </w:t>
      </w:r>
      <w:r w:rsidRPr="006B2474">
        <w:rPr>
          <w:rStyle w:val="TitleChar"/>
        </w:rPr>
        <w:t>had its sixth nuclear test in September 2017</w:t>
      </w:r>
      <w:r>
        <w:t xml:space="preserve">, </w:t>
      </w:r>
      <w:r w:rsidRPr="006B2474">
        <w:t>Japanese defense minister</w:t>
      </w:r>
      <w:r>
        <w:t xml:space="preserve"> </w:t>
      </w:r>
      <w:proofErr w:type="spellStart"/>
      <w:r>
        <w:t>Itsunori</w:t>
      </w:r>
      <w:proofErr w:type="spellEnd"/>
      <w:r>
        <w:t xml:space="preserve"> Onodera said in public that he believed the DPRK already possessed nuclear weapons, which made the South Korean press highly alert.</w:t>
      </w:r>
    </w:p>
    <w:p w14:paraId="4948084C" w14:textId="77777777" w:rsidR="00E24116" w:rsidRPr="006B2474" w:rsidRDefault="00E24116" w:rsidP="00E24116">
      <w:pPr>
        <w:rPr>
          <w:rStyle w:val="TitleChar"/>
        </w:rPr>
      </w:pPr>
      <w:r w:rsidRPr="006B2474">
        <w:rPr>
          <w:rStyle w:val="TitleChar"/>
        </w:rPr>
        <w:t>The South Korean press suspected</w:t>
      </w:r>
      <w:r>
        <w:t xml:space="preserve"> that </w:t>
      </w:r>
      <w:r w:rsidRPr="006B2474">
        <w:rPr>
          <w:rStyle w:val="TitleChar"/>
        </w:rPr>
        <w:t>Japan was hyping up the nuclear threat from the DPRK to pave the way for its own possession of nuclear weapons</w:t>
      </w:r>
      <w:r>
        <w:t xml:space="preserve">. </w:t>
      </w:r>
      <w:r w:rsidRPr="006B2474">
        <w:rPr>
          <w:rStyle w:val="TitleChar"/>
        </w:rPr>
        <w:t>This will only further stimulate the nuclear arms race in the Asia-Pacific region.</w:t>
      </w:r>
    </w:p>
    <w:p w14:paraId="6B7316B0" w14:textId="77777777" w:rsidR="00E24116" w:rsidRDefault="00E24116" w:rsidP="00E24116">
      <w:r>
        <w:t>Lastly, Japan's possession of nuclear weapons will directly threaten regional security.</w:t>
      </w:r>
    </w:p>
    <w:p w14:paraId="393A4EEE" w14:textId="77777777" w:rsidR="00E24116" w:rsidRDefault="00E24116" w:rsidP="00E24116">
      <w:r>
        <w:t>Why is Japan so bent on developing nuclear weapons? The direct reason is to deal with the nuclear threat from the DPRK, but Japan has more definite and long-term military goals.</w:t>
      </w:r>
    </w:p>
    <w:p w14:paraId="0CF2D702" w14:textId="77777777" w:rsidR="00E24116" w:rsidRDefault="00E24116" w:rsidP="00E24116">
      <w:r>
        <w:t xml:space="preserve">On April 6, 2002, </w:t>
      </w:r>
      <w:proofErr w:type="spellStart"/>
      <w:r>
        <w:t>Ichirō</w:t>
      </w:r>
      <w:proofErr w:type="spellEnd"/>
      <w:r>
        <w:t xml:space="preserve"> Ozawa, head of Japan's Liberal Democratic Party (LDP), said at a symposium in Fukushima City that "if China is too bloated, Japan will make nuclear weapons to contain it."</w:t>
      </w:r>
    </w:p>
    <w:p w14:paraId="5B2F1355" w14:textId="77777777" w:rsidR="00E24116" w:rsidRDefault="00E24116" w:rsidP="00E24116">
      <w:r>
        <w:t xml:space="preserve">"The plutonium in Japan's nuclear power plants is enough to make more than 4,000 nuclear warheads. We are in no way inferior to China in military strength," said </w:t>
      </w:r>
      <w:proofErr w:type="spellStart"/>
      <w:r>
        <w:t>Ichirō</w:t>
      </w:r>
      <w:proofErr w:type="spellEnd"/>
      <w:r>
        <w:t xml:space="preserve"> Ozawa.</w:t>
      </w:r>
    </w:p>
    <w:p w14:paraId="38059924" w14:textId="77777777" w:rsidR="00E24116" w:rsidRDefault="00E24116" w:rsidP="00E24116">
      <w:r>
        <w:t xml:space="preserve">Such intense remarks fully reflect Japan's real intention in developing nuclear </w:t>
      </w:r>
      <w:proofErr w:type="gramStart"/>
      <w:r>
        <w:t>weapons, and</w:t>
      </w:r>
      <w:proofErr w:type="gramEnd"/>
      <w:r>
        <w:t xml:space="preserve"> indicate that addressing the DPRK nuclear threat is just the first step.</w:t>
      </w:r>
    </w:p>
    <w:p w14:paraId="49D0DE2F" w14:textId="77777777" w:rsidR="00E24116" w:rsidRDefault="00E24116" w:rsidP="00E24116">
      <w:r>
        <w:t>International community is fully aware of the danger of Japan's possession of nuclear weapons.</w:t>
      </w:r>
    </w:p>
    <w:p w14:paraId="6CE87E53" w14:textId="77777777" w:rsidR="00E24116" w:rsidRPr="006B2474" w:rsidRDefault="00E24116" w:rsidP="00E24116">
      <w:r>
        <w:t xml:space="preserve">On </w:t>
      </w:r>
      <w:r w:rsidRPr="006B2474">
        <w:t>October 9, 2015, the China Arms Control and Disarmament Association (CACDA) and the China Institute of Nuclear Information &amp; Economics issued the Research Report on Nuclear Materials in Japan.</w:t>
      </w:r>
    </w:p>
    <w:p w14:paraId="2E431A68" w14:textId="77777777" w:rsidR="00E24116" w:rsidRDefault="00E24116" w:rsidP="00E24116">
      <w:r>
        <w:t>The report pointed out that Japan has a persistent and serious imbalance in the supply and demand of nuclear materials which creates a risk of nuclear proliferation and of an increase in nuclear terrorism.</w:t>
      </w:r>
    </w:p>
    <w:p w14:paraId="5F58E31E" w14:textId="77777777" w:rsidR="00E24116" w:rsidRDefault="00E24116" w:rsidP="00E24116">
      <w:r>
        <w:t>In early 2016, James M. Acton, a senior fellow at the Carnegie Endowment for International Peace, said at the Japan National Press Club that Japan has about 48 tons of plutonium that can be used for nuclear weapons, which largely exceeds the volume that can be used by its nuclear power plants.</w:t>
      </w:r>
    </w:p>
    <w:p w14:paraId="700DDFD8" w14:textId="77777777" w:rsidR="00E24116" w:rsidRPr="00E504C2" w:rsidRDefault="00E24116" w:rsidP="00E24116">
      <w:r>
        <w:t>Japan's stock of plutonium may worsen the tension and the risk of nuclear terrorism in Asia, and other countries may follow suit, James said.</w:t>
      </w:r>
    </w:p>
    <w:p w14:paraId="5F515B86" w14:textId="4B9F2DDE" w:rsidR="00E24116" w:rsidRPr="00150376" w:rsidRDefault="00E24116" w:rsidP="00E24116">
      <w:pPr>
        <w:pStyle w:val="Heading4"/>
      </w:pPr>
      <w:proofErr w:type="spellStart"/>
      <w:r>
        <w:t>Prolif</w:t>
      </w:r>
      <w:proofErr w:type="spellEnd"/>
      <w:r>
        <w:t xml:space="preserve"> </w:t>
      </w:r>
      <w:r w:rsidR="00292C38">
        <w:t xml:space="preserve">causes </w:t>
      </w:r>
      <w:r>
        <w:t>regional arms racing, and preemptive strikes</w:t>
      </w:r>
    </w:p>
    <w:p w14:paraId="4F311FD6" w14:textId="77777777" w:rsidR="00E24116" w:rsidRPr="00150376" w:rsidRDefault="00E24116" w:rsidP="00E24116">
      <w:pPr>
        <w:rPr>
          <w:rStyle w:val="Style13ptBold"/>
        </w:rPr>
      </w:pPr>
      <w:proofErr w:type="spellStart"/>
      <w:r w:rsidRPr="00150376">
        <w:rPr>
          <w:rStyle w:val="Style13ptBold"/>
        </w:rPr>
        <w:t>Gerzhoy</w:t>
      </w:r>
      <w:proofErr w:type="spellEnd"/>
      <w:r w:rsidRPr="00150376">
        <w:rPr>
          <w:rStyle w:val="Style13ptBold"/>
        </w:rPr>
        <w:t xml:space="preserve"> and Miller</w:t>
      </w:r>
      <w:r>
        <w:rPr>
          <w:rStyle w:val="Style13ptBold"/>
        </w:rPr>
        <w:t xml:space="preserve"> 2016</w:t>
      </w:r>
    </w:p>
    <w:p w14:paraId="2A9F2DC2" w14:textId="77777777" w:rsidR="00E24116" w:rsidRPr="00150376" w:rsidRDefault="00E24116" w:rsidP="00E24116">
      <w:r>
        <w:t xml:space="preserve">Gene </w:t>
      </w:r>
      <w:proofErr w:type="spellStart"/>
      <w:r>
        <w:t>Gerzhoy</w:t>
      </w:r>
      <w:proofErr w:type="spellEnd"/>
      <w:r>
        <w:t xml:space="preserve"> is a congressional fellow with the American Political Science Association Nick Miller is an assistant professor of political science and international and public affairs at Brown University April 6, 2016 “Donald Trump thinks more countries should have nuclear weapons. Here’s what the research says.” https://www.washingtonpost.com/news/monkey-cage/wp/2016/04/06/should-more-countries-have-nuclear-weapons-donald-trump-thinks-so/?noredirect=on&amp;utm_term=.45418a88b231</w:t>
      </w:r>
    </w:p>
    <w:p w14:paraId="37AB3D39" w14:textId="77777777" w:rsidR="00E24116" w:rsidRDefault="00E24116" w:rsidP="00E24116">
      <w:r>
        <w:t xml:space="preserve">What about Trump’s second proposition: that proliferation by our allies would be good for U.S. interests? This argument is based on the idea that nuclear-armed allies could help contain U.S. adversaries and enable the United States to save money. As Trump told Cooper, “I would rather see Japan having some form of defense, and maybe even offense, against North Korea.” And as he suggested, the United States can’t afford to protect Japan and South Korea — and therefore, “they have to pay </w:t>
      </w:r>
      <w:proofErr w:type="gramStart"/>
      <w:r>
        <w:t>us</w:t>
      </w:r>
      <w:proofErr w:type="gramEnd"/>
      <w:r>
        <w:t xml:space="preserve"> or we have to let them protect themselves.”</w:t>
      </w:r>
    </w:p>
    <w:p w14:paraId="3F589411" w14:textId="77777777" w:rsidR="00E24116" w:rsidRDefault="00E24116" w:rsidP="00E24116">
      <w:r>
        <w:t xml:space="preserve">Reducing military commitments and letting allies build their own nuclear weapons might save money for the United States. But international relations scholarship suggests that </w:t>
      </w:r>
      <w:r w:rsidRPr="009113B0">
        <w:rPr>
          <w:rStyle w:val="TitleChar"/>
        </w:rPr>
        <w:t>allied proliferation would have broader negative repercussions</w:t>
      </w:r>
      <w:r>
        <w:t xml:space="preserve">. Among these would be </w:t>
      </w:r>
      <w:r w:rsidRPr="009113B0">
        <w:rPr>
          <w:rStyle w:val="Emphasis"/>
        </w:rPr>
        <w:t>declining U.S. influence</w:t>
      </w:r>
      <w:r>
        <w:t xml:space="preserve">. </w:t>
      </w:r>
      <w:r w:rsidRPr="009113B0">
        <w:rPr>
          <w:rStyle w:val="TitleChar"/>
        </w:rPr>
        <w:t xml:space="preserve">When nations gain their own military capabilities, they rely less on their allies </w:t>
      </w:r>
      <w:r>
        <w:t xml:space="preserve">and become less subject to their sway. And </w:t>
      </w:r>
      <w:r w:rsidRPr="009113B0">
        <w:rPr>
          <w:rStyle w:val="TitleChar"/>
        </w:rPr>
        <w:t xml:space="preserve">that can undermine a senior partner’s ability to hold its junior allies back from </w:t>
      </w:r>
      <w:r w:rsidRPr="009113B0">
        <w:rPr>
          <w:rStyle w:val="Emphasis"/>
        </w:rPr>
        <w:t>risky military action</w:t>
      </w:r>
      <w:r w:rsidRPr="009113B0">
        <w:rPr>
          <w:rStyle w:val="TitleChar"/>
        </w:rPr>
        <w:t>s</w:t>
      </w:r>
      <w:r>
        <w:t>.</w:t>
      </w:r>
    </w:p>
    <w:p w14:paraId="44351A48" w14:textId="77777777" w:rsidR="00E24116" w:rsidRDefault="00E24116" w:rsidP="00E24116">
      <w:r>
        <w:t>In other words, allowing or encouraging proliferation would worsen the “American weakness” that Trump decries.</w:t>
      </w:r>
    </w:p>
    <w:p w14:paraId="443E0849" w14:textId="77777777" w:rsidR="00E24116" w:rsidRDefault="00E24116" w:rsidP="00E24116">
      <w:r w:rsidRPr="00150376">
        <w:rPr>
          <w:rStyle w:val="TitleChar"/>
        </w:rPr>
        <w:t>Recent nonproliferation research underscores this proposition</w:t>
      </w:r>
      <w:r>
        <w:t xml:space="preserve">. Mark Bell shows that </w:t>
      </w:r>
      <w:r w:rsidRPr="00150376">
        <w:rPr>
          <w:rStyle w:val="TitleChar"/>
        </w:rPr>
        <w:t xml:space="preserve">nuclear allies are likely to become more independent of their patrons and </w:t>
      </w:r>
      <w:r w:rsidRPr="00150376">
        <w:t>in some cases can</w:t>
      </w:r>
      <w:r w:rsidRPr="00150376">
        <w:rPr>
          <w:rStyle w:val="TitleChar"/>
        </w:rPr>
        <w:t xml:space="preserve"> </w:t>
      </w:r>
      <w:r w:rsidRPr="00150376">
        <w:rPr>
          <w:rStyle w:val="Emphasis"/>
        </w:rPr>
        <w:t>develop more assertive foreign policies</w:t>
      </w:r>
      <w:r w:rsidRPr="00150376">
        <w:rPr>
          <w:rStyle w:val="TitleChar"/>
        </w:rPr>
        <w:t xml:space="preserve">. </w:t>
      </w:r>
      <w:r>
        <w:t xml:space="preserve">And Francis Gavin and Matthew </w:t>
      </w:r>
      <w:proofErr w:type="spellStart"/>
      <w:r>
        <w:t>Kroenig</w:t>
      </w:r>
      <w:proofErr w:type="spellEnd"/>
      <w:r>
        <w:t xml:space="preserve"> show that the fear of declining influence was one reason why most American </w:t>
      </w:r>
      <w:proofErr w:type="gramStart"/>
      <w:r>
        <w:t>administrations</w:t>
      </w:r>
      <w:proofErr w:type="gramEnd"/>
      <w:r>
        <w:t xml:space="preserve"> vigorously opposed the spread of nuclear weapons.</w:t>
      </w:r>
    </w:p>
    <w:p w14:paraId="1AD0A0FA" w14:textId="77777777" w:rsidR="00E24116" w:rsidRDefault="00E24116" w:rsidP="00E24116">
      <w:r w:rsidRPr="00150376">
        <w:rPr>
          <w:rStyle w:val="Emphasis"/>
        </w:rPr>
        <w:t>Nuclear allies can also become security risks</w:t>
      </w:r>
      <w:r>
        <w:t xml:space="preserve">. Vipin Narang demonstrates that </w:t>
      </w:r>
      <w:r w:rsidRPr="00150376">
        <w:rPr>
          <w:rStyle w:val="TitleChar"/>
        </w:rPr>
        <w:t>when weaker states gain nuclear weapons</w:t>
      </w:r>
      <w:r>
        <w:t xml:space="preserve">, </w:t>
      </w:r>
      <w:r w:rsidRPr="00150376">
        <w:rPr>
          <w:rStyle w:val="Emphasis"/>
        </w:rPr>
        <w:t>they often seek to coerce their senior partners into intervening on their behalf</w:t>
      </w:r>
      <w:r>
        <w:t xml:space="preserve"> </w:t>
      </w:r>
      <w:r w:rsidRPr="00150376">
        <w:rPr>
          <w:rStyle w:val="TitleChar"/>
        </w:rPr>
        <w:t>by threatening to use nuclear weapons.</w:t>
      </w:r>
      <w:r>
        <w:t xml:space="preserve"> </w:t>
      </w:r>
      <w:r w:rsidRPr="00150376">
        <w:t xml:space="preserve">That’s what </w:t>
      </w:r>
      <w:r w:rsidRPr="00150376">
        <w:rPr>
          <w:rStyle w:val="TitleChar"/>
        </w:rPr>
        <w:t>Israel</w:t>
      </w:r>
      <w:r w:rsidRPr="00150376">
        <w:t xml:space="preserve"> did</w:t>
      </w:r>
      <w:r>
        <w:t xml:space="preserve"> </w:t>
      </w:r>
      <w:r w:rsidRPr="00150376">
        <w:rPr>
          <w:rStyle w:val="TitleChar"/>
        </w:rPr>
        <w:t>at the height of the</w:t>
      </w:r>
      <w:r>
        <w:t xml:space="preserve"> 1973 </w:t>
      </w:r>
      <w:r w:rsidRPr="00150376">
        <w:rPr>
          <w:rStyle w:val="TitleChar"/>
        </w:rPr>
        <w:t>Arab-Israeli War.</w:t>
      </w:r>
      <w:r>
        <w:t xml:space="preserve"> That’s what </w:t>
      </w:r>
      <w:r w:rsidRPr="00150376">
        <w:rPr>
          <w:rStyle w:val="TitleChar"/>
        </w:rPr>
        <w:t>South Africa did during its 1988 confrontation with Cuban forces</w:t>
      </w:r>
      <w:r>
        <w:t xml:space="preserve"> in Angola. </w:t>
      </w:r>
      <w:r w:rsidRPr="00150376">
        <w:rPr>
          <w:rStyle w:val="TitleChar"/>
        </w:rPr>
        <w:t>And</w:t>
      </w:r>
      <w:r>
        <w:t xml:space="preserve"> that’s </w:t>
      </w:r>
      <w:r w:rsidRPr="00150376">
        <w:rPr>
          <w:rStyle w:val="TitleChar"/>
        </w:rPr>
        <w:t>what Pakistan did</w:t>
      </w:r>
      <w:r>
        <w:t xml:space="preserve"> </w:t>
      </w:r>
      <w:r w:rsidRPr="00150376">
        <w:rPr>
          <w:rStyle w:val="TitleChar"/>
        </w:rPr>
        <w:t xml:space="preserve">in </w:t>
      </w:r>
      <w:r>
        <w:t xml:space="preserve">the midst of </w:t>
      </w:r>
      <w:r w:rsidRPr="00150376">
        <w:rPr>
          <w:rStyle w:val="TitleChar"/>
        </w:rPr>
        <w:t>its</w:t>
      </w:r>
      <w:r>
        <w:t xml:space="preserve"> 1990 </w:t>
      </w:r>
      <w:r w:rsidRPr="00150376">
        <w:rPr>
          <w:rStyle w:val="TitleChar"/>
        </w:rPr>
        <w:t>military crisis with India.</w:t>
      </w:r>
    </w:p>
    <w:p w14:paraId="50BC6319" w14:textId="77777777" w:rsidR="00E24116" w:rsidRDefault="00E24116" w:rsidP="00E24116">
      <w:r>
        <w:t>Instead of relieving the United States of a military burden, as Donald Trump suggests, having more nuclear allies could increase the risk that the United States would get involved in conflicts that might turn nuclear.</w:t>
      </w:r>
    </w:p>
    <w:p w14:paraId="66328C79" w14:textId="77777777" w:rsidR="00E24116" w:rsidRDefault="00E24116" w:rsidP="00E24116">
      <w:r>
        <w:t xml:space="preserve">Furthermore, </w:t>
      </w:r>
      <w:r w:rsidRPr="00150376">
        <w:rPr>
          <w:rStyle w:val="TitleChar"/>
        </w:rPr>
        <w:t>were South Korea or Japan to begin developing nuclear weapons</w:t>
      </w:r>
      <w:r>
        <w:t xml:space="preserve">, their </w:t>
      </w:r>
      <w:r w:rsidRPr="00150376">
        <w:rPr>
          <w:rStyle w:val="Emphasis"/>
        </w:rPr>
        <w:t>rivals might be tempted to launch preventive military strikes</w:t>
      </w:r>
      <w:r>
        <w:t xml:space="preserve">, </w:t>
      </w:r>
      <w:r w:rsidRPr="00150376">
        <w:rPr>
          <w:rStyle w:val="TitleChar"/>
        </w:rPr>
        <w:t>which</w:t>
      </w:r>
      <w:r>
        <w:t xml:space="preserve"> research suggests </w:t>
      </w:r>
      <w:r w:rsidRPr="00150376">
        <w:rPr>
          <w:rStyle w:val="TitleChar"/>
        </w:rPr>
        <w:t xml:space="preserve">has been </w:t>
      </w:r>
      <w:r w:rsidRPr="00150376">
        <w:rPr>
          <w:rStyle w:val="Emphasis"/>
        </w:rPr>
        <w:t xml:space="preserve">frequently considered </w:t>
      </w:r>
      <w:r>
        <w:t xml:space="preserve">in the past. </w:t>
      </w:r>
      <w:r w:rsidRPr="00150376">
        <w:rPr>
          <w:rStyle w:val="TitleChar"/>
        </w:rPr>
        <w:t xml:space="preserve">The road to nuclear acquisition is often rocky and </w:t>
      </w:r>
      <w:r w:rsidRPr="00150376">
        <w:rPr>
          <w:rStyle w:val="Emphasis"/>
        </w:rPr>
        <w:t>increases the likelihood of militarized conflict</w:t>
      </w:r>
      <w:r>
        <w:t>. For example, Soviet worries that West Germany would acquire nuclear weapons helped trigger the Berlin Crisis.</w:t>
      </w:r>
    </w:p>
    <w:p w14:paraId="3C43E85B" w14:textId="77777777" w:rsidR="00E24116" w:rsidRDefault="00E24116" w:rsidP="00E24116">
      <w:r>
        <w:t xml:space="preserve">And </w:t>
      </w:r>
      <w:r w:rsidRPr="00150376">
        <w:rPr>
          <w:rStyle w:val="TitleChar"/>
        </w:rPr>
        <w:t xml:space="preserve">if Japan or South Korea actually acquired nuclear weapons, we could possibly see a </w:t>
      </w:r>
      <w:r w:rsidRPr="00150376">
        <w:rPr>
          <w:rStyle w:val="Emphasis"/>
        </w:rPr>
        <w:t>nuclear arms race in Asia</w:t>
      </w:r>
      <w:r>
        <w:t xml:space="preserve">. Japan’s neighbors, including </w:t>
      </w:r>
      <w:r w:rsidRPr="00150376">
        <w:rPr>
          <w:rStyle w:val="TitleChar"/>
        </w:rPr>
        <w:t>South Korea, would fear resurgent Japanese militarism. North Korea would expand its nuclear capabilities. China would continue to expand its</w:t>
      </w:r>
      <w:r>
        <w:t xml:space="preserve"> own </w:t>
      </w:r>
      <w:r w:rsidRPr="00150376">
        <w:rPr>
          <w:rStyle w:val="TitleChar"/>
        </w:rPr>
        <w:t>nuclear arsenal</w:t>
      </w:r>
      <w:r>
        <w:t>.</w:t>
      </w:r>
    </w:p>
    <w:p w14:paraId="6224C0A4" w14:textId="77777777" w:rsidR="00084DF2" w:rsidRPr="00084DF2" w:rsidRDefault="00084DF2" w:rsidP="00084DF2"/>
    <w:p w14:paraId="32B48BC6" w14:textId="67694871" w:rsidR="004E05E7" w:rsidRDefault="004E05E7" w:rsidP="00240DAF">
      <w:pPr>
        <w:pStyle w:val="Heading3"/>
      </w:pPr>
      <w:proofErr w:type="spellStart"/>
      <w:r>
        <w:t>Soko</w:t>
      </w:r>
      <w:proofErr w:type="spellEnd"/>
      <w:r>
        <w:t xml:space="preserve"> 1nc</w:t>
      </w:r>
    </w:p>
    <w:p w14:paraId="077BEA3B" w14:textId="77777777" w:rsidR="004E05E7" w:rsidRDefault="004E05E7" w:rsidP="004E05E7">
      <w:pPr>
        <w:pStyle w:val="Heading4"/>
      </w:pPr>
      <w:r>
        <w:t>US Arm Sales to Taiwan are High Now and are key to stability within the Asia-Pacific region</w:t>
      </w:r>
    </w:p>
    <w:p w14:paraId="37D5A0EA" w14:textId="77777777" w:rsidR="004E05E7" w:rsidRPr="00084DF2" w:rsidRDefault="004E05E7" w:rsidP="004E05E7">
      <w:r>
        <w:rPr>
          <w:rFonts w:ascii="Times New Roman" w:eastAsia="Times New Roman" w:hAnsi="Times New Roman" w:cs="Times New Roman"/>
          <w:b/>
          <w:bCs/>
          <w:sz w:val="28"/>
          <w:szCs w:val="28"/>
        </w:rPr>
        <w:t>McBride</w:t>
      </w:r>
      <w:r w:rsidRPr="793008E3">
        <w:rPr>
          <w:rFonts w:ascii="Times New Roman" w:eastAsia="Times New Roman" w:hAnsi="Times New Roman" w:cs="Times New Roman"/>
          <w:b/>
          <w:bCs/>
          <w:sz w:val="28"/>
          <w:szCs w:val="28"/>
        </w:rPr>
        <w:t xml:space="preserve"> </w:t>
      </w:r>
      <w:r>
        <w:rPr>
          <w:rFonts w:ascii="Times New Roman" w:eastAsia="Times New Roman" w:hAnsi="Times New Roman" w:cs="Times New Roman"/>
        </w:rPr>
        <w:t>06-06</w:t>
      </w:r>
      <w:r w:rsidRPr="793008E3">
        <w:rPr>
          <w:rFonts w:ascii="Times New Roman" w:eastAsia="Times New Roman" w:hAnsi="Times New Roman" w:cs="Times New Roman"/>
        </w:rPr>
        <w:t>-</w:t>
      </w:r>
      <w:r>
        <w:rPr>
          <w:rFonts w:ascii="Times New Roman" w:eastAsia="Times New Roman" w:hAnsi="Times New Roman" w:cs="Times New Roman"/>
          <w:b/>
          <w:bCs/>
          <w:sz w:val="28"/>
          <w:szCs w:val="28"/>
        </w:rPr>
        <w:t>19</w:t>
      </w:r>
      <w:r w:rsidRPr="793008E3">
        <w:rPr>
          <w:rFonts w:ascii="Times New Roman" w:eastAsia="Times New Roman" w:hAnsi="Times New Roman" w:cs="Times New Roman"/>
          <w:b/>
          <w:bCs/>
          <w:sz w:val="28"/>
          <w:szCs w:val="28"/>
        </w:rPr>
        <w:t xml:space="preserve"> </w:t>
      </w:r>
      <w:r w:rsidRPr="793008E3">
        <w:rPr>
          <w:rFonts w:ascii="Times New Roman" w:eastAsia="Times New Roman" w:hAnsi="Times New Roman" w:cs="Times New Roman"/>
          <w:sz w:val="28"/>
          <w:szCs w:val="28"/>
        </w:rPr>
        <w:t>(</w:t>
      </w:r>
      <w:r>
        <w:rPr>
          <w:rFonts w:ascii="Times New Roman" w:eastAsia="Times New Roman" w:hAnsi="Times New Roman" w:cs="Times New Roman"/>
        </w:rPr>
        <w:t>Courtney McBride</w:t>
      </w:r>
      <w:r w:rsidRPr="793008E3">
        <w:rPr>
          <w:rFonts w:ascii="Times New Roman" w:eastAsia="Times New Roman" w:hAnsi="Times New Roman" w:cs="Times New Roman"/>
        </w:rPr>
        <w:t xml:space="preserve"> is a </w:t>
      </w:r>
      <w:r>
        <w:rPr>
          <w:rFonts w:ascii="Times New Roman" w:eastAsia="Times New Roman" w:hAnsi="Times New Roman" w:cs="Times New Roman"/>
        </w:rPr>
        <w:t xml:space="preserve">journalist that covers foreign policy and national security for The Wall Street Journal; </w:t>
      </w:r>
      <w:r w:rsidRPr="793008E3">
        <w:rPr>
          <w:rFonts w:ascii="Times New Roman" w:eastAsia="Times New Roman" w:hAnsi="Times New Roman" w:cs="Times New Roman"/>
        </w:rPr>
        <w:t>“</w:t>
      </w:r>
      <w:r>
        <w:rPr>
          <w:rFonts w:ascii="Times New Roman" w:eastAsia="Times New Roman" w:hAnsi="Times New Roman" w:cs="Times New Roman"/>
        </w:rPr>
        <w:t>U.S. Plans More Than $2 Billion in Weapons Sales to Taiwan, Angering Beijing,</w:t>
      </w:r>
      <w:r w:rsidRPr="793008E3">
        <w:rPr>
          <w:rFonts w:ascii="Times New Roman" w:eastAsia="Times New Roman" w:hAnsi="Times New Roman" w:cs="Times New Roman"/>
        </w:rPr>
        <w:t xml:space="preserve">” </w:t>
      </w:r>
      <w:r>
        <w:rPr>
          <w:rFonts w:ascii="Times New Roman" w:eastAsia="Times New Roman" w:hAnsi="Times New Roman" w:cs="Times New Roman"/>
        </w:rPr>
        <w:t>The Wall Street Journal</w:t>
      </w:r>
      <w:r w:rsidRPr="793008E3">
        <w:rPr>
          <w:rFonts w:ascii="Times New Roman" w:eastAsia="Times New Roman" w:hAnsi="Times New Roman" w:cs="Times New Roman"/>
        </w:rPr>
        <w:t>,</w:t>
      </w:r>
      <w:r>
        <w:t xml:space="preserve"> </w:t>
      </w:r>
      <w:hyperlink r:id="rId10" w:history="1">
        <w:r>
          <w:rPr>
            <w:rStyle w:val="Hyperlink"/>
            <w:rFonts w:eastAsia="Times New Roman"/>
          </w:rPr>
          <w:t>https://www.wsj.com/articles/u-s-plans-more-than-2-billion-in-weapons-sales-to-taiwan-angering-beijing-11559870443</w:t>
        </w:r>
      </w:hyperlink>
      <w:r w:rsidRPr="793008E3">
        <w:rPr>
          <w:rFonts w:ascii="Times New Roman" w:eastAsia="Times New Roman" w:hAnsi="Times New Roman" w:cs="Times New Roman"/>
          <w:color w:val="000000" w:themeColor="text1"/>
        </w:rPr>
        <w:t>) RK</w:t>
      </w:r>
    </w:p>
    <w:p w14:paraId="198B15CA" w14:textId="77777777" w:rsidR="004E05E7" w:rsidRPr="00084DF2" w:rsidRDefault="004E05E7" w:rsidP="004E05E7">
      <w:pPr>
        <w:pStyle w:val="NormalWeb"/>
        <w:spacing w:before="0" w:beforeAutospacing="0" w:after="255" w:afterAutospacing="0" w:line="405" w:lineRule="atLeast"/>
        <w:textAlignment w:val="baseline"/>
        <w:rPr>
          <w:rFonts w:ascii="Calibri" w:hAnsi="Calibri" w:cs="Calibri"/>
          <w:color w:val="333333"/>
        </w:rPr>
      </w:pPr>
      <w:r w:rsidRPr="00084DF2">
        <w:rPr>
          <w:rFonts w:ascii="Calibri" w:hAnsi="Calibri" w:cs="Calibri"/>
          <w:color w:val="333333"/>
        </w:rPr>
        <w:t>WASHINGTON—</w:t>
      </w:r>
      <w:r w:rsidRPr="00084DF2">
        <w:rPr>
          <w:rFonts w:ascii="Calibri" w:hAnsi="Calibri" w:cs="Calibri"/>
          <w:color w:val="333333"/>
          <w:sz w:val="28"/>
          <w:szCs w:val="28"/>
          <w:highlight w:val="yellow"/>
          <w:u w:val="single"/>
        </w:rPr>
        <w:t>The U.S. is planning</w:t>
      </w:r>
      <w:r w:rsidRPr="00084DF2">
        <w:rPr>
          <w:rFonts w:ascii="Calibri" w:hAnsi="Calibri" w:cs="Calibri"/>
          <w:color w:val="333333"/>
          <w:sz w:val="28"/>
          <w:szCs w:val="28"/>
          <w:u w:val="single"/>
        </w:rPr>
        <w:t xml:space="preserve"> </w:t>
      </w:r>
      <w:r w:rsidRPr="00084DF2">
        <w:rPr>
          <w:rFonts w:ascii="Calibri" w:hAnsi="Calibri" w:cs="Calibri"/>
          <w:color w:val="333333"/>
        </w:rPr>
        <w:t xml:space="preserve">a new effort </w:t>
      </w:r>
      <w:r w:rsidRPr="00084DF2">
        <w:rPr>
          <w:rFonts w:ascii="Calibri" w:hAnsi="Calibri" w:cs="Calibri"/>
          <w:color w:val="333333"/>
          <w:sz w:val="28"/>
          <w:szCs w:val="28"/>
          <w:highlight w:val="yellow"/>
          <w:u w:val="single"/>
        </w:rPr>
        <w:t>to help the Taiwanese government upgrade its military by allowing Taipei to buy billions of dollars’ worth of weapons systems</w:t>
      </w:r>
      <w:r w:rsidRPr="00084DF2">
        <w:rPr>
          <w:rFonts w:ascii="Calibri" w:hAnsi="Calibri" w:cs="Calibri"/>
          <w:color w:val="333333"/>
          <w:highlight w:val="yellow"/>
        </w:rPr>
        <w:t>,</w:t>
      </w:r>
      <w:r w:rsidRPr="00084DF2">
        <w:rPr>
          <w:rFonts w:ascii="Calibri" w:hAnsi="Calibri" w:cs="Calibri"/>
          <w:color w:val="333333"/>
        </w:rPr>
        <w:t xml:space="preserve"> possibly including more than 100 tanks—a move that has already drawn criticism from Beijing.</w:t>
      </w:r>
      <w:r w:rsidRPr="00084DF2">
        <w:rPr>
          <w:rFonts w:ascii="Calibri" w:hAnsi="Calibri" w:cs="Calibri"/>
          <w:color w:val="333333"/>
          <w:sz w:val="28"/>
          <w:szCs w:val="28"/>
          <w:u w:val="single"/>
        </w:rPr>
        <w:t xml:space="preserve"> </w:t>
      </w:r>
      <w:r w:rsidRPr="00084DF2">
        <w:rPr>
          <w:rFonts w:ascii="Calibri" w:hAnsi="Calibri" w:cs="Calibri"/>
          <w:color w:val="333333"/>
          <w:sz w:val="28"/>
          <w:szCs w:val="28"/>
          <w:highlight w:val="yellow"/>
          <w:u w:val="single"/>
        </w:rPr>
        <w:t>Washington is legally obliged under the Taiwan Relations Act of 1979</w:t>
      </w:r>
      <w:r w:rsidRPr="00084DF2">
        <w:rPr>
          <w:rFonts w:ascii="Calibri" w:hAnsi="Calibri" w:cs="Calibri"/>
          <w:color w:val="333333"/>
          <w:sz w:val="28"/>
          <w:szCs w:val="28"/>
          <w:u w:val="single"/>
        </w:rPr>
        <w:t xml:space="preserve"> </w:t>
      </w:r>
      <w:r w:rsidRPr="00084DF2">
        <w:rPr>
          <w:rFonts w:ascii="Calibri" w:hAnsi="Calibri" w:cs="Calibri"/>
          <w:color w:val="333333"/>
          <w:sz w:val="28"/>
          <w:szCs w:val="28"/>
          <w:highlight w:val="yellow"/>
          <w:u w:val="single"/>
        </w:rPr>
        <w:t>to help the self-ruled island access defensive weapons</w:t>
      </w:r>
      <w:r w:rsidRPr="00084DF2">
        <w:rPr>
          <w:rFonts w:ascii="Calibri" w:hAnsi="Calibri" w:cs="Calibri"/>
          <w:color w:val="333333"/>
        </w:rPr>
        <w:t xml:space="preserve">, but such transactions are bitterly opposed by Beijing, which considers Taiwan a breakaway province. A new round of weapons sales to Taipei would also risk further inflaming tensions between the U.S. and China as the two countries remain locked in a trade fight. Multiple people familiar with the weapons-sales plan told The Wall Street Journal that members of Congress have been informally notified of the possible arms sale. Ultimately, the Taiwanese government would have the option to buy some or all of the items included in the proposal, these people said. Reuters earlier reported the potential sale, which includes Abrams tanks, antitank missiles, medium-range tactical missiles and portable Stinger air-defense missiles. </w:t>
      </w:r>
      <w:r w:rsidRPr="00084DF2">
        <w:rPr>
          <w:rFonts w:ascii="Calibri" w:hAnsi="Calibri" w:cs="Calibri"/>
          <w:color w:val="333333"/>
          <w:sz w:val="28"/>
          <w:szCs w:val="28"/>
          <w:highlight w:val="yellow"/>
          <w:u w:val="single"/>
        </w:rPr>
        <w:t>The value could be in excess of $2 billion.</w:t>
      </w:r>
      <w:r w:rsidRPr="00084DF2">
        <w:rPr>
          <w:rFonts w:ascii="Calibri" w:hAnsi="Calibri" w:cs="Calibri"/>
          <w:color w:val="333333"/>
        </w:rPr>
        <w:t xml:space="preserve"> A State Department official, citing U.S. government policy on potential or pending arms sales, declined to comment on or confirm the terms before formal congressional notification. A representative of the Taiwanese government declined to comment beyond a Ministry of National Defense statement confirming its request for the weapon systems, in accordance with U.S. procedures for foreign military sales. In Beijing, Chinese Foreign Ministry spokesman </w:t>
      </w:r>
      <w:proofErr w:type="spellStart"/>
      <w:r w:rsidRPr="00084DF2">
        <w:rPr>
          <w:rFonts w:ascii="Calibri" w:hAnsi="Calibri" w:cs="Calibri"/>
          <w:color w:val="333333"/>
        </w:rPr>
        <w:t>Geng</w:t>
      </w:r>
      <w:proofErr w:type="spellEnd"/>
      <w:r w:rsidRPr="00084DF2">
        <w:rPr>
          <w:rFonts w:ascii="Calibri" w:hAnsi="Calibri" w:cs="Calibri"/>
          <w:color w:val="333333"/>
        </w:rPr>
        <w:t xml:space="preserve"> Shuang said “China firmly, consistently and unequivocally opposes U.S. arms sales to Taiwan.” He said he urged Washington to recognize the sensitive nature of the matter, honor the One China policy and halt any U.S. arms sales to or military relations with Taiwan. China and Taiwan have been governed separately since 1949, when China’s Nationalist government retreated to the island after it was ousted from the mainland by Communist Party forces. The U.S. officially adheres to the One China policy, meaning Washington won’t establish formal diplomatic relations with Taipei, but the U.S. and Taiwan view </w:t>
      </w:r>
      <w:r w:rsidRPr="00084DF2">
        <w:rPr>
          <w:rFonts w:ascii="Calibri" w:hAnsi="Calibri" w:cs="Calibri"/>
          <w:color w:val="333333"/>
          <w:sz w:val="28"/>
          <w:szCs w:val="28"/>
          <w:highlight w:val="yellow"/>
          <w:u w:val="single"/>
        </w:rPr>
        <w:t>the sales as crucial for stability in the region</w:t>
      </w:r>
      <w:r w:rsidRPr="00084DF2">
        <w:rPr>
          <w:rFonts w:ascii="Calibri" w:hAnsi="Calibri" w:cs="Calibri"/>
          <w:color w:val="333333"/>
          <w:sz w:val="28"/>
          <w:szCs w:val="28"/>
          <w:u w:val="single"/>
        </w:rPr>
        <w:t>.</w:t>
      </w:r>
      <w:r w:rsidRPr="00084DF2">
        <w:rPr>
          <w:rFonts w:ascii="Calibri" w:hAnsi="Calibri" w:cs="Calibri"/>
          <w:color w:val="333333"/>
        </w:rPr>
        <w:t xml:space="preserve"> President</w:t>
      </w:r>
      <w:r w:rsidRPr="00084DF2">
        <w:rPr>
          <w:rFonts w:ascii="Calibri" w:hAnsi="Calibri" w:cs="Calibri"/>
          <w:color w:val="333333"/>
          <w:sz w:val="28"/>
          <w:szCs w:val="28"/>
          <w:u w:val="single"/>
        </w:rPr>
        <w:t xml:space="preserve"> </w:t>
      </w:r>
      <w:r w:rsidRPr="00084DF2">
        <w:rPr>
          <w:rFonts w:ascii="Calibri" w:hAnsi="Calibri" w:cs="Calibri"/>
          <w:color w:val="333333"/>
          <w:sz w:val="28"/>
          <w:szCs w:val="28"/>
          <w:highlight w:val="yellow"/>
          <w:u w:val="single"/>
        </w:rPr>
        <w:t>Trump approved a $1.42 billion arms sale in 2017, and</w:t>
      </w:r>
      <w:r w:rsidRPr="00084DF2">
        <w:rPr>
          <w:rFonts w:ascii="Calibri" w:hAnsi="Calibri" w:cs="Calibri"/>
          <w:color w:val="333333"/>
        </w:rPr>
        <w:t xml:space="preserve"> the </w:t>
      </w:r>
      <w:r w:rsidRPr="00084DF2">
        <w:rPr>
          <w:rFonts w:ascii="Calibri" w:hAnsi="Calibri" w:cs="Calibri"/>
          <w:color w:val="333333"/>
          <w:sz w:val="28"/>
          <w:szCs w:val="28"/>
          <w:highlight w:val="yellow"/>
          <w:u w:val="single"/>
        </w:rPr>
        <w:t>Obama</w:t>
      </w:r>
      <w:r w:rsidRPr="00084DF2">
        <w:rPr>
          <w:rFonts w:ascii="Calibri" w:hAnsi="Calibri" w:cs="Calibri"/>
          <w:color w:val="333333"/>
        </w:rPr>
        <w:t xml:space="preserve"> administration</w:t>
      </w:r>
      <w:r w:rsidRPr="00084DF2">
        <w:rPr>
          <w:rFonts w:ascii="Calibri" w:hAnsi="Calibri" w:cs="Calibri"/>
          <w:color w:val="333333"/>
          <w:sz w:val="28"/>
          <w:szCs w:val="28"/>
          <w:u w:val="single"/>
        </w:rPr>
        <w:t xml:space="preserve"> </w:t>
      </w:r>
      <w:r w:rsidRPr="00084DF2">
        <w:rPr>
          <w:rFonts w:ascii="Calibri" w:hAnsi="Calibri" w:cs="Calibri"/>
          <w:color w:val="333333"/>
          <w:sz w:val="28"/>
          <w:szCs w:val="28"/>
          <w:highlight w:val="yellow"/>
          <w:u w:val="single"/>
        </w:rPr>
        <w:t>approved a similar transfer in 2015</w:t>
      </w:r>
      <w:r w:rsidRPr="00084DF2">
        <w:rPr>
          <w:rFonts w:ascii="Calibri" w:hAnsi="Calibri" w:cs="Calibri"/>
          <w:color w:val="333333"/>
        </w:rPr>
        <w:t>. With Beijing and Washington at a critical point in the high-stakes trade negotiations, new weapons sales could become a complicating factor in the dispute. President Trump warned Beijing on Thursday about another potential tariff increase on Chinese goods if negotiators fail to reach a deal. China’s Commerce Ministry reiterated that Beijing wouldn’t shy away from responding to any U.S. escalation, though said it is not seeking a trade war.</w:t>
      </w:r>
    </w:p>
    <w:p w14:paraId="4D0D04BF" w14:textId="77777777" w:rsidR="004E05E7" w:rsidRPr="004E05E7" w:rsidRDefault="004E05E7" w:rsidP="004E05E7"/>
    <w:p w14:paraId="645F7B1A" w14:textId="77777777" w:rsidR="004E05E7" w:rsidRDefault="004E05E7" w:rsidP="004E05E7">
      <w:pPr>
        <w:pStyle w:val="Heading4"/>
      </w:pPr>
      <w:r>
        <w:t>Ending sales to Taiwan would result in American allies in the region losing confidence in American defense obligations, causing them to pursue their own options for defense and eroding American influence</w:t>
      </w:r>
    </w:p>
    <w:p w14:paraId="3E027986" w14:textId="77777777" w:rsidR="004E05E7" w:rsidRPr="00280ACE" w:rsidRDefault="004E05E7" w:rsidP="004E05E7">
      <w:pPr>
        <w:rPr>
          <w:rStyle w:val="Style13ptBold"/>
          <w:b w:val="0"/>
          <w:bCs w:val="0"/>
        </w:rPr>
      </w:pPr>
      <w:r>
        <w:rPr>
          <w:rStyle w:val="Style13ptBold"/>
        </w:rPr>
        <w:t xml:space="preserve">Blonder ’17 </w:t>
      </w:r>
      <w:hyperlink r:id="rId11" w:history="1">
        <w:r w:rsidRPr="004F1E3A">
          <w:rPr>
            <w:rStyle w:val="Hyperlink"/>
          </w:rPr>
          <w:t>https://erainstitute.org/the-importance-of-united-states-arms-sales-for-taiwans-defense/</w:t>
        </w:r>
      </w:hyperlink>
      <w:r>
        <w:t xml:space="preserve"> </w:t>
      </w:r>
      <w:r w:rsidRPr="00280ACE">
        <w:t xml:space="preserve">(Brian Blonder is an intern with </w:t>
      </w:r>
      <w:r>
        <w:t>the Eurasian Conflicts Studies</w:t>
      </w:r>
      <w:r w:rsidRPr="00280ACE">
        <w:t xml:space="preserve"> Project</w:t>
      </w:r>
      <w:r>
        <w:t xml:space="preserve"> [formerly known as the Armed Conflicts </w:t>
      </w:r>
      <w:proofErr w:type="spellStart"/>
      <w:r>
        <w:t>Porject</w:t>
      </w:r>
      <w:proofErr w:type="spellEnd"/>
      <w:r>
        <w:t>] at the ERA Institute</w:t>
      </w:r>
      <w:r w:rsidRPr="00280ACE">
        <w:t>)</w:t>
      </w:r>
      <w:r w:rsidRPr="00867DAB">
        <w:rPr>
          <w:rFonts w:ascii="Comic Sans MS" w:hAnsi="Comic Sans MS"/>
          <w:sz w:val="10"/>
          <w:szCs w:val="10"/>
        </w:rPr>
        <w:t xml:space="preserve"> (Flory)</w:t>
      </w:r>
    </w:p>
    <w:p w14:paraId="7FFCE4CA" w14:textId="77777777" w:rsidR="004E05E7" w:rsidRDefault="004E05E7" w:rsidP="004E05E7">
      <w:pPr>
        <w:rPr>
          <w:rStyle w:val="Emphasis"/>
        </w:rPr>
      </w:pPr>
      <w:r w:rsidRPr="00280ACE">
        <w:rPr>
          <w:rStyle w:val="TitleChar"/>
        </w:rPr>
        <w:t xml:space="preserve">Along with U.S. troops in Japan and South Korea, the sales are one of the </w:t>
      </w:r>
      <w:r w:rsidRPr="00280ACE">
        <w:rPr>
          <w:rStyle w:val="Emphasis"/>
        </w:rPr>
        <w:t>most visible signs of American commitment to its allies in the region.</w:t>
      </w:r>
      <w:r w:rsidRPr="00280ACE">
        <w:rPr>
          <w:rStyle w:val="TitleChar"/>
        </w:rPr>
        <w:t xml:space="preserve"> The arms sales go beyond verbal support and show the United States providing an ally with tools of hard power.</w:t>
      </w:r>
      <w:r w:rsidRPr="00280ACE">
        <w:rPr>
          <w:sz w:val="16"/>
        </w:rPr>
        <w:t xml:space="preserve"> The United States exports arms to several countries in the region. </w:t>
      </w:r>
      <w:r w:rsidRPr="00280ACE">
        <w:rPr>
          <w:rStyle w:val="TitleChar"/>
        </w:rPr>
        <w:t xml:space="preserve">American weapons account for around 90% of Japan’s weapons imports, 60% of Australia’s, </w:t>
      </w:r>
      <w:r w:rsidRPr="00280ACE">
        <w:rPr>
          <w:rStyle w:val="Emphasis"/>
        </w:rPr>
        <w:t>59% of South Korea’s</w:t>
      </w:r>
      <w:r w:rsidRPr="00280ACE">
        <w:rPr>
          <w:rStyle w:val="TitleChar"/>
        </w:rPr>
        <w:t xml:space="preserve"> and 41% of the Philippines’. Each sale holds weight because </w:t>
      </w:r>
      <w:r w:rsidRPr="00280ACE">
        <w:rPr>
          <w:rStyle w:val="Emphasis"/>
        </w:rPr>
        <w:t>it signals this same commitment to them as it does for Taiwan.</w:t>
      </w:r>
      <w:r>
        <w:rPr>
          <w:rStyle w:val="TitleChar"/>
        </w:rPr>
        <w:t xml:space="preserve"> </w:t>
      </w:r>
      <w:r w:rsidRPr="00280ACE">
        <w:rPr>
          <w:rStyle w:val="TitleChar"/>
        </w:rPr>
        <w:t xml:space="preserve">The status quo upheld by the arms deal extends beyond Taiwan. Ending an almost </w:t>
      </w:r>
      <w:proofErr w:type="gramStart"/>
      <w:r w:rsidRPr="00280ACE">
        <w:rPr>
          <w:rStyle w:val="TitleChar"/>
        </w:rPr>
        <w:t>40 year</w:t>
      </w:r>
      <w:proofErr w:type="gramEnd"/>
      <w:r w:rsidRPr="00280ACE">
        <w:rPr>
          <w:rStyle w:val="TitleChar"/>
        </w:rPr>
        <w:t xml:space="preserve"> policy would send shockwaves through the region and could very well encourage Chinese aggression. If the United States ended the sale of arms, China and American allies in the region would likely view it as U.S. appeasement of China. The perceived weakening of the U.S. could encourage China to take more aggressive actions, potentially sparking a dangerous crisis. Furthermore, it could </w:t>
      </w:r>
      <w:r w:rsidRPr="00280ACE">
        <w:rPr>
          <w:rStyle w:val="Emphasis"/>
        </w:rPr>
        <w:t>greatly erode the confidence of America’s Asia-Pacific allies</w:t>
      </w:r>
      <w:r w:rsidRPr="00280ACE">
        <w:rPr>
          <w:rStyle w:val="TitleChar"/>
        </w:rPr>
        <w:t xml:space="preserve">, namely </w:t>
      </w:r>
      <w:r w:rsidRPr="00280ACE">
        <w:rPr>
          <w:rStyle w:val="Emphasis"/>
        </w:rPr>
        <w:t>South Korea</w:t>
      </w:r>
      <w:r w:rsidRPr="00280ACE">
        <w:rPr>
          <w:rStyle w:val="TitleChar"/>
        </w:rPr>
        <w:t xml:space="preserve">, Japan and the Philippines, who all have defense treaties with the U.S. These allies may worry that their own arms </w:t>
      </w:r>
      <w:r w:rsidRPr="00280ACE">
        <w:rPr>
          <w:rStyle w:val="Emphasis"/>
        </w:rPr>
        <w:t>deals are in jeopardy</w:t>
      </w:r>
      <w:r w:rsidRPr="00280ACE">
        <w:rPr>
          <w:rStyle w:val="TitleChar"/>
        </w:rPr>
        <w:t xml:space="preserve"> and that </w:t>
      </w:r>
      <w:r w:rsidRPr="00280ACE">
        <w:rPr>
          <w:rStyle w:val="Emphasis"/>
        </w:rPr>
        <w:t>the U.S. is not seriously committed to their defense</w:t>
      </w:r>
      <w:r w:rsidRPr="00280ACE">
        <w:rPr>
          <w:rStyle w:val="TitleChar"/>
        </w:rPr>
        <w:t xml:space="preserve">, forcing them to </w:t>
      </w:r>
      <w:r w:rsidRPr="00280ACE">
        <w:rPr>
          <w:rStyle w:val="Emphasis"/>
        </w:rPr>
        <w:t>pursue other options</w:t>
      </w:r>
      <w:r w:rsidRPr="00280ACE">
        <w:rPr>
          <w:rStyle w:val="TitleChar"/>
        </w:rPr>
        <w:t xml:space="preserve"> and </w:t>
      </w:r>
      <w:r w:rsidRPr="00280ACE">
        <w:rPr>
          <w:rStyle w:val="Emphasis"/>
        </w:rPr>
        <w:t>eroding American influence in the region.</w:t>
      </w:r>
    </w:p>
    <w:p w14:paraId="057DBEA6" w14:textId="77777777" w:rsidR="004E05E7" w:rsidRDefault="004E05E7" w:rsidP="004E05E7">
      <w:pPr>
        <w:pStyle w:val="Heading4"/>
      </w:pPr>
      <w:r>
        <w:t xml:space="preserve">South Korean </w:t>
      </w:r>
      <w:proofErr w:type="spellStart"/>
      <w:r>
        <w:t>Prolif</w:t>
      </w:r>
      <w:proofErr w:type="spellEnd"/>
      <w:r>
        <w:t xml:space="preserve"> causes a North Korean first strike and heightens the likelihood of </w:t>
      </w:r>
      <w:proofErr w:type="spellStart"/>
      <w:r>
        <w:t>miscalc</w:t>
      </w:r>
      <w:proofErr w:type="spellEnd"/>
      <w:r>
        <w:t>, and spurs a regional arms race</w:t>
      </w:r>
    </w:p>
    <w:p w14:paraId="44079031" w14:textId="77777777" w:rsidR="004E05E7" w:rsidRPr="00867DAB" w:rsidRDefault="004E05E7" w:rsidP="004E05E7">
      <w:r w:rsidRPr="00867DAB">
        <w:rPr>
          <w:rStyle w:val="Style13ptBold"/>
        </w:rPr>
        <w:t>Taylor ’17</w:t>
      </w:r>
      <w:r>
        <w:rPr>
          <w:rStyle w:val="Style13ptBold"/>
        </w:rPr>
        <w:t xml:space="preserve"> </w:t>
      </w:r>
      <w:hyperlink r:id="rId12" w:history="1">
        <w:r w:rsidRPr="00867DAB">
          <w:rPr>
            <w:rStyle w:val="Hyperlink"/>
            <w:sz w:val="16"/>
            <w:szCs w:val="16"/>
          </w:rPr>
          <w:t>https://www.washingtonpost.com/news/worldviews/wp/2017/07/31/why-doesnt-south-korea-have-nuclear-weapons-for-a-time-it-pursued-them/?utm_term=.d750fbf84473</w:t>
        </w:r>
      </w:hyperlink>
      <w:r w:rsidRPr="00867DAB">
        <w:rPr>
          <w:sz w:val="16"/>
          <w:szCs w:val="16"/>
        </w:rPr>
        <w:t xml:space="preserve"> (University of Manchester, BA in economics with a focus on international relations; Columbia University Graduate School of Journalism, MA Adam Taylor writes about foreign affairs for The Washington Post. Originally from London, he studied at the University of Manchester and Columbia University. 7/31/17)</w:t>
      </w:r>
      <w:r>
        <w:t xml:space="preserve"> </w:t>
      </w:r>
      <w:r w:rsidRPr="00867DAB">
        <w:rPr>
          <w:rFonts w:ascii="Comic Sans MS" w:hAnsi="Comic Sans MS"/>
          <w:sz w:val="10"/>
          <w:szCs w:val="10"/>
        </w:rPr>
        <w:t>(Flory)</w:t>
      </w:r>
    </w:p>
    <w:p w14:paraId="71336FE1" w14:textId="77777777" w:rsidR="004E05E7" w:rsidRDefault="004E05E7" w:rsidP="004E05E7">
      <w:pPr>
        <w:rPr>
          <w:rStyle w:val="TitleChar"/>
        </w:rPr>
      </w:pPr>
      <w:r w:rsidRPr="00280ACE">
        <w:rPr>
          <w:sz w:val="16"/>
        </w:rPr>
        <w:t xml:space="preserve">Worse still, some fear that </w:t>
      </w:r>
      <w:r w:rsidRPr="00280ACE">
        <w:rPr>
          <w:rStyle w:val="TitleChar"/>
        </w:rPr>
        <w:t>a South Korean nuclear program could spur a broader regional arms race, with Japan or Taiwan perhaps developing nuclear weapons or China expanding its program.</w:t>
      </w:r>
      <w:r w:rsidRPr="00280ACE">
        <w:rPr>
          <w:sz w:val="16"/>
        </w:rPr>
        <w:t xml:space="preserve"> This would add an unpredictability to the region and probably undermine stability.</w:t>
      </w:r>
      <w:r>
        <w:rPr>
          <w:sz w:val="16"/>
        </w:rPr>
        <w:t xml:space="preserve"> </w:t>
      </w:r>
      <w:r w:rsidRPr="00280ACE">
        <w:rPr>
          <w:rStyle w:val="TitleChar"/>
        </w:rPr>
        <w:t>Even on the Korean Peninsula, it's easy to see the drawbacks. Faced with the threat of South Korea developing nuclear weapons, the North may be incentivized to launch a preemptive strike. The risk of miscalculation by either side would grow dangerously.</w:t>
      </w:r>
    </w:p>
    <w:p w14:paraId="5D5800E6" w14:textId="77777777" w:rsidR="004E05E7" w:rsidRDefault="004E05E7" w:rsidP="004E05E7">
      <w:pPr>
        <w:pStyle w:val="Heading4"/>
      </w:pPr>
      <w:r w:rsidRPr="00FE08BF">
        <w:t>T</w:t>
      </w:r>
      <w:r>
        <w:t xml:space="preserve">hat first strike will likely be a bio-attack. It’s </w:t>
      </w:r>
      <w:r>
        <w:rPr>
          <w:i/>
        </w:rPr>
        <w:t>feasible</w:t>
      </w:r>
      <w:r>
        <w:t xml:space="preserve">, </w:t>
      </w:r>
      <w:r>
        <w:rPr>
          <w:i/>
        </w:rPr>
        <w:t>effective</w:t>
      </w:r>
      <w:r>
        <w:t xml:space="preserve">, and North Korea views it as an </w:t>
      </w:r>
      <w:r>
        <w:rPr>
          <w:i/>
        </w:rPr>
        <w:t>effective deterrent</w:t>
      </w:r>
      <w:r>
        <w:t>.</w:t>
      </w:r>
    </w:p>
    <w:p w14:paraId="142762A1" w14:textId="77777777" w:rsidR="004E05E7" w:rsidRPr="00FE08BF" w:rsidRDefault="004E05E7" w:rsidP="004E05E7">
      <w:proofErr w:type="spellStart"/>
      <w:r>
        <w:rPr>
          <w:rStyle w:val="Style13ptBold"/>
        </w:rPr>
        <w:t>Baumgaertner</w:t>
      </w:r>
      <w:proofErr w:type="spellEnd"/>
      <w:r>
        <w:rPr>
          <w:rStyle w:val="Style13ptBold"/>
        </w:rPr>
        <w:t xml:space="preserve"> and Broad ’19 </w:t>
      </w:r>
      <w:hyperlink r:id="rId13" w:history="1">
        <w:r w:rsidRPr="004F1E3A">
          <w:rPr>
            <w:rStyle w:val="Hyperlink"/>
          </w:rPr>
          <w:t>https://www.nytimes.com/2019/01/15/science/north-korea-biological-weapons.html?register=google</w:t>
        </w:r>
      </w:hyperlink>
      <w:r w:rsidRPr="00F4693A">
        <w:rPr>
          <w:sz w:val="16"/>
          <w:szCs w:val="16"/>
        </w:rPr>
        <w:t xml:space="preserve"> (Emily </w:t>
      </w:r>
      <w:proofErr w:type="spellStart"/>
      <w:r w:rsidRPr="00F4693A">
        <w:rPr>
          <w:sz w:val="16"/>
          <w:szCs w:val="16"/>
        </w:rPr>
        <w:t>Baumgaertner</w:t>
      </w:r>
      <w:proofErr w:type="spellEnd"/>
      <w:r w:rsidRPr="00F4693A">
        <w:rPr>
          <w:sz w:val="16"/>
          <w:szCs w:val="16"/>
        </w:rPr>
        <w:t xml:space="preserve"> is a science and medicine reporter at the Los Angeles Times. She previously worked in the New York Times’ Washington bureau, where she broke stories on the FDA and the CDC under the Trump administration. </w:t>
      </w:r>
      <w:proofErr w:type="spellStart"/>
      <w:r w:rsidRPr="00F4693A">
        <w:rPr>
          <w:sz w:val="16"/>
          <w:szCs w:val="16"/>
        </w:rPr>
        <w:t>Baumgaertner</w:t>
      </w:r>
      <w:proofErr w:type="spellEnd"/>
      <w:r w:rsidRPr="00F4693A">
        <w:rPr>
          <w:sz w:val="16"/>
          <w:szCs w:val="16"/>
        </w:rPr>
        <w:t xml:space="preserve"> reported from the Ebola outbreak in Sierra Leone and a yellow fever epidemic in Congo. At age 16, she sequenced and analyzed an original gene implicated in breast cancer. After finishing her graduate degree in global health metrics at the George Washington University, </w:t>
      </w:r>
      <w:proofErr w:type="spellStart"/>
      <w:r w:rsidRPr="00F4693A">
        <w:rPr>
          <w:sz w:val="16"/>
          <w:szCs w:val="16"/>
        </w:rPr>
        <w:t>Baumgaertner</w:t>
      </w:r>
      <w:proofErr w:type="spellEnd"/>
      <w:r w:rsidRPr="00F4693A">
        <w:rPr>
          <w:sz w:val="16"/>
          <w:szCs w:val="16"/>
        </w:rPr>
        <w:t xml:space="preserve"> had planned to become a researcher but decided to pursue storytelling. William J. Broad is a science journalist and senior writer at The New York Times. He shared two Pulitzer Prizes with his colleagues, as well as an Emmy Award and a DuPont Award.)</w:t>
      </w:r>
      <w:r>
        <w:rPr>
          <w:sz w:val="16"/>
          <w:szCs w:val="16"/>
        </w:rPr>
        <w:t xml:space="preserve"> </w:t>
      </w:r>
      <w:r w:rsidRPr="00867DAB">
        <w:rPr>
          <w:rFonts w:ascii="Comic Sans MS" w:hAnsi="Comic Sans MS"/>
          <w:sz w:val="10"/>
          <w:szCs w:val="10"/>
        </w:rPr>
        <w:t>(Flory)</w:t>
      </w:r>
    </w:p>
    <w:p w14:paraId="45FF839E" w14:textId="77777777" w:rsidR="004E05E7" w:rsidRDefault="004E05E7" w:rsidP="004E05E7">
      <w:pPr>
        <w:rPr>
          <w:rStyle w:val="Emphasis"/>
        </w:rPr>
      </w:pPr>
      <w:r w:rsidRPr="00F4693A">
        <w:rPr>
          <w:sz w:val="16"/>
        </w:rPr>
        <w:t xml:space="preserve">WASHINGTON — Pound for pound, </w:t>
      </w:r>
      <w:r w:rsidRPr="00FE08BF">
        <w:rPr>
          <w:rStyle w:val="TitleChar"/>
        </w:rPr>
        <w:t xml:space="preserve">the deadliest arms of all time are </w:t>
      </w:r>
      <w:r w:rsidRPr="00FE08BF">
        <w:rPr>
          <w:rStyle w:val="Emphasis"/>
        </w:rPr>
        <w:t>not nuclear but biological</w:t>
      </w:r>
      <w:r w:rsidRPr="00FE08BF">
        <w:rPr>
          <w:rStyle w:val="TitleChar"/>
        </w:rPr>
        <w:t>. A single gallon of anthrax</w:t>
      </w:r>
      <w:r w:rsidRPr="00F4693A">
        <w:rPr>
          <w:sz w:val="16"/>
        </w:rPr>
        <w:t xml:space="preserve">, if suitably distributed, </w:t>
      </w:r>
      <w:r w:rsidRPr="00FE08BF">
        <w:rPr>
          <w:rStyle w:val="TitleChar"/>
        </w:rPr>
        <w:t xml:space="preserve">could </w:t>
      </w:r>
      <w:r w:rsidRPr="00FE08BF">
        <w:rPr>
          <w:rStyle w:val="Emphasis"/>
        </w:rPr>
        <w:t>end human life on Earth</w:t>
      </w:r>
      <w:r w:rsidRPr="00F4693A">
        <w:rPr>
          <w:sz w:val="16"/>
        </w:rPr>
        <w:t xml:space="preserve">. Even so, the Trump administration has given scant attention to </w:t>
      </w:r>
      <w:r w:rsidRPr="00FE08BF">
        <w:rPr>
          <w:rStyle w:val="TitleChar"/>
        </w:rPr>
        <w:t>North Korea’s pursuit of living weapons — a threat that analysts describe as more immediate than its nuclear arms</w:t>
      </w:r>
      <w:r w:rsidRPr="00F4693A">
        <w:rPr>
          <w:sz w:val="16"/>
        </w:rPr>
        <w:t xml:space="preserve">, which Pyongyang and Washington have been discussing for more than six months. </w:t>
      </w:r>
      <w:r w:rsidRPr="00FE08BF">
        <w:rPr>
          <w:rStyle w:val="TitleChar"/>
        </w:rPr>
        <w:t xml:space="preserve">According to an analysis issued by the Middlebury Institute of International Studies at Monterey last month, North Korea is collaborating with foreign researchers to learn </w:t>
      </w:r>
      <w:r w:rsidRPr="00FE08BF">
        <w:rPr>
          <w:rStyle w:val="Emphasis"/>
        </w:rPr>
        <w:t>biotechnology skills and build machinery</w:t>
      </w:r>
      <w:r w:rsidRPr="00FE08BF">
        <w:rPr>
          <w:rStyle w:val="TitleChar"/>
        </w:rPr>
        <w:t xml:space="preserve">. As a result, the country’s capabilities are </w:t>
      </w:r>
      <w:r w:rsidRPr="00FE08BF">
        <w:rPr>
          <w:rStyle w:val="Emphasis"/>
        </w:rPr>
        <w:t>increasing rapidly</w:t>
      </w:r>
      <w:r w:rsidRPr="00FE08BF">
        <w:rPr>
          <w:rStyle w:val="TitleChar"/>
        </w:rPr>
        <w:t>.</w:t>
      </w:r>
      <w:r>
        <w:rPr>
          <w:rStyle w:val="TitleChar"/>
        </w:rPr>
        <w:t xml:space="preserve"> </w:t>
      </w:r>
      <w:r w:rsidRPr="00FE08BF">
        <w:rPr>
          <w:rStyle w:val="TitleChar"/>
        </w:rPr>
        <w:t>“</w:t>
      </w:r>
      <w:r w:rsidRPr="00FE08BF">
        <w:rPr>
          <w:rStyle w:val="Emphasis"/>
        </w:rPr>
        <w:t>North Korea is far more likely to use biological weapons than nuclear ones</w:t>
      </w:r>
      <w:r w:rsidRPr="00FE08BF">
        <w:rPr>
          <w:rStyle w:val="TitleChar"/>
        </w:rPr>
        <w:t xml:space="preserve">,” said Andrew C. Weber, a Pentagon official in charge of nuclear, chemical and biological defense programs under President Obama. “The program is </w:t>
      </w:r>
      <w:r w:rsidRPr="00FE08BF">
        <w:rPr>
          <w:rStyle w:val="Emphasis"/>
        </w:rPr>
        <w:t>advanced, underestimated and highly lethal</w:t>
      </w:r>
      <w:r w:rsidRPr="00FE08BF">
        <w:rPr>
          <w:rStyle w:val="TitleChar"/>
        </w:rPr>
        <w:t>.”</w:t>
      </w:r>
      <w:r>
        <w:rPr>
          <w:rStyle w:val="TitleChar"/>
        </w:rPr>
        <w:t xml:space="preserve"> </w:t>
      </w:r>
      <w:r w:rsidRPr="00FE08BF">
        <w:rPr>
          <w:rStyle w:val="TitleChar"/>
        </w:rPr>
        <w:t xml:space="preserve">The North may want to threaten a devastating germ counterattack </w:t>
      </w:r>
      <w:r w:rsidRPr="00FE08BF">
        <w:rPr>
          <w:rStyle w:val="Emphasis"/>
        </w:rPr>
        <w:t>as a way of warding off aggressors</w:t>
      </w:r>
      <w:r w:rsidRPr="00FE08BF">
        <w:rPr>
          <w:rStyle w:val="TitleChar"/>
        </w:rPr>
        <w:t xml:space="preserve">. If so, its </w:t>
      </w:r>
      <w:r w:rsidRPr="00FE08BF">
        <w:rPr>
          <w:rStyle w:val="Emphasis"/>
        </w:rPr>
        <w:t>bioweapons would act as a potent deterrent</w:t>
      </w:r>
      <w:r w:rsidRPr="00FE08BF">
        <w:rPr>
          <w:rStyle w:val="TitleChar"/>
        </w:rPr>
        <w:t>.</w:t>
      </w:r>
      <w:r>
        <w:rPr>
          <w:rStyle w:val="TitleChar"/>
        </w:rPr>
        <w:t xml:space="preserve"> </w:t>
      </w:r>
      <w:r w:rsidRPr="00F4693A">
        <w:rPr>
          <w:sz w:val="16"/>
        </w:rPr>
        <w:t xml:space="preserve">But </w:t>
      </w:r>
      <w:r w:rsidRPr="00FE08BF">
        <w:rPr>
          <w:rStyle w:val="TitleChar"/>
        </w:rPr>
        <w:t xml:space="preserve">experts also worry about </w:t>
      </w:r>
      <w:r w:rsidRPr="00FE08BF">
        <w:rPr>
          <w:rStyle w:val="Emphasis"/>
        </w:rPr>
        <w:t>offensive strikes</w:t>
      </w:r>
      <w:r w:rsidRPr="00FE08BF">
        <w:rPr>
          <w:rStyle w:val="TitleChar"/>
        </w:rPr>
        <w:t xml:space="preserve"> and agents of unusual lethality, especially the smallpox virus, which spreads person-to-person and kills a third of its victims. Experts have long suspected that the North harbors the germ, which in 1980 was declared eradicated from human populations.</w:t>
      </w:r>
      <w:r>
        <w:rPr>
          <w:rStyle w:val="TitleChar"/>
        </w:rPr>
        <w:t xml:space="preserve"> </w:t>
      </w:r>
      <w:r w:rsidRPr="00F4693A">
        <w:rPr>
          <w:sz w:val="16"/>
        </w:rPr>
        <w:t xml:space="preserve">Worse, analysts say, </w:t>
      </w:r>
      <w:r w:rsidRPr="00FE08BF">
        <w:rPr>
          <w:rStyle w:val="TitleChar"/>
        </w:rPr>
        <w:t>satellite images and internet scrutiny of the North suggest that Pyongyang is newly interested in biotechnology and germ advances. In 2015, state media showed Kim Jong-un, the nation’s leader, touring a biological plant</w:t>
      </w:r>
      <w:r w:rsidRPr="00F4693A">
        <w:rPr>
          <w:sz w:val="16"/>
        </w:rPr>
        <w:t xml:space="preserve">, echoing his nuclear propaganda. But </w:t>
      </w:r>
      <w:r w:rsidRPr="00FE08BF">
        <w:rPr>
          <w:rStyle w:val="TitleChar"/>
        </w:rPr>
        <w:t xml:space="preserve">compared to traditional weapons, biological threats have a host of unsettling distinctions: Germ production is </w:t>
      </w:r>
      <w:r w:rsidRPr="00FE08BF">
        <w:rPr>
          <w:rStyle w:val="Emphasis"/>
        </w:rPr>
        <w:t>small-scale and far less expensive than creating nuclear arms</w:t>
      </w:r>
      <w:r w:rsidRPr="00FE08BF">
        <w:rPr>
          <w:rStyle w:val="TitleChar"/>
        </w:rPr>
        <w:t xml:space="preserve">. Deadly microbes can look like </w:t>
      </w:r>
      <w:r w:rsidRPr="00FE08BF">
        <w:rPr>
          <w:rStyle w:val="Emphasis"/>
        </w:rPr>
        <w:t>harmless components of vaccine and agricultural work</w:t>
      </w:r>
      <w:r w:rsidRPr="00FE08BF">
        <w:rPr>
          <w:rStyle w:val="TitleChar"/>
        </w:rPr>
        <w:t xml:space="preserve">. And </w:t>
      </w:r>
      <w:r w:rsidRPr="00FE08BF">
        <w:rPr>
          <w:rStyle w:val="Emphasis"/>
        </w:rPr>
        <w:t>living weapons are hard to detect, trace and contain.</w:t>
      </w:r>
    </w:p>
    <w:p w14:paraId="76692906" w14:textId="77777777" w:rsidR="004E05E7" w:rsidRPr="00661FE7" w:rsidRDefault="004E05E7" w:rsidP="004E05E7">
      <w:pPr>
        <w:pStyle w:val="Heading4"/>
        <w:rPr>
          <w:rFonts w:cs="Times New Roman"/>
        </w:rPr>
      </w:pPr>
      <w:r w:rsidRPr="00661FE7">
        <w:rPr>
          <w:rFonts w:cs="Times New Roman"/>
        </w:rPr>
        <w:t>Bioweapons cause extinction.</w:t>
      </w:r>
    </w:p>
    <w:p w14:paraId="3B57C936" w14:textId="77777777" w:rsidR="004E05E7" w:rsidRPr="00661FE7" w:rsidRDefault="004E05E7" w:rsidP="004E05E7">
      <w:pPr>
        <w:rPr>
          <w:sz w:val="16"/>
        </w:rPr>
      </w:pPr>
      <w:r w:rsidRPr="00661FE7">
        <w:rPr>
          <w:rStyle w:val="Style13ptBold"/>
        </w:rPr>
        <w:t>Sandberg 8</w:t>
      </w:r>
      <w:r w:rsidRPr="00661FE7">
        <w:t xml:space="preserve"> </w:t>
      </w:r>
      <w:r w:rsidRPr="00661FE7">
        <w:rPr>
          <w:sz w:val="16"/>
        </w:rPr>
        <w:t xml:space="preserve">— Anders Sandberg 8,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w:t>
      </w:r>
      <w:proofErr w:type="spellStart"/>
      <w:r w:rsidRPr="00661FE7">
        <w:rPr>
          <w:sz w:val="16"/>
        </w:rPr>
        <w:t>Ćirković</w:t>
      </w:r>
      <w:proofErr w:type="spellEnd"/>
      <w:r w:rsidRPr="00661FE7">
        <w:rPr>
          <w:sz w:val="16"/>
        </w:rPr>
        <w:t>, senior research associate at the Astronomical Observatory of Belgrade and assistant professor of physics at the University of Novi Sad in Serbia and Montenegro, 9/8/8, “How can we reduce the risk of human extinction?,” Bulletin of the Atomic Scientists,</w:t>
      </w:r>
      <w:hyperlink r:id="rId14" w:tgtFrame="_blank" w:history="1">
        <w:r w:rsidRPr="00661FE7">
          <w:rPr>
            <w:sz w:val="16"/>
          </w:rPr>
          <w:t>http://www.thebulletin.org/web-edition/features/how-can-we-reduce-the-risk-of-human-extinction</w:t>
        </w:r>
      </w:hyperlink>
    </w:p>
    <w:p w14:paraId="31CEE42D" w14:textId="77777777" w:rsidR="004E05E7" w:rsidRPr="00FE08BF" w:rsidRDefault="004E05E7" w:rsidP="004E05E7">
      <w:pPr>
        <w:rPr>
          <w:rStyle w:val="Emphasis"/>
        </w:rPr>
      </w:pPr>
      <w:r w:rsidRPr="00661FE7">
        <w:rPr>
          <w:sz w:val="16"/>
          <w:szCs w:val="26"/>
        </w:rPr>
        <w:t>The risks from anthropogenic hazards appear at present larger than those from natural ones. Although great progress has been made in reducing the number of nuclear weapons in the world,</w:t>
      </w:r>
      <w:r w:rsidRPr="00661FE7">
        <w:rPr>
          <w:rStyle w:val="apple-converted-space"/>
          <w:color w:val="222222"/>
          <w:sz w:val="16"/>
          <w:szCs w:val="26"/>
        </w:rPr>
        <w:t> </w:t>
      </w:r>
      <w:r w:rsidRPr="00661FE7">
        <w:rPr>
          <w:rStyle w:val="TitleChar"/>
          <w:szCs w:val="26"/>
        </w:rPr>
        <w:t>humanity is</w:t>
      </w:r>
      <w:r w:rsidRPr="00661FE7">
        <w:rPr>
          <w:rStyle w:val="apple-converted-space"/>
          <w:color w:val="222222"/>
          <w:sz w:val="16"/>
          <w:szCs w:val="26"/>
        </w:rPr>
        <w:t> </w:t>
      </w:r>
      <w:r w:rsidRPr="00661FE7">
        <w:rPr>
          <w:sz w:val="16"/>
          <w:szCs w:val="26"/>
        </w:rPr>
        <w:t>still</w:t>
      </w:r>
      <w:r w:rsidRPr="00661FE7">
        <w:rPr>
          <w:rStyle w:val="apple-converted-space"/>
          <w:color w:val="222222"/>
          <w:sz w:val="16"/>
          <w:szCs w:val="26"/>
        </w:rPr>
        <w:t> </w:t>
      </w:r>
      <w:r w:rsidRPr="00661FE7">
        <w:rPr>
          <w:rStyle w:val="TitleChar"/>
          <w:szCs w:val="26"/>
        </w:rPr>
        <w:t>threatened by </w:t>
      </w:r>
      <w:r w:rsidRPr="00661FE7">
        <w:rPr>
          <w:sz w:val="16"/>
          <w:szCs w:val="26"/>
        </w:rPr>
        <w:t>the possibility of a</w:t>
      </w:r>
      <w:r w:rsidRPr="00661FE7">
        <w:rPr>
          <w:rStyle w:val="apple-converted-space"/>
          <w:color w:val="222222"/>
          <w:sz w:val="16"/>
          <w:szCs w:val="26"/>
        </w:rPr>
        <w:t> </w:t>
      </w:r>
      <w:r w:rsidRPr="00661FE7">
        <w:rPr>
          <w:rStyle w:val="TitleChar"/>
          <w:szCs w:val="26"/>
        </w:rPr>
        <w:t>global thermonuclear war</w:t>
      </w:r>
      <w:r w:rsidRPr="00661FE7">
        <w:rPr>
          <w:rStyle w:val="apple-converted-space"/>
          <w:color w:val="222222"/>
          <w:sz w:val="16"/>
          <w:szCs w:val="26"/>
        </w:rPr>
        <w:t> </w:t>
      </w:r>
      <w:r w:rsidRPr="00661FE7">
        <w:rPr>
          <w:sz w:val="16"/>
          <w:szCs w:val="26"/>
        </w:rPr>
        <w:t>and a resulting nuclear winter.</w:t>
      </w:r>
      <w:r w:rsidRPr="00661FE7">
        <w:rPr>
          <w:rStyle w:val="apple-converted-space"/>
          <w:color w:val="222222"/>
          <w:sz w:val="16"/>
          <w:szCs w:val="26"/>
        </w:rPr>
        <w:t> </w:t>
      </w:r>
      <w:r w:rsidRPr="00661FE7">
        <w:rPr>
          <w:rStyle w:val="Emphasis"/>
          <w:szCs w:val="26"/>
          <w:highlight w:val="cyan"/>
        </w:rPr>
        <w:t>We may face</w:t>
      </w:r>
      <w:r w:rsidRPr="00661FE7">
        <w:rPr>
          <w:rStyle w:val="Emphasis"/>
          <w:szCs w:val="26"/>
        </w:rPr>
        <w:t xml:space="preserve"> even </w:t>
      </w:r>
      <w:r w:rsidRPr="00661FE7">
        <w:rPr>
          <w:rStyle w:val="Emphasis"/>
          <w:szCs w:val="26"/>
          <w:highlight w:val="cyan"/>
        </w:rPr>
        <w:t>greater risks from emerging tech</w:t>
      </w:r>
      <w:r w:rsidRPr="00661FE7">
        <w:rPr>
          <w:rStyle w:val="Emphasis"/>
          <w:szCs w:val="26"/>
        </w:rPr>
        <w:t>nologies. </w:t>
      </w:r>
      <w:r w:rsidRPr="00661FE7">
        <w:rPr>
          <w:rStyle w:val="Emphasis"/>
          <w:szCs w:val="26"/>
          <w:highlight w:val="cyan"/>
        </w:rPr>
        <w:t>Advances in synthetic biology</w:t>
      </w:r>
      <w:r w:rsidRPr="00661FE7">
        <w:rPr>
          <w:rStyle w:val="Emphasis"/>
          <w:szCs w:val="26"/>
        </w:rPr>
        <w:t> might </w:t>
      </w:r>
      <w:r w:rsidRPr="00661FE7">
        <w:rPr>
          <w:rStyle w:val="Emphasis"/>
          <w:szCs w:val="26"/>
          <w:highlight w:val="cyan"/>
        </w:rPr>
        <w:t>make it possible to engineer pathogens capable of extinction</w:t>
      </w:r>
      <w:r w:rsidRPr="00661FE7">
        <w:rPr>
          <w:rStyle w:val="Emphasis"/>
          <w:szCs w:val="26"/>
        </w:rPr>
        <w:t>-level pandemics</w:t>
      </w:r>
      <w:r w:rsidRPr="00661FE7">
        <w:rPr>
          <w:sz w:val="16"/>
          <w:szCs w:val="26"/>
        </w:rPr>
        <w:t>. The knowledge, equipment, and materials needed to engineer pathogens are more accessible than those needed to build nuclear weapons. And</w:t>
      </w:r>
      <w:r w:rsidRPr="00661FE7">
        <w:rPr>
          <w:rStyle w:val="apple-converted-space"/>
          <w:color w:val="222222"/>
          <w:sz w:val="16"/>
          <w:szCs w:val="26"/>
        </w:rPr>
        <w:t> </w:t>
      </w:r>
      <w:r w:rsidRPr="00661FE7">
        <w:rPr>
          <w:rStyle w:val="TitleChar"/>
          <w:szCs w:val="26"/>
        </w:rPr>
        <w:t>unlike other weapons, </w:t>
      </w:r>
      <w:r w:rsidRPr="00661FE7">
        <w:rPr>
          <w:rStyle w:val="TitleChar"/>
          <w:szCs w:val="26"/>
          <w:highlight w:val="cyan"/>
        </w:rPr>
        <w:t>pathogens are self-replicating</w:t>
      </w:r>
      <w:r w:rsidRPr="00661FE7">
        <w:rPr>
          <w:rStyle w:val="TitleChar"/>
          <w:szCs w:val="26"/>
        </w:rPr>
        <w:t>, </w:t>
      </w:r>
      <w:r w:rsidRPr="00661FE7">
        <w:rPr>
          <w:rStyle w:val="TitleChar"/>
          <w:szCs w:val="26"/>
          <w:highlight w:val="cyan"/>
        </w:rPr>
        <w:t>allowing a small arsenal to become</w:t>
      </w:r>
      <w:r w:rsidRPr="00661FE7">
        <w:rPr>
          <w:rStyle w:val="TitleChar"/>
          <w:szCs w:val="26"/>
        </w:rPr>
        <w:t xml:space="preserve"> exponentially </w:t>
      </w:r>
      <w:r w:rsidRPr="00661FE7">
        <w:rPr>
          <w:rStyle w:val="TitleChar"/>
          <w:szCs w:val="26"/>
          <w:highlight w:val="cyan"/>
        </w:rPr>
        <w:t>destructive</w:t>
      </w:r>
      <w:r w:rsidRPr="00661FE7">
        <w:rPr>
          <w:sz w:val="16"/>
          <w:szCs w:val="26"/>
        </w:rPr>
        <w:t>. Pathogens have been implicated in the extinctions of many wild species.</w:t>
      </w:r>
      <w:r w:rsidRPr="00661FE7">
        <w:rPr>
          <w:rStyle w:val="apple-converted-space"/>
          <w:color w:val="222222"/>
          <w:sz w:val="16"/>
          <w:szCs w:val="26"/>
        </w:rPr>
        <w:t> </w:t>
      </w:r>
      <w:r w:rsidRPr="00661FE7">
        <w:rPr>
          <w:rStyle w:val="TitleChar"/>
          <w:szCs w:val="26"/>
        </w:rPr>
        <w:t>Although most pandemics "fade out</w:t>
      </w:r>
      <w:r w:rsidRPr="00661FE7">
        <w:rPr>
          <w:sz w:val="16"/>
          <w:szCs w:val="26"/>
        </w:rPr>
        <w:t>" by reducing the density of susceptible populations, pathogens with wide host ranges in multiple species can reach even isolated individuals. The intentional or unintentional</w:t>
      </w:r>
      <w:r w:rsidRPr="00661FE7">
        <w:rPr>
          <w:rStyle w:val="apple-converted-space"/>
          <w:color w:val="222222"/>
          <w:sz w:val="16"/>
          <w:szCs w:val="26"/>
        </w:rPr>
        <w:t xml:space="preserve"> </w:t>
      </w:r>
      <w:r w:rsidRPr="00661FE7">
        <w:rPr>
          <w:sz w:val="16"/>
          <w:szCs w:val="26"/>
        </w:rPr>
        <w:t>release of</w:t>
      </w:r>
      <w:r w:rsidRPr="00661FE7">
        <w:rPr>
          <w:rStyle w:val="apple-converted-space"/>
          <w:color w:val="222222"/>
          <w:sz w:val="16"/>
          <w:szCs w:val="26"/>
        </w:rPr>
        <w:t xml:space="preserve"> </w:t>
      </w:r>
      <w:r w:rsidRPr="00661FE7">
        <w:rPr>
          <w:rStyle w:val="Emphasis"/>
          <w:szCs w:val="26"/>
          <w:highlight w:val="cyan"/>
        </w:rPr>
        <w:t>engineered pathogens</w:t>
      </w:r>
      <w:r w:rsidRPr="00661FE7">
        <w:rPr>
          <w:rStyle w:val="apple-converted-space"/>
          <w:color w:val="222222"/>
          <w:sz w:val="16"/>
          <w:szCs w:val="26"/>
        </w:rPr>
        <w:t xml:space="preserve"> </w:t>
      </w:r>
      <w:r w:rsidRPr="00661FE7">
        <w:rPr>
          <w:rStyle w:val="TitleChar"/>
        </w:rPr>
        <w:t>with high transmissibility</w:t>
      </w:r>
      <w:r w:rsidRPr="00661FE7">
        <w:rPr>
          <w:sz w:val="16"/>
          <w:szCs w:val="26"/>
        </w:rPr>
        <w:t xml:space="preserve">, </w:t>
      </w:r>
      <w:r w:rsidRPr="00661FE7">
        <w:rPr>
          <w:rStyle w:val="TitleChar"/>
        </w:rPr>
        <w:t>latency</w:t>
      </w:r>
      <w:r w:rsidRPr="00661FE7">
        <w:rPr>
          <w:sz w:val="16"/>
          <w:szCs w:val="26"/>
        </w:rPr>
        <w:t xml:space="preserve">, </w:t>
      </w:r>
      <w:r w:rsidRPr="00661FE7">
        <w:rPr>
          <w:rStyle w:val="TitleChar"/>
        </w:rPr>
        <w:t xml:space="preserve">and lethality </w:t>
      </w:r>
      <w:r w:rsidRPr="00661FE7">
        <w:rPr>
          <w:rStyle w:val="Emphasis"/>
          <w:szCs w:val="26"/>
          <w:highlight w:val="cyan"/>
        </w:rPr>
        <w:t xml:space="preserve">might be capable of causing </w:t>
      </w:r>
      <w:r w:rsidRPr="00661FE7">
        <w:rPr>
          <w:rStyle w:val="Emphasis"/>
          <w:szCs w:val="26"/>
        </w:rPr>
        <w:t xml:space="preserve">human </w:t>
      </w:r>
      <w:r w:rsidRPr="00661FE7">
        <w:rPr>
          <w:rStyle w:val="Emphasis"/>
          <w:szCs w:val="26"/>
          <w:highlight w:val="cyan"/>
        </w:rPr>
        <w:t>extinction</w:t>
      </w:r>
      <w:r w:rsidRPr="00661FE7">
        <w:rPr>
          <w:sz w:val="16"/>
          <w:szCs w:val="26"/>
        </w:rPr>
        <w:t>. While such an event seems unlikely today, the likelihood may increase as biotechnologies continue to improve at a rate rivaling Moore's Law</w:t>
      </w:r>
    </w:p>
    <w:p w14:paraId="746E628C" w14:textId="099CEDE7" w:rsidR="004E05E7" w:rsidRPr="004E05E7" w:rsidRDefault="004E05E7" w:rsidP="004E05E7"/>
    <w:p w14:paraId="376B172D" w14:textId="77777777" w:rsidR="00753F46" w:rsidRDefault="00753F46" w:rsidP="00753F46"/>
    <w:p w14:paraId="0AA95B68" w14:textId="67F81D86" w:rsidR="00AF5A95" w:rsidRDefault="00AF5A95" w:rsidP="00240DAF">
      <w:pPr>
        <w:pStyle w:val="Heading3"/>
      </w:pPr>
      <w:r>
        <w:t xml:space="preserve">2nc </w:t>
      </w:r>
      <w:proofErr w:type="spellStart"/>
      <w:r>
        <w:t>Uniquness</w:t>
      </w:r>
      <w:proofErr w:type="spellEnd"/>
      <w:r>
        <w:t xml:space="preserve"> </w:t>
      </w:r>
    </w:p>
    <w:p w14:paraId="514BB9CF" w14:textId="77777777" w:rsidR="00AF5A95" w:rsidRDefault="00AF5A95" w:rsidP="00BF155F">
      <w:pPr>
        <w:pStyle w:val="Heading4"/>
      </w:pPr>
      <w:r>
        <w:t>US Arm Sales to Taiwan are Increasing Immensely</w:t>
      </w:r>
    </w:p>
    <w:p w14:paraId="61240E31" w14:textId="77777777" w:rsidR="00AF5A95" w:rsidRPr="00BA16BB" w:rsidRDefault="00AF5A95" w:rsidP="00AF5A95">
      <w:pPr>
        <w:rPr>
          <w:rFonts w:eastAsia="Times New Roman"/>
        </w:rPr>
      </w:pPr>
      <w:r>
        <w:rPr>
          <w:rFonts w:ascii="Times New Roman" w:eastAsia="Times New Roman" w:hAnsi="Times New Roman" w:cs="Times New Roman"/>
          <w:b/>
          <w:bCs/>
          <w:sz w:val="28"/>
          <w:szCs w:val="28"/>
        </w:rPr>
        <w:t>Wong and Edmondson</w:t>
      </w:r>
      <w:r w:rsidRPr="793008E3">
        <w:rPr>
          <w:rFonts w:ascii="Times New Roman" w:eastAsia="Times New Roman" w:hAnsi="Times New Roman" w:cs="Times New Roman"/>
          <w:b/>
          <w:bCs/>
          <w:sz w:val="28"/>
          <w:szCs w:val="28"/>
        </w:rPr>
        <w:t xml:space="preserve"> </w:t>
      </w:r>
      <w:r>
        <w:rPr>
          <w:rFonts w:ascii="Times New Roman" w:eastAsia="Times New Roman" w:hAnsi="Times New Roman" w:cs="Times New Roman"/>
        </w:rPr>
        <w:t>06-06</w:t>
      </w:r>
      <w:r w:rsidRPr="793008E3">
        <w:rPr>
          <w:rFonts w:ascii="Times New Roman" w:eastAsia="Times New Roman" w:hAnsi="Times New Roman" w:cs="Times New Roman"/>
        </w:rPr>
        <w:t>-</w:t>
      </w:r>
      <w:r>
        <w:rPr>
          <w:rFonts w:ascii="Times New Roman" w:eastAsia="Times New Roman" w:hAnsi="Times New Roman" w:cs="Times New Roman"/>
          <w:b/>
          <w:bCs/>
          <w:sz w:val="28"/>
          <w:szCs w:val="28"/>
        </w:rPr>
        <w:t>19</w:t>
      </w:r>
      <w:r w:rsidRPr="793008E3">
        <w:rPr>
          <w:rFonts w:ascii="Times New Roman" w:eastAsia="Times New Roman" w:hAnsi="Times New Roman" w:cs="Times New Roman"/>
          <w:b/>
          <w:bCs/>
          <w:sz w:val="28"/>
          <w:szCs w:val="28"/>
        </w:rPr>
        <w:t xml:space="preserve"> </w:t>
      </w:r>
      <w:r w:rsidRPr="793008E3">
        <w:rPr>
          <w:rFonts w:ascii="Times New Roman" w:eastAsia="Times New Roman" w:hAnsi="Times New Roman" w:cs="Times New Roman"/>
          <w:sz w:val="28"/>
          <w:szCs w:val="28"/>
        </w:rPr>
        <w:t>(</w:t>
      </w:r>
      <w:r>
        <w:rPr>
          <w:rFonts w:ascii="Times New Roman" w:eastAsia="Times New Roman" w:hAnsi="Times New Roman" w:cs="Times New Roman"/>
        </w:rPr>
        <w:t xml:space="preserve">Edward Wong is a diplomatic and international correspondent for The New York Times, who reports on foreign policy from Washington. Catie Edmondson is a reporter in the Washington bureau of The New York Times, who covers congress; </w:t>
      </w:r>
      <w:r w:rsidRPr="793008E3">
        <w:rPr>
          <w:rFonts w:ascii="Times New Roman" w:eastAsia="Times New Roman" w:hAnsi="Times New Roman" w:cs="Times New Roman"/>
        </w:rPr>
        <w:t>“</w:t>
      </w:r>
      <w:r>
        <w:rPr>
          <w:rFonts w:ascii="Times New Roman" w:eastAsia="Times New Roman" w:hAnsi="Times New Roman" w:cs="Times New Roman"/>
        </w:rPr>
        <w:t>Trump Administration Plans to Sell More Than $2 Billion of Arms to Taiwan,</w:t>
      </w:r>
      <w:r w:rsidRPr="793008E3">
        <w:rPr>
          <w:rFonts w:ascii="Times New Roman" w:eastAsia="Times New Roman" w:hAnsi="Times New Roman" w:cs="Times New Roman"/>
        </w:rPr>
        <w:t xml:space="preserve">” </w:t>
      </w:r>
      <w:r>
        <w:rPr>
          <w:rFonts w:ascii="Times New Roman" w:eastAsia="Times New Roman" w:hAnsi="Times New Roman" w:cs="Times New Roman"/>
        </w:rPr>
        <w:t>The New York Times</w:t>
      </w:r>
      <w:r w:rsidRPr="793008E3">
        <w:rPr>
          <w:rFonts w:ascii="Times New Roman" w:eastAsia="Times New Roman" w:hAnsi="Times New Roman" w:cs="Times New Roman"/>
        </w:rPr>
        <w:t>,</w:t>
      </w:r>
      <w:r>
        <w:rPr>
          <w:rFonts w:eastAsia="Times New Roman"/>
        </w:rPr>
        <w:t xml:space="preserve"> </w:t>
      </w:r>
      <w:hyperlink r:id="rId15" w:history="1">
        <w:r>
          <w:rPr>
            <w:rStyle w:val="Hyperlink"/>
            <w:rFonts w:eastAsia="Times New Roman"/>
          </w:rPr>
          <w:t>https://www.nytimes.com/2019/06/06/us/politics/trump-taiwan-arms-sale.html</w:t>
        </w:r>
      </w:hyperlink>
      <w:r w:rsidRPr="793008E3">
        <w:rPr>
          <w:rFonts w:ascii="Times New Roman" w:eastAsia="Times New Roman" w:hAnsi="Times New Roman" w:cs="Times New Roman"/>
          <w:color w:val="000000" w:themeColor="text1"/>
        </w:rPr>
        <w:t>) RK</w:t>
      </w:r>
    </w:p>
    <w:p w14:paraId="3F415F64" w14:textId="77777777" w:rsidR="00AF5A95" w:rsidRDefault="00AF5A95" w:rsidP="00AF5A95">
      <w:pPr>
        <w:pStyle w:val="css-exrw3m"/>
        <w:shd w:val="clear" w:color="auto" w:fill="FFFFFF"/>
        <w:textAlignment w:val="baseline"/>
        <w:rPr>
          <w:rFonts w:ascii="Georgia" w:hAnsi="Georgia"/>
          <w:color w:val="333333"/>
        </w:rPr>
      </w:pPr>
      <w:r>
        <w:rPr>
          <w:rFonts w:ascii="Georgia" w:hAnsi="Georgia"/>
          <w:color w:val="333333"/>
        </w:rPr>
        <w:t xml:space="preserve">PARIS — </w:t>
      </w:r>
      <w:r w:rsidRPr="00F269DB">
        <w:rPr>
          <w:rFonts w:ascii="Georgia" w:hAnsi="Georgia"/>
          <w:color w:val="333333"/>
          <w:highlight w:val="yellow"/>
        </w:rPr>
        <w:t>The Trump admin</w:t>
      </w:r>
      <w:r>
        <w:rPr>
          <w:rFonts w:ascii="Georgia" w:hAnsi="Georgia"/>
          <w:color w:val="333333"/>
        </w:rPr>
        <w:t xml:space="preserve">istration </w:t>
      </w:r>
      <w:r w:rsidRPr="00F269DB">
        <w:rPr>
          <w:rFonts w:ascii="Georgia" w:hAnsi="Georgia"/>
          <w:color w:val="333333"/>
          <w:highlight w:val="yellow"/>
        </w:rPr>
        <w:t>is proposing to sell more than $2 billion worth of tanks and other military equipment to Taiwan</w:t>
      </w:r>
      <w:r>
        <w:rPr>
          <w:rFonts w:ascii="Georgia" w:hAnsi="Georgia"/>
          <w:color w:val="333333"/>
        </w:rPr>
        <w:t xml:space="preserve">, American officials said on Thursday. The sale would add to tensions between the United States and China, which are already clashing over trade, communications technology and a military buildup in the Pacific region. </w:t>
      </w:r>
      <w:r w:rsidRPr="00BA16BB">
        <w:rPr>
          <w:rFonts w:ascii="Georgia" w:hAnsi="Georgia"/>
          <w:color w:val="333333"/>
          <w:highlight w:val="yellow"/>
        </w:rPr>
        <w:t>The sale would be</w:t>
      </w:r>
      <w:r>
        <w:rPr>
          <w:rFonts w:ascii="Georgia" w:hAnsi="Georgia"/>
          <w:color w:val="333333"/>
        </w:rPr>
        <w:t xml:space="preserve"> one of </w:t>
      </w:r>
      <w:r w:rsidRPr="00BA16BB">
        <w:rPr>
          <w:rFonts w:ascii="Georgia" w:hAnsi="Georgia"/>
          <w:color w:val="333333"/>
          <w:highlight w:val="yellow"/>
        </w:rPr>
        <w:t>the largest to Taiwan</w:t>
      </w:r>
      <w:r>
        <w:rPr>
          <w:rFonts w:ascii="Georgia" w:hAnsi="Georgia"/>
          <w:color w:val="333333"/>
        </w:rPr>
        <w:t xml:space="preserve"> </w:t>
      </w:r>
      <w:r w:rsidRPr="00BA16BB">
        <w:rPr>
          <w:rFonts w:ascii="Georgia" w:hAnsi="Georgia"/>
          <w:color w:val="333333"/>
          <w:highlight w:val="yellow"/>
        </w:rPr>
        <w:t>in</w:t>
      </w:r>
      <w:r>
        <w:rPr>
          <w:rFonts w:ascii="Georgia" w:hAnsi="Georgia"/>
          <w:color w:val="333333"/>
        </w:rPr>
        <w:t xml:space="preserve"> recent </w:t>
      </w:r>
      <w:r w:rsidRPr="00BA16BB">
        <w:rPr>
          <w:rFonts w:ascii="Georgia" w:hAnsi="Georgia"/>
          <w:color w:val="333333"/>
          <w:highlight w:val="yellow"/>
        </w:rPr>
        <w:t>years</w:t>
      </w:r>
      <w:r>
        <w:rPr>
          <w:rFonts w:ascii="Georgia" w:hAnsi="Georgia"/>
          <w:color w:val="333333"/>
        </w:rPr>
        <w:t xml:space="preserve"> by the United States. The single costliest part of the package is 108 M1A2 Abrams tanks, the officials said, and the deal would also resupply some weapons, including portable anti-tank missile systems. The United States does not give national recognition to Taiwan, a de facto independent island off the southeast coast of China that the Chinese Communist Party intends to bring back eventually under the control of Beijing, by force if necessary. But </w:t>
      </w:r>
      <w:r w:rsidRPr="00F269DB">
        <w:rPr>
          <w:rFonts w:ascii="Georgia" w:hAnsi="Georgia"/>
          <w:color w:val="333333"/>
          <w:highlight w:val="yellow"/>
        </w:rPr>
        <w:t>the </w:t>
      </w:r>
      <w:hyperlink r:id="rId16" w:tgtFrame="_blank" w:history="1">
        <w:r w:rsidRPr="00F269DB">
          <w:rPr>
            <w:rStyle w:val="Hyperlink"/>
            <w:rFonts w:ascii="Georgia" w:hAnsi="Georgia"/>
            <w:color w:val="326891"/>
            <w:highlight w:val="yellow"/>
            <w:bdr w:val="none" w:sz="0" w:space="0" w:color="auto" w:frame="1"/>
          </w:rPr>
          <w:t>Taiwan Relations Act</w:t>
        </w:r>
      </w:hyperlink>
      <w:r w:rsidRPr="00F269DB">
        <w:rPr>
          <w:rFonts w:ascii="Georgia" w:hAnsi="Georgia"/>
          <w:color w:val="333333"/>
          <w:highlight w:val="yellow"/>
        </w:rPr>
        <w:t> obligates the United States government to help Taiwan maintain self-defense capabilities</w:t>
      </w:r>
      <w:r>
        <w:rPr>
          <w:rFonts w:ascii="Georgia" w:hAnsi="Georgia"/>
          <w:color w:val="333333"/>
        </w:rPr>
        <w:t>, and each administration has sold it arms packages. The United States is Taiwan’s main arms supplier. The Taiwan defense ministry requested the weapons in the </w:t>
      </w:r>
      <w:hyperlink r:id="rId17" w:tgtFrame="_blank" w:history="1">
        <w:r>
          <w:rPr>
            <w:rStyle w:val="Hyperlink"/>
            <w:rFonts w:ascii="Georgia" w:hAnsi="Georgia"/>
            <w:color w:val="326891"/>
            <w:bdr w:val="none" w:sz="0" w:space="0" w:color="auto" w:frame="1"/>
          </w:rPr>
          <w:t>latest package</w:t>
        </w:r>
      </w:hyperlink>
      <w:r>
        <w:rPr>
          <w:rFonts w:ascii="Georgia" w:hAnsi="Georgia"/>
          <w:color w:val="333333"/>
        </w:rPr>
        <w:t>, which was first reported by Reuters on Wednesday. Congress would have to be notified of the deal before it could go forward. Trump administration officials have become increasingly worried about the intentions of Chinese leaders toward Taiwan, and they also regard Taiwan as an important counterweight to China in the region. Though China’s military capabilities still lag far behind those of the United States, the People’s Liberation Army has worked on weapons systems, including anti-ship ballistic missiles, that might prove effective against the United States Navy in the event of conflict in the Taiwan Strait. In recent months, the Pentagon has ordered naval ships to sail through the Taiwan Strait with increasing frequency, in shows of strength that officials call freedom of navigation exercises.</w:t>
      </w:r>
    </w:p>
    <w:p w14:paraId="49F56741" w14:textId="77777777" w:rsidR="00AF5A95" w:rsidRPr="00BA16BB" w:rsidRDefault="00AF5A95" w:rsidP="00AF5A95">
      <w:pPr>
        <w:pStyle w:val="css-exrw3m"/>
        <w:shd w:val="clear" w:color="auto" w:fill="FFFFFF"/>
        <w:textAlignment w:val="baseline"/>
        <w:rPr>
          <w:rFonts w:ascii="nyt-franklin" w:hAnsi="nyt-franklin"/>
          <w:caps/>
          <w:color w:val="CCCCCC"/>
        </w:rPr>
      </w:pPr>
      <w:r w:rsidRPr="00BA16BB">
        <w:rPr>
          <w:rFonts w:ascii="Georgia" w:hAnsi="Georgia"/>
          <w:color w:val="333333"/>
          <w:highlight w:val="yellow"/>
        </w:rPr>
        <w:t>The</w:t>
      </w:r>
      <w:r>
        <w:rPr>
          <w:rFonts w:ascii="Georgia" w:hAnsi="Georgia"/>
          <w:color w:val="333333"/>
        </w:rPr>
        <w:t xml:space="preserve"> proposed </w:t>
      </w:r>
      <w:r w:rsidRPr="00BA16BB">
        <w:rPr>
          <w:rFonts w:ascii="Georgia" w:hAnsi="Georgia"/>
          <w:color w:val="333333"/>
          <w:highlight w:val="yellow"/>
        </w:rPr>
        <w:t>purchase of tanks and missiles is consistent with Taiwan’s deterrence strategy,</w:t>
      </w:r>
      <w:r>
        <w:rPr>
          <w:rFonts w:ascii="Georgia" w:hAnsi="Georgia"/>
          <w:color w:val="333333"/>
        </w:rPr>
        <w:t xml:space="preserve"> said Bonnie S. Glaser, a senior adviser for Asia at the Center for Strategic and International Studies.</w:t>
      </w:r>
      <w:r>
        <w:rPr>
          <w:rFonts w:ascii="nyt-franklin" w:hAnsi="nyt-franklin"/>
          <w:caps/>
          <w:color w:val="CCCCCC"/>
        </w:rPr>
        <w:t xml:space="preserve"> </w:t>
      </w:r>
      <w:r>
        <w:rPr>
          <w:rFonts w:ascii="Georgia" w:hAnsi="Georgia"/>
          <w:color w:val="333333"/>
        </w:rPr>
        <w:t>“They would help prevent an invasion, making it difficult for an invading P.L.A. force to establish a beachhead in northern Taiwan,” she said, referring to the People’s Liberation Army. “I expect the Trump administration to approve this package, as part of a policy of bolstering Taiwan’s defenses.”</w:t>
      </w:r>
      <w:r>
        <w:rPr>
          <w:rFonts w:ascii="nyt-franklin" w:hAnsi="nyt-franklin"/>
          <w:caps/>
          <w:color w:val="CCCCCC"/>
        </w:rPr>
        <w:t xml:space="preserve"> </w:t>
      </w:r>
      <w:r>
        <w:rPr>
          <w:rFonts w:ascii="Georgia" w:hAnsi="Georgia"/>
          <w:color w:val="333333"/>
        </w:rPr>
        <w:t>She added that the next package was likely to be for 66 F-16 fighter jets, a sale that members of Congress have been informed is currently under discussion, according to an American official.</w:t>
      </w:r>
      <w:r>
        <w:rPr>
          <w:rFonts w:ascii="nyt-franklin" w:hAnsi="nyt-franklin"/>
          <w:caps/>
          <w:color w:val="CCCCCC"/>
        </w:rPr>
        <w:t xml:space="preserve"> </w:t>
      </w:r>
      <w:r>
        <w:rPr>
          <w:rFonts w:ascii="Georgia" w:hAnsi="Georgia"/>
          <w:color w:val="333333"/>
        </w:rPr>
        <w:t>The Defense Department referred questions about the proposed sale to the State Department on Thursday. The State Department said it does not comment on proposed arms sales until officials formally notify Congress.</w:t>
      </w:r>
      <w:r>
        <w:rPr>
          <w:rFonts w:ascii="nyt-franklin" w:hAnsi="nyt-franklin"/>
          <w:caps/>
          <w:color w:val="CCCCCC"/>
        </w:rPr>
        <w:t xml:space="preserve"> </w:t>
      </w:r>
      <w:r>
        <w:rPr>
          <w:rFonts w:ascii="Georgia" w:hAnsi="Georgia"/>
          <w:color w:val="333333"/>
        </w:rPr>
        <w:t>Arms packages to Taiwan have grown in cost in recent years, in part because of technological advancement. During the Obama administration, the costliest package was approved in 2011. Almost the entire amount of that $5.8 billion package consisted of </w:t>
      </w:r>
      <w:hyperlink r:id="rId18" w:history="1">
        <w:r>
          <w:rPr>
            <w:rStyle w:val="Hyperlink"/>
            <w:rFonts w:ascii="Georgia" w:hAnsi="Georgia"/>
            <w:color w:val="326891"/>
            <w:bdr w:val="none" w:sz="0" w:space="0" w:color="auto" w:frame="1"/>
          </w:rPr>
          <w:t>upgrades to an aging fleet of F-16’s</w:t>
        </w:r>
      </w:hyperlink>
      <w:r>
        <w:rPr>
          <w:rFonts w:ascii="Georgia" w:hAnsi="Georgia"/>
          <w:color w:val="333333"/>
        </w:rPr>
        <w:t>that Taiwan had bought in 1992. Taiwan had requested a new batch of five dozen F-16’</w:t>
      </w:r>
      <w:proofErr w:type="gramStart"/>
      <w:r>
        <w:rPr>
          <w:rFonts w:ascii="Georgia" w:hAnsi="Georgia"/>
          <w:color w:val="333333"/>
        </w:rPr>
        <w:t>s, but</w:t>
      </w:r>
      <w:proofErr w:type="gramEnd"/>
      <w:r>
        <w:rPr>
          <w:rFonts w:ascii="Georgia" w:hAnsi="Georgia"/>
          <w:color w:val="333333"/>
        </w:rPr>
        <w:t xml:space="preserve"> did not get them.</w:t>
      </w:r>
      <w:r>
        <w:rPr>
          <w:rFonts w:ascii="nyt-franklin" w:hAnsi="nyt-franklin"/>
          <w:caps/>
          <w:color w:val="CCCCCC"/>
        </w:rPr>
        <w:t xml:space="preserve"> </w:t>
      </w:r>
      <w:r>
        <w:rPr>
          <w:rFonts w:ascii="Georgia" w:hAnsi="Georgia"/>
          <w:color w:val="333333"/>
        </w:rPr>
        <w:t>President Trump has made trade the centerpiece of the relationship between the United States and China, but his top Asia policy officials are also focused on the military rivalry. The United States has </w:t>
      </w:r>
      <w:hyperlink r:id="rId19" w:tgtFrame="_blank" w:history="1">
        <w:r>
          <w:rPr>
            <w:rStyle w:val="Hyperlink"/>
            <w:rFonts w:ascii="Georgia" w:hAnsi="Georgia"/>
            <w:color w:val="326891"/>
            <w:bdr w:val="none" w:sz="0" w:space="0" w:color="auto" w:frame="1"/>
          </w:rPr>
          <w:t>previously approved</w:t>
        </w:r>
      </w:hyperlink>
      <w:r>
        <w:rPr>
          <w:rFonts w:ascii="Georgia" w:hAnsi="Georgia"/>
          <w:color w:val="333333"/>
        </w:rPr>
        <w:t> two weapons deals with Taiwan during Mr. Trump’s presidency, one two years ago for $1.4 billion and another last year for $330 million.</w:t>
      </w:r>
      <w:r>
        <w:rPr>
          <w:rFonts w:ascii="nyt-franklin" w:hAnsi="nyt-franklin"/>
          <w:caps/>
          <w:color w:val="CCCCCC"/>
        </w:rPr>
        <w:t xml:space="preserve"> </w:t>
      </w:r>
      <w:r>
        <w:rPr>
          <w:rFonts w:ascii="Georgia" w:hAnsi="Georgia"/>
          <w:color w:val="333333"/>
        </w:rPr>
        <w:t>The White House had previously considered weapons requests from Taiwan in packages bundled together in groups, so that the sales could be timed to minimize potential backlash from China. But the Trump administration last year informed Congress that it would instead consider sales as they were requested, as the United States does with other countries.</w:t>
      </w:r>
      <w:r>
        <w:rPr>
          <w:rFonts w:ascii="nyt-franklin" w:hAnsi="nyt-franklin"/>
          <w:caps/>
          <w:color w:val="CCCCCC"/>
        </w:rPr>
        <w:t xml:space="preserve"> </w:t>
      </w:r>
      <w:r>
        <w:rPr>
          <w:rFonts w:ascii="Georgia" w:hAnsi="Georgia"/>
          <w:color w:val="333333"/>
        </w:rPr>
        <w:t>On his Europe trip this week, Mr. Trump spoke with Western officials about American concerns over China, including over a potential security threat if European nations allowed the Chinese company Huawei to build next-generation 5G communications networks. The two top China policy officials in the White House’s National Security Council were on a list of 130 or so attendees last weekend at the </w:t>
      </w:r>
      <w:hyperlink r:id="rId20" w:history="1">
        <w:r>
          <w:rPr>
            <w:rStyle w:val="Hyperlink"/>
            <w:rFonts w:ascii="Georgia" w:hAnsi="Georgia"/>
            <w:color w:val="326891"/>
            <w:bdr w:val="none" w:sz="0" w:space="0" w:color="auto" w:frame="1"/>
          </w:rPr>
          <w:t>secretive Bilderberg Meeting</w:t>
        </w:r>
      </w:hyperlink>
      <w:r>
        <w:rPr>
          <w:rFonts w:ascii="Georgia" w:hAnsi="Georgia"/>
          <w:color w:val="333333"/>
        </w:rPr>
        <w:t> in Montreux, Switzerland, an annual gathering of Western political and business leaders.</w:t>
      </w:r>
      <w:r>
        <w:rPr>
          <w:rFonts w:ascii="nyt-franklin" w:hAnsi="nyt-franklin"/>
          <w:caps/>
          <w:color w:val="CCCCCC"/>
        </w:rPr>
        <w:t xml:space="preserve"> </w:t>
      </w:r>
      <w:r>
        <w:rPr>
          <w:rFonts w:ascii="Georgia" w:hAnsi="Georgia"/>
          <w:color w:val="333333"/>
        </w:rPr>
        <w:t>Secretary of State Mike Pompeo also spoke with European officials about China during his four-country tour of Europe that began last Friday in Germany and ended early Wednesday in Britain.</w:t>
      </w:r>
      <w:r>
        <w:rPr>
          <w:rFonts w:ascii="nyt-franklin" w:hAnsi="nyt-franklin"/>
          <w:caps/>
          <w:color w:val="CCCCCC"/>
        </w:rPr>
        <w:t xml:space="preserve"> </w:t>
      </w:r>
      <w:r>
        <w:rPr>
          <w:rFonts w:ascii="Georgia" w:hAnsi="Georgia"/>
          <w:color w:val="333333"/>
        </w:rPr>
        <w:t>“China wants to be the dominant economic and military power of the world, spreading its authoritarian vision for society and its corrupt practices worldwide,” Mr. Pompeo said at a news conference on Monday at The Hague with Stef Blok, the Dutch foreign minister. “We talked today about these shared concerns and as well as the concerns about technology — infrastructure and technology and the 5G infrastructure network.</w:t>
      </w:r>
    </w:p>
    <w:p w14:paraId="59396425" w14:textId="77777777" w:rsidR="004F2E48" w:rsidRPr="007C357A" w:rsidRDefault="004F2E48" w:rsidP="004F2E48">
      <w:pPr>
        <w:pStyle w:val="Heading4"/>
      </w:pPr>
      <w:r>
        <w:t xml:space="preserve">The United States has a current obligation to supply Taiwan with arms for protection </w:t>
      </w:r>
    </w:p>
    <w:p w14:paraId="09C3C1FA" w14:textId="77777777" w:rsidR="004F2E48" w:rsidRPr="00B42ECB" w:rsidRDefault="004F2E48" w:rsidP="004F2E48">
      <w:pPr>
        <w:rPr>
          <w:rStyle w:val="Style13ptBold"/>
          <w:sz w:val="20"/>
          <w:szCs w:val="20"/>
        </w:rPr>
      </w:pPr>
      <w:r>
        <w:t xml:space="preserve"> </w:t>
      </w:r>
      <w:r>
        <w:rPr>
          <w:rStyle w:val="Style13ptBold"/>
        </w:rPr>
        <w:t xml:space="preserve">Wong &amp; Edmondson 6-6-19 </w:t>
      </w:r>
      <w:r w:rsidRPr="00D74723">
        <w:rPr>
          <w:rStyle w:val="Style13ptBold"/>
          <w:sz w:val="16"/>
          <w:szCs w:val="16"/>
        </w:rPr>
        <w:t xml:space="preserve">(Edward Wong is a diplomatic and international correspondent for the NYTimes on foreign policy in Washington. Catie Edmondson is a reporter in the Washington area for the NYTimes. 6/6/19 “Trump administration plans to sell more </w:t>
      </w:r>
      <w:proofErr w:type="spellStart"/>
      <w:r w:rsidRPr="00D74723">
        <w:rPr>
          <w:rStyle w:val="Style13ptBold"/>
          <w:sz w:val="16"/>
          <w:szCs w:val="16"/>
        </w:rPr>
        <w:t>then</w:t>
      </w:r>
      <w:proofErr w:type="spellEnd"/>
      <w:r w:rsidRPr="00D74723">
        <w:rPr>
          <w:rStyle w:val="Style13ptBold"/>
          <w:sz w:val="16"/>
          <w:szCs w:val="16"/>
        </w:rPr>
        <w:t xml:space="preserve"> $2 billion of arms to Taiwan,” </w:t>
      </w:r>
      <w:hyperlink r:id="rId21" w:history="1">
        <w:r w:rsidRPr="00D74723">
          <w:rPr>
            <w:color w:val="0000FF"/>
            <w:sz w:val="16"/>
            <w:szCs w:val="16"/>
            <w:u w:val="single"/>
          </w:rPr>
          <w:t>https://www.nytimes.com/2019/06/06/us/politics/trump-taiwan-arms-sale.html</w:t>
        </w:r>
      </w:hyperlink>
      <w:r w:rsidRPr="00D74723">
        <w:rPr>
          <w:sz w:val="16"/>
          <w:szCs w:val="16"/>
        </w:rPr>
        <w:t xml:space="preserve"> ) (Accessed 6/25/19)//RC</w:t>
      </w:r>
    </w:p>
    <w:p w14:paraId="35F541D4" w14:textId="77777777" w:rsidR="004F2E48" w:rsidRDefault="004F2E48" w:rsidP="004F2E48">
      <w:pPr>
        <w:rPr>
          <w:sz w:val="16"/>
        </w:rPr>
      </w:pPr>
      <w:r w:rsidRPr="007C357A">
        <w:rPr>
          <w:u w:val="single"/>
        </w:rPr>
        <w:t xml:space="preserve">The </w:t>
      </w:r>
      <w:r w:rsidRPr="007C357A">
        <w:rPr>
          <w:highlight w:val="green"/>
          <w:u w:val="single"/>
        </w:rPr>
        <w:t>Trump administration is proposing to sell more than $2 billion worth of tanks and other military equipment to Taiwan</w:t>
      </w:r>
      <w:r w:rsidRPr="007C357A">
        <w:rPr>
          <w:sz w:val="16"/>
        </w:rPr>
        <w:t>, American officials said on Thursday</w:t>
      </w:r>
      <w:r w:rsidRPr="007C357A">
        <w:rPr>
          <w:sz w:val="16"/>
          <w:highlight w:val="green"/>
        </w:rPr>
        <w:t xml:space="preserve">. </w:t>
      </w:r>
      <w:r w:rsidRPr="007C357A">
        <w:rPr>
          <w:highlight w:val="green"/>
          <w:u w:val="single"/>
        </w:rPr>
        <w:t>The sale would add to tensions between the United States and China,</w:t>
      </w:r>
      <w:r w:rsidRPr="007C357A">
        <w:rPr>
          <w:u w:val="single"/>
        </w:rPr>
        <w:t xml:space="preserve"> which are already clashing over trade, communications technology and a military buildup in the Pacific region. The sale would be one of the largest to Taiwan in recent years by the United States. </w:t>
      </w:r>
      <w:r w:rsidRPr="007C357A">
        <w:rPr>
          <w:sz w:val="16"/>
        </w:rPr>
        <w:t>The single costliest part of the package is 108 M1A2 Abrams tanks, the officials said, and the deal would also resupply some weapons, including portable anti-tank missile systems. The United States does not give national recognition to Taiwan, a de facto independent island off the southeast coast of China that the Chinese Communist Party intends to bring back eventually under the control of Beijing, by force if necessary. But</w:t>
      </w:r>
      <w:r w:rsidRPr="007C357A">
        <w:rPr>
          <w:b/>
          <w:bCs/>
          <w:sz w:val="16"/>
        </w:rPr>
        <w:t xml:space="preserve"> </w:t>
      </w:r>
      <w:r w:rsidRPr="007C357A">
        <w:rPr>
          <w:b/>
          <w:bCs/>
          <w:highlight w:val="green"/>
          <w:u w:val="single"/>
        </w:rPr>
        <w:t>the Taiwan Relations Act obligates the United States government to help Taiwan maintain self-defense capabilities, and each administration has sold it arms packages. The United States is Taiwan’s main arms supplier.</w:t>
      </w:r>
      <w:r w:rsidRPr="007C357A">
        <w:rPr>
          <w:sz w:val="16"/>
        </w:rPr>
        <w:t xml:space="preserve"> The Taiwan defense ministry requested the weapons in the latest package, which was first reported by Reuters on Wednesday. </w:t>
      </w:r>
      <w:r w:rsidRPr="007C357A">
        <w:rPr>
          <w:u w:val="single"/>
        </w:rPr>
        <w:t xml:space="preserve">Congress would have to be notified of the deal before it could go forward. Trump administration </w:t>
      </w:r>
      <w:r w:rsidRPr="007C357A">
        <w:rPr>
          <w:highlight w:val="green"/>
          <w:u w:val="single"/>
        </w:rPr>
        <w:t>officials have become increasingly worried about the intentions of Chinese leaders toward Taiwan, and they also regard Taiwan as an important counterweight to China in the region</w:t>
      </w:r>
      <w:r w:rsidRPr="007C357A">
        <w:rPr>
          <w:u w:val="single"/>
        </w:rPr>
        <w:t>.</w:t>
      </w:r>
      <w:r w:rsidRPr="007C357A">
        <w:rPr>
          <w:sz w:val="16"/>
        </w:rPr>
        <w:t xml:space="preserve"> Though China’s military capabilities still lag far behind those of the United States, the People’s Liberation Army has worked on weapons systems, including anti-ship ballistic missiles, that might prove effective against the United States Navy in the event of conflict in the Taiwan Strait. In recent months, the Pentagon has ordered naval ships to sail through the Taiwan Strait with increasing frequency, in shows of strength that officials call freedom of navigation exercises. The proposed purchase of tanks and missiles is consistent with Taiwan’s deterrence strategy, said Bonnie S. Glaser, a senior adviser for Asia at the Center for Strategic and International Studies. “They would help prevent an invasion, making it difficult for an invading P.L.A. force to establish a beachhead in northern Taiwan,” she said, referring to the People’s Liberation Army. “I expect the Trump administration to approve this package, as part of a policy of bolstering Taiwan’s defenses.” She added that the next package was likely to be for 66 F-16 fighter jets, a sale that members of Congress have been informed is currently under discussion, according to an American official. The Defense Department referred questions about the proposed sale to the State Department on Thursday. The State Department said it does not comment on proposed arms sales until officials formally notify Congress. Arms packages to Taiwan have grown in cost in recent years, in part because of technological advancement. During the Obama administration, the costliest package was approved in 2011. Almost the entire amount of that $5.8 billion package consisted of upgrades to an aging fleet of F-16’s that Taiwan had bought in 1992. Taiwan had requested a new batch of five dozen F-16’</w:t>
      </w:r>
      <w:proofErr w:type="gramStart"/>
      <w:r w:rsidRPr="007C357A">
        <w:rPr>
          <w:sz w:val="16"/>
        </w:rPr>
        <w:t>s, but</w:t>
      </w:r>
      <w:proofErr w:type="gramEnd"/>
      <w:r w:rsidRPr="007C357A">
        <w:rPr>
          <w:sz w:val="16"/>
        </w:rPr>
        <w:t xml:space="preserve"> did not get them. </w:t>
      </w:r>
      <w:r w:rsidRPr="007C357A">
        <w:rPr>
          <w:u w:val="single"/>
        </w:rPr>
        <w:t>President Trump has made trade the centerpiece of the relationship between the United States and China, but his top Asia policy officials are also focused on the military rivalry. The United States has previously approved two weapons deals with Taiwan during Mr. Trump’s presidency, one two years ago for $1.4 billion and another last year for $330 million.</w:t>
      </w:r>
      <w:r w:rsidRPr="007C357A">
        <w:rPr>
          <w:sz w:val="16"/>
        </w:rPr>
        <w:t xml:space="preserve"> The White House had previously considered weapons requests from Taiwan in packages bundled together in groups, so that the sales could be timed to minimize potential backlash from China. But the Trump administration last year informed Congress that it would instead consider sales as they were requested, as the United States does with other countries. On his Europe trip this week, Mr. Trump spoke with Western officials about American concerns over China, including over a potential security threat if European nations allowed the Chinese company Huawei to build next-generation 5G communications networks. The two top China policy officials in the White House’s National Security Council were on a list of 130 or so attendees last weekend at the secretive Bilderberg Meeting in Montreux, Switzerland, an annual gathering of Western political and business leaders. Secretary of State Mike Pompeo also spoke with European officials about China during his four-country tour of Europe that began last Friday in Germany and ended early Wednesday in Britain. “China wants to be the dominant economic and military power of the world, spreading its authoritarian vision for society and its corrupt practices worldwide,” Mr. Pompeo said at a news conference on Monday at The Hague with Stef Blok, the Dutch foreign minister. “We talked today about these shared concerns and as well as the concerns about technology — infrastructure and technology and the 5G infrastructure network.”</w:t>
      </w:r>
    </w:p>
    <w:p w14:paraId="1CEB29B9" w14:textId="77777777" w:rsidR="004F2E48" w:rsidRPr="00424067" w:rsidRDefault="004F2E48" w:rsidP="004F2E48">
      <w:pPr>
        <w:pStyle w:val="Heading4"/>
        <w:rPr>
          <w:rStyle w:val="Style13ptBold"/>
          <w:b/>
          <w:bCs w:val="0"/>
        </w:rPr>
      </w:pPr>
      <w:r w:rsidRPr="00424067">
        <w:rPr>
          <w:rStyle w:val="Style13ptBold"/>
          <w:bCs w:val="0"/>
        </w:rPr>
        <w:t>United State under obligation to Taiwan to sell arms</w:t>
      </w:r>
    </w:p>
    <w:p w14:paraId="04AC7188" w14:textId="77777777" w:rsidR="004F2E48" w:rsidRPr="00424067" w:rsidRDefault="004F2E48" w:rsidP="004F2E48">
      <w:pPr>
        <w:rPr>
          <w:rStyle w:val="Style13ptBold"/>
          <w:sz w:val="16"/>
          <w:szCs w:val="16"/>
        </w:rPr>
      </w:pPr>
      <w:r>
        <w:rPr>
          <w:rStyle w:val="Style13ptBold"/>
        </w:rPr>
        <w:t>Tzu-</w:t>
      </w:r>
      <w:proofErr w:type="spellStart"/>
      <w:r>
        <w:rPr>
          <w:rStyle w:val="Style13ptBold"/>
        </w:rPr>
        <w:t>chiang</w:t>
      </w:r>
      <w:proofErr w:type="spellEnd"/>
      <w:r>
        <w:rPr>
          <w:rStyle w:val="Style13ptBold"/>
        </w:rPr>
        <w:t>, Hou, &amp; Yu-</w:t>
      </w:r>
      <w:proofErr w:type="spellStart"/>
      <w:r>
        <w:rPr>
          <w:rStyle w:val="Style13ptBold"/>
        </w:rPr>
        <w:t>chen</w:t>
      </w:r>
      <w:proofErr w:type="spellEnd"/>
      <w:r>
        <w:rPr>
          <w:rStyle w:val="Style13ptBold"/>
        </w:rPr>
        <w:t xml:space="preserve"> 19 </w:t>
      </w:r>
      <w:r w:rsidRPr="00424067">
        <w:rPr>
          <w:rStyle w:val="Style13ptBold"/>
          <w:sz w:val="16"/>
          <w:szCs w:val="16"/>
        </w:rPr>
        <w:t>(Huang Tzu-</w:t>
      </w:r>
      <w:proofErr w:type="spellStart"/>
      <w:r w:rsidRPr="00424067">
        <w:rPr>
          <w:rStyle w:val="Style13ptBold"/>
          <w:sz w:val="16"/>
          <w:szCs w:val="16"/>
        </w:rPr>
        <w:t>chiang</w:t>
      </w:r>
      <w:proofErr w:type="spellEnd"/>
      <w:r w:rsidRPr="00424067">
        <w:rPr>
          <w:rStyle w:val="Style13ptBold"/>
          <w:sz w:val="16"/>
          <w:szCs w:val="16"/>
        </w:rPr>
        <w:t>, Elaine Hou, Chung Yu-</w:t>
      </w:r>
      <w:proofErr w:type="spellStart"/>
      <w:r w:rsidRPr="00424067">
        <w:rPr>
          <w:rStyle w:val="Style13ptBold"/>
          <w:sz w:val="16"/>
          <w:szCs w:val="16"/>
        </w:rPr>
        <w:t>chen</w:t>
      </w:r>
      <w:proofErr w:type="spellEnd"/>
      <w:r w:rsidRPr="00424067">
        <w:rPr>
          <w:rStyle w:val="Style13ptBold"/>
          <w:sz w:val="16"/>
          <w:szCs w:val="16"/>
        </w:rPr>
        <w:t xml:space="preserve"> are all columnists and reporters at focus Taiwan news. 6/1/19, “US reaffirms </w:t>
      </w:r>
      <w:proofErr w:type="spellStart"/>
      <w:r w:rsidRPr="00424067">
        <w:rPr>
          <w:rStyle w:val="Style13ptBold"/>
          <w:sz w:val="16"/>
          <w:szCs w:val="16"/>
        </w:rPr>
        <w:t>it’s</w:t>
      </w:r>
      <w:proofErr w:type="spellEnd"/>
      <w:r w:rsidRPr="00424067">
        <w:rPr>
          <w:rStyle w:val="Style13ptBold"/>
          <w:sz w:val="16"/>
          <w:szCs w:val="16"/>
        </w:rPr>
        <w:t xml:space="preserve"> defense obligations to Taiwan.” </w:t>
      </w:r>
      <w:hyperlink r:id="rId22" w:history="1">
        <w:r w:rsidRPr="00424067">
          <w:rPr>
            <w:rStyle w:val="Hyperlink"/>
            <w:sz w:val="16"/>
            <w:szCs w:val="16"/>
          </w:rPr>
          <w:t>http://focustaiwan.tw/news/aipl/201906010010.aspx</w:t>
        </w:r>
      </w:hyperlink>
      <w:r w:rsidRPr="00424067">
        <w:rPr>
          <w:rStyle w:val="Style13ptBold"/>
          <w:sz w:val="16"/>
          <w:szCs w:val="16"/>
        </w:rPr>
        <w:t xml:space="preserve"> )(accessed 6/27/19)//RC</w:t>
      </w:r>
    </w:p>
    <w:p w14:paraId="668C2148" w14:textId="77777777" w:rsidR="004F2E48" w:rsidRPr="006A353B" w:rsidRDefault="004F2E48" w:rsidP="004F2E48">
      <w:pPr>
        <w:rPr>
          <w:sz w:val="16"/>
        </w:rPr>
      </w:pPr>
      <w:r w:rsidRPr="001001B9">
        <w:rPr>
          <w:u w:val="single"/>
        </w:rPr>
        <w:t>The United States said Saturday it would continue to meet its defense obligations to Taiwan at the 18th Shangri-La Dialogue-the leading security forum in the Asia-Pacific region.</w:t>
      </w:r>
      <w:r w:rsidRPr="001001B9">
        <w:rPr>
          <w:sz w:val="16"/>
        </w:rPr>
        <w:t xml:space="preserve"> Acting U.S. Secretary of Defense Patrick Shanahan made the remark during the three-day dialogue, which gathers defense ministers and high-ranking military officials from around the world. </w:t>
      </w:r>
      <w:r w:rsidRPr="001001B9">
        <w:rPr>
          <w:u w:val="single"/>
        </w:rPr>
        <w:t xml:space="preserve">Commenting on the U.S.' cooperation with countries in the Asia region, Shanahan said </w:t>
      </w:r>
      <w:r w:rsidRPr="001001B9">
        <w:rPr>
          <w:highlight w:val="green"/>
          <w:u w:val="single"/>
        </w:rPr>
        <w:t>Washington would continue to meet its obligations under the Taiwan Relations Act to make defense articles and defense services available to Taiwan for its self-defense.</w:t>
      </w:r>
      <w:r w:rsidRPr="001001B9">
        <w:rPr>
          <w:u w:val="single"/>
        </w:rPr>
        <w:t xml:space="preserve"> "This support empowers the people of Taiwan to determine their own future," he said.</w:t>
      </w:r>
      <w:r w:rsidRPr="001001B9">
        <w:rPr>
          <w:sz w:val="16"/>
        </w:rPr>
        <w:t xml:space="preserve"> The U.S. maintains that any resolution of differences across the Taiwan Strait must occur in the absence of coercion and accord with the will of the people on both sides of the Taiwan Strait, the Pentagon chief added. Shanahan did not name any country specifically but said that some nations were using a toolkit of coercion to destabilize the region, including deploying advanced weapons systems to militarize disputed areas and promoting state-sponsored theft of other nations' military and civilian technology. </w:t>
      </w:r>
      <w:r w:rsidRPr="001001B9">
        <w:rPr>
          <w:u w:val="single"/>
        </w:rPr>
        <w:t>Shanahan later suggested that China was responsible for destabilizing activities in the region at Asia's biggest security gathering. "</w:t>
      </w:r>
      <w:r w:rsidRPr="001001B9">
        <w:rPr>
          <w:highlight w:val="green"/>
          <w:u w:val="single"/>
        </w:rPr>
        <w:t xml:space="preserve">China can and should have a cooperative relationship with the rest of the region ... but behavior that erodes other nations' sovereignty and </w:t>
      </w:r>
      <w:proofErr w:type="gramStart"/>
      <w:r w:rsidRPr="001001B9">
        <w:rPr>
          <w:highlight w:val="green"/>
          <w:u w:val="single"/>
        </w:rPr>
        <w:t>sows</w:t>
      </w:r>
      <w:proofErr w:type="gramEnd"/>
      <w:r w:rsidRPr="001001B9">
        <w:rPr>
          <w:highlight w:val="green"/>
          <w:u w:val="single"/>
        </w:rPr>
        <w:t xml:space="preserve"> distrust of China's intentions must end</w:t>
      </w:r>
      <w:r w:rsidRPr="001001B9">
        <w:rPr>
          <w:u w:val="single"/>
        </w:rPr>
        <w:t>," he said</w:t>
      </w:r>
      <w:r w:rsidRPr="001001B9">
        <w:rPr>
          <w:sz w:val="16"/>
        </w:rPr>
        <w:t xml:space="preserve">. Until China changes, he said, the U.S. stands against a myopic, narrow, and parochial vision of the future, and stands for the free and open order that has benefited us all - including China. </w:t>
      </w:r>
      <w:r w:rsidRPr="001001B9">
        <w:rPr>
          <w:u w:val="single"/>
        </w:rPr>
        <w:t>In response, Taiwan's Ministry of Foreign Affairs (MOFA) on Saturday expressed its appreciation for the continued support of the U.S. as the two countries celebrate the 40th anniversary of the enactment of the Taiwan Relations Act (TRA).</w:t>
      </w:r>
      <w:r w:rsidRPr="001001B9">
        <w:rPr>
          <w:sz w:val="16"/>
        </w:rPr>
        <w:t xml:space="preserve"> The TRA was enacted by the U.S. Congress in 1979 after Washington cut diplomatic relations with Taiwan and forms the cornerstone of bilateral relations. </w:t>
      </w:r>
      <w:r w:rsidRPr="001001B9">
        <w:rPr>
          <w:highlight w:val="green"/>
          <w:u w:val="single"/>
        </w:rPr>
        <w:t>Since</w:t>
      </w:r>
      <w:r w:rsidRPr="001001B9">
        <w:rPr>
          <w:u w:val="single"/>
        </w:rPr>
        <w:t xml:space="preserve"> U.S. President Donald </w:t>
      </w:r>
      <w:r w:rsidRPr="001001B9">
        <w:rPr>
          <w:highlight w:val="green"/>
          <w:u w:val="single"/>
        </w:rPr>
        <w:t>Trump took office</w:t>
      </w:r>
      <w:r w:rsidRPr="001001B9">
        <w:rPr>
          <w:u w:val="single"/>
        </w:rPr>
        <w:t xml:space="preserve"> on January 20, 2017, MOFA said, </w:t>
      </w:r>
      <w:r w:rsidRPr="001001B9">
        <w:rPr>
          <w:highlight w:val="green"/>
          <w:u w:val="single"/>
        </w:rPr>
        <w:t>Washington has reaffirmed its commitment to Taiwan under the TRA and Six Assurances for three consecutive years.</w:t>
      </w:r>
      <w:r w:rsidRPr="001001B9">
        <w:rPr>
          <w:sz w:val="16"/>
        </w:rPr>
        <w:t xml:space="preserve"> As a responsible member of the Indo-Pacific region, Taiwan will continue to strengthen security cooperation with countries such as the U.S. and to contribute to the long-term stability, peace and prosperity of the region, it said. </w:t>
      </w:r>
      <w:r w:rsidRPr="001001B9">
        <w:rPr>
          <w:highlight w:val="green"/>
          <w:u w:val="single"/>
        </w:rPr>
        <w:t>The "Six Assurances" were issued by then U.S. President Ronald Reagan in 1982, stipulating that the U.S. would not set a date for termination of arms sales to Taiwan;</w:t>
      </w:r>
      <w:r w:rsidRPr="001001B9">
        <w:rPr>
          <w:u w:val="single"/>
        </w:rPr>
        <w:t xml:space="preserve"> alter the terms of the TRA; consult with China in advance before making decisions about arms sales to Taiwan; mediate between Taiwan and China; alter its position about the sovereignty of Taiwan or pressure Taiwan to enter into negotiations with China; or formally recognize Chinese sovereignty over Taiwan</w:t>
      </w:r>
      <w:r w:rsidRPr="001001B9">
        <w:rPr>
          <w:sz w:val="16"/>
        </w:rPr>
        <w:t>.</w:t>
      </w:r>
    </w:p>
    <w:p w14:paraId="1AB696C9" w14:textId="77777777" w:rsidR="00131E68" w:rsidRPr="001348F1" w:rsidRDefault="00131E68" w:rsidP="00A57F85">
      <w:pPr>
        <w:pStyle w:val="Heading4"/>
      </w:pPr>
      <w:r w:rsidRPr="001348F1">
        <w:t xml:space="preserve">US arm sales to </w:t>
      </w:r>
      <w:r w:rsidRPr="001348F1">
        <w:rPr>
          <w:rStyle w:val="Emphasis"/>
          <w:sz w:val="28"/>
          <w:szCs w:val="28"/>
        </w:rPr>
        <w:t>Taiwan</w:t>
      </w:r>
      <w:r w:rsidRPr="001348F1">
        <w:t xml:space="preserve"> are higher than ever</w:t>
      </w:r>
    </w:p>
    <w:p w14:paraId="69C364E0" w14:textId="77777777" w:rsidR="00131E68" w:rsidRPr="001C6AF4" w:rsidRDefault="00131E68" w:rsidP="00131E68">
      <w:pPr>
        <w:rPr>
          <w:rFonts w:eastAsia="Times New Roman"/>
        </w:rPr>
      </w:pPr>
      <w:r>
        <w:rPr>
          <w:rFonts w:eastAsia="Times New Roman"/>
          <w:b/>
          <w:bCs/>
          <w:sz w:val="28"/>
          <w:szCs w:val="28"/>
        </w:rPr>
        <w:t>Stone and Zengerle</w:t>
      </w:r>
      <w:r w:rsidRPr="793008E3">
        <w:rPr>
          <w:rFonts w:eastAsia="Times New Roman"/>
          <w:b/>
          <w:bCs/>
          <w:sz w:val="28"/>
          <w:szCs w:val="28"/>
        </w:rPr>
        <w:t xml:space="preserve"> </w:t>
      </w:r>
      <w:r>
        <w:rPr>
          <w:rFonts w:eastAsia="Times New Roman"/>
        </w:rPr>
        <w:t>06-05-</w:t>
      </w:r>
      <w:r w:rsidRPr="793008E3">
        <w:rPr>
          <w:rFonts w:eastAsia="Times New Roman"/>
        </w:rPr>
        <w:t>20</w:t>
      </w:r>
      <w:r>
        <w:rPr>
          <w:rFonts w:eastAsia="Times New Roman"/>
          <w:b/>
          <w:bCs/>
          <w:sz w:val="28"/>
          <w:szCs w:val="28"/>
        </w:rPr>
        <w:t>19</w:t>
      </w:r>
      <w:r w:rsidRPr="793008E3">
        <w:rPr>
          <w:rFonts w:eastAsia="Times New Roman"/>
          <w:b/>
          <w:bCs/>
          <w:sz w:val="28"/>
          <w:szCs w:val="28"/>
        </w:rPr>
        <w:t xml:space="preserve"> </w:t>
      </w:r>
      <w:r>
        <w:rPr>
          <w:rFonts w:eastAsia="Times New Roman"/>
        </w:rPr>
        <w:t>(Mike Stone is a reporter for Reuters, that covers the business of war. Patricia Zengerle  is a congressional and foreign policy correspondent also at Reuters</w:t>
      </w:r>
      <w:r w:rsidRPr="793008E3">
        <w:rPr>
          <w:rFonts w:eastAsia="Times New Roman"/>
        </w:rPr>
        <w:t>; “</w:t>
      </w:r>
      <w:r>
        <w:rPr>
          <w:rFonts w:eastAsia="Times New Roman"/>
        </w:rPr>
        <w:t>Exclusive: U.S. pursues sale of over $2 billion in weapons to Taiwan, sources say, angering China</w:t>
      </w:r>
      <w:r w:rsidRPr="793008E3">
        <w:rPr>
          <w:rFonts w:eastAsia="Times New Roman"/>
        </w:rPr>
        <w:t xml:space="preserve">,” </w:t>
      </w:r>
      <w:r>
        <w:rPr>
          <w:rFonts w:eastAsia="Times New Roman"/>
        </w:rPr>
        <w:t>R</w:t>
      </w:r>
      <w:r w:rsidRPr="793008E3">
        <w:rPr>
          <w:rFonts w:eastAsia="Times New Roman"/>
        </w:rPr>
        <w:t>e</w:t>
      </w:r>
      <w:r>
        <w:rPr>
          <w:rFonts w:eastAsia="Times New Roman"/>
        </w:rPr>
        <w:t>uters</w:t>
      </w:r>
      <w:r w:rsidRPr="793008E3">
        <w:rPr>
          <w:rFonts w:eastAsia="Times New Roman"/>
        </w:rPr>
        <w:t xml:space="preserve">, </w:t>
      </w:r>
      <w:hyperlink r:id="rId23" w:history="1">
        <w:r w:rsidRPr="001C6AF4">
          <w:rPr>
            <w:rFonts w:eastAsia="Times New Roman"/>
            <w:color w:val="0000FF"/>
            <w:u w:val="single"/>
          </w:rPr>
          <w:t>https://www.reuters.com/article/us-usa-taiwan-exclusive/exclusive-u-s-pursues-sale-of-over-2-billion-in-weapons-to-taiwan-sources-say-angering-china-idUSKCN1T62CA</w:t>
        </w:r>
      </w:hyperlink>
      <w:r w:rsidRPr="793008E3">
        <w:rPr>
          <w:rFonts w:eastAsia="Times New Roman"/>
          <w:color w:val="000000" w:themeColor="text1"/>
        </w:rPr>
        <w:t>) RK</w:t>
      </w:r>
    </w:p>
    <w:p w14:paraId="0801C6A3" w14:textId="77777777" w:rsidR="00131E68" w:rsidRPr="00EC7244" w:rsidRDefault="00131E68" w:rsidP="00131E68">
      <w:pPr>
        <w:rPr>
          <w:rFonts w:eastAsia="Times New Roman"/>
          <w:b/>
          <w:sz w:val="28"/>
          <w:szCs w:val="28"/>
        </w:rPr>
      </w:pPr>
    </w:p>
    <w:p w14:paraId="472E05D9" w14:textId="77777777" w:rsidR="00131E68" w:rsidRPr="00142D06" w:rsidRDefault="00131E68" w:rsidP="00131E68">
      <w:pPr>
        <w:pStyle w:val="NormalWeb"/>
        <w:shd w:val="clear" w:color="auto" w:fill="FFFFFF"/>
        <w:spacing w:before="0" w:beforeAutospacing="0" w:after="450" w:afterAutospacing="0"/>
        <w:textAlignment w:val="baseline"/>
        <w:rPr>
          <w:color w:val="000000" w:themeColor="text1"/>
        </w:rPr>
      </w:pPr>
      <w:r w:rsidRPr="00142D06">
        <w:rPr>
          <w:color w:val="000000" w:themeColor="text1"/>
        </w:rPr>
        <w:t xml:space="preserve">WASHINGTON (Reuters) - </w:t>
      </w:r>
      <w:r w:rsidRPr="00142D06">
        <w:rPr>
          <w:color w:val="000000" w:themeColor="text1"/>
          <w:sz w:val="28"/>
          <w:szCs w:val="28"/>
          <w:highlight w:val="yellow"/>
          <w:u w:val="single"/>
        </w:rPr>
        <w:t>The U</w:t>
      </w:r>
      <w:r w:rsidRPr="00142D06">
        <w:rPr>
          <w:color w:val="000000" w:themeColor="text1"/>
          <w:u w:val="single"/>
        </w:rPr>
        <w:t xml:space="preserve">nited </w:t>
      </w:r>
      <w:r w:rsidRPr="00142D06">
        <w:rPr>
          <w:color w:val="000000" w:themeColor="text1"/>
          <w:sz w:val="28"/>
          <w:szCs w:val="28"/>
          <w:highlight w:val="yellow"/>
          <w:u w:val="single"/>
        </w:rPr>
        <w:t>S</w:t>
      </w:r>
      <w:r w:rsidRPr="00142D06">
        <w:rPr>
          <w:color w:val="000000" w:themeColor="text1"/>
          <w:u w:val="single"/>
        </w:rPr>
        <w:t xml:space="preserve">tates </w:t>
      </w:r>
      <w:r w:rsidRPr="00142D06">
        <w:rPr>
          <w:color w:val="000000" w:themeColor="text1"/>
          <w:sz w:val="28"/>
          <w:szCs w:val="28"/>
          <w:highlight w:val="yellow"/>
          <w:u w:val="single"/>
        </w:rPr>
        <w:t>is pursuing the sale of more than $2 billion worth of tanks and weapons to Taiwan</w:t>
      </w:r>
      <w:r w:rsidRPr="00142D06">
        <w:rPr>
          <w:color w:val="000000" w:themeColor="text1"/>
        </w:rPr>
        <w:t>, four people familiar with the negotiations said, sparking anger from Beijing which is already involved in an escalating trade war with Washington. An informal notification of the proposed sale has been sent to the U.S. Congress, the four sources said on condition of anonymity because they were not authorized to speak about the possible deal. The potential sale included 108 General Dynamics Corp M1A2 Abrams tanks worth around $2 billion as well as anti-tank and anti-aircraft munitions, three of the sources said. Taiwan has been interested in refreshing its existing U.S.-made battle tank inventory, which includes M60 Patton tanks.</w:t>
      </w:r>
      <w:r w:rsidRPr="00142D06">
        <w:rPr>
          <w:rFonts w:eastAsia="Times New Roman"/>
          <w:color w:val="000000" w:themeColor="text1"/>
        </w:rPr>
        <w:fldChar w:fldCharType="begin"/>
      </w:r>
      <w:r w:rsidRPr="00142D06">
        <w:rPr>
          <w:rFonts w:eastAsia="Times New Roman"/>
          <w:color w:val="000000" w:themeColor="text1"/>
        </w:rPr>
        <w:instrText xml:space="preserve"> HYPERLINK "https://www.reuters.com/article/us-usa-taiwan-china/china-says-seriously-concerned-about-u-s-arms-sales-to-taiwan-idUSKCN1T70Q4" </w:instrText>
      </w:r>
      <w:r w:rsidRPr="00142D06">
        <w:rPr>
          <w:rFonts w:eastAsia="Times New Roman"/>
          <w:color w:val="000000" w:themeColor="text1"/>
        </w:rPr>
        <w:fldChar w:fldCharType="separate"/>
      </w:r>
      <w:r w:rsidRPr="00142D06">
        <w:rPr>
          <w:rFonts w:eastAsia="Times New Roman"/>
          <w:color w:val="000000" w:themeColor="text1"/>
        </w:rPr>
        <w:t xml:space="preserve"> </w:t>
      </w:r>
      <w:r w:rsidRPr="00142D06">
        <w:rPr>
          <w:rStyle w:val="relatedcoveragerelated-headline"/>
          <w:rFonts w:eastAsia="Times New Roman"/>
          <w:color w:val="000000" w:themeColor="text1"/>
          <w:bdr w:val="none" w:sz="0" w:space="0" w:color="auto" w:frame="1"/>
        </w:rPr>
        <w:t>China says seriously concerned about U.S. arms sales to Taiwan</w:t>
      </w:r>
    </w:p>
    <w:p w14:paraId="4BA33D3C" w14:textId="77777777" w:rsidR="00131E68" w:rsidRPr="00142D06" w:rsidRDefault="00131E68" w:rsidP="00131E68">
      <w:pPr>
        <w:shd w:val="clear" w:color="auto" w:fill="FFFFFF"/>
        <w:textAlignment w:val="baseline"/>
        <w:rPr>
          <w:rFonts w:eastAsia="Times New Roman"/>
          <w:color w:val="000000" w:themeColor="text1"/>
        </w:rPr>
      </w:pPr>
      <w:r w:rsidRPr="00142D06">
        <w:rPr>
          <w:rFonts w:eastAsia="Times New Roman"/>
          <w:color w:val="000000" w:themeColor="text1"/>
        </w:rPr>
        <w:fldChar w:fldCharType="end"/>
      </w:r>
      <w:r w:rsidRPr="00142D06">
        <w:rPr>
          <w:rFonts w:eastAsia="Times New Roman"/>
          <w:color w:val="000000" w:themeColor="text1"/>
        </w:rPr>
        <w:t xml:space="preserve"> </w:t>
      </w:r>
    </w:p>
    <w:p w14:paraId="5070F3BF" w14:textId="77777777" w:rsidR="00131E68" w:rsidRPr="00142D06" w:rsidRDefault="00131E68" w:rsidP="00131E68">
      <w:pPr>
        <w:shd w:val="clear" w:color="auto" w:fill="FFFFFF"/>
        <w:textAlignment w:val="baseline"/>
        <w:rPr>
          <w:rFonts w:eastAsia="Times New Roman"/>
          <w:color w:val="000000" w:themeColor="text1"/>
        </w:rPr>
      </w:pPr>
    </w:p>
    <w:p w14:paraId="1843D522" w14:textId="77777777" w:rsidR="00131E68" w:rsidRPr="00142D06" w:rsidRDefault="00131E68" w:rsidP="00131E68">
      <w:pPr>
        <w:pStyle w:val="NormalWeb"/>
        <w:shd w:val="clear" w:color="auto" w:fill="FFFFFF"/>
        <w:spacing w:before="0" w:beforeAutospacing="0" w:after="450" w:afterAutospacing="0"/>
        <w:textAlignment w:val="baseline"/>
        <w:rPr>
          <w:color w:val="000000" w:themeColor="text1"/>
        </w:rPr>
      </w:pPr>
      <w:r w:rsidRPr="00142D06">
        <w:rPr>
          <w:color w:val="000000" w:themeColor="text1"/>
          <w:sz w:val="28"/>
          <w:szCs w:val="28"/>
          <w:highlight w:val="yellow"/>
          <w:u w:val="single"/>
        </w:rPr>
        <w:t>The United States is the main arms supplier to Taiwan,</w:t>
      </w:r>
      <w:r w:rsidRPr="00142D06">
        <w:rPr>
          <w:color w:val="000000" w:themeColor="text1"/>
        </w:rPr>
        <w:t xml:space="preserve"> which China deems its own and has never renounced the use of force to bring the self-ruled island under its control. Taiwan President Tsai Ing-wen said in March Washington was responding positively to Taipei’s requests for new arms sales to bolster its defenses in the face of pressure from China. </w:t>
      </w:r>
      <w:r w:rsidRPr="00142D06">
        <w:rPr>
          <w:color w:val="000000" w:themeColor="text1"/>
          <w:sz w:val="28"/>
          <w:szCs w:val="28"/>
          <w:highlight w:val="yellow"/>
          <w:u w:val="single"/>
        </w:rPr>
        <w:t>The United States</w:t>
      </w:r>
      <w:r w:rsidRPr="00142D06">
        <w:rPr>
          <w:color w:val="000000" w:themeColor="text1"/>
        </w:rPr>
        <w:t xml:space="preserve"> has no formal ties with Taiwan</w:t>
      </w:r>
      <w:r w:rsidRPr="00142D06">
        <w:rPr>
          <w:color w:val="000000" w:themeColor="text1"/>
          <w:sz w:val="28"/>
          <w:szCs w:val="28"/>
          <w:u w:val="single"/>
        </w:rPr>
        <w:t xml:space="preserve"> </w:t>
      </w:r>
      <w:r w:rsidRPr="00142D06">
        <w:rPr>
          <w:color w:val="000000" w:themeColor="text1"/>
        </w:rPr>
        <w:t xml:space="preserve">but </w:t>
      </w:r>
      <w:r w:rsidRPr="00142D06">
        <w:rPr>
          <w:color w:val="000000" w:themeColor="text1"/>
          <w:sz w:val="28"/>
          <w:szCs w:val="28"/>
          <w:highlight w:val="yellow"/>
          <w:u w:val="single"/>
        </w:rPr>
        <w:t>is bound by law to help provide it with the means to defend</w:t>
      </w:r>
      <w:r w:rsidRPr="00142D06">
        <w:rPr>
          <w:color w:val="000000" w:themeColor="text1"/>
          <w:highlight w:val="yellow"/>
        </w:rPr>
        <w:t xml:space="preserve"> itself.</w:t>
      </w:r>
      <w:r w:rsidRPr="00142D06">
        <w:rPr>
          <w:color w:val="000000" w:themeColor="text1"/>
        </w:rPr>
        <w:t xml:space="preserve"> China and the United States are engaged in a fierce trade war, with clashes over Taiwan and the South China Sea exacerbating tensions. A spokesman for the State Department, which oversees foreign military sales, said the U.S. government does not comment on or confirm potential or pending arms sales or transfers before they have been formally notified to Congress. The congressional notifications included a variety of anti-tank munitions, including 409 Raytheon Co and Lockheed Martin Corp-made Javelin missiles worth as much as $129 million, two of the sources said. The notifications also included 1,240 TOW anti-tank missiles worth as much as $299 million, one of the sources said. There were also 250 stinger missiles worth as much as $223 million in the notification, the source said. Stingers are often used in portable anti-aircraft weapons systems. Taiwan’s Defense Ministry confirmed it had requested those weapons and that the request was proceeding normally. The U.S. commitment to providing Taiwan with the weapons to defend itself helps Taiwan’s military to raise its combat abilities, consolidates the Taiwan-U.S. security partnership and ensures Taiwan’s security, the ministry said in a statement. The Chinese government condemned the planned sale. “We are severely concerned about the U.S. move and are firmly against U.S. arms sales to Taiwan,” Foreign Ministry spokesman </w:t>
      </w:r>
      <w:proofErr w:type="spellStart"/>
      <w:r w:rsidRPr="00142D06">
        <w:rPr>
          <w:color w:val="000000" w:themeColor="text1"/>
        </w:rPr>
        <w:t>Geng</w:t>
      </w:r>
      <w:proofErr w:type="spellEnd"/>
      <w:r w:rsidRPr="00142D06">
        <w:rPr>
          <w:color w:val="000000" w:themeColor="text1"/>
        </w:rPr>
        <w:t xml:space="preserve"> Shuang told a daily news briefing in Beijing. China urges the United States to stop arms sales to Taiwan and prudently deal with issues relating to Taiwan to prevent harm to bilateral relations and peace and stability in the Taiwan Strait, he added. </w:t>
      </w:r>
      <w:r w:rsidRPr="00142D06">
        <w:rPr>
          <w:rFonts w:eastAsia="Times New Roman"/>
          <w:color w:val="000000" w:themeColor="text1"/>
        </w:rPr>
        <w:t>CHINA HAWK</w:t>
      </w:r>
      <w:r w:rsidRPr="00142D06">
        <w:rPr>
          <w:color w:val="000000" w:themeColor="text1"/>
        </w:rPr>
        <w:t xml:space="preserve">. U.S. President Donald Trump’s administration rolled out a long-awaited overhaul of U.S. arms export policy in 2018 aimed at expanding sales to allies, saying it would bolster the American defense industry and create jobs at home. Trump’s trade adviser Peter Navarro was one of the administration’s architects of that policy. Navarro, a China hawk, wrote about the possible sale of tanks to Taiwan in a March opinion column in the New York Times ahead of a presidential trip to the Lima, Ohio, plant where they are made. At a low point, the U.S. Army had only one tank coming from the plant a month, General Dynamics CEO Phebe Novakovic said during an April conference call with investors, but said “we’ll be rolling out 30 tanks a month by the end of this year,” partly because of international orders. The Pentagon announced last week it would sell 34 ScanEagle drones, made by Boeing Co, to the governments of Malaysia, Indonesia, the Philippines and Vietnam for $47 million. The drones would afford greater intelligence-gathering capabilities, potentially curbing Chinese activity in the region. China claims almost all of the strategic South China Sea and frequently lambastes the United States and its allies over naval operations near Chinese-occupied islands. Brunei, Indonesia, Malaysia, the Philippines, Taiwan and Vietnam all have competing claims. China’s Defense Minister Wei </w:t>
      </w:r>
      <w:proofErr w:type="spellStart"/>
      <w:r w:rsidRPr="00142D06">
        <w:rPr>
          <w:color w:val="000000" w:themeColor="text1"/>
        </w:rPr>
        <w:t>Fenghe</w:t>
      </w:r>
      <w:proofErr w:type="spellEnd"/>
      <w:r w:rsidRPr="00142D06">
        <w:rPr>
          <w:color w:val="000000" w:themeColor="text1"/>
        </w:rPr>
        <w:t xml:space="preserve"> warned the United States at the Shangri-La Dialogue in Singapore last weekend not to meddle in security disputes over Taiwan and the South China Sea. Acting U.S. Defense Secretary Patrick Shanahan told the meeting that the United States would no longer “tiptoe” around China’s behavior in Asia. Taiwan’s Foreign Ministry, responding to the Reuters report of planned </w:t>
      </w:r>
      <w:r w:rsidRPr="00142D06">
        <w:rPr>
          <w:color w:val="000000" w:themeColor="text1"/>
          <w:sz w:val="28"/>
          <w:szCs w:val="28"/>
          <w:highlight w:val="yellow"/>
          <w:u w:val="single"/>
        </w:rPr>
        <w:t>the</w:t>
      </w:r>
      <w:r w:rsidRPr="00142D06">
        <w:rPr>
          <w:color w:val="000000" w:themeColor="text1"/>
        </w:rPr>
        <w:t xml:space="preserve"> new arms sale, said Wei’s “threatening” comments and recent Chinese military drills near </w:t>
      </w:r>
      <w:r w:rsidRPr="00142D06">
        <w:rPr>
          <w:color w:val="000000" w:themeColor="text1"/>
          <w:sz w:val="28"/>
          <w:szCs w:val="28"/>
          <w:highlight w:val="yellow"/>
          <w:u w:val="single"/>
        </w:rPr>
        <w:t>Taiwan</w:t>
      </w:r>
      <w:r w:rsidRPr="00142D06">
        <w:rPr>
          <w:color w:val="000000" w:themeColor="text1"/>
        </w:rPr>
        <w:t xml:space="preserve"> showed the importance of its need to strengthen its defensive abilities. “Going forward our </w:t>
      </w:r>
      <w:r w:rsidRPr="00142D06">
        <w:rPr>
          <w:color w:val="000000" w:themeColor="text1"/>
          <w:sz w:val="28"/>
          <w:szCs w:val="28"/>
          <w:highlight w:val="yellow"/>
          <w:u w:val="single"/>
        </w:rPr>
        <w:t>government will continue to deepen the close security partnership between Taiwan and the United States</w:t>
      </w:r>
      <w:r w:rsidRPr="00142D06">
        <w:rPr>
          <w:color w:val="000000" w:themeColor="text1"/>
        </w:rPr>
        <w:t>,” it said.</w:t>
      </w:r>
    </w:p>
    <w:p w14:paraId="34919D49" w14:textId="77777777" w:rsidR="00AF5A95" w:rsidRPr="00AF5A95" w:rsidRDefault="00AF5A95" w:rsidP="00AF5A95"/>
    <w:p w14:paraId="322AB9EE" w14:textId="0FB76BA5" w:rsidR="00240DAF" w:rsidRDefault="00240DAF" w:rsidP="00240DAF">
      <w:pPr>
        <w:pStyle w:val="Heading3"/>
      </w:pPr>
      <w:r>
        <w:t>2nc Assurance/deterrence high now</w:t>
      </w:r>
    </w:p>
    <w:p w14:paraId="32DAEC30" w14:textId="77777777" w:rsidR="00FA666D" w:rsidRDefault="00FA666D" w:rsidP="00FA666D">
      <w:pPr>
        <w:pStyle w:val="Heading4"/>
      </w:pPr>
      <w:r>
        <w:t xml:space="preserve">Assurance is </w:t>
      </w:r>
      <w:r>
        <w:rPr>
          <w:u w:val="single"/>
        </w:rPr>
        <w:t>strong now</w:t>
      </w:r>
      <w:r>
        <w:t xml:space="preserve"> due to an </w:t>
      </w:r>
      <w:r>
        <w:rPr>
          <w:u w:val="single"/>
        </w:rPr>
        <w:t>unequivocal NPR</w:t>
      </w:r>
      <w:r>
        <w:t xml:space="preserve"> in support of </w:t>
      </w:r>
      <w:r>
        <w:rPr>
          <w:u w:val="single"/>
        </w:rPr>
        <w:t>nuclear deterrence</w:t>
      </w:r>
      <w:r>
        <w:t>---the plan collapses that</w:t>
      </w:r>
    </w:p>
    <w:p w14:paraId="13A3B5E5" w14:textId="77777777" w:rsidR="00FA666D" w:rsidRPr="00E61674" w:rsidRDefault="00FA666D" w:rsidP="00FA666D">
      <w:pPr>
        <w:rPr>
          <w:rStyle w:val="Style13ptBold"/>
          <w:i/>
        </w:rPr>
      </w:pPr>
      <w:r>
        <w:rPr>
          <w:rStyle w:val="Style13ptBold"/>
        </w:rPr>
        <w:t>Wood ’19</w:t>
      </w:r>
      <w:r>
        <w:t xml:space="preserve"> (Dakota L. Wood – Strategist for the U.S. Marine Corps’ Special Operations Command, former Senior Fellow at the Center for Strategic and Budgetary Assessments, Senior Research Fellow for Defense Programs @ the Heritage Foundation, “2019 INDEX OF U.S. MILITARY STRENGTH,” </w:t>
      </w:r>
      <w:r>
        <w:rPr>
          <w:i/>
        </w:rPr>
        <w:t>David Institute for National Security and Foreign Policy</w:t>
      </w:r>
      <w:r>
        <w:t>, 2019, https://www.heritage.org/sites/default/files/2018-09/2019_IndexOfUSMilitaryStrength_WEB.pdf)</w:t>
      </w:r>
    </w:p>
    <w:p w14:paraId="0A85DE79" w14:textId="77777777" w:rsidR="00FA666D" w:rsidRPr="00E61674" w:rsidRDefault="00FA666D" w:rsidP="00FA666D">
      <w:pPr>
        <w:rPr>
          <w:sz w:val="16"/>
        </w:rPr>
      </w:pPr>
      <w:r w:rsidRPr="00B71A4E">
        <w:rPr>
          <w:rStyle w:val="TitleChar"/>
          <w:highlight w:val="yellow"/>
        </w:rPr>
        <w:t>Allied Assurance</w:t>
      </w:r>
      <w:r w:rsidRPr="003A71D1">
        <w:rPr>
          <w:rStyle w:val="TitleChar"/>
        </w:rPr>
        <w:t xml:space="preserve"> Score</w:t>
      </w:r>
      <w:r w:rsidRPr="00E61674">
        <w:rPr>
          <w:sz w:val="16"/>
        </w:rPr>
        <w:t xml:space="preserve">: </w:t>
      </w:r>
      <w:r w:rsidRPr="00B71A4E">
        <w:rPr>
          <w:rStyle w:val="Emphasis"/>
          <w:highlight w:val="yellow"/>
        </w:rPr>
        <w:t>Strong</w:t>
      </w:r>
    </w:p>
    <w:p w14:paraId="4CB477FC" w14:textId="77777777" w:rsidR="00FA666D" w:rsidRPr="00E61674" w:rsidRDefault="00FA666D" w:rsidP="00FA666D">
      <w:pPr>
        <w:rPr>
          <w:sz w:val="16"/>
        </w:rPr>
      </w:pPr>
      <w:r w:rsidRPr="003A71D1">
        <w:rPr>
          <w:rStyle w:val="TitleChar"/>
        </w:rPr>
        <w:t>The number of weapons held by</w:t>
      </w:r>
      <w:r w:rsidRPr="00E61674">
        <w:rPr>
          <w:sz w:val="16"/>
        </w:rPr>
        <w:t xml:space="preserve"> </w:t>
      </w:r>
      <w:r w:rsidRPr="003A71D1">
        <w:rPr>
          <w:rStyle w:val="TitleChar"/>
        </w:rPr>
        <w:t>U.S. allies</w:t>
      </w:r>
      <w:r w:rsidRPr="00E61674">
        <w:rPr>
          <w:sz w:val="16"/>
        </w:rPr>
        <w:t xml:space="preserve"> </w:t>
      </w:r>
      <w:r w:rsidRPr="003A71D1">
        <w:rPr>
          <w:rStyle w:val="TitleChar"/>
        </w:rPr>
        <w:t>is an important element when speaking about the</w:t>
      </w:r>
      <w:r w:rsidRPr="00E61674">
        <w:rPr>
          <w:sz w:val="16"/>
        </w:rPr>
        <w:t xml:space="preserve"> </w:t>
      </w:r>
      <w:r w:rsidRPr="003A71D1">
        <w:rPr>
          <w:rStyle w:val="Emphasis"/>
        </w:rPr>
        <w:t>credibility of America’s extended deterrence</w:t>
      </w:r>
      <w:r w:rsidRPr="00E61674">
        <w:rPr>
          <w:sz w:val="16"/>
        </w:rPr>
        <w:t xml:space="preserve">. </w:t>
      </w:r>
      <w:r w:rsidRPr="00B71A4E">
        <w:rPr>
          <w:rStyle w:val="TitleChar"/>
        </w:rPr>
        <w:t>Allies that already have nuclear weapons can</w:t>
      </w:r>
      <w:r w:rsidRPr="00B71A4E">
        <w:rPr>
          <w:sz w:val="16"/>
        </w:rPr>
        <w:t xml:space="preserve"> </w:t>
      </w:r>
      <w:r w:rsidRPr="00B71A4E">
        <w:rPr>
          <w:rStyle w:val="TitleChar"/>
        </w:rPr>
        <w:t>coordinate action with other powers or act independently</w:t>
      </w:r>
      <w:r w:rsidRPr="00E61674">
        <w:rPr>
          <w:sz w:val="16"/>
        </w:rPr>
        <w:t xml:space="preserve">. During the Cold War, </w:t>
      </w:r>
      <w:r w:rsidRPr="003A71D1">
        <w:rPr>
          <w:rStyle w:val="TitleChar"/>
        </w:rPr>
        <w:t>the U.S. and the U.K. cooperated to the point where joint targeting was included</w:t>
      </w:r>
      <w:r w:rsidRPr="00E61674">
        <w:rPr>
          <w:sz w:val="16"/>
        </w:rPr>
        <w:t xml:space="preserve">.39 </w:t>
      </w:r>
      <w:r w:rsidRPr="003A71D1">
        <w:rPr>
          <w:rStyle w:val="TitleChar"/>
        </w:rPr>
        <w:t>France maintains its own independent nuclear arsenal</w:t>
      </w:r>
      <w:r w:rsidRPr="00E61674">
        <w:rPr>
          <w:sz w:val="16"/>
        </w:rPr>
        <w:t xml:space="preserve">, </w:t>
      </w:r>
      <w:r w:rsidRPr="003A71D1">
        <w:rPr>
          <w:rStyle w:val="TitleChar"/>
        </w:rPr>
        <w:t>partly as a</w:t>
      </w:r>
      <w:r w:rsidRPr="00E61674">
        <w:rPr>
          <w:sz w:val="16"/>
        </w:rPr>
        <w:t xml:space="preserve"> </w:t>
      </w:r>
      <w:r w:rsidRPr="003A71D1">
        <w:rPr>
          <w:rStyle w:val="Emphasis"/>
        </w:rPr>
        <w:t>hedge against the uncertainty of American credibility</w:t>
      </w:r>
      <w:r w:rsidRPr="00E61674">
        <w:rPr>
          <w:sz w:val="16"/>
        </w:rPr>
        <w:t>. The U.S. also deploys nuclear gravity bombs in Europe as a visible manifestation of its commitment to its NATO allies.</w:t>
      </w:r>
    </w:p>
    <w:p w14:paraId="426BE8F2" w14:textId="77777777" w:rsidR="00FA666D" w:rsidRPr="00E61674" w:rsidRDefault="00FA666D" w:rsidP="00FA666D">
      <w:pPr>
        <w:rPr>
          <w:sz w:val="16"/>
        </w:rPr>
      </w:pPr>
      <w:r w:rsidRPr="00E61674">
        <w:rPr>
          <w:rStyle w:val="TitleChar"/>
        </w:rPr>
        <w:t xml:space="preserve">The </w:t>
      </w:r>
      <w:r w:rsidRPr="00B71A4E">
        <w:rPr>
          <w:rStyle w:val="TitleChar"/>
          <w:highlight w:val="yellow"/>
        </w:rPr>
        <w:t>U.S</w:t>
      </w:r>
      <w:r w:rsidRPr="00B71A4E">
        <w:rPr>
          <w:sz w:val="16"/>
          <w:highlight w:val="yellow"/>
        </w:rPr>
        <w:t>.,</w:t>
      </w:r>
      <w:r w:rsidRPr="00E61674">
        <w:rPr>
          <w:sz w:val="16"/>
        </w:rPr>
        <w:t xml:space="preserve"> </w:t>
      </w:r>
      <w:r w:rsidRPr="00E61674">
        <w:rPr>
          <w:rStyle w:val="TitleChar"/>
        </w:rPr>
        <w:t>however</w:t>
      </w:r>
      <w:r w:rsidRPr="00E61674">
        <w:rPr>
          <w:sz w:val="16"/>
        </w:rPr>
        <w:t xml:space="preserve">, </w:t>
      </w:r>
      <w:r w:rsidRPr="00B71A4E">
        <w:rPr>
          <w:rStyle w:val="TitleChar"/>
          <w:highlight w:val="yellow"/>
        </w:rPr>
        <w:t>must</w:t>
      </w:r>
      <w:r w:rsidRPr="00E61674">
        <w:rPr>
          <w:rStyle w:val="TitleChar"/>
        </w:rPr>
        <w:t xml:space="preserve"> also </w:t>
      </w:r>
      <w:r w:rsidRPr="00B71A4E">
        <w:rPr>
          <w:rStyle w:val="TitleChar"/>
          <w:highlight w:val="yellow"/>
        </w:rPr>
        <w:t>concern itself with</w:t>
      </w:r>
      <w:r w:rsidRPr="00E61674">
        <w:rPr>
          <w:rStyle w:val="TitleChar"/>
        </w:rPr>
        <w:t xml:space="preserve"> its</w:t>
      </w:r>
      <w:r w:rsidRPr="00E61674">
        <w:rPr>
          <w:sz w:val="16"/>
        </w:rPr>
        <w:t xml:space="preserve"> </w:t>
      </w:r>
      <w:r w:rsidRPr="00B71A4E">
        <w:rPr>
          <w:rStyle w:val="Emphasis"/>
          <w:highlight w:val="yellow"/>
        </w:rPr>
        <w:t>Asian allies</w:t>
      </w:r>
      <w:r w:rsidRPr="00E61674">
        <w:rPr>
          <w:sz w:val="16"/>
        </w:rPr>
        <w:t xml:space="preserve">. </w:t>
      </w:r>
      <w:r w:rsidRPr="00E61674">
        <w:rPr>
          <w:rStyle w:val="TitleChar"/>
        </w:rPr>
        <w:t>The</w:t>
      </w:r>
      <w:r w:rsidRPr="00E61674">
        <w:rPr>
          <w:sz w:val="16"/>
        </w:rPr>
        <w:t xml:space="preserve"> </w:t>
      </w:r>
      <w:r w:rsidRPr="00E61674">
        <w:rPr>
          <w:rStyle w:val="Emphasis"/>
        </w:rPr>
        <w:t>U</w:t>
      </w:r>
      <w:r w:rsidRPr="00E61674">
        <w:rPr>
          <w:sz w:val="16"/>
        </w:rPr>
        <w:t xml:space="preserve">nited </w:t>
      </w:r>
      <w:r w:rsidRPr="00E61674">
        <w:rPr>
          <w:rStyle w:val="Emphasis"/>
        </w:rPr>
        <w:t>S</w:t>
      </w:r>
      <w:r w:rsidRPr="00E61674">
        <w:rPr>
          <w:sz w:val="16"/>
        </w:rPr>
        <w:t xml:space="preserve">tates </w:t>
      </w:r>
      <w:r w:rsidRPr="00E61674">
        <w:rPr>
          <w:rStyle w:val="TitleChar"/>
        </w:rPr>
        <w:t>provides</w:t>
      </w:r>
      <w:r w:rsidRPr="00E61674">
        <w:rPr>
          <w:sz w:val="16"/>
        </w:rPr>
        <w:t xml:space="preserve"> </w:t>
      </w:r>
      <w:r w:rsidRPr="00E61674">
        <w:rPr>
          <w:rStyle w:val="TitleChar"/>
        </w:rPr>
        <w:t>nuclear assurances</w:t>
      </w:r>
      <w:r w:rsidRPr="00E61674">
        <w:rPr>
          <w:sz w:val="16"/>
        </w:rPr>
        <w:t xml:space="preserve"> </w:t>
      </w:r>
      <w:r w:rsidRPr="00E61674">
        <w:rPr>
          <w:rStyle w:val="TitleChar"/>
        </w:rPr>
        <w:t>to</w:t>
      </w:r>
      <w:r w:rsidRPr="00E61674">
        <w:rPr>
          <w:sz w:val="16"/>
        </w:rPr>
        <w:t xml:space="preserve"> </w:t>
      </w:r>
      <w:r w:rsidRPr="00B71A4E">
        <w:rPr>
          <w:rStyle w:val="Emphasis"/>
          <w:highlight w:val="yellow"/>
        </w:rPr>
        <w:t>Japan</w:t>
      </w:r>
      <w:r w:rsidRPr="00E61674">
        <w:rPr>
          <w:sz w:val="16"/>
        </w:rPr>
        <w:t xml:space="preserve"> </w:t>
      </w:r>
      <w:r w:rsidRPr="00B71A4E">
        <w:rPr>
          <w:rStyle w:val="TitleChar"/>
          <w:highlight w:val="yellow"/>
        </w:rPr>
        <w:t>and</w:t>
      </w:r>
      <w:r w:rsidRPr="00E61674">
        <w:rPr>
          <w:sz w:val="16"/>
        </w:rPr>
        <w:t xml:space="preserve"> </w:t>
      </w:r>
      <w:r w:rsidRPr="00B71A4E">
        <w:rPr>
          <w:rStyle w:val="Emphasis"/>
          <w:highlight w:val="yellow"/>
        </w:rPr>
        <w:t>South Korea</w:t>
      </w:r>
      <w:r w:rsidRPr="00E61674">
        <w:rPr>
          <w:sz w:val="16"/>
        </w:rPr>
        <w:t xml:space="preserve">, </w:t>
      </w:r>
      <w:r w:rsidRPr="00E61674">
        <w:rPr>
          <w:rStyle w:val="TitleChar"/>
        </w:rPr>
        <w:t xml:space="preserve">both of which </w:t>
      </w:r>
      <w:r w:rsidRPr="00B71A4E">
        <w:rPr>
          <w:rStyle w:val="TitleChar"/>
          <w:highlight w:val="yellow"/>
        </w:rPr>
        <w:t>are</w:t>
      </w:r>
      <w:r w:rsidRPr="00E61674">
        <w:rPr>
          <w:sz w:val="16"/>
        </w:rPr>
        <w:t xml:space="preserve"> </w:t>
      </w:r>
      <w:r w:rsidRPr="00B71A4E">
        <w:rPr>
          <w:rStyle w:val="Emphasis"/>
          <w:highlight w:val="yellow"/>
        </w:rPr>
        <w:t>technologically advanced</w:t>
      </w:r>
      <w:r w:rsidRPr="00E61674">
        <w:rPr>
          <w:sz w:val="16"/>
        </w:rPr>
        <w:t xml:space="preserve"> </w:t>
      </w:r>
      <w:r w:rsidRPr="00E61674">
        <w:rPr>
          <w:rStyle w:val="TitleChar"/>
        </w:rPr>
        <w:t xml:space="preserve">industrial economies </w:t>
      </w:r>
      <w:r w:rsidRPr="00B71A4E">
        <w:rPr>
          <w:rStyle w:val="TitleChar"/>
          <w:highlight w:val="yellow"/>
        </w:rPr>
        <w:t>facing</w:t>
      </w:r>
      <w:r w:rsidRPr="00E61674">
        <w:rPr>
          <w:sz w:val="16"/>
        </w:rPr>
        <w:t xml:space="preserve"> </w:t>
      </w:r>
      <w:r w:rsidRPr="00B71A4E">
        <w:rPr>
          <w:rStyle w:val="Emphasis"/>
          <w:highlight w:val="yellow"/>
        </w:rPr>
        <w:t>nuclear</w:t>
      </w:r>
      <w:r w:rsidRPr="00E61674">
        <w:rPr>
          <w:rStyle w:val="Emphasis"/>
        </w:rPr>
        <w:t xml:space="preserve">-armed </w:t>
      </w:r>
      <w:r w:rsidRPr="00B71A4E">
        <w:rPr>
          <w:rStyle w:val="Emphasis"/>
          <w:highlight w:val="yellow"/>
        </w:rPr>
        <w:t>adversaries</w:t>
      </w:r>
      <w:r w:rsidRPr="00E61674">
        <w:rPr>
          <w:sz w:val="16"/>
        </w:rPr>
        <w:t xml:space="preserve"> and potential adversaries. </w:t>
      </w:r>
      <w:r w:rsidRPr="00B71A4E">
        <w:rPr>
          <w:rStyle w:val="TitleChar"/>
          <w:highlight w:val="yellow"/>
        </w:rPr>
        <w:t>If they do not perceive</w:t>
      </w:r>
      <w:r w:rsidRPr="00E61674">
        <w:rPr>
          <w:rStyle w:val="TitleChar"/>
        </w:rPr>
        <w:t xml:space="preserve"> U.S. </w:t>
      </w:r>
      <w:r w:rsidRPr="00B71A4E">
        <w:rPr>
          <w:rStyle w:val="TitleChar"/>
          <w:highlight w:val="yellow"/>
        </w:rPr>
        <w:t>assurances</w:t>
      </w:r>
      <w:r w:rsidRPr="00E61674">
        <w:rPr>
          <w:sz w:val="16"/>
        </w:rPr>
        <w:t xml:space="preserve"> and guarantees </w:t>
      </w:r>
      <w:r w:rsidRPr="00E61674">
        <w:rPr>
          <w:rStyle w:val="TitleChar"/>
        </w:rPr>
        <w:t>as credible</w:t>
      </w:r>
      <w:r w:rsidRPr="00E61674">
        <w:rPr>
          <w:sz w:val="16"/>
        </w:rPr>
        <w:t xml:space="preserve">, </w:t>
      </w:r>
      <w:r w:rsidRPr="00B71A4E">
        <w:rPr>
          <w:rStyle w:val="TitleChar"/>
          <w:highlight w:val="yellow"/>
        </w:rPr>
        <w:t>they</w:t>
      </w:r>
      <w:r w:rsidRPr="00E61674">
        <w:rPr>
          <w:rStyle w:val="TitleChar"/>
        </w:rPr>
        <w:t xml:space="preserve"> </w:t>
      </w:r>
      <w:r w:rsidRPr="00B71A4E">
        <w:rPr>
          <w:rStyle w:val="TitleChar"/>
          <w:highlight w:val="yellow"/>
        </w:rPr>
        <w:t>have the</w:t>
      </w:r>
      <w:r w:rsidRPr="00E61674">
        <w:rPr>
          <w:sz w:val="16"/>
        </w:rPr>
        <w:t xml:space="preserve"> </w:t>
      </w:r>
      <w:r w:rsidRPr="00B71A4E">
        <w:rPr>
          <w:rStyle w:val="Emphasis"/>
          <w:highlight w:val="yellow"/>
        </w:rPr>
        <w:t>capability</w:t>
      </w:r>
      <w:r w:rsidRPr="00E61674">
        <w:rPr>
          <w:rStyle w:val="Emphasis"/>
        </w:rPr>
        <w:t xml:space="preserve"> and know-how</w:t>
      </w:r>
      <w:r w:rsidRPr="00E61674">
        <w:rPr>
          <w:sz w:val="16"/>
        </w:rPr>
        <w:t xml:space="preserve"> </w:t>
      </w:r>
      <w:r w:rsidRPr="00B71A4E">
        <w:rPr>
          <w:rStyle w:val="TitleChar"/>
          <w:highlight w:val="yellow"/>
        </w:rPr>
        <w:t>to</w:t>
      </w:r>
      <w:r w:rsidRPr="00E61674">
        <w:rPr>
          <w:rStyle w:val="TitleChar"/>
        </w:rPr>
        <w:t xml:space="preserve"> </w:t>
      </w:r>
      <w:r w:rsidRPr="00B71A4E">
        <w:rPr>
          <w:rStyle w:val="TitleChar"/>
          <w:highlight w:val="yellow"/>
        </w:rPr>
        <w:t>build</w:t>
      </w:r>
      <w:r w:rsidRPr="00E61674">
        <w:rPr>
          <w:rStyle w:val="TitleChar"/>
        </w:rPr>
        <w:t xml:space="preserve"> their own </w:t>
      </w:r>
      <w:r w:rsidRPr="00B71A4E">
        <w:rPr>
          <w:rStyle w:val="TitleChar"/>
          <w:highlight w:val="yellow"/>
        </w:rPr>
        <w:t>nuclear weapons</w:t>
      </w:r>
      <w:r w:rsidRPr="00E61674">
        <w:rPr>
          <w:rStyle w:val="TitleChar"/>
        </w:rPr>
        <w:t xml:space="preserve"> and to do so </w:t>
      </w:r>
      <w:r w:rsidRPr="00B71A4E">
        <w:rPr>
          <w:rStyle w:val="Emphasis"/>
          <w:highlight w:val="yellow"/>
        </w:rPr>
        <w:t>quickly</w:t>
      </w:r>
      <w:r w:rsidRPr="00E61674">
        <w:rPr>
          <w:sz w:val="16"/>
        </w:rPr>
        <w:t xml:space="preserve">. </w:t>
      </w:r>
      <w:r w:rsidRPr="00E61674">
        <w:rPr>
          <w:rStyle w:val="TitleChar"/>
        </w:rPr>
        <w:t>That would be a major setback for</w:t>
      </w:r>
      <w:r w:rsidRPr="00E61674">
        <w:rPr>
          <w:sz w:val="16"/>
        </w:rPr>
        <w:t xml:space="preserve"> U.S. </w:t>
      </w:r>
      <w:r w:rsidRPr="00E61674">
        <w:rPr>
          <w:rStyle w:val="Emphasis"/>
        </w:rPr>
        <w:t>nonproliferation</w:t>
      </w:r>
      <w:r w:rsidRPr="00E61674">
        <w:rPr>
          <w:sz w:val="16"/>
        </w:rPr>
        <w:t xml:space="preserve"> policies.</w:t>
      </w:r>
    </w:p>
    <w:p w14:paraId="40D4630E" w14:textId="77777777" w:rsidR="00FA666D" w:rsidRPr="00E61674" w:rsidRDefault="00FA666D" w:rsidP="00FA666D">
      <w:pPr>
        <w:rPr>
          <w:sz w:val="16"/>
        </w:rPr>
      </w:pPr>
      <w:r w:rsidRPr="00E61674">
        <w:rPr>
          <w:rStyle w:val="TitleChar"/>
        </w:rPr>
        <w:t>The</w:t>
      </w:r>
      <w:r w:rsidRPr="00E61674">
        <w:rPr>
          <w:sz w:val="16"/>
        </w:rPr>
        <w:t xml:space="preserve"> </w:t>
      </w:r>
      <w:r w:rsidRPr="00B71A4E">
        <w:rPr>
          <w:rStyle w:val="TitleChar"/>
          <w:highlight w:val="yellow"/>
        </w:rPr>
        <w:t>2018 NPR</w:t>
      </w:r>
      <w:r w:rsidRPr="00E61674">
        <w:rPr>
          <w:rStyle w:val="TitleChar"/>
        </w:rPr>
        <w:t xml:space="preserve"> </w:t>
      </w:r>
      <w:r w:rsidRPr="00B71A4E">
        <w:rPr>
          <w:rStyle w:val="TitleChar"/>
          <w:highlight w:val="yellow"/>
        </w:rPr>
        <w:t>takes a</w:t>
      </w:r>
      <w:r w:rsidRPr="00E61674">
        <w:rPr>
          <w:sz w:val="16"/>
        </w:rPr>
        <w:t xml:space="preserve"> </w:t>
      </w:r>
      <w:r w:rsidRPr="00B71A4E">
        <w:rPr>
          <w:rStyle w:val="Emphasis"/>
          <w:highlight w:val="yellow"/>
        </w:rPr>
        <w:t>step in a good direction</w:t>
      </w:r>
      <w:r w:rsidRPr="00E61674">
        <w:rPr>
          <w:sz w:val="16"/>
        </w:rPr>
        <w:t xml:space="preserve"> </w:t>
      </w:r>
      <w:r w:rsidRPr="00B71A4E">
        <w:rPr>
          <w:rStyle w:val="TitleChar"/>
          <w:highlight w:val="yellow"/>
        </w:rPr>
        <w:t>when it places</w:t>
      </w:r>
      <w:r w:rsidRPr="00E61674">
        <w:rPr>
          <w:sz w:val="16"/>
        </w:rPr>
        <w:t xml:space="preserve"> </w:t>
      </w:r>
      <w:r w:rsidRPr="00B71A4E">
        <w:t>“</w:t>
      </w:r>
      <w:r w:rsidRPr="00B71A4E">
        <w:rPr>
          <w:rStyle w:val="Emphasis"/>
          <w:highlight w:val="yellow"/>
        </w:rPr>
        <w:t>[a]</w:t>
      </w:r>
      <w:proofErr w:type="spellStart"/>
      <w:r w:rsidRPr="00B71A4E">
        <w:rPr>
          <w:rStyle w:val="Emphasis"/>
          <w:highlight w:val="yellow"/>
        </w:rPr>
        <w:t>ssurance</w:t>
      </w:r>
      <w:proofErr w:type="spellEnd"/>
      <w:r w:rsidRPr="00B71A4E">
        <w:rPr>
          <w:rStyle w:val="Emphasis"/>
          <w:highlight w:val="yellow"/>
        </w:rPr>
        <w:t xml:space="preserve"> of allies</w:t>
      </w:r>
      <w:r w:rsidRPr="00E61674">
        <w:rPr>
          <w:rStyle w:val="TitleChar"/>
        </w:rPr>
        <w:t xml:space="preserve"> and partners</w:t>
      </w:r>
      <w:r w:rsidRPr="00E61674">
        <w:rPr>
          <w:sz w:val="16"/>
        </w:rPr>
        <w:t xml:space="preserve">” </w:t>
      </w:r>
      <w:r w:rsidRPr="00B71A4E">
        <w:rPr>
          <w:rStyle w:val="TitleChar"/>
          <w:highlight w:val="yellow"/>
        </w:rPr>
        <w:t>second</w:t>
      </w:r>
      <w:r w:rsidRPr="00E61674">
        <w:rPr>
          <w:rStyle w:val="TitleChar"/>
        </w:rPr>
        <w:t xml:space="preserve"> on its list of four “critical roles” (immediately </w:t>
      </w:r>
      <w:r w:rsidRPr="00B71A4E">
        <w:rPr>
          <w:rStyle w:val="TitleChar"/>
          <w:highlight w:val="yellow"/>
        </w:rPr>
        <w:t>following</w:t>
      </w:r>
      <w:r w:rsidRPr="00E61674">
        <w:rPr>
          <w:sz w:val="16"/>
        </w:rPr>
        <w:t xml:space="preserve"> </w:t>
      </w:r>
      <w:r w:rsidRPr="00B71A4E">
        <w:rPr>
          <w:sz w:val="16"/>
        </w:rPr>
        <w:t>“</w:t>
      </w:r>
      <w:r w:rsidRPr="00B71A4E">
        <w:rPr>
          <w:rStyle w:val="Emphasis"/>
          <w:highlight w:val="yellow"/>
        </w:rPr>
        <w:t>[d]</w:t>
      </w:r>
      <w:proofErr w:type="spellStart"/>
      <w:r w:rsidRPr="00B71A4E">
        <w:rPr>
          <w:rStyle w:val="Emphasis"/>
          <w:highlight w:val="yellow"/>
        </w:rPr>
        <w:t>eterrence</w:t>
      </w:r>
      <w:proofErr w:type="spellEnd"/>
      <w:r w:rsidRPr="00E61674">
        <w:rPr>
          <w:sz w:val="16"/>
        </w:rPr>
        <w:t xml:space="preserve"> of nuclear and non-nuclear attack”) that nuclear forces play in America’s national security strategy. </w:t>
      </w:r>
      <w:r w:rsidRPr="00240DAF">
        <w:rPr>
          <w:rStyle w:val="TitleChar"/>
        </w:rPr>
        <w:t>The 2018 NPR proposes two supplements to existing capabilities—a low-yield SLBM warhead and a new nuclear sea-launched cruise missile</w:t>
      </w:r>
      <w:r w:rsidRPr="00E61674">
        <w:rPr>
          <w:sz w:val="16"/>
        </w:rPr>
        <w:t>—as important initiatives that act to strengthen assurance along with the Obama and Trump Administrations’ initiatives to bolster conventional forces in NATO.40</w:t>
      </w:r>
    </w:p>
    <w:p w14:paraId="2EE8F371" w14:textId="77777777" w:rsidR="00FA666D" w:rsidRDefault="00FA666D" w:rsidP="00FA666D">
      <w:r w:rsidRPr="00E61674">
        <w:rPr>
          <w:rStyle w:val="TitleChar"/>
        </w:rPr>
        <w:t>Grade</w:t>
      </w:r>
      <w:r w:rsidRPr="00E61674">
        <w:rPr>
          <w:sz w:val="16"/>
        </w:rPr>
        <w:t xml:space="preserve">: </w:t>
      </w:r>
      <w:r w:rsidRPr="00E61674">
        <w:rPr>
          <w:rStyle w:val="TitleChar"/>
        </w:rPr>
        <w:t>At this time</w:t>
      </w:r>
      <w:r w:rsidRPr="00E61674">
        <w:rPr>
          <w:sz w:val="16"/>
        </w:rPr>
        <w:t xml:space="preserve">, </w:t>
      </w:r>
      <w:r w:rsidRPr="00B71A4E">
        <w:rPr>
          <w:rStyle w:val="Emphasis"/>
        </w:rPr>
        <w:t xml:space="preserve">most </w:t>
      </w:r>
      <w:r w:rsidRPr="00B71A4E">
        <w:rPr>
          <w:rStyle w:val="Emphasis"/>
          <w:highlight w:val="yellow"/>
        </w:rPr>
        <w:t>U.S. allies</w:t>
      </w:r>
      <w:r w:rsidRPr="00E61674">
        <w:rPr>
          <w:sz w:val="16"/>
        </w:rPr>
        <w:t xml:space="preserve"> </w:t>
      </w:r>
      <w:r w:rsidRPr="00B71A4E">
        <w:rPr>
          <w:rStyle w:val="TitleChar"/>
          <w:highlight w:val="yellow"/>
        </w:rPr>
        <w:t>are not</w:t>
      </w:r>
      <w:r w:rsidRPr="00E61674">
        <w:rPr>
          <w:rStyle w:val="TitleChar"/>
        </w:rPr>
        <w:t xml:space="preserve"> seriously </w:t>
      </w:r>
      <w:r w:rsidRPr="00B71A4E">
        <w:rPr>
          <w:rStyle w:val="TitleChar"/>
          <w:highlight w:val="yellow"/>
        </w:rPr>
        <w:t>considering</w:t>
      </w:r>
      <w:r w:rsidRPr="00E61674">
        <w:rPr>
          <w:rStyle w:val="TitleChar"/>
        </w:rPr>
        <w:t xml:space="preserve"> developing </w:t>
      </w:r>
      <w:r w:rsidRPr="00B71A4E">
        <w:rPr>
          <w:rStyle w:val="TitleChar"/>
          <w:highlight w:val="yellow"/>
        </w:rPr>
        <w:t>their own nuclear weapons</w:t>
      </w:r>
      <w:r w:rsidRPr="00E61674">
        <w:rPr>
          <w:sz w:val="16"/>
        </w:rPr>
        <w:t xml:space="preserve">. </w:t>
      </w:r>
      <w:r w:rsidRPr="00E61674">
        <w:rPr>
          <w:rStyle w:val="TitleChar"/>
        </w:rPr>
        <w:t xml:space="preserve">European </w:t>
      </w:r>
      <w:r w:rsidRPr="00B71A4E">
        <w:rPr>
          <w:rStyle w:val="TitleChar"/>
          <w:highlight w:val="yellow"/>
        </w:rPr>
        <w:t>members of NATO</w:t>
      </w:r>
      <w:r w:rsidRPr="00E61674">
        <w:rPr>
          <w:rStyle w:val="TitleChar"/>
        </w:rPr>
        <w:t xml:space="preserve"> </w:t>
      </w:r>
      <w:r w:rsidRPr="00B71A4E">
        <w:rPr>
          <w:rStyle w:val="TitleChar"/>
          <w:highlight w:val="yellow"/>
        </w:rPr>
        <w:t>continue to</w:t>
      </w:r>
      <w:r w:rsidRPr="00E61674">
        <w:rPr>
          <w:sz w:val="16"/>
        </w:rPr>
        <w:t xml:space="preserve"> </w:t>
      </w:r>
      <w:r w:rsidRPr="00B71A4E">
        <w:rPr>
          <w:rStyle w:val="Emphasis"/>
          <w:highlight w:val="yellow"/>
        </w:rPr>
        <w:t>express</w:t>
      </w:r>
      <w:r w:rsidRPr="00E61674">
        <w:rPr>
          <w:rStyle w:val="Emphasis"/>
        </w:rPr>
        <w:t xml:space="preserve"> their commitment to</w:t>
      </w:r>
      <w:r w:rsidRPr="00E61674">
        <w:rPr>
          <w:sz w:val="16"/>
        </w:rPr>
        <w:t xml:space="preserve"> </w:t>
      </w:r>
      <w:r w:rsidRPr="00E61674">
        <w:rPr>
          <w:rStyle w:val="TitleChar"/>
        </w:rPr>
        <w:t>and</w:t>
      </w:r>
      <w:r w:rsidRPr="00E61674">
        <w:rPr>
          <w:sz w:val="16"/>
        </w:rPr>
        <w:t xml:space="preserve"> </w:t>
      </w:r>
      <w:r w:rsidRPr="00B71A4E">
        <w:rPr>
          <w:rStyle w:val="Emphasis"/>
          <w:highlight w:val="yellow"/>
        </w:rPr>
        <w:t>appreciation of</w:t>
      </w:r>
      <w:r w:rsidRPr="00E61674">
        <w:rPr>
          <w:sz w:val="16"/>
        </w:rPr>
        <w:t xml:space="preserve"> </w:t>
      </w:r>
      <w:r w:rsidRPr="00E61674">
        <w:rPr>
          <w:rStyle w:val="TitleChar"/>
        </w:rPr>
        <w:t xml:space="preserve">NATO as a </w:t>
      </w:r>
      <w:r w:rsidRPr="00B71A4E">
        <w:rPr>
          <w:rStyle w:val="TitleChar"/>
          <w:highlight w:val="yellow"/>
        </w:rPr>
        <w:t>nuclear alliance</w:t>
      </w:r>
      <w:r w:rsidRPr="00E61674">
        <w:rPr>
          <w:sz w:val="16"/>
        </w:rPr>
        <w:t xml:space="preserve">. Doubts about the modernization of dual-capable aircraft and even about the weapons themselves, as well as NATO’s lack of attention to the nuclear mission and its intellectual underpinning, preclude assigning a score of “very strong.” </w:t>
      </w:r>
      <w:r w:rsidRPr="00B71A4E">
        <w:rPr>
          <w:rStyle w:val="TitleChar"/>
          <w:highlight w:val="yellow"/>
        </w:rPr>
        <w:t>An</w:t>
      </w:r>
      <w:r w:rsidRPr="00E61674">
        <w:rPr>
          <w:sz w:val="16"/>
        </w:rPr>
        <w:t xml:space="preserve"> </w:t>
      </w:r>
      <w:r w:rsidRPr="00B71A4E">
        <w:rPr>
          <w:rStyle w:val="Emphasis"/>
          <w:highlight w:val="yellow"/>
        </w:rPr>
        <w:t>unequivocal articulation</w:t>
      </w:r>
      <w:r w:rsidRPr="00E61674">
        <w:rPr>
          <w:sz w:val="16"/>
        </w:rPr>
        <w:t xml:space="preserve"> </w:t>
      </w:r>
      <w:r w:rsidRPr="00B71A4E">
        <w:rPr>
          <w:rStyle w:val="TitleChar"/>
          <w:highlight w:val="yellow"/>
        </w:rPr>
        <w:t>of</w:t>
      </w:r>
      <w:r w:rsidRPr="00E61674">
        <w:rPr>
          <w:rStyle w:val="TitleChar"/>
        </w:rPr>
        <w:t xml:space="preserve"> </w:t>
      </w:r>
      <w:r w:rsidRPr="00B71A4E">
        <w:rPr>
          <w:rStyle w:val="TitleChar"/>
          <w:highlight w:val="yellow"/>
        </w:rPr>
        <w:t>U.S. commitment</w:t>
      </w:r>
      <w:r w:rsidRPr="00E61674">
        <w:rPr>
          <w:rStyle w:val="TitleChar"/>
        </w:rPr>
        <w:t xml:space="preserve"> to extended deterrence </w:t>
      </w:r>
      <w:r w:rsidRPr="00B71A4E">
        <w:rPr>
          <w:rStyle w:val="TitleChar"/>
          <w:highlight w:val="yellow"/>
        </w:rPr>
        <w:t>leads to an improvement</w:t>
      </w:r>
      <w:r w:rsidRPr="00E61674">
        <w:rPr>
          <w:rStyle w:val="TitleChar"/>
        </w:rPr>
        <w:t xml:space="preserve"> </w:t>
      </w:r>
      <w:r w:rsidRPr="00B71A4E">
        <w:rPr>
          <w:rStyle w:val="TitleChar"/>
          <w:highlight w:val="yellow"/>
        </w:rPr>
        <w:t>in this year’s score</w:t>
      </w:r>
      <w:r w:rsidRPr="00B71A4E">
        <w:rPr>
          <w:sz w:val="16"/>
          <w:highlight w:val="yellow"/>
        </w:rPr>
        <w:t>,</w:t>
      </w:r>
      <w:r w:rsidRPr="00E61674">
        <w:rPr>
          <w:sz w:val="16"/>
        </w:rPr>
        <w:t xml:space="preserve"> </w:t>
      </w:r>
      <w:r w:rsidRPr="00B71A4E">
        <w:rPr>
          <w:rStyle w:val="TitleChar"/>
          <w:highlight w:val="yellow"/>
        </w:rPr>
        <w:t>raising it to</w:t>
      </w:r>
      <w:r w:rsidRPr="00E61674">
        <w:rPr>
          <w:sz w:val="16"/>
        </w:rPr>
        <w:t xml:space="preserve"> </w:t>
      </w:r>
      <w:r w:rsidRPr="00B71A4E">
        <w:rPr>
          <w:rStyle w:val="Emphasis"/>
          <w:highlight w:val="yellow"/>
        </w:rPr>
        <w:t>“strong.”</w:t>
      </w:r>
    </w:p>
    <w:p w14:paraId="7A166F88" w14:textId="03371577" w:rsidR="00753F46" w:rsidRDefault="00753F46" w:rsidP="00753F46">
      <w:pPr>
        <w:pStyle w:val="Heading3"/>
      </w:pPr>
      <w:r>
        <w:t>2nc generic link</w:t>
      </w:r>
    </w:p>
    <w:p w14:paraId="5A0A6398" w14:textId="77777777" w:rsidR="00BF155F" w:rsidRDefault="00BF155F" w:rsidP="00BF155F">
      <w:pPr>
        <w:tabs>
          <w:tab w:val="left" w:pos="2718"/>
        </w:tabs>
        <w:rPr>
          <w:rFonts w:ascii="Times New Roman" w:eastAsia="Times New Roman" w:hAnsi="Times New Roman" w:cs="Times New Roman"/>
        </w:rPr>
      </w:pPr>
    </w:p>
    <w:p w14:paraId="5B9BA70B" w14:textId="77777777" w:rsidR="00BF155F" w:rsidRPr="00287170" w:rsidRDefault="00BF155F" w:rsidP="00287170">
      <w:pPr>
        <w:pStyle w:val="Heading4"/>
      </w:pPr>
      <w:r w:rsidRPr="00287170">
        <w:t>US Arms sale policies reduce proliferation and create more ethical exchanges of weapons.</w:t>
      </w:r>
    </w:p>
    <w:p w14:paraId="7D642F41" w14:textId="77777777" w:rsidR="00BF155F" w:rsidRDefault="00BF155F" w:rsidP="00BF155F">
      <w:pPr>
        <w:rPr>
          <w:rFonts w:ascii="Times New Roman" w:eastAsia="Times New Roman" w:hAnsi="Times New Roman" w:cs="Times New Roman"/>
        </w:rPr>
      </w:pPr>
      <w:proofErr w:type="spellStart"/>
      <w:r w:rsidRPr="0005017F">
        <w:rPr>
          <w:rFonts w:ascii="Times New Roman" w:eastAsia="Times New Roman" w:hAnsi="Times New Roman" w:cs="Times New Roman"/>
          <w:b/>
          <w:sz w:val="28"/>
          <w:szCs w:val="28"/>
        </w:rPr>
        <w:t>Caverley</w:t>
      </w:r>
      <w:proofErr w:type="spellEnd"/>
      <w:r w:rsidRPr="0005017F">
        <w:rPr>
          <w:rFonts w:ascii="Times New Roman" w:eastAsia="Times New Roman" w:hAnsi="Times New Roman" w:cs="Times New Roman"/>
          <w:b/>
          <w:sz w:val="28"/>
          <w:szCs w:val="28"/>
        </w:rPr>
        <w:t>,</w:t>
      </w:r>
      <w:r w:rsidRPr="0005017F">
        <w:rPr>
          <w:rFonts w:ascii="Times New Roman" w:eastAsia="Times New Roman" w:hAnsi="Times New Roman" w:cs="Times New Roman"/>
        </w:rPr>
        <w:t xml:space="preserve"> 4</w:t>
      </w:r>
      <w:r w:rsidRPr="0005017F">
        <w:rPr>
          <w:rFonts w:eastAsia="Calibri" w:cs="Calibri"/>
        </w:rPr>
        <w:t>‐</w:t>
      </w:r>
      <w:r w:rsidRPr="0005017F">
        <w:rPr>
          <w:rFonts w:ascii="Times New Roman" w:eastAsia="Times New Roman" w:hAnsi="Times New Roman" w:cs="Times New Roman"/>
        </w:rPr>
        <w:t>6</w:t>
      </w:r>
      <w:r w:rsidRPr="0005017F">
        <w:rPr>
          <w:rFonts w:eastAsia="Calibri" w:cs="Calibri"/>
        </w:rPr>
        <w:t>‐</w:t>
      </w:r>
      <w:r w:rsidRPr="0005017F">
        <w:rPr>
          <w:rFonts w:ascii="Times New Roman" w:eastAsia="Times New Roman" w:hAnsi="Times New Roman" w:cs="Times New Roman"/>
        </w:rPr>
        <w:t>20</w:t>
      </w:r>
      <w:r w:rsidRPr="0005017F">
        <w:rPr>
          <w:rFonts w:ascii="Times New Roman" w:eastAsia="Times New Roman" w:hAnsi="Times New Roman" w:cs="Times New Roman"/>
          <w:b/>
          <w:sz w:val="28"/>
          <w:szCs w:val="28"/>
        </w:rPr>
        <w:t>18</w:t>
      </w:r>
      <w:r w:rsidRPr="0005017F">
        <w:rPr>
          <w:rFonts w:ascii="Times New Roman" w:eastAsia="Times New Roman" w:hAnsi="Times New Roman" w:cs="Times New Roman"/>
        </w:rPr>
        <w:t xml:space="preserve">, </w:t>
      </w:r>
      <w:r>
        <w:rPr>
          <w:rFonts w:ascii="Times New Roman" w:eastAsia="Times New Roman" w:hAnsi="Times New Roman" w:cs="Times New Roman"/>
        </w:rPr>
        <w:t xml:space="preserve">(Jonathan </w:t>
      </w:r>
      <w:proofErr w:type="spellStart"/>
      <w:r>
        <w:rPr>
          <w:rFonts w:ascii="Times New Roman" w:eastAsia="Times New Roman" w:hAnsi="Times New Roman" w:cs="Times New Roman"/>
        </w:rPr>
        <w:t>Caverley</w:t>
      </w:r>
      <w:proofErr w:type="spellEnd"/>
      <w:r>
        <w:rPr>
          <w:rFonts w:ascii="Times New Roman" w:eastAsia="Times New Roman" w:hAnsi="Times New Roman" w:cs="Times New Roman"/>
        </w:rPr>
        <w:t xml:space="preserve"> is a foreign affairs writer for War on the </w:t>
      </w:r>
      <w:proofErr w:type="spellStart"/>
      <w:r>
        <w:rPr>
          <w:rFonts w:ascii="Times New Roman" w:eastAsia="Times New Roman" w:hAnsi="Times New Roman" w:cs="Times New Roman"/>
        </w:rPr>
        <w:t>Rocks</w:t>
      </w:r>
      <w:r w:rsidRPr="0005017F">
        <w:rPr>
          <w:rFonts w:ascii="Times New Roman" w:eastAsia="Times New Roman" w:hAnsi="Times New Roman" w:cs="Times New Roman"/>
        </w:rPr>
        <w:t>"America's</w:t>
      </w:r>
      <w:proofErr w:type="spellEnd"/>
      <w:r w:rsidRPr="0005017F">
        <w:rPr>
          <w:rFonts w:ascii="Times New Roman" w:eastAsia="Times New Roman" w:hAnsi="Times New Roman" w:cs="Times New Roman"/>
        </w:rPr>
        <w:t xml:space="preserve"> Arms Sales Policy: Security Abroad, Not Jobs at Home," War on the Rocks, </w:t>
      </w:r>
      <w:r w:rsidRPr="00C70236">
        <w:rPr>
          <w:color w:val="0070C0"/>
          <w:u w:val="single"/>
        </w:rPr>
        <w:t>https://warontherocks.com/2018/04/americas-arms-sales-policy-security-abroad-not-jobs-at-home/</w:t>
      </w:r>
    </w:p>
    <w:p w14:paraId="0775BDCA" w14:textId="77777777" w:rsidR="00BF155F" w:rsidRPr="001D4E00" w:rsidRDefault="00BF155F" w:rsidP="00BF155F">
      <w:pPr>
        <w:rPr>
          <w:rFonts w:ascii="Times New Roman" w:eastAsia="Times New Roman" w:hAnsi="Times New Roman" w:cs="Times New Roman"/>
        </w:rPr>
      </w:pPr>
      <w:r w:rsidRPr="001D4E00">
        <w:rPr>
          <w:rFonts w:ascii="Times New Roman" w:eastAsia="Times New Roman" w:hAnsi="Times New Roman" w:cs="Times New Roman"/>
        </w:rPr>
        <w:t xml:space="preserve">U.S. Influence Through Regulations and Economic </w:t>
      </w:r>
      <w:r w:rsidRPr="001D4E00">
        <w:rPr>
          <w:rFonts w:ascii="Times New Roman" w:eastAsia="Times New Roman" w:hAnsi="Times New Roman" w:cs="Times New Roman"/>
          <w:u w:val="single"/>
        </w:rPr>
        <w:t>Concessions Another reason the United States tends to be restrained in arms sales is the accompanying “red tape,” much of which the Trump initiative will seek to remove. U.S. regulations surpass those suggested in the toothless U.N. Conventional Arms Trade Treaty, which four of the most important market</w:t>
      </w:r>
      <w:r w:rsidRPr="001D4E00">
        <w:rPr>
          <w:rFonts w:eastAsia="Calibri" w:cs="Calibri"/>
          <w:u w:val="single"/>
        </w:rPr>
        <w:t>‐</w:t>
      </w:r>
      <w:r w:rsidRPr="001D4E00">
        <w:rPr>
          <w:rFonts w:ascii="Times New Roman" w:eastAsia="Times New Roman" w:hAnsi="Times New Roman" w:cs="Times New Roman"/>
          <w:u w:val="single"/>
        </w:rPr>
        <w:t>makers — Russia, China, India, and Saudi Arabia — have not bothered to even sign. The United States makes onerous demands — including on</w:t>
      </w:r>
      <w:r w:rsidRPr="001D4E00">
        <w:rPr>
          <w:rFonts w:eastAsia="Calibri" w:cs="Calibri"/>
          <w:u w:val="single"/>
        </w:rPr>
        <w:t>‐</w:t>
      </w:r>
      <w:r w:rsidRPr="001D4E00">
        <w:rPr>
          <w:rFonts w:ascii="Times New Roman" w:eastAsia="Times New Roman" w:hAnsi="Times New Roman" w:cs="Times New Roman"/>
          <w:u w:val="single"/>
        </w:rPr>
        <w:t xml:space="preserve">site inspections on sovereign territory — of importing states to ensure weapons do not get transferred to third </w:t>
      </w:r>
      <w:proofErr w:type="gramStart"/>
      <w:r w:rsidRPr="001D4E00">
        <w:rPr>
          <w:rFonts w:ascii="Times New Roman" w:eastAsia="Times New Roman" w:hAnsi="Times New Roman" w:cs="Times New Roman"/>
          <w:u w:val="single"/>
        </w:rPr>
        <w:t>parties, and</w:t>
      </w:r>
      <w:proofErr w:type="gramEnd"/>
      <w:r w:rsidRPr="001D4E00">
        <w:rPr>
          <w:rFonts w:ascii="Times New Roman" w:eastAsia="Times New Roman" w:hAnsi="Times New Roman" w:cs="Times New Roman"/>
          <w:u w:val="single"/>
        </w:rPr>
        <w:t xml:space="preserve"> require that these weapons only be employed for their intended use (i.e. self</w:t>
      </w:r>
      <w:r w:rsidRPr="001D4E00">
        <w:rPr>
          <w:rFonts w:eastAsia="Calibri" w:cs="Calibri"/>
          <w:u w:val="single"/>
        </w:rPr>
        <w:t>‐</w:t>
      </w:r>
      <w:r w:rsidRPr="001D4E00">
        <w:rPr>
          <w:rFonts w:ascii="Times New Roman" w:eastAsia="Times New Roman" w:hAnsi="Times New Roman" w:cs="Times New Roman"/>
          <w:u w:val="single"/>
        </w:rPr>
        <w:t>defense). While not always consistently enforced, these requirements remain a powerful latent foreign policy tool.</w:t>
      </w:r>
      <w:r w:rsidRPr="001D4E00">
        <w:rPr>
          <w:rFonts w:ascii="Times New Roman" w:eastAsia="Times New Roman" w:hAnsi="Times New Roman" w:cs="Times New Roman"/>
        </w:rPr>
        <w:t xml:space="preserve"> Contrary to what industry lobbyists might say, this is not a source competitive disadvantage. It is a sign of American market power and a source of American influence. A Russian observer, writing in a U.N. report, notes rather drily that </w:t>
      </w:r>
      <w:r w:rsidRPr="001D4E00">
        <w:rPr>
          <w:rFonts w:ascii="Times New Roman" w:eastAsia="Times New Roman" w:hAnsi="Times New Roman" w:cs="Times New Roman"/>
          <w:sz w:val="28"/>
          <w:szCs w:val="28"/>
          <w:highlight w:val="yellow"/>
          <w:u w:val="single"/>
        </w:rPr>
        <w:t xml:space="preserve">the U.S. export control system is </w:t>
      </w:r>
      <w:r w:rsidRPr="001D4E00">
        <w:rPr>
          <w:rFonts w:ascii="Times New Roman" w:eastAsia="Times New Roman" w:hAnsi="Times New Roman" w:cs="Times New Roman"/>
          <w:u w:val="single"/>
        </w:rPr>
        <w:t>both much</w:t>
      </w:r>
      <w:r w:rsidRPr="001D4E00">
        <w:rPr>
          <w:rFonts w:ascii="Times New Roman" w:eastAsia="Times New Roman" w:hAnsi="Times New Roman" w:cs="Times New Roman"/>
          <w:sz w:val="28"/>
          <w:szCs w:val="28"/>
          <w:u w:val="single"/>
        </w:rPr>
        <w:t xml:space="preserve"> </w:t>
      </w:r>
      <w:r w:rsidRPr="001D4E00">
        <w:rPr>
          <w:rFonts w:ascii="Times New Roman" w:eastAsia="Times New Roman" w:hAnsi="Times New Roman" w:cs="Times New Roman"/>
          <w:sz w:val="28"/>
          <w:szCs w:val="28"/>
          <w:highlight w:val="yellow"/>
          <w:u w:val="single"/>
        </w:rPr>
        <w:t xml:space="preserve">more effective than any other </w:t>
      </w:r>
      <w:proofErr w:type="spellStart"/>
      <w:r w:rsidRPr="001D4E00">
        <w:rPr>
          <w:rFonts w:ascii="Times New Roman" w:eastAsia="Times New Roman" w:hAnsi="Times New Roman" w:cs="Times New Roman"/>
          <w:sz w:val="28"/>
          <w:szCs w:val="28"/>
          <w:highlight w:val="yellow"/>
          <w:u w:val="single"/>
        </w:rPr>
        <w:t>country’s</w:t>
      </w:r>
      <w:proofErr w:type="spellEnd"/>
      <w:r w:rsidRPr="001D4E00">
        <w:rPr>
          <w:rFonts w:ascii="Times New Roman" w:eastAsia="Times New Roman" w:hAnsi="Times New Roman" w:cs="Times New Roman"/>
          <w:sz w:val="28"/>
          <w:szCs w:val="28"/>
          <w:highlight w:val="yellow"/>
          <w:u w:val="single"/>
        </w:rPr>
        <w:t xml:space="preserve"> and “frequently used for influencing the end</w:t>
      </w:r>
      <w:r w:rsidRPr="001D4E00">
        <w:rPr>
          <w:rFonts w:eastAsia="Calibri" w:cs="Calibri"/>
          <w:sz w:val="28"/>
          <w:szCs w:val="28"/>
          <w:highlight w:val="yellow"/>
          <w:u w:val="single"/>
        </w:rPr>
        <w:t>‐</w:t>
      </w:r>
      <w:r w:rsidRPr="001D4E00">
        <w:rPr>
          <w:rFonts w:ascii="Times New Roman" w:eastAsia="Times New Roman" w:hAnsi="Times New Roman" w:cs="Times New Roman"/>
          <w:sz w:val="28"/>
          <w:szCs w:val="28"/>
          <w:highlight w:val="yellow"/>
          <w:u w:val="single"/>
        </w:rPr>
        <w:t>user’s foreign policy.” The United States has used these rules to limit and shape proliferation</w:t>
      </w:r>
      <w:r w:rsidRPr="001D4E00">
        <w:rPr>
          <w:rFonts w:ascii="Times New Roman" w:eastAsia="Times New Roman" w:hAnsi="Times New Roman" w:cs="Times New Roman"/>
        </w:rPr>
        <w:t>, from banning the sale of Israeli airborne early warning systems to China to preventing the transfer of used light aircraft from Spain to Venezuela. It strictly regulates, when it wants to, how these weapons are used by the purchasing states themselves. Even France, a longtime ally in counter</w:t>
      </w:r>
      <w:r w:rsidRPr="001D4E00">
        <w:rPr>
          <w:rFonts w:eastAsia="Calibri" w:cs="Calibri"/>
        </w:rPr>
        <w:t>‐</w:t>
      </w:r>
      <w:r w:rsidRPr="001D4E00">
        <w:rPr>
          <w:rFonts w:ascii="Times New Roman" w:eastAsia="Times New Roman" w:hAnsi="Times New Roman" w:cs="Times New Roman"/>
        </w:rPr>
        <w:t>terror and major power in its own right, needs to get U.S. approval before deploying its own Reapers. The capability and value of the American product (as well as the continued alignment of both countries’ interests) are enough for France to swallow its sovereign pride on this front</w:t>
      </w:r>
      <w:r w:rsidRPr="001D4E00">
        <w:rPr>
          <w:rFonts w:ascii="Times New Roman" w:eastAsia="Times New Roman" w:hAnsi="Times New Roman" w:cs="Times New Roman"/>
          <w:u w:val="single"/>
        </w:rPr>
        <w:t>.</w:t>
      </w:r>
      <w:r w:rsidRPr="00FC4584">
        <w:rPr>
          <w:rFonts w:ascii="Times New Roman" w:eastAsia="Times New Roman" w:hAnsi="Times New Roman" w:cs="Times New Roman"/>
          <w:u w:val="single"/>
        </w:rPr>
        <w:t xml:space="preserve"> </w:t>
      </w:r>
      <w:r w:rsidRPr="001D4E00">
        <w:rPr>
          <w:rFonts w:ascii="Times New Roman" w:eastAsia="Times New Roman" w:hAnsi="Times New Roman" w:cs="Times New Roman"/>
          <w:sz w:val="28"/>
          <w:szCs w:val="28"/>
          <w:highlight w:val="yellow"/>
          <w:u w:val="single"/>
        </w:rPr>
        <w:t>U.S. arms exports rely on a simple bargain: Clients join an American</w:t>
      </w:r>
      <w:r w:rsidRPr="001D4E00">
        <w:rPr>
          <w:rFonts w:eastAsia="Calibri" w:cs="Calibri"/>
          <w:sz w:val="28"/>
          <w:szCs w:val="28"/>
          <w:highlight w:val="yellow"/>
          <w:u w:val="single"/>
        </w:rPr>
        <w:t>‐</w:t>
      </w:r>
      <w:r w:rsidRPr="001D4E00">
        <w:rPr>
          <w:rFonts w:ascii="Times New Roman" w:eastAsia="Times New Roman" w:hAnsi="Times New Roman" w:cs="Times New Roman"/>
          <w:sz w:val="28"/>
          <w:szCs w:val="28"/>
          <w:highlight w:val="yellow"/>
          <w:u w:val="single"/>
        </w:rPr>
        <w:t>dominated global supply chain in return for better value weapons, larger orders of subcomponents from local firms, and access to leading</w:t>
      </w:r>
      <w:r w:rsidRPr="001D4E00">
        <w:rPr>
          <w:rFonts w:eastAsia="Calibri" w:cs="Calibri"/>
          <w:sz w:val="28"/>
          <w:szCs w:val="28"/>
          <w:highlight w:val="yellow"/>
          <w:u w:val="single"/>
        </w:rPr>
        <w:t>‐</w:t>
      </w:r>
      <w:r w:rsidRPr="001D4E00">
        <w:rPr>
          <w:rFonts w:ascii="Times New Roman" w:eastAsia="Times New Roman" w:hAnsi="Times New Roman" w:cs="Times New Roman"/>
          <w:sz w:val="28"/>
          <w:szCs w:val="28"/>
          <w:highlight w:val="yellow"/>
          <w:u w:val="single"/>
        </w:rPr>
        <w:t>edge weapons technology. These smaller states, in turn, surrender to the United States large swathes of their foreign and defense policies, including foregoing sales to regimes that threaten U.S. interests</w:t>
      </w:r>
      <w:r w:rsidRPr="001D4E00">
        <w:rPr>
          <w:rFonts w:ascii="Times New Roman" w:eastAsia="Times New Roman" w:hAnsi="Times New Roman" w:cs="Times New Roman"/>
          <w:highlight w:val="yellow"/>
          <w:u w:val="single"/>
        </w:rPr>
        <w:t>.</w:t>
      </w:r>
      <w:r w:rsidRPr="001D4E00">
        <w:rPr>
          <w:rFonts w:ascii="Times New Roman" w:eastAsia="Times New Roman" w:hAnsi="Times New Roman" w:cs="Times New Roman"/>
          <w:u w:val="single"/>
        </w:rPr>
        <w:t xml:space="preserve"> The process is characterized by hard bargaining and by a considerable degree of coercion by the United States, such as when it temporarily kicked Israel out of the Joint Strike Fighter program for selling unmanned aerial vehicle parts to China. Sovereign states are of course reluctant to hand over their foreign policy, but the United States can use financial incentives </w:t>
      </w:r>
      <w:r w:rsidRPr="001D4E00">
        <w:rPr>
          <w:rFonts w:ascii="Times New Roman" w:eastAsia="Times New Roman" w:hAnsi="Times New Roman" w:cs="Times New Roman"/>
        </w:rPr>
        <w:t xml:space="preserve">(thereby reducing the economic benefit at home) </w:t>
      </w:r>
    </w:p>
    <w:p w14:paraId="4AFE9485" w14:textId="77777777" w:rsidR="00BF155F" w:rsidRPr="00792C90" w:rsidRDefault="00BF155F" w:rsidP="00BF155F">
      <w:pPr>
        <w:rPr>
          <w:rFonts w:ascii="Times New Roman" w:eastAsia="Times New Roman" w:hAnsi="Times New Roman" w:cs="Times New Roman"/>
        </w:rPr>
      </w:pPr>
      <w:r w:rsidRPr="001D4E00">
        <w:rPr>
          <w:rFonts w:ascii="Times New Roman" w:eastAsia="Times New Roman" w:hAnsi="Times New Roman" w:cs="Times New Roman"/>
          <w:u w:val="single"/>
        </w:rPr>
        <w:t>to convince countries to buy American</w:t>
      </w:r>
      <w:r w:rsidRPr="001D4E00">
        <w:rPr>
          <w:rFonts w:ascii="Times New Roman" w:eastAsia="Times New Roman" w:hAnsi="Times New Roman" w:cs="Times New Roman"/>
        </w:rPr>
        <w:t xml:space="preserve">. Consider the formidable missile defense complex the United States is trying to create in South Asia among itself, Japan, and South Korea. Trump has suggested that, contrary to current agreements, South Korea pay for the THAAD missile defense system, at a billion dollars a battery, deployed in North </w:t>
      </w:r>
      <w:proofErr w:type="spellStart"/>
      <w:r w:rsidRPr="001D4E00">
        <w:rPr>
          <w:rFonts w:ascii="Times New Roman" w:eastAsia="Times New Roman" w:hAnsi="Times New Roman" w:cs="Times New Roman"/>
        </w:rPr>
        <w:t>Gyeongsang</w:t>
      </w:r>
      <w:proofErr w:type="spellEnd"/>
      <w:r w:rsidRPr="001D4E00">
        <w:rPr>
          <w:rFonts w:ascii="Times New Roman" w:eastAsia="Times New Roman" w:hAnsi="Times New Roman" w:cs="Times New Roman"/>
        </w:rPr>
        <w:t xml:space="preserve"> province: “We’re going to protect them. But they should pay for that, and they understand that.” But South Korea has already paid a heavy price for deploying THAAD due to Chinese economic retaliation. And there are massive security spillovers if South Korea continues to participate. Japan and South Korea’s participation in the Aegis system, for example, pulls two states loath to cooperate with each other bilaterally into something resembling a collective</w:t>
      </w:r>
      <w:r w:rsidRPr="001D4E00">
        <w:rPr>
          <w:rFonts w:eastAsia="Calibri" w:cs="Calibri"/>
        </w:rPr>
        <w:t>‐</w:t>
      </w:r>
      <w:r w:rsidRPr="001D4E00">
        <w:rPr>
          <w:rFonts w:ascii="Times New Roman" w:eastAsia="Times New Roman" w:hAnsi="Times New Roman" w:cs="Times New Roman"/>
        </w:rPr>
        <w:t>security network. If economic concessions on THAAD or a possible $1.7 billion Aegis missile purchase are necessary to bring South Korea into this network, that may be a price worth paying.</w:t>
      </w:r>
      <w:r>
        <w:rPr>
          <w:rFonts w:ascii="Times New Roman" w:eastAsia="Times New Roman" w:hAnsi="Times New Roman" w:cs="Times New Roman"/>
        </w:rPr>
        <w:t xml:space="preserve"> </w:t>
      </w:r>
      <w:r w:rsidRPr="001D4E00">
        <w:rPr>
          <w:rFonts w:ascii="Times New Roman" w:eastAsia="Times New Roman" w:hAnsi="Times New Roman" w:cs="Times New Roman"/>
        </w:rPr>
        <w:t>Purchasing American arms comes with a variety of strings attached, and most nations are willing to embrace encroachments upon their sovereignty in the name of American weapons.  Additionally, arms sales hold purchasing nations responsible under export control regimes which curtail proliferation.</w:t>
      </w:r>
    </w:p>
    <w:p w14:paraId="74BD90AA" w14:textId="7313F5DB" w:rsidR="00287170" w:rsidRPr="001C6F96" w:rsidRDefault="00287170" w:rsidP="00287170">
      <w:pPr>
        <w:pStyle w:val="Heading4"/>
      </w:pPr>
      <w:r>
        <w:t xml:space="preserve">Security commitments from the US are key—plan causes our Asian-Pacific allies to proliferate </w:t>
      </w:r>
    </w:p>
    <w:p w14:paraId="2763CB03" w14:textId="77777777" w:rsidR="00287170" w:rsidRPr="00415E5C" w:rsidRDefault="00287170" w:rsidP="00287170">
      <w:pPr>
        <w:rPr>
          <w:rStyle w:val="Style13ptBold"/>
        </w:rPr>
      </w:pPr>
      <w:r>
        <w:rPr>
          <w:rStyle w:val="Style13ptBold"/>
        </w:rPr>
        <w:t>Brands ’17</w:t>
      </w:r>
      <w:r>
        <w:t xml:space="preserve"> (</w:t>
      </w:r>
      <w:r w:rsidRPr="00BC413E">
        <w:rPr>
          <w:u w:val="single"/>
        </w:rPr>
        <w:t>Hal Brands</w:t>
      </w:r>
      <w:r>
        <w:t xml:space="preserve"> – PhD in History @ Yale, Henry A. Kissinger Distinguished Professor of Global Affairs at the Johns Hopkins University School of Advanced International Studies, Senior Fellow at the Center for Strategic and Budgetary Assessments and the Foreign Policy Research Institute. </w:t>
      </w:r>
      <w:r w:rsidRPr="00BC413E">
        <w:rPr>
          <w:u w:val="single"/>
        </w:rPr>
        <w:t xml:space="preserve">Peter D. </w:t>
      </w:r>
      <w:proofErr w:type="spellStart"/>
      <w:r w:rsidRPr="00BC413E">
        <w:rPr>
          <w:u w:val="single"/>
        </w:rPr>
        <w:t>Feaver</w:t>
      </w:r>
      <w:proofErr w:type="spellEnd"/>
      <w:r>
        <w:t xml:space="preserve"> – PhD @ Harvard, Professor of Political Science and Public Policy at Duke University, Director of the Triangle Institute for Security Studies, Director of the Duke Program in American Grand Strategy. “What Are America’s Alliances Good For?” Summer 2017, </w:t>
      </w:r>
      <w:r>
        <w:rPr>
          <w:i/>
        </w:rPr>
        <w:t>The US Army War College Quarterly Parameters</w:t>
      </w:r>
      <w:r>
        <w:t xml:space="preserve">, </w:t>
      </w:r>
      <w:r w:rsidRPr="00415E5C">
        <w:t>https://www.hsdl.org/?view&amp;did=803998</w:t>
      </w:r>
      <w:r>
        <w:t>)</w:t>
      </w:r>
    </w:p>
    <w:p w14:paraId="3A6FF24E" w14:textId="77777777" w:rsidR="00287170" w:rsidRPr="00415E5C" w:rsidRDefault="00287170" w:rsidP="00287170">
      <w:pPr>
        <w:rPr>
          <w:sz w:val="16"/>
        </w:rPr>
      </w:pPr>
      <w:r w:rsidRPr="00415E5C">
        <w:rPr>
          <w:sz w:val="16"/>
        </w:rPr>
        <w:t>Geostrategic Influence and Global Stability</w:t>
      </w:r>
    </w:p>
    <w:p w14:paraId="73AF675C" w14:textId="77777777" w:rsidR="00287170" w:rsidRPr="00415E5C" w:rsidRDefault="00287170" w:rsidP="00287170">
      <w:pPr>
        <w:rPr>
          <w:sz w:val="16"/>
        </w:rPr>
      </w:pPr>
      <w:r w:rsidRPr="00415E5C">
        <w:rPr>
          <w:sz w:val="16"/>
        </w:rPr>
        <w:t xml:space="preserve">If </w:t>
      </w:r>
      <w:r w:rsidRPr="003766AE">
        <w:rPr>
          <w:rStyle w:val="TitleChar"/>
          <w:highlight w:val="yellow"/>
        </w:rPr>
        <w:t>alliances</w:t>
      </w:r>
      <w:r w:rsidRPr="00415E5C">
        <w:rPr>
          <w:sz w:val="16"/>
        </w:rPr>
        <w:t xml:space="preserve"> are thus helpful in terms of the conflicts America wages, they </w:t>
      </w:r>
      <w:r w:rsidRPr="003766AE">
        <w:rPr>
          <w:rStyle w:val="TitleChar"/>
          <w:highlight w:val="yellow"/>
        </w:rPr>
        <w:t>are</w:t>
      </w:r>
      <w:r w:rsidRPr="00415E5C">
        <w:rPr>
          <w:sz w:val="16"/>
        </w:rPr>
        <w:t xml:space="preserve"> </w:t>
      </w:r>
      <w:r w:rsidRPr="00415E5C">
        <w:rPr>
          <w:rStyle w:val="TitleChar"/>
        </w:rPr>
        <w:t xml:space="preserve">more </w:t>
      </w:r>
      <w:r w:rsidRPr="003766AE">
        <w:rPr>
          <w:rStyle w:val="TitleChar"/>
          <w:highlight w:val="yellow"/>
        </w:rPr>
        <w:t>helpful</w:t>
      </w:r>
      <w:r w:rsidRPr="00415E5C">
        <w:rPr>
          <w:rStyle w:val="TitleChar"/>
        </w:rPr>
        <w:t xml:space="preserve"> still </w:t>
      </w:r>
      <w:r w:rsidRPr="003766AE">
        <w:rPr>
          <w:rStyle w:val="TitleChar"/>
          <w:highlight w:val="yellow"/>
        </w:rPr>
        <w:t>in terms</w:t>
      </w:r>
      <w:r w:rsidRPr="00415E5C">
        <w:rPr>
          <w:sz w:val="16"/>
        </w:rPr>
        <w:t xml:space="preserve"> </w:t>
      </w:r>
      <w:r w:rsidRPr="003766AE">
        <w:rPr>
          <w:rStyle w:val="TitleChar"/>
          <w:highlight w:val="yellow"/>
        </w:rPr>
        <w:t>of the</w:t>
      </w:r>
      <w:r w:rsidRPr="00415E5C">
        <w:rPr>
          <w:sz w:val="16"/>
        </w:rPr>
        <w:t xml:space="preserve"> </w:t>
      </w:r>
      <w:r w:rsidRPr="003766AE">
        <w:rPr>
          <w:rStyle w:val="Emphasis"/>
          <w:highlight w:val="yellow"/>
        </w:rPr>
        <w:t>conflicts they prevent</w:t>
      </w:r>
      <w:r w:rsidRPr="00415E5C">
        <w:rPr>
          <w:sz w:val="16"/>
        </w:rPr>
        <w:t xml:space="preserve"> </w:t>
      </w:r>
      <w:r w:rsidRPr="00415E5C">
        <w:rPr>
          <w:rStyle w:val="TitleChar"/>
        </w:rPr>
        <w:t>and the</w:t>
      </w:r>
      <w:r w:rsidRPr="00415E5C">
        <w:rPr>
          <w:sz w:val="16"/>
        </w:rPr>
        <w:t xml:space="preserve"> </w:t>
      </w:r>
      <w:r w:rsidRPr="00415E5C">
        <w:rPr>
          <w:rStyle w:val="Emphasis"/>
        </w:rPr>
        <w:t>broader geostrategic influence</w:t>
      </w:r>
      <w:r w:rsidRPr="00415E5C">
        <w:rPr>
          <w:sz w:val="16"/>
        </w:rPr>
        <w:t xml:space="preserve"> </w:t>
      </w:r>
      <w:r w:rsidRPr="00415E5C">
        <w:rPr>
          <w:rStyle w:val="TitleChar"/>
        </w:rPr>
        <w:t>they confer</w:t>
      </w:r>
      <w:r w:rsidRPr="00415E5C">
        <w:rPr>
          <w:sz w:val="16"/>
        </w:rPr>
        <w:t xml:space="preserve">. Indeed, although the ultimate test of America’s alliances lies in their efficacy as warfighting coalitions, </w:t>
      </w:r>
      <w:r w:rsidRPr="00415E5C">
        <w:rPr>
          <w:rStyle w:val="TitleChar"/>
        </w:rPr>
        <w:t>the most powerful benefits</w:t>
      </w:r>
      <w:r w:rsidRPr="00415E5C">
        <w:rPr>
          <w:sz w:val="16"/>
        </w:rPr>
        <w:t xml:space="preserve"> </w:t>
      </w:r>
      <w:r w:rsidRPr="00415E5C">
        <w:rPr>
          <w:rStyle w:val="TitleChar"/>
        </w:rPr>
        <w:t>they provide come in the</w:t>
      </w:r>
      <w:r w:rsidRPr="00415E5C">
        <w:rPr>
          <w:sz w:val="16"/>
        </w:rPr>
        <w:t xml:space="preserve"> </w:t>
      </w:r>
      <w:r w:rsidRPr="00415E5C">
        <w:rPr>
          <w:rStyle w:val="TitleChar"/>
        </w:rPr>
        <w:t>normal course of</w:t>
      </w:r>
      <w:r w:rsidRPr="00415E5C">
        <w:rPr>
          <w:sz w:val="16"/>
        </w:rPr>
        <w:t xml:space="preserve"> </w:t>
      </w:r>
      <w:r w:rsidRPr="00415E5C">
        <w:rPr>
          <w:rStyle w:val="Emphasis"/>
        </w:rPr>
        <w:t>peacetime geostrategic management</w:t>
      </w:r>
      <w:r w:rsidRPr="00415E5C">
        <w:rPr>
          <w:sz w:val="16"/>
        </w:rPr>
        <w:t xml:space="preserve"> </w:t>
      </w:r>
      <w:r w:rsidRPr="00415E5C">
        <w:rPr>
          <w:rStyle w:val="TitleChar"/>
        </w:rPr>
        <w:t>and competition</w:t>
      </w:r>
      <w:r w:rsidRPr="00415E5C">
        <w:rPr>
          <w:sz w:val="16"/>
        </w:rPr>
        <w:t>.</w:t>
      </w:r>
    </w:p>
    <w:p w14:paraId="2B1D2A23" w14:textId="77777777" w:rsidR="00287170" w:rsidRPr="00415E5C" w:rsidRDefault="00287170" w:rsidP="00287170">
      <w:pPr>
        <w:rPr>
          <w:sz w:val="16"/>
        </w:rPr>
      </w:pPr>
      <w:r w:rsidRPr="00415E5C">
        <w:rPr>
          <w:sz w:val="16"/>
        </w:rPr>
        <w:t xml:space="preserve">First, </w:t>
      </w:r>
      <w:r w:rsidRPr="00415E5C">
        <w:rPr>
          <w:rStyle w:val="TitleChar"/>
        </w:rPr>
        <w:t>US alliances bind many of the</w:t>
      </w:r>
      <w:r w:rsidRPr="00415E5C">
        <w:rPr>
          <w:sz w:val="16"/>
        </w:rPr>
        <w:t xml:space="preserve"> </w:t>
      </w:r>
      <w:r w:rsidRPr="00415E5C">
        <w:rPr>
          <w:rStyle w:val="TitleChar"/>
        </w:rPr>
        <w:t>richest and most militarily capable countries in the world to</w:t>
      </w:r>
      <w:r w:rsidRPr="00415E5C">
        <w:rPr>
          <w:sz w:val="16"/>
        </w:rPr>
        <w:t xml:space="preserve"> </w:t>
      </w:r>
      <w:r w:rsidRPr="00415E5C">
        <w:rPr>
          <w:rStyle w:val="TitleChar"/>
        </w:rPr>
        <w:t>Washington</w:t>
      </w:r>
      <w:r w:rsidRPr="00415E5C">
        <w:rPr>
          <w:sz w:val="16"/>
        </w:rPr>
        <w:t xml:space="preserve"> </w:t>
      </w:r>
      <w:r w:rsidRPr="00415E5C">
        <w:rPr>
          <w:rStyle w:val="TitleChar"/>
        </w:rPr>
        <w:t>through</w:t>
      </w:r>
      <w:r w:rsidRPr="00415E5C">
        <w:rPr>
          <w:sz w:val="16"/>
        </w:rPr>
        <w:t xml:space="preserve"> </w:t>
      </w:r>
      <w:r w:rsidRPr="00415E5C">
        <w:rPr>
          <w:rStyle w:val="Emphasis"/>
        </w:rPr>
        <w:t>enduring relationships of deep cooperation</w:t>
      </w:r>
      <w:r w:rsidRPr="00415E5C">
        <w:rPr>
          <w:sz w:val="16"/>
        </w:rPr>
        <w:t xml:space="preserve">. </w:t>
      </w:r>
      <w:r w:rsidRPr="00415E5C">
        <w:rPr>
          <w:rStyle w:val="TitleChar"/>
        </w:rPr>
        <w:t>Alliances reflect</w:t>
      </w:r>
      <w:r w:rsidRPr="00415E5C">
        <w:rPr>
          <w:sz w:val="16"/>
        </w:rPr>
        <w:t xml:space="preserve"> </w:t>
      </w:r>
      <w:r w:rsidRPr="00415E5C">
        <w:rPr>
          <w:rStyle w:val="TitleChar"/>
        </w:rPr>
        <w:t>shared interests</w:t>
      </w:r>
      <w:r w:rsidRPr="00415E5C">
        <w:rPr>
          <w:sz w:val="16"/>
        </w:rPr>
        <w:t xml:space="preserve"> rather than creating them, of course, </w:t>
      </w:r>
      <w:r w:rsidRPr="00415E5C">
        <w:rPr>
          <w:rStyle w:val="TitleChar"/>
        </w:rPr>
        <w:t>and</w:t>
      </w:r>
      <w:r w:rsidRPr="00415E5C">
        <w:rPr>
          <w:sz w:val="16"/>
        </w:rPr>
        <w:t xml:space="preserve"> </w:t>
      </w:r>
      <w:r w:rsidRPr="00415E5C">
        <w:rPr>
          <w:rStyle w:val="TitleChar"/>
        </w:rPr>
        <w:t>the</w:t>
      </w:r>
      <w:r w:rsidRPr="00415E5C">
        <w:rPr>
          <w:sz w:val="16"/>
        </w:rPr>
        <w:t xml:space="preserve"> </w:t>
      </w:r>
      <w:r w:rsidRPr="00415E5C">
        <w:rPr>
          <w:rStyle w:val="Emphasis"/>
        </w:rPr>
        <w:t>U</w:t>
      </w:r>
      <w:r w:rsidRPr="00415E5C">
        <w:rPr>
          <w:sz w:val="16"/>
        </w:rPr>
        <w:t xml:space="preserve">nited </w:t>
      </w:r>
      <w:r w:rsidRPr="00415E5C">
        <w:rPr>
          <w:rStyle w:val="Emphasis"/>
        </w:rPr>
        <w:t>S</w:t>
      </w:r>
      <w:r w:rsidRPr="00415E5C">
        <w:rPr>
          <w:sz w:val="16"/>
        </w:rPr>
        <w:t xml:space="preserve">tates </w:t>
      </w:r>
      <w:r w:rsidRPr="00415E5C">
        <w:rPr>
          <w:rStyle w:val="TitleChar"/>
        </w:rPr>
        <w:t>would</w:t>
      </w:r>
      <w:r w:rsidRPr="00415E5C">
        <w:rPr>
          <w:sz w:val="16"/>
        </w:rPr>
        <w:t xml:space="preserve"> presumably </w:t>
      </w:r>
      <w:r w:rsidRPr="00415E5C">
        <w:rPr>
          <w:rStyle w:val="TitleChar"/>
        </w:rPr>
        <w:t>have close ties to</w:t>
      </w:r>
      <w:r w:rsidRPr="00415E5C">
        <w:rPr>
          <w:sz w:val="16"/>
        </w:rPr>
        <w:t xml:space="preserve"> </w:t>
      </w:r>
      <w:r w:rsidRPr="00415E5C">
        <w:rPr>
          <w:rStyle w:val="TitleChar"/>
        </w:rPr>
        <w:t>countries such as</w:t>
      </w:r>
      <w:r w:rsidRPr="00415E5C">
        <w:rPr>
          <w:sz w:val="16"/>
        </w:rPr>
        <w:t xml:space="preserve"> </w:t>
      </w:r>
      <w:r w:rsidRPr="00415E5C">
        <w:rPr>
          <w:rStyle w:val="TitleChar"/>
        </w:rPr>
        <w:t>the</w:t>
      </w:r>
      <w:r w:rsidRPr="00415E5C">
        <w:rPr>
          <w:sz w:val="16"/>
        </w:rPr>
        <w:t xml:space="preserve"> </w:t>
      </w:r>
      <w:r w:rsidRPr="00415E5C">
        <w:rPr>
          <w:rStyle w:val="Emphasis"/>
        </w:rPr>
        <w:t>U</w:t>
      </w:r>
      <w:r w:rsidRPr="00415E5C">
        <w:rPr>
          <w:sz w:val="16"/>
        </w:rPr>
        <w:t xml:space="preserve">nited </w:t>
      </w:r>
      <w:r w:rsidRPr="00415E5C">
        <w:rPr>
          <w:rStyle w:val="Emphasis"/>
        </w:rPr>
        <w:t>K</w:t>
      </w:r>
      <w:r w:rsidRPr="00415E5C">
        <w:rPr>
          <w:sz w:val="16"/>
        </w:rPr>
        <w:t xml:space="preserve">ingdom </w:t>
      </w:r>
      <w:r w:rsidRPr="00415E5C">
        <w:rPr>
          <w:rStyle w:val="TitleChar"/>
        </w:rPr>
        <w:t>even without formal alliances</w:t>
      </w:r>
      <w:r w:rsidRPr="00415E5C">
        <w:rPr>
          <w:sz w:val="16"/>
        </w:rPr>
        <w:t xml:space="preserve">. </w:t>
      </w:r>
      <w:r w:rsidRPr="00415E5C">
        <w:rPr>
          <w:rStyle w:val="Emphasis"/>
        </w:rPr>
        <w:t>But</w:t>
      </w:r>
      <w:r w:rsidRPr="00415E5C">
        <w:rPr>
          <w:sz w:val="16"/>
        </w:rPr>
        <w:t xml:space="preserve"> </w:t>
      </w:r>
      <w:r w:rsidRPr="003766AE">
        <w:rPr>
          <w:rStyle w:val="TitleChar"/>
          <w:highlight w:val="yellow"/>
        </w:rPr>
        <w:t>alliances</w:t>
      </w:r>
      <w:r w:rsidRPr="00415E5C">
        <w:rPr>
          <w:sz w:val="16"/>
        </w:rPr>
        <w:t xml:space="preserve"> nonetheless </w:t>
      </w:r>
      <w:r w:rsidRPr="003766AE">
        <w:rPr>
          <w:rStyle w:val="TitleChar"/>
          <w:highlight w:val="yellow"/>
        </w:rPr>
        <w:t>serve</w:t>
      </w:r>
      <w:r w:rsidRPr="003766AE">
        <w:rPr>
          <w:sz w:val="16"/>
          <w:highlight w:val="yellow"/>
        </w:rPr>
        <w:t xml:space="preserve"> </w:t>
      </w:r>
      <w:r w:rsidRPr="003766AE">
        <w:rPr>
          <w:rStyle w:val="TitleChar"/>
          <w:highlight w:val="yellow"/>
        </w:rPr>
        <w:t>as</w:t>
      </w:r>
      <w:r w:rsidRPr="00415E5C">
        <w:rPr>
          <w:sz w:val="16"/>
        </w:rPr>
        <w:t xml:space="preserve"> </w:t>
      </w:r>
      <w:r w:rsidRPr="003766AE">
        <w:rPr>
          <w:rStyle w:val="Emphasis"/>
          <w:highlight w:val="yellow"/>
        </w:rPr>
        <w:t>“hoops of steel.”</w:t>
      </w:r>
      <w:r w:rsidRPr="00415E5C">
        <w:rPr>
          <w:sz w:val="16"/>
        </w:rPr>
        <w:t xml:space="preserve"> </w:t>
      </w:r>
      <w:r w:rsidRPr="00415E5C">
        <w:rPr>
          <w:rStyle w:val="TitleChar"/>
        </w:rPr>
        <w:t>They</w:t>
      </w:r>
      <w:r w:rsidRPr="00415E5C">
        <w:rPr>
          <w:sz w:val="16"/>
        </w:rPr>
        <w:t xml:space="preserve"> </w:t>
      </w:r>
      <w:r w:rsidRPr="00415E5C">
        <w:rPr>
          <w:rStyle w:val="TitleChar"/>
        </w:rPr>
        <w:t xml:space="preserve">help </w:t>
      </w:r>
      <w:r w:rsidRPr="003766AE">
        <w:rPr>
          <w:rStyle w:val="TitleChar"/>
          <w:highlight w:val="yellow"/>
        </w:rPr>
        <w:t>create</w:t>
      </w:r>
      <w:r w:rsidRPr="00415E5C">
        <w:rPr>
          <w:sz w:val="16"/>
        </w:rPr>
        <w:t xml:space="preserve"> a sense of </w:t>
      </w:r>
      <w:r w:rsidRPr="003766AE">
        <w:rPr>
          <w:rStyle w:val="Emphasis"/>
          <w:highlight w:val="yellow"/>
        </w:rPr>
        <w:t>permanence</w:t>
      </w:r>
      <w:r w:rsidRPr="00415E5C">
        <w:rPr>
          <w:sz w:val="16"/>
        </w:rPr>
        <w:t xml:space="preserve"> and shared purpose in key relationships; they </w:t>
      </w:r>
      <w:r w:rsidRPr="003766AE">
        <w:rPr>
          <w:rStyle w:val="TitleChar"/>
          <w:highlight w:val="yellow"/>
        </w:rPr>
        <w:t>provide forums for</w:t>
      </w:r>
      <w:r w:rsidRPr="00415E5C">
        <w:rPr>
          <w:sz w:val="16"/>
        </w:rPr>
        <w:t xml:space="preserve"> regular interaction and </w:t>
      </w:r>
      <w:r w:rsidRPr="003766AE">
        <w:rPr>
          <w:rStyle w:val="Emphasis"/>
          <w:highlight w:val="yellow"/>
        </w:rPr>
        <w:t>cooperation</w:t>
      </w:r>
      <w:r w:rsidRPr="00415E5C">
        <w:rPr>
          <w:sz w:val="16"/>
        </w:rPr>
        <w:t xml:space="preserve">; they </w:t>
      </w:r>
      <w:r w:rsidRPr="003766AE">
        <w:rPr>
          <w:rStyle w:val="TitleChar"/>
          <w:highlight w:val="yellow"/>
        </w:rPr>
        <w:t>conduce to</w:t>
      </w:r>
      <w:r w:rsidRPr="00415E5C">
        <w:rPr>
          <w:sz w:val="16"/>
        </w:rPr>
        <w:t xml:space="preserve"> </w:t>
      </w:r>
      <w:r w:rsidRPr="00415E5C">
        <w:rPr>
          <w:rStyle w:val="Emphasis"/>
        </w:rPr>
        <w:t xml:space="preserve">deeply </w:t>
      </w:r>
      <w:r w:rsidRPr="003766AE">
        <w:rPr>
          <w:rStyle w:val="Emphasis"/>
          <w:highlight w:val="yellow"/>
        </w:rPr>
        <w:t>institutionalized exchanges</w:t>
      </w:r>
      <w:r w:rsidRPr="00415E5C">
        <w:rPr>
          <w:sz w:val="16"/>
        </w:rPr>
        <w:t xml:space="preserve"> (of intelligence, personnel, and other assets) </w:t>
      </w:r>
      <w:r w:rsidRPr="00415E5C">
        <w:rPr>
          <w:rStyle w:val="TitleChar"/>
        </w:rPr>
        <w:t>that</w:t>
      </w:r>
      <w:r w:rsidRPr="00415E5C">
        <w:rPr>
          <w:sz w:val="16"/>
        </w:rPr>
        <w:t xml:space="preserve"> </w:t>
      </w:r>
      <w:r w:rsidRPr="00415E5C">
        <w:rPr>
          <w:rStyle w:val="TitleChar"/>
        </w:rPr>
        <w:t>insulate and perpetuate friendly associations</w:t>
      </w:r>
      <w:r w:rsidRPr="00415E5C">
        <w:rPr>
          <w:sz w:val="16"/>
        </w:rPr>
        <w:t xml:space="preserve"> </w:t>
      </w:r>
      <w:r w:rsidRPr="003766AE">
        <w:rPr>
          <w:rStyle w:val="Emphasis"/>
          <w:highlight w:val="yellow"/>
        </w:rPr>
        <w:t>even when</w:t>
      </w:r>
      <w:r w:rsidRPr="00415E5C">
        <w:rPr>
          <w:rStyle w:val="Emphasis"/>
        </w:rPr>
        <w:t xml:space="preserve"> political </w:t>
      </w:r>
      <w:r w:rsidRPr="003766AE">
        <w:rPr>
          <w:rStyle w:val="Emphasis"/>
          <w:highlight w:val="yellow"/>
        </w:rPr>
        <w:t>leaders clash</w:t>
      </w:r>
      <w:r w:rsidRPr="00415E5C">
        <w:rPr>
          <w:sz w:val="16"/>
        </w:rPr>
        <w:t xml:space="preserve">.38 </w:t>
      </w:r>
      <w:r w:rsidRPr="00415E5C">
        <w:rPr>
          <w:rStyle w:val="TitleChar"/>
        </w:rPr>
        <w:t>And</w:t>
      </w:r>
      <w:r w:rsidRPr="00415E5C">
        <w:rPr>
          <w:sz w:val="16"/>
        </w:rPr>
        <w:t xml:space="preserve"> </w:t>
      </w:r>
      <w:r w:rsidRPr="00415E5C">
        <w:rPr>
          <w:rStyle w:val="TitleChar"/>
        </w:rPr>
        <w:t>insofar as US alliances serve these purposes with respect to</w:t>
      </w:r>
      <w:r w:rsidRPr="00415E5C">
        <w:rPr>
          <w:sz w:val="16"/>
        </w:rPr>
        <w:t xml:space="preserve"> immensely influential countries in </w:t>
      </w:r>
      <w:r w:rsidRPr="00415E5C">
        <w:rPr>
          <w:rStyle w:val="TitleChar"/>
        </w:rPr>
        <w:t>Europe and the Asia-Pacific</w:t>
      </w:r>
      <w:r w:rsidRPr="00415E5C">
        <w:rPr>
          <w:sz w:val="16"/>
        </w:rPr>
        <w:t xml:space="preserve">, </w:t>
      </w:r>
      <w:r w:rsidRPr="00415E5C">
        <w:rPr>
          <w:rStyle w:val="TitleChar"/>
        </w:rPr>
        <w:t>they help Washington preserve a significant</w:t>
      </w:r>
      <w:r w:rsidRPr="00415E5C">
        <w:rPr>
          <w:sz w:val="16"/>
        </w:rPr>
        <w:t xml:space="preserve"> </w:t>
      </w:r>
      <w:r w:rsidRPr="00415E5C">
        <w:rPr>
          <w:rStyle w:val="Emphasis"/>
        </w:rPr>
        <w:t>overbalance of power</w:t>
      </w:r>
      <w:r w:rsidRPr="00415E5C">
        <w:rPr>
          <w:sz w:val="16"/>
        </w:rPr>
        <w:t xml:space="preserve"> </w:t>
      </w:r>
      <w:r w:rsidRPr="00415E5C">
        <w:rPr>
          <w:rStyle w:val="TitleChar"/>
        </w:rPr>
        <w:t>vis-à-vis any competitor</w:t>
      </w:r>
      <w:r w:rsidRPr="00415E5C">
        <w:rPr>
          <w:sz w:val="16"/>
        </w:rPr>
        <w:t>.</w:t>
      </w:r>
    </w:p>
    <w:p w14:paraId="18E641FB" w14:textId="77777777" w:rsidR="00287170" w:rsidRPr="00415E5C" w:rsidRDefault="00287170" w:rsidP="00287170">
      <w:pPr>
        <w:rPr>
          <w:sz w:val="16"/>
        </w:rPr>
      </w:pPr>
      <w:r w:rsidRPr="00415E5C">
        <w:rPr>
          <w:sz w:val="16"/>
        </w:rPr>
        <w:t xml:space="preserve">Second, </w:t>
      </w:r>
      <w:r w:rsidRPr="00AA5285">
        <w:rPr>
          <w:rStyle w:val="TitleChar"/>
          <w:highlight w:val="yellow"/>
        </w:rPr>
        <w:t>alliances</w:t>
      </w:r>
      <w:r w:rsidRPr="00415E5C">
        <w:rPr>
          <w:sz w:val="16"/>
        </w:rPr>
        <w:t xml:space="preserve"> </w:t>
      </w:r>
      <w:r w:rsidRPr="003766AE">
        <w:rPr>
          <w:rStyle w:val="TitleChar"/>
          <w:highlight w:val="yellow"/>
        </w:rPr>
        <w:t>have a</w:t>
      </w:r>
      <w:r w:rsidRPr="00415E5C">
        <w:rPr>
          <w:sz w:val="16"/>
        </w:rPr>
        <w:t xml:space="preserve"> </w:t>
      </w:r>
      <w:r w:rsidRPr="003766AE">
        <w:rPr>
          <w:rStyle w:val="Emphasis"/>
          <w:highlight w:val="yellow"/>
        </w:rPr>
        <w:t>strong deterrent effect</w:t>
      </w:r>
      <w:r w:rsidRPr="00415E5C">
        <w:rPr>
          <w:sz w:val="16"/>
        </w:rPr>
        <w:t xml:space="preserve"> </w:t>
      </w:r>
      <w:r w:rsidRPr="003766AE">
        <w:rPr>
          <w:rStyle w:val="TitleChar"/>
          <w:highlight w:val="yellow"/>
        </w:rPr>
        <w:t>on</w:t>
      </w:r>
      <w:r w:rsidRPr="00415E5C">
        <w:rPr>
          <w:sz w:val="16"/>
        </w:rPr>
        <w:t xml:space="preserve"> </w:t>
      </w:r>
      <w:r w:rsidRPr="00415E5C">
        <w:rPr>
          <w:rStyle w:val="TitleChar"/>
        </w:rPr>
        <w:t xml:space="preserve">would-be </w:t>
      </w:r>
      <w:r w:rsidRPr="003766AE">
        <w:rPr>
          <w:rStyle w:val="TitleChar"/>
          <w:highlight w:val="yellow"/>
        </w:rPr>
        <w:t>aggressors</w:t>
      </w:r>
      <w:r w:rsidRPr="00415E5C">
        <w:rPr>
          <w:sz w:val="16"/>
        </w:rPr>
        <w:t xml:space="preserve">. </w:t>
      </w:r>
      <w:r w:rsidRPr="00415E5C">
        <w:rPr>
          <w:rStyle w:val="TitleChar"/>
        </w:rPr>
        <w:t>American alliances</w:t>
      </w:r>
      <w:r w:rsidRPr="00415E5C">
        <w:rPr>
          <w:sz w:val="16"/>
        </w:rPr>
        <w:t xml:space="preserve"> </w:t>
      </w:r>
      <w:r w:rsidRPr="003766AE">
        <w:rPr>
          <w:rStyle w:val="Emphasis"/>
          <w:highlight w:val="yellow"/>
        </w:rPr>
        <w:t>lay down “redlines”</w:t>
      </w:r>
      <w:r w:rsidRPr="00415E5C">
        <w:rPr>
          <w:sz w:val="16"/>
        </w:rPr>
        <w:t xml:space="preserve"> </w:t>
      </w:r>
      <w:r w:rsidRPr="00415E5C">
        <w:rPr>
          <w:rStyle w:val="TitleChar"/>
        </w:rPr>
        <w:t xml:space="preserve">regarding areas </w:t>
      </w:r>
      <w:r w:rsidRPr="003766AE">
        <w:rPr>
          <w:rStyle w:val="TitleChar"/>
          <w:highlight w:val="yellow"/>
        </w:rPr>
        <w:t>in which territorial aggression is impermissible</w:t>
      </w:r>
      <w:r w:rsidRPr="00415E5C">
        <w:rPr>
          <w:sz w:val="16"/>
        </w:rPr>
        <w:t xml:space="preserve">; </w:t>
      </w:r>
      <w:r w:rsidRPr="00415E5C">
        <w:rPr>
          <w:rStyle w:val="TitleChar"/>
        </w:rPr>
        <w:t>they complicate the calculus of</w:t>
      </w:r>
      <w:r w:rsidRPr="00415E5C">
        <w:rPr>
          <w:sz w:val="16"/>
        </w:rPr>
        <w:t xml:space="preserve"> </w:t>
      </w:r>
      <w:r w:rsidRPr="00415E5C">
        <w:rPr>
          <w:rStyle w:val="TitleChar"/>
        </w:rPr>
        <w:t>any potential aggressor</w:t>
      </w:r>
      <w:r w:rsidRPr="00415E5C">
        <w:rPr>
          <w:sz w:val="16"/>
        </w:rPr>
        <w:t xml:space="preserve"> </w:t>
      </w:r>
      <w:r w:rsidRPr="00415E5C">
        <w:rPr>
          <w:rStyle w:val="TitleChar"/>
        </w:rPr>
        <w:t>by</w:t>
      </w:r>
      <w:r w:rsidRPr="00415E5C">
        <w:rPr>
          <w:sz w:val="16"/>
        </w:rPr>
        <w:t xml:space="preserve"> </w:t>
      </w:r>
      <w:r w:rsidRPr="00415E5C">
        <w:rPr>
          <w:rStyle w:val="TitleChar"/>
        </w:rPr>
        <w:t>raising</w:t>
      </w:r>
      <w:r w:rsidRPr="00415E5C">
        <w:rPr>
          <w:sz w:val="16"/>
        </w:rPr>
        <w:t xml:space="preserve"> </w:t>
      </w:r>
      <w:r w:rsidRPr="00415E5C">
        <w:rPr>
          <w:rStyle w:val="TitleChar"/>
        </w:rPr>
        <w:t>the</w:t>
      </w:r>
      <w:r w:rsidRPr="00415E5C">
        <w:rPr>
          <w:sz w:val="16"/>
        </w:rPr>
        <w:t xml:space="preserve"> strong </w:t>
      </w:r>
      <w:r w:rsidRPr="00415E5C">
        <w:rPr>
          <w:rStyle w:val="TitleChar"/>
        </w:rPr>
        <w:t>possibility that an attack on a US ally</w:t>
      </w:r>
      <w:r w:rsidRPr="00415E5C">
        <w:rPr>
          <w:sz w:val="16"/>
        </w:rPr>
        <w:t xml:space="preserve"> </w:t>
      </w:r>
      <w:r w:rsidRPr="00415E5C">
        <w:rPr>
          <w:rStyle w:val="TitleChar"/>
        </w:rPr>
        <w:t>will</w:t>
      </w:r>
      <w:r w:rsidRPr="00415E5C">
        <w:rPr>
          <w:sz w:val="16"/>
        </w:rPr>
        <w:t xml:space="preserve"> </w:t>
      </w:r>
      <w:r w:rsidRPr="00415E5C">
        <w:rPr>
          <w:rStyle w:val="TitleChar"/>
        </w:rPr>
        <w:t>mean a fight with the world’s most formidable military</w:t>
      </w:r>
      <w:r w:rsidRPr="00415E5C">
        <w:rPr>
          <w:sz w:val="16"/>
        </w:rPr>
        <w:t xml:space="preserve">. </w:t>
      </w:r>
      <w:r w:rsidRPr="00415E5C">
        <w:rPr>
          <w:rStyle w:val="TitleChar"/>
        </w:rPr>
        <w:t>The proposition that</w:t>
      </w:r>
      <w:r w:rsidRPr="00415E5C">
        <w:rPr>
          <w:sz w:val="16"/>
        </w:rPr>
        <w:t xml:space="preserve"> “</w:t>
      </w:r>
      <w:r w:rsidRPr="00415E5C">
        <w:rPr>
          <w:rStyle w:val="Emphasis"/>
        </w:rPr>
        <w:t xml:space="preserve">defensive </w:t>
      </w:r>
      <w:r w:rsidRPr="00AA5285">
        <w:rPr>
          <w:rStyle w:val="Emphasis"/>
        </w:rPr>
        <w:t xml:space="preserve">alliances </w:t>
      </w:r>
      <w:r w:rsidRPr="003766AE">
        <w:rPr>
          <w:rStyle w:val="Emphasis"/>
          <w:highlight w:val="yellow"/>
        </w:rPr>
        <w:t>deter the</w:t>
      </w:r>
      <w:r w:rsidRPr="00415E5C">
        <w:rPr>
          <w:rStyle w:val="Emphasis"/>
        </w:rPr>
        <w:t xml:space="preserve"> </w:t>
      </w:r>
      <w:r w:rsidRPr="003766AE">
        <w:rPr>
          <w:rStyle w:val="Emphasis"/>
          <w:highlight w:val="yellow"/>
        </w:rPr>
        <w:t>initiation of disputes</w:t>
      </w:r>
      <w:r w:rsidRPr="00415E5C">
        <w:rPr>
          <w:sz w:val="16"/>
        </w:rPr>
        <w:t xml:space="preserve">” </w:t>
      </w:r>
      <w:r w:rsidRPr="003766AE">
        <w:rPr>
          <w:rStyle w:val="TitleChar"/>
          <w:highlight w:val="yellow"/>
        </w:rPr>
        <w:t>is</w:t>
      </w:r>
      <w:r w:rsidRPr="00415E5C">
        <w:rPr>
          <w:sz w:val="16"/>
        </w:rPr>
        <w:t xml:space="preserve">, in fact, </w:t>
      </w:r>
      <w:r w:rsidRPr="003766AE">
        <w:rPr>
          <w:rStyle w:val="Emphasis"/>
          <w:highlight w:val="yellow"/>
        </w:rPr>
        <w:t>supported by empirical evidence</w:t>
      </w:r>
      <w:r w:rsidRPr="00415E5C">
        <w:rPr>
          <w:sz w:val="16"/>
        </w:rPr>
        <w:t>, and the forward deployment of troops strengthens this deterrence further still.39</w:t>
      </w:r>
    </w:p>
    <w:p w14:paraId="547DF5AD" w14:textId="77777777" w:rsidR="00287170" w:rsidRPr="00415E5C" w:rsidRDefault="00287170" w:rsidP="00287170">
      <w:pPr>
        <w:rPr>
          <w:sz w:val="16"/>
        </w:rPr>
      </w:pPr>
      <w:r w:rsidRPr="00415E5C">
        <w:rPr>
          <w:rStyle w:val="TitleChar"/>
        </w:rPr>
        <w:t>NATO</w:t>
      </w:r>
      <w:r w:rsidRPr="00415E5C">
        <w:rPr>
          <w:sz w:val="16"/>
        </w:rPr>
        <w:t xml:space="preserve"> clearly </w:t>
      </w:r>
      <w:r w:rsidRPr="00415E5C">
        <w:rPr>
          <w:rStyle w:val="TitleChar"/>
        </w:rPr>
        <w:t>had an important deterrent effect on Soviet calculations</w:t>
      </w:r>
      <w:r w:rsidRPr="00415E5C">
        <w:rPr>
          <w:sz w:val="16"/>
        </w:rPr>
        <w:t xml:space="preserve"> </w:t>
      </w:r>
      <w:r w:rsidRPr="00415E5C">
        <w:rPr>
          <w:rStyle w:val="TitleChar"/>
        </w:rPr>
        <w:t>during the Cold War</w:t>
      </w:r>
      <w:r w:rsidRPr="00415E5C">
        <w:rPr>
          <w:sz w:val="16"/>
        </w:rPr>
        <w:t xml:space="preserve">, for instance; </w:t>
      </w:r>
      <w:r w:rsidRPr="00415E5C">
        <w:rPr>
          <w:rStyle w:val="TitleChar"/>
        </w:rPr>
        <w:t>more recently</w:t>
      </w:r>
      <w:r w:rsidRPr="00415E5C">
        <w:rPr>
          <w:sz w:val="16"/>
        </w:rPr>
        <w:t xml:space="preserve">, </w:t>
      </w:r>
      <w:r w:rsidRPr="00415E5C">
        <w:rPr>
          <w:rStyle w:val="TitleChar"/>
        </w:rPr>
        <w:t>Russia</w:t>
      </w:r>
      <w:r w:rsidRPr="00415E5C">
        <w:rPr>
          <w:sz w:val="16"/>
        </w:rPr>
        <w:t xml:space="preserve"> has </w:t>
      </w:r>
      <w:r w:rsidRPr="00415E5C">
        <w:rPr>
          <w:rStyle w:val="TitleChar"/>
        </w:rPr>
        <w:t>behaved most aggressively toward</w:t>
      </w:r>
      <w:r w:rsidRPr="00415E5C">
        <w:rPr>
          <w:sz w:val="16"/>
        </w:rPr>
        <w:t xml:space="preserve"> </w:t>
      </w:r>
      <w:r w:rsidRPr="00415E5C">
        <w:rPr>
          <w:rStyle w:val="TitleChar"/>
        </w:rPr>
        <w:t>countries</w:t>
      </w:r>
      <w:r w:rsidRPr="00415E5C">
        <w:rPr>
          <w:sz w:val="16"/>
        </w:rPr>
        <w:t xml:space="preserve"> </w:t>
      </w:r>
      <w:r w:rsidRPr="00415E5C">
        <w:rPr>
          <w:rStyle w:val="TitleChar"/>
        </w:rPr>
        <w:t>lacking US alliance guarantee</w:t>
      </w:r>
      <w:r w:rsidRPr="00415E5C">
        <w:rPr>
          <w:sz w:val="16"/>
        </w:rPr>
        <w:t xml:space="preserve">s (Georgia and Ukraine), </w:t>
      </w:r>
      <w:r w:rsidRPr="00415E5C">
        <w:rPr>
          <w:rStyle w:val="TitleChar"/>
        </w:rPr>
        <w:t>rather than toward those countries possessing them</w:t>
      </w:r>
      <w:r w:rsidRPr="00415E5C">
        <w:rPr>
          <w:sz w:val="16"/>
        </w:rPr>
        <w:t xml:space="preserve"> (the Baltic states or Poland). In other words, </w:t>
      </w:r>
      <w:r w:rsidRPr="00415E5C">
        <w:rPr>
          <w:rStyle w:val="TitleChar"/>
        </w:rPr>
        <w:t>alliances make the geostrategic status quo</w:t>
      </w:r>
      <w:r w:rsidRPr="00415E5C">
        <w:rPr>
          <w:sz w:val="16"/>
        </w:rPr>
        <w:t>—</w:t>
      </w:r>
      <w:r w:rsidRPr="00415E5C">
        <w:rPr>
          <w:rStyle w:val="TitleChar"/>
        </w:rPr>
        <w:t xml:space="preserve">which is enormously favorable to the </w:t>
      </w:r>
      <w:r w:rsidRPr="00415E5C">
        <w:rPr>
          <w:rStyle w:val="Emphasis"/>
        </w:rPr>
        <w:t>U</w:t>
      </w:r>
      <w:r w:rsidRPr="00415E5C">
        <w:rPr>
          <w:sz w:val="16"/>
        </w:rPr>
        <w:t xml:space="preserve">nited </w:t>
      </w:r>
      <w:r w:rsidRPr="00415E5C">
        <w:rPr>
          <w:rStyle w:val="Emphasis"/>
        </w:rPr>
        <w:t>S</w:t>
      </w:r>
      <w:r w:rsidRPr="00415E5C">
        <w:rPr>
          <w:sz w:val="16"/>
        </w:rPr>
        <w:t>tates—</w:t>
      </w:r>
      <w:r w:rsidRPr="00415E5C">
        <w:rPr>
          <w:rStyle w:val="TitleChar"/>
        </w:rPr>
        <w:t>far</w:t>
      </w:r>
      <w:r w:rsidRPr="00415E5C">
        <w:rPr>
          <w:sz w:val="16"/>
        </w:rPr>
        <w:t xml:space="preserve"> </w:t>
      </w:r>
      <w:r w:rsidRPr="00415E5C">
        <w:rPr>
          <w:rStyle w:val="Emphasis"/>
        </w:rPr>
        <w:t>“stickier”</w:t>
      </w:r>
      <w:r w:rsidRPr="00415E5C">
        <w:rPr>
          <w:sz w:val="16"/>
        </w:rPr>
        <w:t xml:space="preserve"> </w:t>
      </w:r>
      <w:r w:rsidRPr="00415E5C">
        <w:rPr>
          <w:rStyle w:val="TitleChar"/>
        </w:rPr>
        <w:t>than it might otherwise be</w:t>
      </w:r>
      <w:r w:rsidRPr="00415E5C">
        <w:rPr>
          <w:sz w:val="16"/>
        </w:rPr>
        <w:t>.</w:t>
      </w:r>
    </w:p>
    <w:p w14:paraId="7F46D03A" w14:textId="77777777" w:rsidR="00287170" w:rsidRPr="00415E5C" w:rsidRDefault="00287170" w:rsidP="00287170">
      <w:pPr>
        <w:rPr>
          <w:sz w:val="16"/>
        </w:rPr>
      </w:pPr>
      <w:r w:rsidRPr="00415E5C">
        <w:rPr>
          <w:sz w:val="16"/>
        </w:rPr>
        <w:t xml:space="preserve">Third, and related to this second benefit, </w:t>
      </w:r>
      <w:r w:rsidRPr="003766AE">
        <w:rPr>
          <w:rStyle w:val="TitleChar"/>
          <w:highlight w:val="yellow"/>
        </w:rPr>
        <w:t>alliances</w:t>
      </w:r>
      <w:r w:rsidRPr="003766AE">
        <w:rPr>
          <w:sz w:val="16"/>
        </w:rPr>
        <w:t xml:space="preserve"> </w:t>
      </w:r>
      <w:r w:rsidRPr="003766AE">
        <w:rPr>
          <w:rStyle w:val="Emphasis"/>
        </w:rPr>
        <w:t>tamp down international instability</w:t>
      </w:r>
      <w:r w:rsidRPr="00415E5C">
        <w:rPr>
          <w:sz w:val="16"/>
        </w:rPr>
        <w:t xml:space="preserve"> </w:t>
      </w:r>
      <w:r w:rsidRPr="00415E5C">
        <w:rPr>
          <w:rStyle w:val="TitleChar"/>
        </w:rPr>
        <w:t>more broadly</w:t>
      </w:r>
      <w:r w:rsidRPr="00415E5C">
        <w:rPr>
          <w:sz w:val="16"/>
        </w:rPr>
        <w:t xml:space="preserve">. </w:t>
      </w:r>
      <w:r w:rsidRPr="00415E5C">
        <w:rPr>
          <w:rStyle w:val="TitleChar"/>
        </w:rPr>
        <w:t>American security guarantees</w:t>
      </w:r>
      <w:r w:rsidRPr="00415E5C">
        <w:rPr>
          <w:sz w:val="16"/>
        </w:rPr>
        <w:t xml:space="preserve"> </w:t>
      </w:r>
      <w:r w:rsidRPr="003766AE">
        <w:rPr>
          <w:rStyle w:val="TitleChar"/>
          <w:highlight w:val="yellow"/>
        </w:rPr>
        <w:t>allow</w:t>
      </w:r>
      <w:r w:rsidRPr="00415E5C">
        <w:rPr>
          <w:rStyle w:val="TitleChar"/>
        </w:rPr>
        <w:t xml:space="preserve"> US </w:t>
      </w:r>
      <w:r w:rsidRPr="003766AE">
        <w:rPr>
          <w:rStyle w:val="TitleChar"/>
          <w:highlight w:val="yellow"/>
        </w:rPr>
        <w:t>allies to</w:t>
      </w:r>
      <w:r w:rsidRPr="00415E5C">
        <w:rPr>
          <w:sz w:val="16"/>
        </w:rPr>
        <w:t xml:space="preserve"> </w:t>
      </w:r>
      <w:proofErr w:type="spellStart"/>
      <w:r w:rsidRPr="003766AE">
        <w:rPr>
          <w:rStyle w:val="Emphasis"/>
          <w:highlight w:val="yellow"/>
        </w:rPr>
        <w:t>underbuild</w:t>
      </w:r>
      <w:proofErr w:type="spellEnd"/>
      <w:r w:rsidRPr="003766AE">
        <w:rPr>
          <w:rStyle w:val="Emphasis"/>
          <w:highlight w:val="yellow"/>
        </w:rPr>
        <w:t xml:space="preserve"> their</w:t>
      </w:r>
      <w:r w:rsidRPr="00415E5C">
        <w:rPr>
          <w:rStyle w:val="Emphasis"/>
        </w:rPr>
        <w:t xml:space="preserve"> own </w:t>
      </w:r>
      <w:r w:rsidRPr="003766AE">
        <w:rPr>
          <w:rStyle w:val="Emphasis"/>
          <w:highlight w:val="yellow"/>
        </w:rPr>
        <w:t>militaries</w:t>
      </w:r>
      <w:r w:rsidRPr="00415E5C">
        <w:rPr>
          <w:sz w:val="16"/>
        </w:rPr>
        <w:t xml:space="preserve">; while always annoying and problematic when taken to extremes, </w:t>
      </w:r>
      <w:r w:rsidRPr="003766AE">
        <w:rPr>
          <w:rStyle w:val="TitleChar"/>
          <w:highlight w:val="yellow"/>
        </w:rPr>
        <w:t>this</w:t>
      </w:r>
      <w:r w:rsidRPr="00415E5C">
        <w:rPr>
          <w:sz w:val="16"/>
        </w:rPr>
        <w:t xml:space="preserve"> </w:t>
      </w:r>
      <w:r w:rsidRPr="00415E5C">
        <w:rPr>
          <w:rStyle w:val="TitleChar"/>
        </w:rPr>
        <w:t>phenomenon also</w:t>
      </w:r>
      <w:r w:rsidRPr="00415E5C">
        <w:rPr>
          <w:sz w:val="16"/>
        </w:rPr>
        <w:t xml:space="preserve"> </w:t>
      </w:r>
      <w:r w:rsidRPr="003766AE">
        <w:rPr>
          <w:rStyle w:val="Emphasis"/>
          <w:highlight w:val="yellow"/>
        </w:rPr>
        <w:t>helps avert the arms races</w:t>
      </w:r>
      <w:r w:rsidRPr="00415E5C">
        <w:rPr>
          <w:sz w:val="16"/>
        </w:rPr>
        <w:t xml:space="preserve"> </w:t>
      </w:r>
      <w:r w:rsidRPr="00415E5C">
        <w:rPr>
          <w:rStyle w:val="TitleChar"/>
        </w:rPr>
        <w:t>and</w:t>
      </w:r>
      <w:r w:rsidRPr="00415E5C">
        <w:rPr>
          <w:sz w:val="16"/>
        </w:rPr>
        <w:t xml:space="preserve"> </w:t>
      </w:r>
      <w:r w:rsidRPr="00415E5C">
        <w:rPr>
          <w:rStyle w:val="Emphasis"/>
        </w:rPr>
        <w:t>febrile security competitions</w:t>
      </w:r>
      <w:r w:rsidRPr="00415E5C">
        <w:rPr>
          <w:sz w:val="16"/>
        </w:rPr>
        <w:t xml:space="preserve"> </w:t>
      </w:r>
      <w:r w:rsidRPr="00415E5C">
        <w:rPr>
          <w:rStyle w:val="TitleChar"/>
        </w:rPr>
        <w:t>that plagued Europe and East Asia in earlier eras</w:t>
      </w:r>
      <w:r w:rsidRPr="00415E5C">
        <w:rPr>
          <w:sz w:val="16"/>
        </w:rPr>
        <w:t xml:space="preserve">. In fact, </w:t>
      </w:r>
      <w:r w:rsidRPr="00415E5C">
        <w:rPr>
          <w:rStyle w:val="TitleChar"/>
        </w:rPr>
        <w:t>US alliances are as useful in managing tensions among America’s allies as they are in constraining America’s adversaries</w:t>
      </w:r>
      <w:r w:rsidRPr="00415E5C">
        <w:rPr>
          <w:sz w:val="16"/>
        </w:rPr>
        <w:t>.</w:t>
      </w:r>
    </w:p>
    <w:p w14:paraId="5AAF2DDD" w14:textId="77777777" w:rsidR="00287170" w:rsidRPr="00415E5C" w:rsidRDefault="00287170" w:rsidP="00287170">
      <w:pPr>
        <w:rPr>
          <w:sz w:val="16"/>
        </w:rPr>
      </w:pPr>
      <w:r w:rsidRPr="00415E5C">
        <w:rPr>
          <w:sz w:val="16"/>
        </w:rPr>
        <w:t xml:space="preserve">NATO was always intended to keep the “Americans in” and the “Germans down” as well as the “Russians out”; </w:t>
      </w:r>
      <w:r w:rsidRPr="00415E5C">
        <w:rPr>
          <w:rStyle w:val="TitleChar"/>
        </w:rPr>
        <w:t>US presence</w:t>
      </w:r>
      <w:r w:rsidRPr="00415E5C">
        <w:rPr>
          <w:sz w:val="16"/>
        </w:rPr>
        <w:t xml:space="preserve">, along with the creation of a framework in which France and Germany were incentivized to cooperate rather than compete with one another, </w:t>
      </w:r>
      <w:r w:rsidRPr="00415E5C">
        <w:rPr>
          <w:rStyle w:val="TitleChar"/>
        </w:rPr>
        <w:t>would help stifle any resurgence of tensions between these historical rivals</w:t>
      </w:r>
      <w:r w:rsidRPr="00415E5C">
        <w:rPr>
          <w:sz w:val="16"/>
        </w:rPr>
        <w:t xml:space="preserve">.40 Similarly, </w:t>
      </w:r>
      <w:r w:rsidRPr="00415E5C">
        <w:rPr>
          <w:rStyle w:val="TitleChar"/>
        </w:rPr>
        <w:t>US alliance guarantees in the Asia-Pacific</w:t>
      </w:r>
      <w:r w:rsidRPr="00415E5C">
        <w:rPr>
          <w:sz w:val="16"/>
        </w:rPr>
        <w:t xml:space="preserve"> </w:t>
      </w:r>
      <w:r w:rsidRPr="00415E5C">
        <w:rPr>
          <w:rStyle w:val="TitleChar"/>
        </w:rPr>
        <w:t>were designed</w:t>
      </w:r>
      <w:r w:rsidRPr="00415E5C">
        <w:rPr>
          <w:sz w:val="16"/>
        </w:rPr>
        <w:t xml:space="preserve">, in part, </w:t>
      </w:r>
      <w:r w:rsidRPr="00415E5C">
        <w:rPr>
          <w:rStyle w:val="TitleChar"/>
        </w:rPr>
        <w:t>to create a</w:t>
      </w:r>
      <w:r w:rsidRPr="00415E5C">
        <w:rPr>
          <w:sz w:val="16"/>
        </w:rPr>
        <w:t xml:space="preserve"> </w:t>
      </w:r>
      <w:r w:rsidRPr="00415E5C">
        <w:rPr>
          <w:rStyle w:val="Emphasis"/>
        </w:rPr>
        <w:t>climate of security</w:t>
      </w:r>
      <w:r w:rsidRPr="00415E5C">
        <w:rPr>
          <w:sz w:val="16"/>
        </w:rPr>
        <w:t xml:space="preserve"> </w:t>
      </w:r>
      <w:r w:rsidRPr="00415E5C">
        <w:rPr>
          <w:rStyle w:val="TitleChar"/>
        </w:rPr>
        <w:t>in which Japan could be revived economically</w:t>
      </w:r>
      <w:r w:rsidRPr="00415E5C">
        <w:rPr>
          <w:sz w:val="16"/>
        </w:rPr>
        <w:t xml:space="preserve"> </w:t>
      </w:r>
      <w:r w:rsidRPr="00415E5C">
        <w:rPr>
          <w:rStyle w:val="TitleChar"/>
        </w:rPr>
        <w:t>without threatening its neighbors</w:t>
      </w:r>
      <w:r w:rsidRPr="00415E5C">
        <w:rPr>
          <w:sz w:val="16"/>
        </w:rPr>
        <w:t xml:space="preserve">, </w:t>
      </w:r>
      <w:r w:rsidRPr="00415E5C">
        <w:rPr>
          <w:rStyle w:val="TitleChar"/>
        </w:rPr>
        <w:t>just as</w:t>
      </w:r>
      <w:r w:rsidRPr="00415E5C">
        <w:rPr>
          <w:sz w:val="16"/>
        </w:rPr>
        <w:t xml:space="preserve"> the expansion of </w:t>
      </w:r>
      <w:r w:rsidRPr="00415E5C">
        <w:rPr>
          <w:rStyle w:val="TitleChar"/>
        </w:rPr>
        <w:t>NATO</w:t>
      </w:r>
      <w:r w:rsidRPr="00415E5C">
        <w:rPr>
          <w:sz w:val="16"/>
        </w:rPr>
        <w:t xml:space="preserve"> after the Cold War </w:t>
      </w:r>
      <w:r w:rsidRPr="00415E5C">
        <w:rPr>
          <w:rStyle w:val="TitleChar"/>
        </w:rPr>
        <w:t>helped prevent incipient rivalries and territorial irredentism</w:t>
      </w:r>
      <w:r w:rsidRPr="00415E5C">
        <w:rPr>
          <w:sz w:val="16"/>
        </w:rPr>
        <w:t xml:space="preserve"> among former members of the Warsaw Pact.41 </w:t>
      </w:r>
      <w:r w:rsidRPr="00415E5C">
        <w:rPr>
          <w:rStyle w:val="TitleChar"/>
        </w:rPr>
        <w:t>US alliances</w:t>
      </w:r>
      <w:r w:rsidRPr="00415E5C">
        <w:rPr>
          <w:sz w:val="16"/>
        </w:rPr>
        <w:t xml:space="preserve"> </w:t>
      </w:r>
      <w:r w:rsidRPr="00415E5C">
        <w:rPr>
          <w:rStyle w:val="Emphasis"/>
        </w:rPr>
        <w:t>keep things quiet</w:t>
      </w:r>
      <w:r w:rsidRPr="00415E5C">
        <w:rPr>
          <w:sz w:val="16"/>
        </w:rPr>
        <w:t xml:space="preserve"> </w:t>
      </w:r>
      <w:r w:rsidRPr="00415E5C">
        <w:rPr>
          <w:rStyle w:val="TitleChar"/>
        </w:rPr>
        <w:t>in regions Washington cannot ignore</w:t>
      </w:r>
      <w:r w:rsidRPr="00415E5C">
        <w:rPr>
          <w:sz w:val="16"/>
        </w:rPr>
        <w:t xml:space="preserve">, thereby </w:t>
      </w:r>
      <w:r w:rsidRPr="00415E5C">
        <w:rPr>
          <w:rStyle w:val="TitleChar"/>
        </w:rPr>
        <w:t>fostering a</w:t>
      </w:r>
      <w:r w:rsidRPr="00415E5C">
        <w:rPr>
          <w:sz w:val="16"/>
        </w:rPr>
        <w:t xml:space="preserve"> </w:t>
      </w:r>
      <w:r w:rsidRPr="00415E5C">
        <w:rPr>
          <w:rStyle w:val="Emphasis"/>
        </w:rPr>
        <w:t>climate of peace</w:t>
      </w:r>
      <w:r w:rsidRPr="00415E5C">
        <w:rPr>
          <w:sz w:val="16"/>
        </w:rPr>
        <w:t xml:space="preserve"> in which America and its partners can flourish.</w:t>
      </w:r>
    </w:p>
    <w:p w14:paraId="0D7F6D9A" w14:textId="77777777" w:rsidR="00287170" w:rsidRPr="00415E5C" w:rsidRDefault="00287170" w:rsidP="00287170">
      <w:pPr>
        <w:rPr>
          <w:sz w:val="16"/>
        </w:rPr>
      </w:pPr>
      <w:r w:rsidRPr="00415E5C">
        <w:rPr>
          <w:sz w:val="16"/>
        </w:rPr>
        <w:t xml:space="preserve">Fourth, </w:t>
      </w:r>
      <w:r w:rsidRPr="00415E5C">
        <w:rPr>
          <w:rStyle w:val="TitleChar"/>
        </w:rPr>
        <w:t xml:space="preserve">US </w:t>
      </w:r>
      <w:r w:rsidRPr="003766AE">
        <w:rPr>
          <w:rStyle w:val="TitleChar"/>
          <w:highlight w:val="yellow"/>
        </w:rPr>
        <w:t>alliances</w:t>
      </w:r>
      <w:r w:rsidRPr="00415E5C">
        <w:rPr>
          <w:sz w:val="16"/>
        </w:rPr>
        <w:t xml:space="preserve"> </w:t>
      </w:r>
      <w:r w:rsidRPr="003766AE">
        <w:rPr>
          <w:rStyle w:val="TitleChar"/>
          <w:highlight w:val="yellow"/>
        </w:rPr>
        <w:t>impede</w:t>
      </w:r>
      <w:r w:rsidRPr="00415E5C">
        <w:rPr>
          <w:sz w:val="16"/>
        </w:rPr>
        <w:t xml:space="preserve"> </w:t>
      </w:r>
      <w:r w:rsidRPr="00415E5C">
        <w:rPr>
          <w:rStyle w:val="Emphasis"/>
        </w:rPr>
        <w:t>dangerous geostrategic phenomena</w:t>
      </w:r>
      <w:r w:rsidRPr="00415E5C">
        <w:rPr>
          <w:sz w:val="16"/>
        </w:rPr>
        <w:t xml:space="preserve"> </w:t>
      </w:r>
      <w:r w:rsidRPr="00415E5C">
        <w:rPr>
          <w:rStyle w:val="TitleChar"/>
        </w:rPr>
        <w:t>such as</w:t>
      </w:r>
      <w:r w:rsidRPr="00415E5C">
        <w:rPr>
          <w:sz w:val="16"/>
        </w:rPr>
        <w:t xml:space="preserve"> </w:t>
      </w:r>
      <w:r w:rsidRPr="003766AE">
        <w:rPr>
          <w:rStyle w:val="Emphasis"/>
          <w:highlight w:val="yellow"/>
        </w:rPr>
        <w:t>nuclear proliferation</w:t>
      </w:r>
      <w:r w:rsidRPr="00415E5C">
        <w:rPr>
          <w:sz w:val="16"/>
        </w:rPr>
        <w:t xml:space="preserve">. As scholars such as Francis Gavin have emphasized, </w:t>
      </w:r>
      <w:r w:rsidRPr="00415E5C">
        <w:rPr>
          <w:rStyle w:val="TitleChar"/>
        </w:rPr>
        <w:t xml:space="preserve">US </w:t>
      </w:r>
      <w:r w:rsidRPr="003766AE">
        <w:rPr>
          <w:rStyle w:val="TitleChar"/>
          <w:highlight w:val="yellow"/>
        </w:rPr>
        <w:t>security guarantees</w:t>
      </w:r>
      <w:r w:rsidRPr="00415E5C">
        <w:rPr>
          <w:sz w:val="16"/>
        </w:rPr>
        <w:t xml:space="preserve"> and forward deployments </w:t>
      </w:r>
      <w:r w:rsidRPr="00415E5C">
        <w:rPr>
          <w:rStyle w:val="TitleChar"/>
        </w:rPr>
        <w:t xml:space="preserve">have </w:t>
      </w:r>
      <w:r w:rsidRPr="003766AE">
        <w:rPr>
          <w:rStyle w:val="TitleChar"/>
          <w:highlight w:val="yellow"/>
        </w:rPr>
        <w:t>played a</w:t>
      </w:r>
      <w:r w:rsidRPr="00415E5C">
        <w:rPr>
          <w:sz w:val="16"/>
        </w:rPr>
        <w:t xml:space="preserve"> </w:t>
      </w:r>
      <w:r w:rsidRPr="003766AE">
        <w:rPr>
          <w:rStyle w:val="Emphasis"/>
          <w:highlight w:val="yellow"/>
        </w:rPr>
        <w:t>critical role</w:t>
      </w:r>
      <w:r w:rsidRPr="00415E5C">
        <w:rPr>
          <w:sz w:val="16"/>
        </w:rPr>
        <w:t xml:space="preserve"> </w:t>
      </w:r>
      <w:r w:rsidRPr="003766AE">
        <w:rPr>
          <w:rStyle w:val="TitleChar"/>
          <w:highlight w:val="yellow"/>
        </w:rPr>
        <w:t>in convincing</w:t>
      </w:r>
      <w:r w:rsidRPr="00415E5C">
        <w:rPr>
          <w:sz w:val="16"/>
        </w:rPr>
        <w:t xml:space="preserve"> </w:t>
      </w:r>
      <w:r w:rsidRPr="00415E5C">
        <w:rPr>
          <w:rStyle w:val="TitleChar"/>
        </w:rPr>
        <w:t>historically insecure, technologically advanced countries</w:t>
      </w:r>
      <w:r w:rsidRPr="00415E5C">
        <w:rPr>
          <w:sz w:val="16"/>
        </w:rPr>
        <w:t>—</w:t>
      </w:r>
      <w:r w:rsidRPr="003766AE">
        <w:rPr>
          <w:rStyle w:val="Emphasis"/>
          <w:highlight w:val="yellow"/>
        </w:rPr>
        <w:t>Germany</w:t>
      </w:r>
      <w:r w:rsidRPr="00415E5C">
        <w:rPr>
          <w:sz w:val="16"/>
        </w:rPr>
        <w:t xml:space="preserve">, </w:t>
      </w:r>
      <w:r w:rsidRPr="003766AE">
        <w:rPr>
          <w:rStyle w:val="Emphasis"/>
          <w:highlight w:val="yellow"/>
        </w:rPr>
        <w:t>Japan</w:t>
      </w:r>
      <w:r w:rsidRPr="00415E5C">
        <w:rPr>
          <w:sz w:val="16"/>
        </w:rPr>
        <w:t xml:space="preserve">, </w:t>
      </w:r>
      <w:r w:rsidRPr="003766AE">
        <w:rPr>
          <w:rStyle w:val="Emphasis"/>
          <w:highlight w:val="yellow"/>
        </w:rPr>
        <w:t>Taiwan</w:t>
      </w:r>
      <w:r w:rsidRPr="00415E5C">
        <w:rPr>
          <w:sz w:val="16"/>
        </w:rPr>
        <w:t xml:space="preserve">, </w:t>
      </w:r>
      <w:r w:rsidRPr="003766AE">
        <w:rPr>
          <w:rStyle w:val="Emphasis"/>
          <w:highlight w:val="yellow"/>
        </w:rPr>
        <w:t>South Korea</w:t>
      </w:r>
      <w:r w:rsidRPr="00415E5C">
        <w:rPr>
          <w:sz w:val="16"/>
        </w:rPr>
        <w:t>, among others—</w:t>
      </w:r>
      <w:r w:rsidRPr="003766AE">
        <w:rPr>
          <w:rStyle w:val="TitleChar"/>
          <w:highlight w:val="yellow"/>
        </w:rPr>
        <w:t>to</w:t>
      </w:r>
      <w:r w:rsidRPr="00415E5C">
        <w:rPr>
          <w:sz w:val="16"/>
        </w:rPr>
        <w:t xml:space="preserve"> </w:t>
      </w:r>
      <w:r w:rsidRPr="003766AE">
        <w:rPr>
          <w:rStyle w:val="Emphasis"/>
          <w:highlight w:val="yellow"/>
        </w:rPr>
        <w:t>forego possession</w:t>
      </w:r>
      <w:r w:rsidRPr="00415E5C">
        <w:rPr>
          <w:sz w:val="16"/>
        </w:rPr>
        <w:t xml:space="preserve"> </w:t>
      </w:r>
      <w:r w:rsidRPr="00415E5C">
        <w:rPr>
          <w:rStyle w:val="TitleChar"/>
        </w:rPr>
        <w:t>of the world’s absolute weapon</w:t>
      </w:r>
      <w:r w:rsidRPr="00415E5C">
        <w:rPr>
          <w:sz w:val="16"/>
        </w:rPr>
        <w:t xml:space="preserve">. In several of these cases, moreover, </w:t>
      </w:r>
      <w:r w:rsidRPr="00415E5C">
        <w:rPr>
          <w:rStyle w:val="TitleChar"/>
        </w:rPr>
        <w:t>the</w:t>
      </w:r>
      <w:r w:rsidRPr="00415E5C">
        <w:rPr>
          <w:sz w:val="16"/>
        </w:rPr>
        <w:t xml:space="preserve"> </w:t>
      </w:r>
      <w:r w:rsidRPr="00415E5C">
        <w:rPr>
          <w:rStyle w:val="Emphasis"/>
        </w:rPr>
        <w:t>U</w:t>
      </w:r>
      <w:r w:rsidRPr="00415E5C">
        <w:rPr>
          <w:sz w:val="16"/>
        </w:rPr>
        <w:t xml:space="preserve">nited </w:t>
      </w:r>
      <w:r w:rsidRPr="00415E5C">
        <w:rPr>
          <w:rStyle w:val="Emphasis"/>
        </w:rPr>
        <w:t>S</w:t>
      </w:r>
      <w:r w:rsidRPr="00415E5C">
        <w:rPr>
          <w:sz w:val="16"/>
        </w:rPr>
        <w:t xml:space="preserve">tates </w:t>
      </w:r>
      <w:r w:rsidRPr="00415E5C">
        <w:rPr>
          <w:rStyle w:val="TitleChar"/>
        </w:rPr>
        <w:t xml:space="preserve">has used the security leverage provided by </w:t>
      </w:r>
      <w:r w:rsidRPr="003766AE">
        <w:rPr>
          <w:rStyle w:val="TitleChar"/>
          <w:highlight w:val="yellow"/>
        </w:rPr>
        <w:t>alliance guarantees</w:t>
      </w:r>
      <w:r w:rsidRPr="00415E5C">
        <w:rPr>
          <w:sz w:val="16"/>
        </w:rPr>
        <w:t xml:space="preserve"> </w:t>
      </w:r>
      <w:r w:rsidRPr="00415E5C">
        <w:rPr>
          <w:rStyle w:val="TitleChar"/>
        </w:rPr>
        <w:t>to</w:t>
      </w:r>
      <w:r w:rsidRPr="00415E5C">
        <w:rPr>
          <w:sz w:val="16"/>
        </w:rPr>
        <w:t xml:space="preserve"> </w:t>
      </w:r>
      <w:r w:rsidRPr="003766AE">
        <w:rPr>
          <w:rStyle w:val="Emphasis"/>
          <w:highlight w:val="yellow"/>
        </w:rPr>
        <w:t>dissuade allies from pursuing the bomb</w:t>
      </w:r>
      <w:r w:rsidRPr="00415E5C">
        <w:rPr>
          <w:sz w:val="16"/>
        </w:rPr>
        <w:t xml:space="preserve"> </w:t>
      </w:r>
      <w:r w:rsidRPr="003766AE">
        <w:rPr>
          <w:rStyle w:val="TitleChar"/>
          <w:highlight w:val="yellow"/>
        </w:rPr>
        <w:t>after they</w:t>
      </w:r>
      <w:r w:rsidRPr="00415E5C">
        <w:rPr>
          <w:rStyle w:val="TitleChar"/>
        </w:rPr>
        <w:t xml:space="preserve"> had given indications of their intent to </w:t>
      </w:r>
      <w:r w:rsidRPr="003766AE">
        <w:rPr>
          <w:rStyle w:val="TitleChar"/>
          <w:highlight w:val="yellow"/>
        </w:rPr>
        <w:t>start</w:t>
      </w:r>
      <w:r w:rsidRPr="00415E5C">
        <w:rPr>
          <w:rStyle w:val="TitleChar"/>
        </w:rPr>
        <w:t xml:space="preserve"> down that path</w:t>
      </w:r>
      <w:r w:rsidRPr="00415E5C">
        <w:rPr>
          <w:sz w:val="16"/>
        </w:rPr>
        <w:t xml:space="preserve">.42 </w:t>
      </w:r>
      <w:r w:rsidRPr="00415E5C">
        <w:rPr>
          <w:rStyle w:val="TitleChar"/>
        </w:rPr>
        <w:t>If</w:t>
      </w:r>
      <w:r w:rsidRPr="00415E5C">
        <w:rPr>
          <w:sz w:val="16"/>
        </w:rPr>
        <w:t xml:space="preserve">, as seems likely, </w:t>
      </w:r>
      <w:r w:rsidRPr="00415E5C">
        <w:rPr>
          <w:rStyle w:val="TitleChar"/>
        </w:rPr>
        <w:t>a world with more nuclear powers is likely to be a more dangerous world</w:t>
      </w:r>
      <w:r w:rsidRPr="00415E5C">
        <w:rPr>
          <w:sz w:val="16"/>
        </w:rPr>
        <w:t xml:space="preserve"> </w:t>
      </w:r>
      <w:r w:rsidRPr="00415E5C">
        <w:rPr>
          <w:rStyle w:val="TitleChar"/>
        </w:rPr>
        <w:t>in which</w:t>
      </w:r>
      <w:r w:rsidRPr="00415E5C">
        <w:rPr>
          <w:sz w:val="16"/>
        </w:rPr>
        <w:t xml:space="preserve"> </w:t>
      </w:r>
      <w:r w:rsidRPr="00415E5C">
        <w:rPr>
          <w:rStyle w:val="Emphasis"/>
        </w:rPr>
        <w:t>crises more frequently take on a nuclear dimension</w:t>
      </w:r>
      <w:r w:rsidRPr="00415E5C">
        <w:rPr>
          <w:sz w:val="16"/>
        </w:rPr>
        <w:t xml:space="preserve"> </w:t>
      </w:r>
      <w:r w:rsidRPr="00415E5C">
        <w:rPr>
          <w:rStyle w:val="TitleChar"/>
        </w:rPr>
        <w:t>and</w:t>
      </w:r>
      <w:r w:rsidRPr="00415E5C">
        <w:rPr>
          <w:sz w:val="16"/>
        </w:rPr>
        <w:t xml:space="preserve"> </w:t>
      </w:r>
      <w:r w:rsidRPr="003766AE">
        <w:rPr>
          <w:rStyle w:val="Emphasis"/>
          <w:highlight w:val="yellow"/>
        </w:rPr>
        <w:t>the risk of nuclear conflict is higher</w:t>
      </w:r>
      <w:r w:rsidRPr="00415E5C">
        <w:rPr>
          <w:sz w:val="16"/>
        </w:rPr>
        <w:t xml:space="preserve">, </w:t>
      </w:r>
      <w:r w:rsidRPr="003766AE">
        <w:rPr>
          <w:rStyle w:val="TitleChar"/>
          <w:highlight w:val="yellow"/>
        </w:rPr>
        <w:t>then the</w:t>
      </w:r>
      <w:r w:rsidRPr="00415E5C">
        <w:rPr>
          <w:sz w:val="16"/>
        </w:rPr>
        <w:t xml:space="preserve"> </w:t>
      </w:r>
      <w:r w:rsidRPr="003766AE">
        <w:rPr>
          <w:rStyle w:val="TitleChar"/>
          <w:highlight w:val="yellow"/>
        </w:rPr>
        <w:t>value of</w:t>
      </w:r>
      <w:r w:rsidRPr="00415E5C">
        <w:rPr>
          <w:rStyle w:val="TitleChar"/>
        </w:rPr>
        <w:t xml:space="preserve"> </w:t>
      </w:r>
      <w:r w:rsidRPr="003766AE">
        <w:rPr>
          <w:rStyle w:val="TitleChar"/>
          <w:highlight w:val="yellow"/>
        </w:rPr>
        <w:t>American alliances looms large</w:t>
      </w:r>
      <w:r w:rsidRPr="00415E5C">
        <w:rPr>
          <w:rStyle w:val="TitleChar"/>
        </w:rPr>
        <w:t xml:space="preserve"> indeed</w:t>
      </w:r>
      <w:r w:rsidRPr="00415E5C">
        <w:rPr>
          <w:sz w:val="16"/>
        </w:rPr>
        <w:t>.</w:t>
      </w:r>
    </w:p>
    <w:p w14:paraId="6C9C5927" w14:textId="77777777" w:rsidR="00287170" w:rsidRDefault="00287170" w:rsidP="00287170">
      <w:pPr>
        <w:rPr>
          <w:sz w:val="16"/>
        </w:rPr>
      </w:pPr>
      <w:r w:rsidRPr="00415E5C">
        <w:rPr>
          <w:sz w:val="16"/>
        </w:rPr>
        <w:t xml:space="preserve">In sum, </w:t>
      </w:r>
      <w:r w:rsidRPr="00415E5C">
        <w:rPr>
          <w:rStyle w:val="TitleChar"/>
        </w:rPr>
        <w:t>as the framers of the</w:t>
      </w:r>
      <w:r w:rsidRPr="00415E5C">
        <w:rPr>
          <w:sz w:val="16"/>
        </w:rPr>
        <w:t xml:space="preserve"> </w:t>
      </w:r>
      <w:r w:rsidRPr="00415E5C">
        <w:rPr>
          <w:rStyle w:val="TitleChar"/>
        </w:rPr>
        <w:t>post-World War II order understood</w:t>
      </w:r>
      <w:r w:rsidRPr="00415E5C">
        <w:rPr>
          <w:sz w:val="16"/>
        </w:rPr>
        <w:t xml:space="preserve">, </w:t>
      </w:r>
      <w:r w:rsidRPr="00415E5C">
        <w:rPr>
          <w:rStyle w:val="TitleChar"/>
        </w:rPr>
        <w:t>phenomena such as</w:t>
      </w:r>
      <w:r w:rsidRPr="00415E5C">
        <w:rPr>
          <w:sz w:val="16"/>
        </w:rPr>
        <w:t xml:space="preserve"> </w:t>
      </w:r>
      <w:r w:rsidRPr="00415E5C">
        <w:rPr>
          <w:rStyle w:val="Emphasis"/>
        </w:rPr>
        <w:t xml:space="preserve">massive </w:t>
      </w:r>
      <w:r w:rsidRPr="003766AE">
        <w:rPr>
          <w:rStyle w:val="Emphasis"/>
        </w:rPr>
        <w:t>instability</w:t>
      </w:r>
      <w:r w:rsidRPr="003766AE">
        <w:rPr>
          <w:sz w:val="16"/>
        </w:rPr>
        <w:t xml:space="preserve">, </w:t>
      </w:r>
      <w:r w:rsidRPr="003766AE">
        <w:rPr>
          <w:rStyle w:val="Emphasis"/>
        </w:rPr>
        <w:t>arms racing</w:t>
      </w:r>
      <w:r w:rsidRPr="003766AE">
        <w:rPr>
          <w:sz w:val="16"/>
        </w:rPr>
        <w:t xml:space="preserve">, </w:t>
      </w:r>
      <w:r w:rsidRPr="003766AE">
        <w:rPr>
          <w:rStyle w:val="TitleChar"/>
        </w:rPr>
        <w:t>and</w:t>
      </w:r>
      <w:r w:rsidRPr="003766AE">
        <w:rPr>
          <w:sz w:val="16"/>
        </w:rPr>
        <w:t xml:space="preserve"> </w:t>
      </w:r>
      <w:r w:rsidRPr="003766AE">
        <w:rPr>
          <w:rStyle w:val="Emphasis"/>
        </w:rPr>
        <w:t>violence</w:t>
      </w:r>
      <w:r w:rsidRPr="003766AE">
        <w:rPr>
          <w:sz w:val="16"/>
        </w:rPr>
        <w:t xml:space="preserve"> in key regions </w:t>
      </w:r>
      <w:r w:rsidRPr="003766AE">
        <w:rPr>
          <w:rStyle w:val="TitleChar"/>
        </w:rPr>
        <w:t>would eventually imperil the</w:t>
      </w:r>
      <w:r w:rsidRPr="003766AE">
        <w:rPr>
          <w:sz w:val="16"/>
        </w:rPr>
        <w:t xml:space="preserve"> </w:t>
      </w:r>
      <w:r w:rsidRPr="003766AE">
        <w:rPr>
          <w:rStyle w:val="Emphasis"/>
        </w:rPr>
        <w:t>U</w:t>
      </w:r>
      <w:r w:rsidRPr="003766AE">
        <w:rPr>
          <w:sz w:val="16"/>
        </w:rPr>
        <w:t xml:space="preserve">nited </w:t>
      </w:r>
      <w:r w:rsidRPr="003766AE">
        <w:rPr>
          <w:rStyle w:val="Emphasis"/>
        </w:rPr>
        <w:t>S</w:t>
      </w:r>
      <w:r w:rsidRPr="003766AE">
        <w:rPr>
          <w:sz w:val="16"/>
        </w:rPr>
        <w:t xml:space="preserve">tates </w:t>
      </w:r>
      <w:r w:rsidRPr="003766AE">
        <w:rPr>
          <w:rStyle w:val="TitleChar"/>
        </w:rPr>
        <w:t>itself</w:t>
      </w:r>
      <w:r w:rsidRPr="003766AE">
        <w:rPr>
          <w:sz w:val="16"/>
        </w:rPr>
        <w:t xml:space="preserve">.43 Whatever modest reduction in short-term costs might come from pursuing a “free hand” or isolationist strategy was thus more than lost by the expense of fighting and winning a major war to restore order. </w:t>
      </w:r>
      <w:r w:rsidRPr="003766AE">
        <w:rPr>
          <w:rStyle w:val="TitleChar"/>
        </w:rPr>
        <w:t>Accordingly</w:t>
      </w:r>
      <w:r w:rsidRPr="003766AE">
        <w:rPr>
          <w:sz w:val="16"/>
        </w:rPr>
        <w:t xml:space="preserve">, </w:t>
      </w:r>
      <w:r w:rsidRPr="003766AE">
        <w:rPr>
          <w:rStyle w:val="TitleChar"/>
        </w:rPr>
        <w:t>America’s peacetime alliance system represents a</w:t>
      </w:r>
      <w:r w:rsidRPr="003766AE">
        <w:rPr>
          <w:sz w:val="16"/>
        </w:rPr>
        <w:t xml:space="preserve"> cheaper, more prudent </w:t>
      </w:r>
      <w:r w:rsidRPr="003766AE">
        <w:rPr>
          <w:rStyle w:val="TitleChar"/>
        </w:rPr>
        <w:t>alternative for maximizing</w:t>
      </w:r>
      <w:r w:rsidRPr="00415E5C">
        <w:rPr>
          <w:rStyle w:val="TitleChar"/>
        </w:rPr>
        <w:t xml:space="preserve"> US influence while</w:t>
      </w:r>
      <w:r w:rsidRPr="00415E5C">
        <w:rPr>
          <w:sz w:val="16"/>
        </w:rPr>
        <w:t xml:space="preserve"> also </w:t>
      </w:r>
      <w:r w:rsidRPr="00415E5C">
        <w:rPr>
          <w:rStyle w:val="Emphasis"/>
        </w:rPr>
        <w:t>preventing raging instability</w:t>
      </w:r>
      <w:r w:rsidRPr="00415E5C">
        <w:rPr>
          <w:sz w:val="16"/>
        </w:rPr>
        <w:t xml:space="preserve"> </w:t>
      </w:r>
      <w:r w:rsidRPr="00415E5C">
        <w:rPr>
          <w:rStyle w:val="TitleChar"/>
        </w:rPr>
        <w:t>by</w:t>
      </w:r>
      <w:r w:rsidRPr="00415E5C">
        <w:rPr>
          <w:sz w:val="16"/>
        </w:rPr>
        <w:t xml:space="preserve"> </w:t>
      </w:r>
      <w:r w:rsidRPr="00415E5C">
        <w:rPr>
          <w:rStyle w:val="Emphasis"/>
        </w:rPr>
        <w:t>deterring aggression</w:t>
      </w:r>
      <w:r w:rsidRPr="00415E5C">
        <w:rPr>
          <w:sz w:val="16"/>
        </w:rPr>
        <w:t xml:space="preserve"> </w:t>
      </w:r>
      <w:r w:rsidRPr="00415E5C">
        <w:rPr>
          <w:rStyle w:val="TitleChar"/>
        </w:rPr>
        <w:t>and</w:t>
      </w:r>
      <w:r w:rsidRPr="00415E5C">
        <w:rPr>
          <w:sz w:val="16"/>
        </w:rPr>
        <w:t xml:space="preserve"> </w:t>
      </w:r>
      <w:r w:rsidRPr="00415E5C">
        <w:rPr>
          <w:rStyle w:val="Emphasis"/>
        </w:rPr>
        <w:t>managing rivalries</w:t>
      </w:r>
      <w:r w:rsidRPr="00415E5C">
        <w:rPr>
          <w:sz w:val="16"/>
        </w:rPr>
        <w:t xml:space="preserve"> </w:t>
      </w:r>
      <w:r w:rsidRPr="00415E5C">
        <w:rPr>
          <w:rStyle w:val="TitleChar"/>
        </w:rPr>
        <w:t>among friends</w:t>
      </w:r>
      <w:r w:rsidRPr="00415E5C">
        <w:rPr>
          <w:sz w:val="16"/>
        </w:rPr>
        <w:t>. The fact that so many observers seem to have forgotten why, precisely, America has alliances in the first place is an ironic testament to just how well the system has succeeded.</w:t>
      </w:r>
    </w:p>
    <w:p w14:paraId="733F2F66" w14:textId="77777777" w:rsidR="00BF155F" w:rsidRPr="00BF155F" w:rsidRDefault="00BF155F" w:rsidP="00BF155F"/>
    <w:p w14:paraId="7CC925D2" w14:textId="54D91B87" w:rsidR="00753F46" w:rsidRDefault="00753F46" w:rsidP="00753F46">
      <w:pPr>
        <w:pStyle w:val="Heading4"/>
      </w:pPr>
      <w:r>
        <w:t xml:space="preserve">Perception of US security commitment to regional allies is tied to our defense commitment to Taiwan—without our defense </w:t>
      </w:r>
      <w:proofErr w:type="spellStart"/>
      <w:r>
        <w:t>comittments</w:t>
      </w:r>
      <w:proofErr w:type="spellEnd"/>
      <w:r>
        <w:t xml:space="preserve"> the region will become unstable </w:t>
      </w:r>
    </w:p>
    <w:p w14:paraId="4BBCD2DD" w14:textId="77777777" w:rsidR="00753F46" w:rsidRDefault="00753F46" w:rsidP="00753F46">
      <w:pPr>
        <w:rPr>
          <w:rFonts w:ascii="Comic Sans MS" w:hAnsi="Comic Sans MS"/>
          <w:sz w:val="10"/>
          <w:szCs w:val="10"/>
        </w:rPr>
      </w:pPr>
      <w:r w:rsidRPr="008B290E">
        <w:rPr>
          <w:rStyle w:val="Style13ptBold"/>
        </w:rPr>
        <w:t>Bergsten ’09</w:t>
      </w:r>
      <w:r w:rsidRPr="008B290E">
        <w:t xml:space="preserve"> </w:t>
      </w:r>
      <w:r>
        <w:t>(</w:t>
      </w:r>
      <w:r w:rsidRPr="008B290E">
        <w:t>Bergsten, C. Fred. China's Rise: Challenges and Opportunities. Peterson Institute for International Economics, 2009.</w:t>
      </w:r>
      <w:r>
        <w:t>)</w:t>
      </w:r>
      <w:r w:rsidRPr="00D528CA">
        <w:rPr>
          <w:rFonts w:ascii="Comic Sans MS" w:hAnsi="Comic Sans MS"/>
          <w:sz w:val="10"/>
          <w:szCs w:val="10"/>
        </w:rPr>
        <w:t xml:space="preserve"> </w:t>
      </w:r>
      <w:r w:rsidRPr="00867DAB">
        <w:rPr>
          <w:rFonts w:ascii="Comic Sans MS" w:hAnsi="Comic Sans MS"/>
          <w:sz w:val="10"/>
          <w:szCs w:val="10"/>
        </w:rPr>
        <w:t>(Flory)</w:t>
      </w:r>
    </w:p>
    <w:p w14:paraId="25F23F94" w14:textId="77777777" w:rsidR="00753F46" w:rsidRDefault="00753F46" w:rsidP="00753F46">
      <w:pPr>
        <w:rPr>
          <w:sz w:val="16"/>
        </w:rPr>
      </w:pPr>
      <w:r w:rsidRPr="00F4693A">
        <w:rPr>
          <w:sz w:val="16"/>
        </w:rPr>
        <w:t xml:space="preserve">Although the region greatly fears US-China military conflict over Taiwan, </w:t>
      </w:r>
      <w:r w:rsidRPr="00F4693A">
        <w:rPr>
          <w:rStyle w:val="TitleChar"/>
        </w:rPr>
        <w:t>should the United States abandon Taiwan to China, either explicitly or through compromise on its long-standing policy against coercive means of resolution, the region—particularly but not limited to allies such as Japan and South Korea—would question overall US resolve in the face of a rising China and have reason to fear abandonment of their interests and other regional commitments</w:t>
      </w:r>
      <w:r w:rsidRPr="00F4693A">
        <w:rPr>
          <w:sz w:val="16"/>
        </w:rPr>
        <w:t xml:space="preserve">. It is not an exaggeration to suggest that the US position in Asia, and the psychology of security that it has produced, would be seriously undermined as a result, </w:t>
      </w:r>
      <w:r w:rsidRPr="00F4693A">
        <w:rPr>
          <w:rStyle w:val="TitleChar"/>
        </w:rPr>
        <w:t>leading to regional instability as nations</w:t>
      </w:r>
      <w:r w:rsidRPr="00F4693A">
        <w:rPr>
          <w:sz w:val="16"/>
        </w:rPr>
        <w:t xml:space="preserve"> with long histories of mutual suspicion </w:t>
      </w:r>
      <w:r w:rsidRPr="00F4693A">
        <w:rPr>
          <w:rStyle w:val="TitleChar"/>
        </w:rPr>
        <w:t>react to this perceived new security vacuum</w:t>
      </w:r>
      <w:r w:rsidRPr="00F4693A">
        <w:rPr>
          <w:sz w:val="16"/>
        </w:rPr>
        <w:t>. For fear of alienating China, regional policymakers and strategists will not publicly state this concern about how Taiwan is handled but privately convey such sentiment.</w:t>
      </w:r>
    </w:p>
    <w:p w14:paraId="10AAA002" w14:textId="77777777" w:rsidR="00753F46" w:rsidRPr="00753F46" w:rsidRDefault="00753F46" w:rsidP="00753F46"/>
    <w:p w14:paraId="0A7FD320" w14:textId="35BE47C7" w:rsidR="00597323" w:rsidRDefault="00597323" w:rsidP="008B2146">
      <w:pPr>
        <w:pStyle w:val="Heading3"/>
      </w:pPr>
      <w:r>
        <w:t xml:space="preserve">2nc </w:t>
      </w:r>
      <w:proofErr w:type="spellStart"/>
      <w:r>
        <w:t>SoKo</w:t>
      </w:r>
      <w:proofErr w:type="spellEnd"/>
      <w:r>
        <w:t xml:space="preserve"> link</w:t>
      </w:r>
    </w:p>
    <w:p w14:paraId="727B6116" w14:textId="77777777" w:rsidR="00597323" w:rsidRPr="00123202" w:rsidRDefault="00597323" w:rsidP="00597323">
      <w:pPr>
        <w:pStyle w:val="Heading4"/>
      </w:pPr>
      <w:r>
        <w:t xml:space="preserve">Japan and South Korea are on the brink of proliferation now – but the US security commitment is what is keeping it at bay – the plan triggers a </w:t>
      </w:r>
      <w:r>
        <w:rPr>
          <w:u w:val="single"/>
        </w:rPr>
        <w:t>nuclear arms race</w:t>
      </w:r>
      <w:r>
        <w:t xml:space="preserve"> in Asia.</w:t>
      </w:r>
    </w:p>
    <w:p w14:paraId="02486E4D" w14:textId="77777777" w:rsidR="00597323" w:rsidRPr="00916D32" w:rsidRDefault="00597323" w:rsidP="00597323">
      <w:pPr>
        <w:rPr>
          <w:sz w:val="16"/>
          <w:szCs w:val="16"/>
        </w:rPr>
      </w:pPr>
      <w:r w:rsidRPr="00916D32">
        <w:rPr>
          <w:rStyle w:val="Style13ptBold"/>
        </w:rPr>
        <w:t xml:space="preserve">Taylor and </w:t>
      </w:r>
      <w:proofErr w:type="spellStart"/>
      <w:r w:rsidRPr="00916D32">
        <w:rPr>
          <w:rStyle w:val="Style13ptBold"/>
        </w:rPr>
        <w:t>Envall</w:t>
      </w:r>
      <w:proofErr w:type="spellEnd"/>
      <w:r w:rsidRPr="00916D32">
        <w:rPr>
          <w:rStyle w:val="Style13ptBold"/>
        </w:rPr>
        <w:t xml:space="preserve"> 17</w:t>
      </w:r>
      <w:r w:rsidRPr="0032387F">
        <w:t xml:space="preserve"> </w:t>
      </w:r>
      <w:r w:rsidRPr="00916D32">
        <w:rPr>
          <w:sz w:val="16"/>
          <w:szCs w:val="16"/>
        </w:rPr>
        <w:t xml:space="preserve">– Dr Brendan Taylor is an Associate Professor and Acting Director of the Coral Bell School of Asia Pacific Affairs at ANU. Dr H. D. P. (David) </w:t>
      </w:r>
      <w:proofErr w:type="spellStart"/>
      <w:r w:rsidRPr="00916D32">
        <w:rPr>
          <w:sz w:val="16"/>
          <w:szCs w:val="16"/>
        </w:rPr>
        <w:t>Envall</w:t>
      </w:r>
      <w:proofErr w:type="spellEnd"/>
      <w:r w:rsidRPr="00916D32">
        <w:rPr>
          <w:sz w:val="16"/>
          <w:szCs w:val="16"/>
        </w:rPr>
        <w:t xml:space="preserve"> is a Research Fellow in the Department of International Relations at ANU. "A nuclear arms race in Northeast Asia?” Policy Forum; </w:t>
      </w:r>
      <w:hyperlink r:id="rId24" w:history="1">
        <w:r w:rsidRPr="00916D32">
          <w:rPr>
            <w:rStyle w:val="Hyperlink"/>
            <w:sz w:val="16"/>
            <w:szCs w:val="16"/>
          </w:rPr>
          <w:t>https://www.policyforum.net/nuclear-arms-race-northeast-asia/</w:t>
        </w:r>
      </w:hyperlink>
      <w:r w:rsidRPr="00916D32">
        <w:rPr>
          <w:sz w:val="16"/>
          <w:szCs w:val="16"/>
        </w:rPr>
        <w:t xml:space="preserve"> D.A. 6-29-2019 //</w:t>
      </w:r>
      <w:proofErr w:type="spellStart"/>
      <w:r w:rsidRPr="00916D32">
        <w:rPr>
          <w:sz w:val="16"/>
          <w:szCs w:val="16"/>
        </w:rPr>
        <w:t>jwilk</w:t>
      </w:r>
      <w:proofErr w:type="spellEnd"/>
    </w:p>
    <w:p w14:paraId="2FBC2344" w14:textId="77777777" w:rsidR="00597323" w:rsidRPr="007B47F1" w:rsidRDefault="00597323" w:rsidP="00597323">
      <w:pPr>
        <w:rPr>
          <w:sz w:val="16"/>
        </w:rPr>
      </w:pPr>
      <w:r w:rsidRPr="007B47F1">
        <w:rPr>
          <w:rStyle w:val="TitleChar"/>
        </w:rPr>
        <w:t xml:space="preserve">Pyongyang is </w:t>
      </w:r>
      <w:r w:rsidRPr="007B47F1">
        <w:rPr>
          <w:sz w:val="16"/>
        </w:rPr>
        <w:t xml:space="preserve">clearly </w:t>
      </w:r>
      <w:r w:rsidRPr="007B47F1">
        <w:rPr>
          <w:rStyle w:val="TitleChar"/>
        </w:rPr>
        <w:t>in a hurry to develop its i</w:t>
      </w:r>
      <w:r w:rsidRPr="007B47F1">
        <w:rPr>
          <w:sz w:val="16"/>
        </w:rPr>
        <w:t>nter-</w:t>
      </w:r>
      <w:r w:rsidRPr="007B47F1">
        <w:rPr>
          <w:rStyle w:val="TitleChar"/>
        </w:rPr>
        <w:t>c</w:t>
      </w:r>
      <w:r w:rsidRPr="007B47F1">
        <w:rPr>
          <w:sz w:val="16"/>
        </w:rPr>
        <w:t xml:space="preserve">ontinental </w:t>
      </w:r>
      <w:r w:rsidRPr="007B47F1">
        <w:rPr>
          <w:rStyle w:val="TitleChar"/>
        </w:rPr>
        <w:t>b</w:t>
      </w:r>
      <w:r w:rsidRPr="007B47F1">
        <w:rPr>
          <w:sz w:val="16"/>
        </w:rPr>
        <w:t xml:space="preserve">allistic </w:t>
      </w:r>
      <w:r w:rsidRPr="007B47F1">
        <w:rPr>
          <w:rStyle w:val="TitleChar"/>
        </w:rPr>
        <w:t>m</w:t>
      </w:r>
      <w:r w:rsidRPr="007B47F1">
        <w:rPr>
          <w:sz w:val="16"/>
        </w:rPr>
        <w:t xml:space="preserve">issile </w:t>
      </w:r>
      <w:r w:rsidRPr="007B47F1">
        <w:rPr>
          <w:rStyle w:val="TitleChar"/>
        </w:rPr>
        <w:t xml:space="preserve">capability to enable it to deliver a nuclear strike on the continental US, but does this point to an emerging arms race? </w:t>
      </w:r>
      <w:r w:rsidRPr="007B47F1">
        <w:rPr>
          <w:sz w:val="16"/>
        </w:rPr>
        <w:t xml:space="preserve">Brendan Taylor and David </w:t>
      </w:r>
      <w:proofErr w:type="spellStart"/>
      <w:r w:rsidRPr="007B47F1">
        <w:rPr>
          <w:sz w:val="16"/>
        </w:rPr>
        <w:t>Envall</w:t>
      </w:r>
      <w:proofErr w:type="spellEnd"/>
      <w:r w:rsidRPr="007B47F1">
        <w:rPr>
          <w:sz w:val="16"/>
        </w:rPr>
        <w:t xml:space="preserve"> take a look in their chapter from Nuclear Asia, the new publication from the ANU College of Asia &amp; the Pacific. </w:t>
      </w:r>
      <w:r w:rsidRPr="007B47F1">
        <w:rPr>
          <w:rStyle w:val="TitleChar"/>
        </w:rPr>
        <w:t>Speculation is rife that No</w:t>
      </w:r>
      <w:r w:rsidRPr="007B47F1">
        <w:rPr>
          <w:sz w:val="16"/>
        </w:rPr>
        <w:t xml:space="preserve">rth </w:t>
      </w:r>
      <w:r w:rsidRPr="007B47F1">
        <w:rPr>
          <w:rStyle w:val="TitleChar"/>
        </w:rPr>
        <w:t>Ko</w:t>
      </w:r>
      <w:r w:rsidRPr="007B47F1">
        <w:rPr>
          <w:sz w:val="16"/>
        </w:rPr>
        <w:t>rea</w:t>
      </w:r>
      <w:r w:rsidRPr="007B47F1">
        <w:rPr>
          <w:rStyle w:val="TitleChar"/>
        </w:rPr>
        <w:t>’s burgeoning nuclear</w:t>
      </w:r>
      <w:r w:rsidRPr="007B47F1">
        <w:rPr>
          <w:sz w:val="16"/>
        </w:rPr>
        <w:t xml:space="preserve"> and ballistic missile </w:t>
      </w:r>
      <w:r w:rsidRPr="007B47F1">
        <w:rPr>
          <w:rStyle w:val="TitleChar"/>
        </w:rPr>
        <w:t>program</w:t>
      </w:r>
      <w:r w:rsidRPr="007B47F1">
        <w:rPr>
          <w:sz w:val="16"/>
        </w:rPr>
        <w:t xml:space="preserve">s </w:t>
      </w:r>
      <w:r w:rsidRPr="007B47F1">
        <w:rPr>
          <w:rStyle w:val="TitleChar"/>
        </w:rPr>
        <w:t>will spark a dangerous new Northeast Asian arms race</w:t>
      </w:r>
      <w:r w:rsidRPr="007B47F1">
        <w:rPr>
          <w:sz w:val="16"/>
        </w:rPr>
        <w:t xml:space="preserve">. In May of this year, senior officials in United States President Donald Trump’s administration reportedly confided in Australian Foreign Minister Julie Bishop their fears that such an arms race was “inevitable” should the international community fail to rein in Pyongyang’s nuclear and missile advances. During an interview on CNN in October 2017, former US Secretary of State Hillary Clinton agreed, asserting that “we will now have an arms race – a nuclear arms race in East Asia”. Senior political figures like Minister Bishop and Secretary Clinton have encountered no shortage of strategic analysts willing to substantiate their claims. The prominent American commentator Michael </w:t>
      </w:r>
      <w:proofErr w:type="spellStart"/>
      <w:r w:rsidRPr="007B47F1">
        <w:rPr>
          <w:sz w:val="16"/>
        </w:rPr>
        <w:t>Auslin</w:t>
      </w:r>
      <w:proofErr w:type="spellEnd"/>
      <w:r w:rsidRPr="007B47F1">
        <w:rPr>
          <w:sz w:val="16"/>
        </w:rPr>
        <w:t xml:space="preserve">, for instance, argued recently that “North Korea is ensuring a nuclear arms race”. Similarly, the late Desmond Ball pointed presciently to a predominantly naval Northeast Asian arms race – through one with clear nuclear dimensions – in a paper published just over half a decade ago. </w:t>
      </w:r>
      <w:r w:rsidRPr="007B47F1">
        <w:rPr>
          <w:rStyle w:val="TitleChar"/>
        </w:rPr>
        <w:t>The arms race concept is widely employed. While its precise meaning remains contested, most experts agree that, used correctly, it applies to a relatively rare phenomenon in international relations.</w:t>
      </w:r>
      <w:r>
        <w:rPr>
          <w:rStyle w:val="TitleChar"/>
        </w:rPr>
        <w:t xml:space="preserve"> </w:t>
      </w:r>
      <w:r w:rsidRPr="007B47F1">
        <w:rPr>
          <w:rStyle w:val="TitleChar"/>
        </w:rPr>
        <w:t>First and foremost, a defining characteristic of any arms race is the notion of ‘reciprocal interaction’</w:t>
      </w:r>
      <w:r w:rsidRPr="007B47F1">
        <w:rPr>
          <w:sz w:val="16"/>
        </w:rPr>
        <w:t xml:space="preserve">. In other words, </w:t>
      </w:r>
      <w:r w:rsidRPr="007B47F1">
        <w:rPr>
          <w:rStyle w:val="TitleChar"/>
        </w:rPr>
        <w:t>two or more states need to disagree over the ‘proper’ balance of military power between them, and they need to be self-consciously increasing their arsenals – quantitatively or qualitatively, or both</w:t>
      </w:r>
      <w:r w:rsidRPr="007B47F1">
        <w:rPr>
          <w:sz w:val="16"/>
        </w:rPr>
        <w:t xml:space="preserve"> – specifically in response to that disagreement. Second, for arms-racing in any genuine sense of the term to occur, this action-reaction dynamic ought to be occurring rapidly. The classic historical example of the arms race phenomenon is that involving Britain and Germany in the period prior to the First World War. Then, the British responded to Germany’s naval build-up by developing a powerful new class of warship called the Dreadnought, which the Germans subsequently copied. In the decade preceding the First World War, the number of Dreadnoughts built by Britain was influenced significantly by the number built by Germany, and vice versa. Pyongyang is clearly in a hurry to develop its inter-continental ballistic missile (ICBM) capability, to enable it to deliver a nuclear strike on the continental US. North Korea’s leader, Kim Jong-un, has </w:t>
      </w:r>
      <w:proofErr w:type="spellStart"/>
      <w:r w:rsidRPr="007B47F1">
        <w:rPr>
          <w:sz w:val="16"/>
        </w:rPr>
        <w:t>authorised</w:t>
      </w:r>
      <w:proofErr w:type="spellEnd"/>
      <w:r w:rsidRPr="007B47F1">
        <w:rPr>
          <w:sz w:val="16"/>
        </w:rPr>
        <w:t xml:space="preserve"> more missile tests in 2017 alone than his father, Kim Jong</w:t>
      </w:r>
      <w:r w:rsidRPr="007B47F1">
        <w:rPr>
          <w:rFonts w:ascii="Cambria Math" w:hAnsi="Cambria Math" w:cs="Cambria Math"/>
          <w:sz w:val="16"/>
        </w:rPr>
        <w:t>‑</w:t>
      </w:r>
      <w:r w:rsidRPr="007B47F1">
        <w:rPr>
          <w:sz w:val="16"/>
        </w:rPr>
        <w:t xml:space="preserve">Il, did during his entire reign from 1994 to 2011. Likewise, three of North Korea’s six nuclear tests have taken place under Kim Jong-un’s watch. Consistent with the arms race concept, North Korea’s foreign minister Ri Yong Ho has indicated that Pyongyang’s pursuit of nuclear weapons is intended to </w:t>
      </w:r>
      <w:proofErr w:type="spellStart"/>
      <w:r w:rsidRPr="007B47F1">
        <w:rPr>
          <w:sz w:val="16"/>
        </w:rPr>
        <w:t>realise</w:t>
      </w:r>
      <w:proofErr w:type="spellEnd"/>
      <w:r w:rsidRPr="007B47F1">
        <w:rPr>
          <w:sz w:val="16"/>
        </w:rPr>
        <w:t xml:space="preserve"> a “balance of power with the US”. Moreover, there has been an evident action-reaction dynamic to the increasingly vitriolic statements traded between Kim and Trump. Beyond the rhetoric, however, there is very little evidence to suggest that Pyongyang’s nuclear and missile advances are indeed reactive. Rather, they appear to reflect nothing other than the culmination of a decades-long determination to establish North Korea as a fully-fledged nuclear power. </w:t>
      </w:r>
      <w:r w:rsidRPr="007B47F1">
        <w:rPr>
          <w:rStyle w:val="TitleChar"/>
        </w:rPr>
        <w:t xml:space="preserve">There is </w:t>
      </w:r>
      <w:r w:rsidRPr="007B47F1">
        <w:rPr>
          <w:sz w:val="16"/>
        </w:rPr>
        <w:t xml:space="preserve">certainly some </w:t>
      </w:r>
      <w:r w:rsidRPr="007B47F1">
        <w:rPr>
          <w:rStyle w:val="TitleChar"/>
        </w:rPr>
        <w:t>evidence to suggest</w:t>
      </w:r>
      <w:r w:rsidRPr="007B47F1">
        <w:rPr>
          <w:sz w:val="16"/>
        </w:rPr>
        <w:t xml:space="preserve">, however, </w:t>
      </w:r>
      <w:r w:rsidRPr="007B47F1">
        <w:rPr>
          <w:rStyle w:val="TitleChar"/>
        </w:rPr>
        <w:t>that So</w:t>
      </w:r>
      <w:r w:rsidRPr="007B47F1">
        <w:rPr>
          <w:sz w:val="16"/>
        </w:rPr>
        <w:t xml:space="preserve">uth </w:t>
      </w:r>
      <w:r w:rsidRPr="007B47F1">
        <w:rPr>
          <w:rStyle w:val="TitleChar"/>
        </w:rPr>
        <w:t>Ko</w:t>
      </w:r>
      <w:r w:rsidRPr="007B47F1">
        <w:rPr>
          <w:sz w:val="16"/>
        </w:rPr>
        <w:t xml:space="preserve">rea </w:t>
      </w:r>
      <w:r w:rsidRPr="007B47F1">
        <w:rPr>
          <w:rStyle w:val="TitleChar"/>
        </w:rPr>
        <w:t>has been responding to Pyongyang’s nuclear and missile advances in ways consistent with the arms race concept</w:t>
      </w:r>
      <w:r w:rsidRPr="007B47F1">
        <w:rPr>
          <w:sz w:val="16"/>
        </w:rPr>
        <w:t xml:space="preserve">. Much to China’s chagrin, for instance, </w:t>
      </w:r>
      <w:r w:rsidRPr="007B47F1">
        <w:rPr>
          <w:rStyle w:val="TitleChar"/>
        </w:rPr>
        <w:t>Seoul</w:t>
      </w:r>
      <w:r w:rsidRPr="007B47F1">
        <w:rPr>
          <w:sz w:val="16"/>
        </w:rPr>
        <w:t xml:space="preserve"> in July 2017 </w:t>
      </w:r>
      <w:r w:rsidRPr="007B47F1">
        <w:rPr>
          <w:rStyle w:val="TitleChar"/>
        </w:rPr>
        <w:t>confirmed that it would proceed with the installation of the</w:t>
      </w:r>
      <w:r w:rsidRPr="007B47F1">
        <w:rPr>
          <w:sz w:val="16"/>
        </w:rPr>
        <w:t xml:space="preserve"> US Terminal High Altitude Area Defense (</w:t>
      </w:r>
      <w:r w:rsidRPr="007B47F1">
        <w:rPr>
          <w:rStyle w:val="TitleChar"/>
        </w:rPr>
        <w:t>THAAD</w:t>
      </w:r>
      <w:r w:rsidRPr="007B47F1">
        <w:rPr>
          <w:sz w:val="16"/>
        </w:rPr>
        <w:t xml:space="preserve">) </w:t>
      </w:r>
      <w:r w:rsidRPr="007B47F1">
        <w:rPr>
          <w:rStyle w:val="TitleChar"/>
        </w:rPr>
        <w:t xml:space="preserve">missile </w:t>
      </w:r>
      <w:proofErr w:type="spellStart"/>
      <w:r w:rsidRPr="007B47F1">
        <w:rPr>
          <w:rStyle w:val="TitleChar"/>
        </w:rPr>
        <w:t>defence</w:t>
      </w:r>
      <w:proofErr w:type="spellEnd"/>
      <w:r w:rsidRPr="007B47F1">
        <w:rPr>
          <w:rStyle w:val="TitleChar"/>
        </w:rPr>
        <w:t xml:space="preserve"> system immediately following a North Korean ICBM test.</w:t>
      </w:r>
      <w:r w:rsidRPr="007B47F1">
        <w:rPr>
          <w:sz w:val="16"/>
        </w:rPr>
        <w:t xml:space="preserve"> Similarly, </w:t>
      </w:r>
      <w:r w:rsidRPr="007B47F1">
        <w:rPr>
          <w:rStyle w:val="TitleChar"/>
        </w:rPr>
        <w:t>in September 2017 in the wake of No</w:t>
      </w:r>
      <w:r w:rsidRPr="007B47F1">
        <w:rPr>
          <w:sz w:val="16"/>
        </w:rPr>
        <w:t xml:space="preserve">rth </w:t>
      </w:r>
      <w:r w:rsidRPr="007B47F1">
        <w:rPr>
          <w:rStyle w:val="TitleChar"/>
        </w:rPr>
        <w:t>Ko</w:t>
      </w:r>
      <w:r w:rsidRPr="007B47F1">
        <w:rPr>
          <w:sz w:val="16"/>
        </w:rPr>
        <w:t>rea</w:t>
      </w:r>
      <w:r w:rsidRPr="007B47F1">
        <w:rPr>
          <w:rStyle w:val="TitleChar"/>
        </w:rPr>
        <w:t>’s sixth nuclear test,</w:t>
      </w:r>
      <w:r w:rsidRPr="007B47F1">
        <w:rPr>
          <w:sz w:val="16"/>
        </w:rPr>
        <w:t xml:space="preserve"> the </w:t>
      </w:r>
      <w:r w:rsidRPr="007B47F1">
        <w:rPr>
          <w:rStyle w:val="TitleChar"/>
        </w:rPr>
        <w:t>Trump</w:t>
      </w:r>
      <w:r w:rsidRPr="007B47F1">
        <w:rPr>
          <w:sz w:val="16"/>
        </w:rPr>
        <w:t xml:space="preserve"> administration </w:t>
      </w:r>
      <w:r w:rsidRPr="007B47F1">
        <w:rPr>
          <w:rStyle w:val="TitleChar"/>
        </w:rPr>
        <w:t>acceded to a request from Seoul to remove the 500-kilogram weight limit in place on conventional warheads provided by the US to So</w:t>
      </w:r>
      <w:r w:rsidRPr="007B47F1">
        <w:rPr>
          <w:sz w:val="16"/>
        </w:rPr>
        <w:t xml:space="preserve">uth </w:t>
      </w:r>
      <w:r w:rsidRPr="007B47F1">
        <w:rPr>
          <w:rStyle w:val="TitleChar"/>
        </w:rPr>
        <w:t>Ko</w:t>
      </w:r>
      <w:r w:rsidRPr="007B47F1">
        <w:rPr>
          <w:sz w:val="16"/>
        </w:rPr>
        <w:t xml:space="preserve">rea. Removing these restrictions affords Seoul much greater capacity to strike against the North in the event of conflict. </w:t>
      </w:r>
      <w:r w:rsidRPr="007B47F1">
        <w:rPr>
          <w:rStyle w:val="TitleChar"/>
        </w:rPr>
        <w:t>Yet So</w:t>
      </w:r>
      <w:r w:rsidRPr="007B47F1">
        <w:rPr>
          <w:sz w:val="16"/>
        </w:rPr>
        <w:t xml:space="preserve">uth </w:t>
      </w:r>
      <w:r w:rsidRPr="007B47F1">
        <w:rPr>
          <w:rStyle w:val="TitleChar"/>
        </w:rPr>
        <w:t>Ko</w:t>
      </w:r>
      <w:r w:rsidRPr="007B47F1">
        <w:rPr>
          <w:sz w:val="16"/>
        </w:rPr>
        <w:t xml:space="preserve">rean </w:t>
      </w:r>
      <w:r w:rsidRPr="007B47F1">
        <w:rPr>
          <w:rStyle w:val="TitleChar"/>
        </w:rPr>
        <w:t>responses to Pyongyang’s advancing nuclear and missile programs have not been as rapid as the arms race concept would anticipate</w:t>
      </w:r>
      <w:r w:rsidRPr="007B47F1">
        <w:rPr>
          <w:sz w:val="16"/>
        </w:rPr>
        <w:t xml:space="preserve">. THAAD deployment, for instance, was politically fraught and proceeded fitfully. The decision to deploy was initially announced by the US and South Korea in July 2016. Yet this decision was called into question by the May 2017 election of President Moon Jae-in. Whilst on the campaign trail, Moon had pledged to review THAAD deployment. </w:t>
      </w:r>
      <w:r w:rsidRPr="007B47F1">
        <w:rPr>
          <w:rStyle w:val="TitleChar"/>
        </w:rPr>
        <w:t>Likewise, while South Korean conservatives have called for the redeployment of US tactical nuclear weapons removed in 1991 to the Peninsula,</w:t>
      </w:r>
      <w:r w:rsidRPr="007B47F1">
        <w:rPr>
          <w:sz w:val="16"/>
        </w:rPr>
        <w:t xml:space="preserve"> South Korea’s Defense Minister Song Young-moo dismissed this as a potential reaction to Pyongyang’s nuclear and missile advances following a meeting with his US counterpart, Defense Secretary Jim Mattis, in October 2017. </w:t>
      </w:r>
      <w:r w:rsidRPr="007B47F1">
        <w:rPr>
          <w:rStyle w:val="TitleChar"/>
        </w:rPr>
        <w:t xml:space="preserve">Tokyo’s reactions to North Korea’s nuclear and missile advances have followed a similar pattern. </w:t>
      </w:r>
      <w:r w:rsidRPr="007B47F1">
        <w:rPr>
          <w:sz w:val="16"/>
        </w:rPr>
        <w:t xml:space="preserve">Over the course of the past quarter-century, </w:t>
      </w:r>
      <w:r w:rsidRPr="007B47F1">
        <w:rPr>
          <w:rStyle w:val="TitleChar"/>
        </w:rPr>
        <w:t xml:space="preserve">these advances have steadily pushed Japan into reforming key elements of its national </w:t>
      </w:r>
      <w:proofErr w:type="spellStart"/>
      <w:r w:rsidRPr="007B47F1">
        <w:rPr>
          <w:rStyle w:val="TitleChar"/>
        </w:rPr>
        <w:t>defence</w:t>
      </w:r>
      <w:proofErr w:type="spellEnd"/>
      <w:r w:rsidRPr="007B47F1">
        <w:rPr>
          <w:rStyle w:val="TitleChar"/>
        </w:rPr>
        <w:t xml:space="preserve"> policy</w:t>
      </w:r>
      <w:r w:rsidRPr="007B47F1">
        <w:rPr>
          <w:sz w:val="16"/>
        </w:rPr>
        <w:t xml:space="preserve">. The August 1998 </w:t>
      </w:r>
      <w:proofErr w:type="spellStart"/>
      <w:r w:rsidRPr="007B47F1">
        <w:rPr>
          <w:sz w:val="16"/>
        </w:rPr>
        <w:t>Taepodong</w:t>
      </w:r>
      <w:proofErr w:type="spellEnd"/>
      <w:r w:rsidRPr="007B47F1">
        <w:rPr>
          <w:sz w:val="16"/>
        </w:rPr>
        <w:t xml:space="preserve"> missile test-fired by North Korea over Japanese territory, </w:t>
      </w:r>
      <w:r w:rsidRPr="007B47F1">
        <w:rPr>
          <w:rStyle w:val="TitleChar"/>
        </w:rPr>
        <w:t xml:space="preserve">for instance, pushed Tokyo into further reviewing its </w:t>
      </w:r>
      <w:proofErr w:type="spellStart"/>
      <w:r w:rsidRPr="007B47F1">
        <w:rPr>
          <w:rStyle w:val="TitleChar"/>
        </w:rPr>
        <w:t>defence</w:t>
      </w:r>
      <w:proofErr w:type="spellEnd"/>
      <w:r w:rsidRPr="007B47F1">
        <w:rPr>
          <w:rStyle w:val="TitleChar"/>
        </w:rPr>
        <w:t xml:space="preserve"> capabilities and, ultimately, cooperating with the US on ballistic missile </w:t>
      </w:r>
      <w:proofErr w:type="spellStart"/>
      <w:r w:rsidRPr="007B47F1">
        <w:rPr>
          <w:rStyle w:val="TitleChar"/>
        </w:rPr>
        <w:t>defence</w:t>
      </w:r>
      <w:proofErr w:type="spellEnd"/>
      <w:r w:rsidRPr="007B47F1">
        <w:rPr>
          <w:sz w:val="16"/>
        </w:rPr>
        <w:t xml:space="preserve">. Likewise, </w:t>
      </w:r>
      <w:r w:rsidRPr="007B47F1">
        <w:rPr>
          <w:rStyle w:val="TitleChar"/>
        </w:rPr>
        <w:t>North Korea’s October 2006 nuclear test prompted open discussion in Japan about the utility of possessing an indigenous nuclear deterrent.</w:t>
      </w:r>
      <w:r>
        <w:rPr>
          <w:rStyle w:val="TitleChar"/>
        </w:rPr>
        <w:t xml:space="preserve"> </w:t>
      </w:r>
      <w:r w:rsidRPr="007B47F1">
        <w:rPr>
          <w:rStyle w:val="TitleChar"/>
        </w:rPr>
        <w:t>Pyongyang’s most recent nuclear and missile tests appear to be triggering even more substantial reactions. They have,</w:t>
      </w:r>
      <w:r w:rsidRPr="007B47F1">
        <w:rPr>
          <w:sz w:val="16"/>
        </w:rPr>
        <w:t xml:space="preserve"> for example, </w:t>
      </w:r>
      <w:r w:rsidRPr="007B47F1">
        <w:rPr>
          <w:rStyle w:val="TitleChar"/>
        </w:rPr>
        <w:t>prompted</w:t>
      </w:r>
      <w:r w:rsidRPr="007B47F1">
        <w:rPr>
          <w:sz w:val="16"/>
        </w:rPr>
        <w:t xml:space="preserve"> former </w:t>
      </w:r>
      <w:r w:rsidRPr="007B47F1">
        <w:rPr>
          <w:rStyle w:val="TitleChar"/>
        </w:rPr>
        <w:t>Japan</w:t>
      </w:r>
      <w:r w:rsidRPr="007B47F1">
        <w:rPr>
          <w:sz w:val="16"/>
        </w:rPr>
        <w:t xml:space="preserve">ese Minister of Defense Shigeru </w:t>
      </w:r>
      <w:proofErr w:type="spellStart"/>
      <w:r w:rsidRPr="007B47F1">
        <w:rPr>
          <w:sz w:val="16"/>
        </w:rPr>
        <w:t>Ishiba</w:t>
      </w:r>
      <w:proofErr w:type="spellEnd"/>
      <w:r w:rsidRPr="007B47F1">
        <w:rPr>
          <w:sz w:val="16"/>
        </w:rPr>
        <w:t xml:space="preserve"> </w:t>
      </w:r>
      <w:r w:rsidRPr="007B47F1">
        <w:rPr>
          <w:rStyle w:val="TitleChar"/>
        </w:rPr>
        <w:t>to raise the prospect Tokyo might loosen its three non-nuclear principles and seek to</w:t>
      </w:r>
      <w:r w:rsidRPr="007B47F1">
        <w:rPr>
          <w:sz w:val="16"/>
        </w:rPr>
        <w:t xml:space="preserve"> have the US </w:t>
      </w:r>
      <w:r w:rsidRPr="007B47F1">
        <w:rPr>
          <w:rStyle w:val="TitleChar"/>
        </w:rPr>
        <w:t>introduce nuclear weapons</w:t>
      </w:r>
      <w:r w:rsidRPr="007B47F1">
        <w:rPr>
          <w:sz w:val="16"/>
        </w:rPr>
        <w:t xml:space="preserve"> into Japan. </w:t>
      </w:r>
      <w:r w:rsidRPr="007B47F1">
        <w:rPr>
          <w:rStyle w:val="TitleChar"/>
        </w:rPr>
        <w:t>Tokyo is considering developing further counterstrike capabilities to provide a more multi-layered response strategy for retaliating against a North Korean attack</w:t>
      </w:r>
      <w:r w:rsidRPr="007B47F1">
        <w:rPr>
          <w:sz w:val="16"/>
        </w:rPr>
        <w:t xml:space="preserve">. Japan’s Ministry of Defense has also requested an increase in the country’s </w:t>
      </w:r>
      <w:proofErr w:type="spellStart"/>
      <w:r w:rsidRPr="007B47F1">
        <w:rPr>
          <w:sz w:val="16"/>
        </w:rPr>
        <w:t>defence</w:t>
      </w:r>
      <w:proofErr w:type="spellEnd"/>
      <w:r w:rsidRPr="007B47F1">
        <w:rPr>
          <w:sz w:val="16"/>
        </w:rPr>
        <w:t xml:space="preserve"> budget for 2018, with specific items including an onshore version of the Aegis missile </w:t>
      </w:r>
      <w:proofErr w:type="spellStart"/>
      <w:r w:rsidRPr="007B47F1">
        <w:rPr>
          <w:sz w:val="16"/>
        </w:rPr>
        <w:t>defence</w:t>
      </w:r>
      <w:proofErr w:type="spellEnd"/>
      <w:r w:rsidRPr="007B47F1">
        <w:rPr>
          <w:sz w:val="16"/>
        </w:rPr>
        <w:t xml:space="preserve"> system. Yet there are also important weaknesses in the argument that Japan is engaged in arms-racing </w:t>
      </w:r>
      <w:proofErr w:type="spellStart"/>
      <w:r w:rsidRPr="007B47F1">
        <w:rPr>
          <w:sz w:val="16"/>
        </w:rPr>
        <w:t>behaviour</w:t>
      </w:r>
      <w:proofErr w:type="spellEnd"/>
      <w:r w:rsidRPr="007B47F1">
        <w:rPr>
          <w:sz w:val="16"/>
        </w:rPr>
        <w:t xml:space="preserve">. As in the South Korean case, Tokyo’s reactions to North Korea’s nuclear and missile advances have been highly incremental and protracted. Contrary to the expectations of the arms race concept, it is thus hard to sustain the contention that Japan’s reactions to Pyongyang’s provocations constitute a major qualitative or quantitative shift, as opposed to reflecting a more considered military </w:t>
      </w:r>
      <w:proofErr w:type="spellStart"/>
      <w:r w:rsidRPr="007B47F1">
        <w:rPr>
          <w:sz w:val="16"/>
        </w:rPr>
        <w:t>modernisation</w:t>
      </w:r>
      <w:proofErr w:type="spellEnd"/>
      <w:r w:rsidRPr="007B47F1">
        <w:rPr>
          <w:sz w:val="16"/>
        </w:rPr>
        <w:t xml:space="preserve"> process. </w:t>
      </w:r>
      <w:r w:rsidRPr="007B47F1">
        <w:rPr>
          <w:rStyle w:val="TitleChar"/>
        </w:rPr>
        <w:t>Mounting speculation that Japan ‘going nuclear’ will be a central element in Northeast Asia’s emerging nuclear arms race runs into similar difficulties</w:t>
      </w:r>
      <w:r w:rsidRPr="007B47F1">
        <w:rPr>
          <w:sz w:val="16"/>
        </w:rPr>
        <w:t xml:space="preserve">. Beyond the political and public arguments that would have to be made within Japan, substantial and complex operational planning would be needed for such a development to occur. As the technologically savvy strategic commentator Richard </w:t>
      </w:r>
      <w:proofErr w:type="spellStart"/>
      <w:r w:rsidRPr="007B47F1">
        <w:rPr>
          <w:sz w:val="16"/>
        </w:rPr>
        <w:t>Bitzinger</w:t>
      </w:r>
      <w:proofErr w:type="spellEnd"/>
      <w:r w:rsidRPr="007B47F1">
        <w:rPr>
          <w:sz w:val="16"/>
        </w:rPr>
        <w:t xml:space="preserve"> has recently observed, numerous operational steps and capability issues would need to be resolved, and there is little evidence today that Japan has even begun to put such a process in place. </w:t>
      </w:r>
      <w:r w:rsidRPr="007B47F1">
        <w:rPr>
          <w:rStyle w:val="TitleChar"/>
        </w:rPr>
        <w:t>Commentators predicting the emergence of a Northeast Asian nuclear arms race might argue that South Korean and Japanese policies to date have only been possible because of the confidence that Seoul and Tokyo have had in the nuclear umbrella</w:t>
      </w:r>
      <w:r w:rsidRPr="007B47F1">
        <w:rPr>
          <w:sz w:val="16"/>
        </w:rPr>
        <w:t xml:space="preserve"> provided by their senior ally, </w:t>
      </w:r>
      <w:r w:rsidRPr="007B47F1">
        <w:rPr>
          <w:rStyle w:val="TitleChar"/>
        </w:rPr>
        <w:t>the US. Yet as the confidence of Seoul and Tokyo in US extended nuclear deterrence erodes in the face of North Korea’s nuclear and missile advances</w:t>
      </w:r>
      <w:r w:rsidRPr="007B47F1">
        <w:rPr>
          <w:sz w:val="16"/>
        </w:rPr>
        <w:t xml:space="preserve">, these commentators would argue, </w:t>
      </w:r>
      <w:r w:rsidRPr="007B47F1">
        <w:rPr>
          <w:rStyle w:val="TitleChar"/>
        </w:rPr>
        <w:t>so too are the pace of Japanese and South Korean reactions to those advances likely to increase.</w:t>
      </w:r>
      <w:r>
        <w:rPr>
          <w:rStyle w:val="TitleChar"/>
        </w:rPr>
        <w:t xml:space="preserve"> </w:t>
      </w:r>
      <w:r w:rsidRPr="007B47F1">
        <w:rPr>
          <w:sz w:val="16"/>
        </w:rPr>
        <w:t xml:space="preserve">What such prognoses fail to account for, however, is the tradition of self-restraint which has long been a feature of Asian strategic culture. Writing in the late 1980s and challenging the conventional wisdom that arms control measures were next to non-existent in this region, for instance, the respected strategic commentator Gerald Segal concluded that informal and inherently more flexible arms control measures “based as much on unstated self-restraint” constituted one of “the hallmarks of Asian arms control”. Three decades on, </w:t>
      </w:r>
      <w:r w:rsidRPr="007B47F1">
        <w:rPr>
          <w:rStyle w:val="TitleChar"/>
        </w:rPr>
        <w:t>it would be worth exploring further whether Tokyo and Seoul’s thus far quite measured responses in the face of Pyongyang’s nuclear and missile advances are, in fact, a product of this deep-seated culture of self-restraint</w:t>
      </w:r>
      <w:r w:rsidRPr="007B47F1">
        <w:rPr>
          <w:sz w:val="16"/>
        </w:rPr>
        <w:t xml:space="preserve">. Is China’s still relatively modest nuclear arsenal a reflection of this culture too? Will North Korea continue to expand its nuclear and missile forces indefinitely, or will a measure of self-restraint appear from Pyongyang at some point also? Should such a culture of self-restraint today exist, the Singaporean practitioner </w:t>
      </w:r>
      <w:proofErr w:type="spellStart"/>
      <w:r w:rsidRPr="007B47F1">
        <w:rPr>
          <w:sz w:val="16"/>
        </w:rPr>
        <w:t>Bilahari</w:t>
      </w:r>
      <w:proofErr w:type="spellEnd"/>
      <w:r w:rsidRPr="007B47F1">
        <w:rPr>
          <w:sz w:val="16"/>
        </w:rPr>
        <w:t xml:space="preserve"> </w:t>
      </w:r>
      <w:proofErr w:type="spellStart"/>
      <w:r w:rsidRPr="007B47F1">
        <w:rPr>
          <w:sz w:val="16"/>
        </w:rPr>
        <w:t>Kausikan</w:t>
      </w:r>
      <w:proofErr w:type="spellEnd"/>
      <w:r w:rsidRPr="007B47F1">
        <w:rPr>
          <w:sz w:val="16"/>
        </w:rPr>
        <w:t xml:space="preserve"> calls for its abandonment. In a provocative, yet sophisticated contribution to the Northeast Asian nuclear arms race debate, he asserts that regional stability would be best served by Japan and South Korea pursuing nuclear weapons. Following a </w:t>
      </w:r>
      <w:proofErr w:type="spellStart"/>
      <w:r w:rsidRPr="007B47F1">
        <w:rPr>
          <w:sz w:val="16"/>
        </w:rPr>
        <w:t>Waltzian</w:t>
      </w:r>
      <w:proofErr w:type="spellEnd"/>
      <w:r w:rsidRPr="007B47F1">
        <w:rPr>
          <w:sz w:val="16"/>
        </w:rPr>
        <w:t xml:space="preserve"> logic, </w:t>
      </w:r>
      <w:proofErr w:type="spellStart"/>
      <w:r w:rsidRPr="007B47F1">
        <w:rPr>
          <w:sz w:val="16"/>
        </w:rPr>
        <w:t>Kausikan</w:t>
      </w:r>
      <w:proofErr w:type="spellEnd"/>
      <w:r w:rsidRPr="007B47F1">
        <w:rPr>
          <w:sz w:val="16"/>
        </w:rPr>
        <w:t xml:space="preserve"> argues that such a development would allow for “a six-way balance of mutually assured destruction (MAD) among the US, China, Russia, Japan, South Korea and North Korea” to form. Just as the fear of MAD served to effectively deter the Americans and the Soviets from entering the nuclear abyss during the Cold War, </w:t>
      </w:r>
      <w:proofErr w:type="spellStart"/>
      <w:r w:rsidRPr="007B47F1">
        <w:rPr>
          <w:sz w:val="16"/>
        </w:rPr>
        <w:t>Kausikan</w:t>
      </w:r>
      <w:proofErr w:type="spellEnd"/>
      <w:r w:rsidRPr="007B47F1">
        <w:rPr>
          <w:sz w:val="16"/>
        </w:rPr>
        <w:t xml:space="preserve"> contends, so will it ultimately prove </w:t>
      </w:r>
      <w:proofErr w:type="spellStart"/>
      <w:r w:rsidRPr="007B47F1">
        <w:rPr>
          <w:sz w:val="16"/>
        </w:rPr>
        <w:t>stabilising</w:t>
      </w:r>
      <w:proofErr w:type="spellEnd"/>
      <w:r w:rsidRPr="007B47F1">
        <w:rPr>
          <w:sz w:val="16"/>
        </w:rPr>
        <w:t xml:space="preserve"> in Northeast Asia today. However, </w:t>
      </w:r>
      <w:proofErr w:type="spellStart"/>
      <w:r w:rsidRPr="007B47F1">
        <w:rPr>
          <w:sz w:val="16"/>
        </w:rPr>
        <w:t>Kausikan’s</w:t>
      </w:r>
      <w:proofErr w:type="spellEnd"/>
      <w:r w:rsidRPr="007B47F1">
        <w:rPr>
          <w:sz w:val="16"/>
        </w:rPr>
        <w:t xml:space="preserve"> proposal underestimates the difficulty of applying the Cold War construct of MAD to contemporary Northeast Asia. The greater number of players involved here renders this region infinitely more complex and unpredictable than the much simpler bipolar world which existed during the superpower stalemate. Moreover, Northeast Asia’s strategic geography is different. As another Singaporean scholar, Bernard Loo, has recently observed, during the Cold War “the early warning systems that both superpowers maintained provided them with a reaction time of approximately 30 minutes.” In Northeast Asia today, however, “the region is simply too compact, such that warning times of a pre-emptive first strike will be virtually non-existent.” Growing speculation notwithstanding, the </w:t>
      </w:r>
      <w:proofErr w:type="spellStart"/>
      <w:r w:rsidRPr="007B47F1">
        <w:rPr>
          <w:sz w:val="16"/>
        </w:rPr>
        <w:t>spectre</w:t>
      </w:r>
      <w:proofErr w:type="spellEnd"/>
      <w:r w:rsidRPr="007B47F1">
        <w:rPr>
          <w:sz w:val="16"/>
        </w:rPr>
        <w:t xml:space="preserve"> of a Northeast Asian nuclear arms race thus still appears some way off. To be sure, Pyongyang’s nuclear and missile capabilities are advancing faster than most analysts anticipated. Yet there is little evidence of reciprocal interaction – the very essence of arms-racing – as a driver of North Korean </w:t>
      </w:r>
      <w:proofErr w:type="spellStart"/>
      <w:r w:rsidRPr="007B47F1">
        <w:rPr>
          <w:sz w:val="16"/>
        </w:rPr>
        <w:t>behaviour</w:t>
      </w:r>
      <w:proofErr w:type="spellEnd"/>
      <w:r w:rsidRPr="007B47F1">
        <w:rPr>
          <w:sz w:val="16"/>
        </w:rPr>
        <w:t xml:space="preserve">. </w:t>
      </w:r>
      <w:r w:rsidRPr="007B47F1">
        <w:rPr>
          <w:rStyle w:val="TitleChar"/>
        </w:rPr>
        <w:t>There is</w:t>
      </w:r>
      <w:r w:rsidRPr="007B47F1">
        <w:rPr>
          <w:sz w:val="16"/>
        </w:rPr>
        <w:t xml:space="preserve"> some </w:t>
      </w:r>
      <w:r w:rsidRPr="007B47F1">
        <w:rPr>
          <w:rStyle w:val="TitleChar"/>
        </w:rPr>
        <w:t>evidence to suggest the existence of action-reaction dynamics in the responses of Seoul and Tokyo to those North Korean advances</w:t>
      </w:r>
      <w:r w:rsidRPr="007B47F1">
        <w:rPr>
          <w:sz w:val="16"/>
        </w:rPr>
        <w:t xml:space="preserve">. Again, however, </w:t>
      </w:r>
      <w:r w:rsidRPr="007B47F1">
        <w:rPr>
          <w:rStyle w:val="TitleChar"/>
        </w:rPr>
        <w:t>those reactions have not occurred with the degree of rapidity anticipated and required by the arms race concept.</w:t>
      </w:r>
      <w:r>
        <w:rPr>
          <w:rStyle w:val="TitleChar"/>
        </w:rPr>
        <w:t xml:space="preserve"> </w:t>
      </w:r>
      <w:r w:rsidRPr="007B47F1">
        <w:rPr>
          <w:sz w:val="16"/>
        </w:rPr>
        <w:t xml:space="preserve">Further, </w:t>
      </w:r>
      <w:r w:rsidRPr="007B47F1">
        <w:rPr>
          <w:rStyle w:val="TitleChar"/>
        </w:rPr>
        <w:t>Japanese and South Korean responses can also be seen as the product of the continued erosion of American extended nuclear deterrence</w:t>
      </w:r>
      <w:r w:rsidRPr="007B47F1">
        <w:rPr>
          <w:sz w:val="16"/>
        </w:rPr>
        <w:t xml:space="preserve">. In other words, </w:t>
      </w:r>
      <w:r w:rsidRPr="007B47F1">
        <w:rPr>
          <w:rStyle w:val="TitleChar"/>
        </w:rPr>
        <w:t xml:space="preserve">Tokyo and Seoul are not simply engaging in an arms race with North Korea but are also </w:t>
      </w:r>
      <w:r w:rsidRPr="007B47F1">
        <w:rPr>
          <w:rStyle w:val="Emphasis"/>
        </w:rPr>
        <w:t>hedging against the risk of abandonment by the US</w:t>
      </w:r>
      <w:r w:rsidRPr="007B47F1">
        <w:rPr>
          <w:sz w:val="16"/>
        </w:rPr>
        <w:t xml:space="preserve">. Indeed, </w:t>
      </w:r>
      <w:r w:rsidRPr="007B47F1">
        <w:rPr>
          <w:rStyle w:val="TitleChar"/>
        </w:rPr>
        <w:t>it is not altogether inconceivable that either or both might ultimately embark down the nuclear path themselves if they no longer view the US nuclear umbrella as a sufficient deterrent to Pyongyang</w:t>
      </w:r>
      <w:r w:rsidRPr="007B47F1">
        <w:rPr>
          <w:sz w:val="16"/>
        </w:rPr>
        <w:t xml:space="preserve">. Suggestions that such a development is inevitable, however, underestimates the self-restraint which has long been a feature of this region’s strategic culture. </w:t>
      </w:r>
      <w:r w:rsidRPr="007B47F1">
        <w:rPr>
          <w:rStyle w:val="TitleChar"/>
        </w:rPr>
        <w:t xml:space="preserve">While a Northeast Asian nuclear arms race seems unlikely at this juncture, arguments that such a shift might ultimately prove </w:t>
      </w:r>
      <w:proofErr w:type="spellStart"/>
      <w:r w:rsidRPr="007B47F1">
        <w:rPr>
          <w:rStyle w:val="TitleChar"/>
        </w:rPr>
        <w:t>stabilising</w:t>
      </w:r>
      <w:proofErr w:type="spellEnd"/>
      <w:r w:rsidRPr="007B47F1">
        <w:rPr>
          <w:rStyle w:val="TitleChar"/>
        </w:rPr>
        <w:t xml:space="preserve"> should be treated with considerable caution.</w:t>
      </w:r>
      <w:r w:rsidRPr="007B47F1">
        <w:rPr>
          <w:sz w:val="16"/>
        </w:rPr>
        <w:t xml:space="preserve"> Northeast Asia’s strategic dynamics are considerably more complex and fluid than those obtained between the superpowers during the Cold War. Ensuring that a proper Northeast Asian nuclear arms race does not take off, however improbable one might seem, should thus remain a matter of high priority for both regional and US policymakers.</w:t>
      </w:r>
    </w:p>
    <w:p w14:paraId="5FD466DF" w14:textId="77777777" w:rsidR="00597323" w:rsidRPr="00597323" w:rsidRDefault="00597323" w:rsidP="00597323"/>
    <w:p w14:paraId="60666756" w14:textId="4C524076" w:rsidR="00597323" w:rsidRDefault="00597323" w:rsidP="008B2146">
      <w:pPr>
        <w:pStyle w:val="Heading3"/>
      </w:pPr>
      <w:r>
        <w:t>2nc Japan link</w:t>
      </w:r>
    </w:p>
    <w:p w14:paraId="2F49BB86" w14:textId="77777777" w:rsidR="00597323" w:rsidRPr="004C0C3B" w:rsidRDefault="00597323" w:rsidP="00597323">
      <w:pPr>
        <w:pStyle w:val="Heading4"/>
      </w:pPr>
      <w:r>
        <w:t xml:space="preserve">Japan will proliferate minus the US’ security commitment – they have the infrastructure, but current US relations </w:t>
      </w:r>
      <w:r w:rsidRPr="007F0B35">
        <w:rPr>
          <w:u w:val="single"/>
        </w:rPr>
        <w:t>deter now</w:t>
      </w:r>
    </w:p>
    <w:p w14:paraId="3AABD9FF" w14:textId="77777777" w:rsidR="00597323" w:rsidRPr="004C0C3B" w:rsidRDefault="00597323" w:rsidP="00597323">
      <w:r w:rsidRPr="004C0C3B">
        <w:rPr>
          <w:rStyle w:val="Style13ptBold"/>
        </w:rPr>
        <w:t xml:space="preserve">Oliveira </w:t>
      </w:r>
      <w:r>
        <w:rPr>
          <w:rStyle w:val="Style13ptBold"/>
        </w:rPr>
        <w:t>5-23</w:t>
      </w:r>
      <w:r w:rsidRPr="004C0C3B">
        <w:t xml:space="preserve"> </w:t>
      </w:r>
      <w:r w:rsidRPr="004C0C3B">
        <w:rPr>
          <w:sz w:val="16"/>
          <w:szCs w:val="16"/>
        </w:rPr>
        <w:t xml:space="preserve">– Henrique </w:t>
      </w:r>
      <w:proofErr w:type="spellStart"/>
      <w:r w:rsidRPr="004C0C3B">
        <w:rPr>
          <w:sz w:val="16"/>
          <w:szCs w:val="16"/>
        </w:rPr>
        <w:t>Altemani</w:t>
      </w:r>
      <w:proofErr w:type="spellEnd"/>
      <w:r w:rsidRPr="004C0C3B">
        <w:rPr>
          <w:sz w:val="16"/>
          <w:szCs w:val="16"/>
        </w:rPr>
        <w:t xml:space="preserve"> de Oliveira works for the Institute of International Relations at the University of Brazil; “Japan: A Nuclear State?” </w:t>
      </w:r>
      <w:proofErr w:type="spellStart"/>
      <w:r w:rsidRPr="004C0C3B">
        <w:rPr>
          <w:sz w:val="16"/>
          <w:szCs w:val="16"/>
        </w:rPr>
        <w:t>SciELO</w:t>
      </w:r>
      <w:proofErr w:type="spellEnd"/>
      <w:r w:rsidRPr="004C0C3B">
        <w:rPr>
          <w:sz w:val="16"/>
          <w:szCs w:val="16"/>
        </w:rPr>
        <w:t xml:space="preserve">; May 23, 2019; </w:t>
      </w:r>
      <w:hyperlink r:id="rId25" w:history="1">
        <w:r>
          <w:rPr>
            <w:rStyle w:val="Hyperlink"/>
            <w:sz w:val="16"/>
            <w:szCs w:val="16"/>
          </w:rPr>
          <w:t>https://dx.doi.org/10.1590/0034-7329201900107%20</w:t>
        </w:r>
      </w:hyperlink>
      <w:r w:rsidRPr="004C0C3B">
        <w:rPr>
          <w:sz w:val="16"/>
          <w:szCs w:val="16"/>
        </w:rPr>
        <w:t xml:space="preserve"> </w:t>
      </w:r>
      <w:r>
        <w:rPr>
          <w:sz w:val="16"/>
          <w:szCs w:val="16"/>
        </w:rPr>
        <w:t xml:space="preserve">D.A. </w:t>
      </w:r>
      <w:r w:rsidRPr="004C0C3B">
        <w:rPr>
          <w:sz w:val="16"/>
          <w:szCs w:val="16"/>
        </w:rPr>
        <w:t>6/28/2019 //</w:t>
      </w:r>
      <w:proofErr w:type="spellStart"/>
      <w:r w:rsidRPr="004C0C3B">
        <w:rPr>
          <w:sz w:val="16"/>
          <w:szCs w:val="16"/>
        </w:rPr>
        <w:t>jwilk</w:t>
      </w:r>
      <w:proofErr w:type="spellEnd"/>
    </w:p>
    <w:p w14:paraId="6DD6EF10" w14:textId="77777777" w:rsidR="00597323" w:rsidRDefault="00597323" w:rsidP="00597323">
      <w:pPr>
        <w:rPr>
          <w:rStyle w:val="Emphasis"/>
        </w:rPr>
      </w:pPr>
      <w:r w:rsidRPr="003527AB">
        <w:rPr>
          <w:sz w:val="16"/>
        </w:rPr>
        <w:t xml:space="preserve">When the secret agreements were made public in 2009, it was surprising that popular reactions were relatively calm. Satoh (2014) attributes this to the fact that the U.S. has not been positioning nuclear weapons in Japan since 1991, and </w:t>
      </w:r>
      <w:r w:rsidRPr="003527AB">
        <w:rPr>
          <w:rStyle w:val="TitleChar"/>
        </w:rPr>
        <w:t>mainly also to the circumstance that the Japanese population was more conscious of the importance of extended deterrence, and the potential threats related to</w:t>
      </w:r>
      <w:r w:rsidRPr="003527AB">
        <w:rPr>
          <w:sz w:val="16"/>
        </w:rPr>
        <w:t xml:space="preserve"> the </w:t>
      </w:r>
      <w:r w:rsidRPr="003527AB">
        <w:rPr>
          <w:rStyle w:val="TitleChar"/>
        </w:rPr>
        <w:t>North Korean nuclear development.</w:t>
      </w:r>
      <w:r w:rsidRPr="003527AB">
        <w:rPr>
          <w:sz w:val="16"/>
        </w:rPr>
        <w:t xml:space="preserve"> In any case, </w:t>
      </w:r>
      <w:r w:rsidRPr="003527AB">
        <w:rPr>
          <w:rStyle w:val="TitleChar"/>
        </w:rPr>
        <w:t>the secret nuclear agreements derive from the proliferation of the feeling of insecurity in Japan, and from</w:t>
      </w:r>
      <w:r w:rsidRPr="003527AB">
        <w:rPr>
          <w:sz w:val="16"/>
        </w:rPr>
        <w:t xml:space="preserve"> the </w:t>
      </w:r>
      <w:r w:rsidRPr="003527AB">
        <w:rPr>
          <w:rStyle w:val="TitleChar"/>
        </w:rPr>
        <w:t>pressure of the U.S. to commit to defend Japan, not only from conventional aggression, but also from nuclear attacks.</w:t>
      </w:r>
      <w:r w:rsidRPr="003527AB">
        <w:rPr>
          <w:sz w:val="16"/>
        </w:rPr>
        <w:t xml:space="preserve"> Thereby, </w:t>
      </w:r>
      <w:r w:rsidRPr="003527AB">
        <w:rPr>
          <w:rStyle w:val="TitleChar"/>
        </w:rPr>
        <w:t xml:space="preserve">while Japan pragmatically </w:t>
      </w:r>
      <w:r w:rsidRPr="003527AB">
        <w:rPr>
          <w:rStyle w:val="Emphasis"/>
        </w:rPr>
        <w:t>held the door open for the nuclear option</w:t>
      </w:r>
      <w:r w:rsidRPr="003527AB">
        <w:rPr>
          <w:rStyle w:val="TitleChar"/>
        </w:rPr>
        <w:t xml:space="preserve"> and </w:t>
      </w:r>
      <w:r w:rsidRPr="003527AB">
        <w:rPr>
          <w:rStyle w:val="Emphasis"/>
        </w:rPr>
        <w:t>sought</w:t>
      </w:r>
      <w:r w:rsidRPr="003527AB">
        <w:rPr>
          <w:rStyle w:val="TitleChar"/>
        </w:rPr>
        <w:t xml:space="preserve"> to develop </w:t>
      </w:r>
      <w:r w:rsidRPr="003527AB">
        <w:rPr>
          <w:rStyle w:val="Emphasis"/>
        </w:rPr>
        <w:t>nuclear capacities</w:t>
      </w:r>
      <w:r w:rsidRPr="003527AB">
        <w:rPr>
          <w:sz w:val="16"/>
        </w:rPr>
        <w:t xml:space="preserve">, it turned towards the existing legal and institutional protections, multilateral regimes, and the extended nuclear deterrence (Hughes 2007a, 68). </w:t>
      </w:r>
      <w:r w:rsidRPr="003527AB">
        <w:rPr>
          <w:rStyle w:val="Emphasis"/>
        </w:rPr>
        <w:t>The central pillar of</w:t>
      </w:r>
      <w:r w:rsidRPr="003527AB">
        <w:rPr>
          <w:rStyle w:val="TitleChar"/>
        </w:rPr>
        <w:t xml:space="preserve"> the </w:t>
      </w:r>
      <w:r w:rsidRPr="003527AB">
        <w:rPr>
          <w:rStyle w:val="Emphasis"/>
        </w:rPr>
        <w:t>Japanese nuclear policy is</w:t>
      </w:r>
      <w:r w:rsidRPr="003527AB">
        <w:rPr>
          <w:rStyle w:val="TitleChar"/>
        </w:rPr>
        <w:t xml:space="preserve"> its </w:t>
      </w:r>
      <w:r w:rsidRPr="003527AB">
        <w:rPr>
          <w:rStyle w:val="Emphasis"/>
        </w:rPr>
        <w:t>dependence on</w:t>
      </w:r>
      <w:r w:rsidRPr="003527AB">
        <w:rPr>
          <w:rStyle w:val="TitleChar"/>
        </w:rPr>
        <w:t xml:space="preserve"> extended </w:t>
      </w:r>
      <w:r w:rsidRPr="003527AB">
        <w:rPr>
          <w:rStyle w:val="Emphasis"/>
        </w:rPr>
        <w:t>nuclear deterrence by the U.S.</w:t>
      </w:r>
      <w:r w:rsidRPr="003527AB">
        <w:rPr>
          <w:rStyle w:val="TitleChar"/>
        </w:rPr>
        <w:t>,</w:t>
      </w:r>
      <w:r w:rsidRPr="003527AB">
        <w:rPr>
          <w:sz w:val="16"/>
        </w:rPr>
        <w:t xml:space="preserve"> with recognition </w:t>
      </w:r>
      <w:r w:rsidRPr="003527AB">
        <w:rPr>
          <w:rStyle w:val="TitleChar"/>
        </w:rPr>
        <w:t>of its role both in terms of regional security, and the maintenance of the Japan-U.S. Alliance as a way to augment its deterrence credibility. The Japanese nuclear policy is</w:t>
      </w:r>
      <w:r w:rsidRPr="003527AB">
        <w:rPr>
          <w:sz w:val="16"/>
        </w:rPr>
        <w:t xml:space="preserve"> still </w:t>
      </w:r>
      <w:r w:rsidRPr="003527AB">
        <w:rPr>
          <w:rStyle w:val="TitleChar"/>
        </w:rPr>
        <w:t>complemented by</w:t>
      </w:r>
      <w:r w:rsidRPr="003527AB">
        <w:rPr>
          <w:sz w:val="16"/>
        </w:rPr>
        <w:t xml:space="preserve"> the strategy of latent deterrence, or rather, “</w:t>
      </w:r>
      <w:r w:rsidRPr="003527AB">
        <w:rPr>
          <w:rStyle w:val="TitleChar"/>
        </w:rPr>
        <w:t xml:space="preserve">the maintenance of the ability to </w:t>
      </w:r>
      <w:r w:rsidRPr="003527AB">
        <w:rPr>
          <w:rStyle w:val="Emphasis"/>
        </w:rPr>
        <w:t>develop quickly a nuclear deterrent</w:t>
      </w:r>
      <w:r w:rsidRPr="003527AB">
        <w:rPr>
          <w:rStyle w:val="TitleChar"/>
        </w:rPr>
        <w:t>”</w:t>
      </w:r>
      <w:r w:rsidRPr="003527AB">
        <w:rPr>
          <w:sz w:val="16"/>
        </w:rPr>
        <w:t xml:space="preserve"> (</w:t>
      </w:r>
      <w:proofErr w:type="spellStart"/>
      <w:r w:rsidRPr="003527AB">
        <w:rPr>
          <w:sz w:val="16"/>
        </w:rPr>
        <w:t>Hoey</w:t>
      </w:r>
      <w:proofErr w:type="spellEnd"/>
      <w:r w:rsidRPr="003527AB">
        <w:rPr>
          <w:sz w:val="16"/>
        </w:rPr>
        <w:t xml:space="preserve"> 2016, 485). Even though mainly for pacific purposes, as it is a dual technology, </w:t>
      </w:r>
      <w:r w:rsidRPr="003527AB">
        <w:rPr>
          <w:rStyle w:val="Emphasis"/>
        </w:rPr>
        <w:t>Japan</w:t>
      </w:r>
      <w:r w:rsidRPr="003527AB">
        <w:rPr>
          <w:rStyle w:val="TitleChar"/>
        </w:rPr>
        <w:t xml:space="preserve"> </w:t>
      </w:r>
      <w:r w:rsidRPr="003527AB">
        <w:rPr>
          <w:rStyle w:val="Emphasis"/>
        </w:rPr>
        <w:t>allocated considerable resources to</w:t>
      </w:r>
      <w:r w:rsidRPr="003527AB">
        <w:rPr>
          <w:rStyle w:val="TitleChar"/>
        </w:rPr>
        <w:t xml:space="preserve"> master </w:t>
      </w:r>
      <w:r w:rsidRPr="003527AB">
        <w:rPr>
          <w:rStyle w:val="Emphasis"/>
        </w:rPr>
        <w:t>the</w:t>
      </w:r>
      <w:r w:rsidRPr="003527AB">
        <w:rPr>
          <w:rStyle w:val="TitleChar"/>
        </w:rPr>
        <w:t xml:space="preserve"> complete </w:t>
      </w:r>
      <w:r w:rsidRPr="003527AB">
        <w:rPr>
          <w:rStyle w:val="Emphasis"/>
        </w:rPr>
        <w:t>nuclear cycle</w:t>
      </w:r>
      <w:r w:rsidRPr="003527AB">
        <w:rPr>
          <w:rStyle w:val="TitleChar"/>
        </w:rPr>
        <w:t>, which would make it possible to affirm that “</w:t>
      </w:r>
      <w:r w:rsidRPr="003527AB">
        <w:rPr>
          <w:rStyle w:val="Emphasis"/>
        </w:rPr>
        <w:t>Japan has the tech</w:t>
      </w:r>
      <w:r w:rsidRPr="003527AB">
        <w:rPr>
          <w:rStyle w:val="TitleChar"/>
        </w:rPr>
        <w:t xml:space="preserve">nology </w:t>
      </w:r>
      <w:r w:rsidRPr="003527AB">
        <w:rPr>
          <w:rStyle w:val="Emphasis"/>
        </w:rPr>
        <w:t>to make a nuclear weapon</w:t>
      </w:r>
      <w:r w:rsidRPr="003527AB">
        <w:rPr>
          <w:rStyle w:val="TitleChar"/>
        </w:rPr>
        <w:t xml:space="preserve"> fairly </w:t>
      </w:r>
      <w:r w:rsidRPr="003527AB">
        <w:rPr>
          <w:rStyle w:val="Emphasis"/>
        </w:rPr>
        <w:t>quickly</w:t>
      </w:r>
      <w:r w:rsidRPr="003527AB">
        <w:rPr>
          <w:rStyle w:val="TitleChar"/>
        </w:rPr>
        <w:t>”</w:t>
      </w:r>
      <w:r w:rsidRPr="003527AB">
        <w:rPr>
          <w:sz w:val="16"/>
        </w:rPr>
        <w:t xml:space="preserve"> (</w:t>
      </w:r>
      <w:proofErr w:type="spellStart"/>
      <w:r w:rsidRPr="003527AB">
        <w:rPr>
          <w:sz w:val="16"/>
        </w:rPr>
        <w:t>Oros</w:t>
      </w:r>
      <w:proofErr w:type="spellEnd"/>
      <w:r w:rsidRPr="003527AB">
        <w:rPr>
          <w:sz w:val="16"/>
        </w:rPr>
        <w:t xml:space="preserve"> 2017, 40). Nonetheless, </w:t>
      </w:r>
      <w:r w:rsidRPr="003527AB">
        <w:rPr>
          <w:rStyle w:val="TitleChar"/>
        </w:rPr>
        <w:t>the</w:t>
      </w:r>
      <w:r w:rsidRPr="003527AB">
        <w:rPr>
          <w:sz w:val="16"/>
        </w:rPr>
        <w:t xml:space="preserve"> prohibitively </w:t>
      </w:r>
      <w:r w:rsidRPr="003527AB">
        <w:rPr>
          <w:rStyle w:val="TitleChar"/>
        </w:rPr>
        <w:t xml:space="preserve">high economic, political, and diplomatic costs have dissuaded the production of nuclear </w:t>
      </w:r>
      <w:proofErr w:type="gramStart"/>
      <w:r w:rsidRPr="003527AB">
        <w:rPr>
          <w:rStyle w:val="TitleChar"/>
        </w:rPr>
        <w:t>weapons</w:t>
      </w:r>
      <w:r w:rsidRPr="003527AB">
        <w:rPr>
          <w:sz w:val="16"/>
        </w:rPr>
        <w:t>, but</w:t>
      </w:r>
      <w:proofErr w:type="gramEnd"/>
      <w:r w:rsidRPr="003527AB">
        <w:rPr>
          <w:sz w:val="16"/>
        </w:rPr>
        <w:t xml:space="preserve"> are still “</w:t>
      </w:r>
      <w:r w:rsidRPr="003527AB">
        <w:rPr>
          <w:rStyle w:val="Emphasis"/>
        </w:rPr>
        <w:t xml:space="preserve">leaving the door open </w:t>
      </w:r>
      <w:r w:rsidRPr="003527AB">
        <w:rPr>
          <w:rStyle w:val="TitleChar"/>
        </w:rPr>
        <w:t xml:space="preserve">for this path </w:t>
      </w:r>
      <w:r w:rsidRPr="003527AB">
        <w:rPr>
          <w:rStyle w:val="Emphasis"/>
        </w:rPr>
        <w:t>should there be drastic changes in the security environment or deterioration of the U.S. extended deterrence commitment’’</w:t>
      </w:r>
      <w:r w:rsidRPr="003527AB">
        <w:rPr>
          <w:sz w:val="16"/>
        </w:rPr>
        <w:t xml:space="preserve"> (</w:t>
      </w:r>
      <w:proofErr w:type="spellStart"/>
      <w:r w:rsidRPr="003527AB">
        <w:rPr>
          <w:sz w:val="16"/>
        </w:rPr>
        <w:t>Roehrig</w:t>
      </w:r>
      <w:proofErr w:type="spellEnd"/>
      <w:r w:rsidRPr="003527AB">
        <w:rPr>
          <w:sz w:val="16"/>
        </w:rPr>
        <w:t xml:space="preserve"> 2017, 97). Therefore, it can be presumed that in principle, </w:t>
      </w:r>
      <w:r w:rsidRPr="003527AB">
        <w:rPr>
          <w:rStyle w:val="Emphasis"/>
        </w:rPr>
        <w:t>Japan</w:t>
      </w:r>
      <w:r w:rsidRPr="003527AB">
        <w:rPr>
          <w:rStyle w:val="TitleChar"/>
        </w:rPr>
        <w:t xml:space="preserve"> has not, and </w:t>
      </w:r>
      <w:r w:rsidRPr="003527AB">
        <w:rPr>
          <w:rStyle w:val="Emphasis"/>
        </w:rPr>
        <w:t>will not, pursue real access to nuclear weapons, unless the U.S.’ commitment</w:t>
      </w:r>
      <w:r w:rsidRPr="003527AB">
        <w:rPr>
          <w:rStyle w:val="TitleChar"/>
        </w:rPr>
        <w:t xml:space="preserve"> to keep the country under its nuclear umbrella </w:t>
      </w:r>
      <w:r w:rsidRPr="003527AB">
        <w:rPr>
          <w:rStyle w:val="Emphasis"/>
        </w:rPr>
        <w:t>ceases to exist.</w:t>
      </w:r>
    </w:p>
    <w:p w14:paraId="090F695D" w14:textId="77777777" w:rsidR="00597323" w:rsidRPr="00597323" w:rsidRDefault="00597323" w:rsidP="00597323"/>
    <w:p w14:paraId="519F5F3E" w14:textId="767ACF0F" w:rsidR="00E24116" w:rsidRDefault="00E24116" w:rsidP="008B2146">
      <w:pPr>
        <w:pStyle w:val="Heading3"/>
      </w:pPr>
      <w:r>
        <w:t>Impact—</w:t>
      </w:r>
      <w:proofErr w:type="spellStart"/>
      <w:r>
        <w:t>prolif</w:t>
      </w:r>
      <w:proofErr w:type="spellEnd"/>
    </w:p>
    <w:p w14:paraId="22E7851D" w14:textId="77777777" w:rsidR="00E24116" w:rsidRPr="00ED6322" w:rsidRDefault="00E24116" w:rsidP="00E24116">
      <w:pPr>
        <w:keepNext/>
        <w:keepLines/>
        <w:spacing w:before="40" w:after="0"/>
        <w:outlineLvl w:val="3"/>
        <w:rPr>
          <w:rFonts w:eastAsia="MS Gothic"/>
          <w:b/>
          <w:iCs/>
          <w:sz w:val="26"/>
        </w:rPr>
      </w:pPr>
      <w:r w:rsidRPr="00ED6322">
        <w:rPr>
          <w:rFonts w:eastAsia="MS Gothic"/>
          <w:b/>
          <w:iCs/>
          <w:sz w:val="26"/>
        </w:rPr>
        <w:t>Nuclear war</w:t>
      </w:r>
    </w:p>
    <w:p w14:paraId="26EA7FC8" w14:textId="77777777" w:rsidR="00E24116" w:rsidRPr="00ED6322" w:rsidRDefault="00E24116" w:rsidP="00E24116">
      <w:pPr>
        <w:rPr>
          <w:rFonts w:eastAsia="Cambria"/>
          <w:sz w:val="26"/>
        </w:rPr>
      </w:pPr>
      <w:proofErr w:type="spellStart"/>
      <w:r w:rsidRPr="00ED6322">
        <w:rPr>
          <w:rFonts w:eastAsia="Cambria"/>
          <w:b/>
          <w:bCs/>
          <w:sz w:val="26"/>
        </w:rPr>
        <w:t>Cimbala</w:t>
      </w:r>
      <w:proofErr w:type="spellEnd"/>
      <w:r w:rsidRPr="00ED6322">
        <w:rPr>
          <w:rFonts w:eastAsia="Cambria"/>
          <w:b/>
          <w:bCs/>
          <w:sz w:val="26"/>
        </w:rPr>
        <w:t xml:space="preserve"> 15</w:t>
      </w:r>
      <w:r w:rsidRPr="00ED6322">
        <w:rPr>
          <w:rFonts w:eastAsia="Cambria"/>
        </w:rPr>
        <w:t xml:space="preserve"> (Stephen J. </w:t>
      </w:r>
      <w:proofErr w:type="spellStart"/>
      <w:r w:rsidRPr="00ED6322">
        <w:rPr>
          <w:rFonts w:eastAsia="Cambria"/>
        </w:rPr>
        <w:t>Cimbala</w:t>
      </w:r>
      <w:proofErr w:type="spellEnd"/>
      <w:r w:rsidRPr="00ED6322">
        <w:rPr>
          <w:rFonts w:eastAsia="Cambria"/>
        </w:rPr>
        <w:t>, Ph.D. in Political Science @ the University of Wisconsin, Madison, is a professor of Political Science @ Penn State Brandywine. “Nuclear Weapons and Anticipatory Attacks: Implications for Russia and the United States,” 16 March 2015, http://www.tandfonline.com/doi/full/10.1080/13518046.2015.998121)</w:t>
      </w:r>
    </w:p>
    <w:p w14:paraId="0D34D1C2" w14:textId="77777777" w:rsidR="00E24116" w:rsidRPr="002676EB" w:rsidRDefault="00E24116" w:rsidP="00E24116">
      <w:pPr>
        <w:rPr>
          <w:rFonts w:eastAsia="Cambria"/>
          <w:b/>
          <w:sz w:val="10"/>
          <w:u w:val="single"/>
        </w:rPr>
      </w:pPr>
      <w:r w:rsidRPr="00ED6322">
        <w:rPr>
          <w:rFonts w:eastAsia="Cambria"/>
          <w:sz w:val="10"/>
        </w:rPr>
        <w:t xml:space="preserve">If the possibility existed of a mistaken preemption during and immediately after the Cold War, between the experienced nuclear forces and command systems of America and Russia, then it may be a matter of even more concern with regard to states with newer and more opaque forces and command systems. In addition, </w:t>
      </w:r>
      <w:r w:rsidRPr="00511042">
        <w:rPr>
          <w:rFonts w:eastAsia="Cambria"/>
          <w:u w:val="single"/>
        </w:rPr>
        <w:t>the Americans and Soviets</w:t>
      </w:r>
      <w:r w:rsidRPr="00ED6322">
        <w:rPr>
          <w:rFonts w:eastAsia="Cambria"/>
          <w:sz w:val="10"/>
        </w:rPr>
        <w:t xml:space="preserve"> (and then Russians) </w:t>
      </w:r>
      <w:r w:rsidRPr="00511042">
        <w:rPr>
          <w:rFonts w:eastAsia="Cambria"/>
          <w:u w:val="single"/>
        </w:rPr>
        <w:t>had a great deal of experience getting to know one another’s military operational proclivities and doctrinal idiosyncrasies, including those that might influence the decision for or against war</w:t>
      </w:r>
      <w:r w:rsidRPr="00ED6322">
        <w:rPr>
          <w:rFonts w:eastAsia="Cambria"/>
          <w:sz w:val="10"/>
        </w:rPr>
        <w:t xml:space="preserve">. </w:t>
      </w:r>
      <w:r w:rsidRPr="00511042">
        <w:rPr>
          <w:rFonts w:eastAsia="Cambria"/>
          <w:u w:val="single"/>
        </w:rPr>
        <w:t>Another consideration, relative to nuclear stability in the present century, is that the Americans and their NATO allies shared with the Soviets and Russians a commonality of culture and historical experience</w:t>
      </w:r>
      <w:r w:rsidRPr="00ED6322">
        <w:rPr>
          <w:rFonts w:eastAsia="Cambria"/>
          <w:sz w:val="10"/>
        </w:rPr>
        <w:t xml:space="preserve">. </w:t>
      </w:r>
      <w:r w:rsidRPr="00511042">
        <w:rPr>
          <w:rFonts w:eastAsia="Cambria"/>
          <w:u w:val="single"/>
        </w:rPr>
        <w:t xml:space="preserve">Future threats to American or Russian security from weapons of mass destruction may be presented by states or non-state actors motivated by cultural and social predispositions </w:t>
      </w:r>
      <w:r w:rsidRPr="00ED6322">
        <w:rPr>
          <w:rFonts w:eastAsia="Cambria"/>
          <w:b/>
          <w:iCs/>
          <w:u w:val="single"/>
          <w:bdr w:val="single" w:sz="8" w:space="0" w:color="auto"/>
        </w:rPr>
        <w:t>not easily understood by those in the West</w:t>
      </w:r>
      <w:r w:rsidRPr="00511042">
        <w:rPr>
          <w:rFonts w:eastAsia="Cambria"/>
          <w:u w:val="single"/>
        </w:rPr>
        <w:t xml:space="preserve"> </w:t>
      </w:r>
      <w:r w:rsidRPr="00ED6322">
        <w:rPr>
          <w:rFonts w:eastAsia="Cambria"/>
          <w:b/>
          <w:iCs/>
          <w:u w:val="single"/>
          <w:bdr w:val="single" w:sz="8" w:space="0" w:color="auto"/>
        </w:rPr>
        <w:t>nor subject to favorable manipulation during a crisis</w:t>
      </w:r>
      <w:r w:rsidRPr="00511042">
        <w:rPr>
          <w:rFonts w:eastAsia="Cambria"/>
          <w:u w:val="single"/>
        </w:rPr>
        <w:t xml:space="preserve">. </w:t>
      </w:r>
      <w:r w:rsidRPr="00511042">
        <w:rPr>
          <w:rFonts w:eastAsia="Cambria"/>
          <w:highlight w:val="yellow"/>
          <w:u w:val="single"/>
        </w:rPr>
        <w:t>The spread of nuclear weapons in Asia</w:t>
      </w:r>
      <w:r w:rsidRPr="00ED6322">
        <w:rPr>
          <w:rFonts w:eastAsia="Cambria"/>
          <w:sz w:val="10"/>
        </w:rPr>
        <w:t xml:space="preserve"> (including those parts of the Middle East with geostrategic proximity or reach into Asia) </w:t>
      </w:r>
      <w:r w:rsidRPr="00511042">
        <w:rPr>
          <w:rFonts w:eastAsia="Cambria"/>
          <w:highlight w:val="yellow"/>
          <w:u w:val="single"/>
        </w:rPr>
        <w:t>presents a complicated mosaic</w:t>
      </w:r>
      <w:r w:rsidRPr="00511042">
        <w:rPr>
          <w:rFonts w:eastAsia="Cambria"/>
          <w:u w:val="single"/>
        </w:rPr>
        <w:t xml:space="preserve"> of possibilities in this regard</w:t>
      </w:r>
      <w:r w:rsidRPr="00ED6322">
        <w:rPr>
          <w:rFonts w:eastAsia="Cambria"/>
          <w:sz w:val="10"/>
        </w:rPr>
        <w:t xml:space="preserve">. </w:t>
      </w:r>
      <w:r w:rsidRPr="00511042">
        <w:rPr>
          <w:rFonts w:eastAsia="Cambria"/>
          <w:highlight w:val="yellow"/>
          <w:u w:val="single"/>
        </w:rPr>
        <w:t>States with</w:t>
      </w:r>
      <w:r w:rsidRPr="00511042">
        <w:rPr>
          <w:rFonts w:eastAsia="Cambria"/>
          <w:u w:val="single"/>
        </w:rPr>
        <w:t xml:space="preserve"> nuclear forces of </w:t>
      </w:r>
      <w:r w:rsidRPr="00511042">
        <w:rPr>
          <w:rFonts w:eastAsia="Cambria"/>
          <w:highlight w:val="yellow"/>
          <w:u w:val="single"/>
        </w:rPr>
        <w:t>variable force structure</w:t>
      </w:r>
      <w:r w:rsidRPr="00511042">
        <w:rPr>
          <w:rFonts w:eastAsia="Cambria"/>
          <w:u w:val="single"/>
        </w:rPr>
        <w:t xml:space="preserve">, operational experience, and command-control systems </w:t>
      </w:r>
      <w:r w:rsidRPr="00511042">
        <w:rPr>
          <w:rFonts w:eastAsia="Cambria"/>
          <w:highlight w:val="yellow"/>
          <w:u w:val="single"/>
        </w:rPr>
        <w:t>will be thrown into a matrix of</w:t>
      </w:r>
      <w:r w:rsidRPr="00511042">
        <w:rPr>
          <w:rFonts w:eastAsia="Cambria"/>
          <w:u w:val="single"/>
        </w:rPr>
        <w:t xml:space="preserve"> complex political, social, and cultural </w:t>
      </w:r>
      <w:r w:rsidRPr="00511042">
        <w:rPr>
          <w:rFonts w:eastAsia="Cambria"/>
          <w:highlight w:val="yellow"/>
          <w:u w:val="single"/>
        </w:rPr>
        <w:t>cross-currents</w:t>
      </w:r>
      <w:r w:rsidRPr="00511042">
        <w:rPr>
          <w:rFonts w:eastAsia="Cambria"/>
          <w:u w:val="single"/>
        </w:rPr>
        <w:t xml:space="preserve"> </w:t>
      </w:r>
      <w:r w:rsidRPr="00511042">
        <w:rPr>
          <w:rFonts w:eastAsia="Cambria"/>
          <w:highlight w:val="yellow"/>
          <w:u w:val="single"/>
        </w:rPr>
        <w:t>contributory to the possibility of war</w:t>
      </w:r>
      <w:r w:rsidRPr="00511042">
        <w:rPr>
          <w:rFonts w:eastAsia="Cambria"/>
          <w:u w:val="single"/>
        </w:rPr>
        <w:t xml:space="preserve">. In addition to the existing nuclear powers in Asia, </w:t>
      </w:r>
      <w:r w:rsidRPr="00511042">
        <w:rPr>
          <w:rFonts w:eastAsia="Cambria"/>
          <w:highlight w:val="yellow"/>
          <w:u w:val="single"/>
        </w:rPr>
        <w:t>others may seek nuclear weapons</w:t>
      </w:r>
      <w:r w:rsidRPr="00511042">
        <w:rPr>
          <w:rFonts w:eastAsia="Cambria"/>
          <w:u w:val="single"/>
        </w:rPr>
        <w:t xml:space="preserve"> if they feel threatened by regional rivals or hostile alliances</w:t>
      </w:r>
      <w:r w:rsidRPr="00ED6322">
        <w:rPr>
          <w:rFonts w:eastAsia="Cambria"/>
          <w:sz w:val="10"/>
        </w:rPr>
        <w:t xml:space="preserve">. </w:t>
      </w:r>
      <w:r w:rsidRPr="00511042">
        <w:rPr>
          <w:rFonts w:eastAsia="Cambria"/>
          <w:u w:val="single"/>
        </w:rPr>
        <w:t xml:space="preserve">Containment of nuclear proliferation in Asia is a </w:t>
      </w:r>
      <w:r w:rsidRPr="00ED6322">
        <w:rPr>
          <w:rFonts w:eastAsia="Cambria"/>
          <w:b/>
          <w:iCs/>
          <w:u w:val="single"/>
          <w:bdr w:val="single" w:sz="8" w:space="0" w:color="auto"/>
        </w:rPr>
        <w:t>desirable political objective</w:t>
      </w:r>
      <w:r w:rsidRPr="00511042">
        <w:rPr>
          <w:rFonts w:eastAsia="Cambria"/>
          <w:u w:val="single"/>
        </w:rPr>
        <w:t xml:space="preserve"> for all of the obvious reasons</w:t>
      </w:r>
      <w:r w:rsidRPr="00ED6322">
        <w:rPr>
          <w:rFonts w:eastAsia="Cambria"/>
          <w:sz w:val="10"/>
        </w:rPr>
        <w:t xml:space="preserve">. Nevertheless, </w:t>
      </w:r>
      <w:r w:rsidRPr="00511042">
        <w:rPr>
          <w:rFonts w:eastAsia="Cambria"/>
          <w:highlight w:val="yellow"/>
          <w:u w:val="single"/>
        </w:rPr>
        <w:t>the present</w:t>
      </w:r>
      <w:r w:rsidRPr="00511042">
        <w:rPr>
          <w:rFonts w:eastAsia="Cambria"/>
          <w:u w:val="single"/>
        </w:rPr>
        <w:t xml:space="preserve"> century </w:t>
      </w:r>
      <w:r w:rsidRPr="00511042">
        <w:rPr>
          <w:rFonts w:eastAsia="Cambria"/>
          <w:highlight w:val="yellow"/>
          <w:u w:val="single"/>
        </w:rPr>
        <w:t xml:space="preserve">is </w:t>
      </w:r>
      <w:r w:rsidRPr="00ED6322">
        <w:rPr>
          <w:rFonts w:eastAsia="Cambria"/>
          <w:b/>
          <w:iCs/>
          <w:highlight w:val="yellow"/>
          <w:u w:val="single"/>
          <w:bdr w:val="single" w:sz="8" w:space="0" w:color="auto"/>
        </w:rPr>
        <w:t>unlikely to see</w:t>
      </w:r>
      <w:r w:rsidRPr="00ED6322">
        <w:rPr>
          <w:rFonts w:eastAsia="Cambria"/>
          <w:b/>
          <w:iCs/>
          <w:u w:val="single"/>
          <w:bdr w:val="single" w:sz="8" w:space="0" w:color="auto"/>
        </w:rPr>
        <w:t xml:space="preserve"> the </w:t>
      </w:r>
      <w:r w:rsidRPr="00ED6322">
        <w:rPr>
          <w:rFonts w:eastAsia="Cambria"/>
          <w:b/>
          <w:iCs/>
          <w:highlight w:val="yellow"/>
          <w:u w:val="single"/>
          <w:bdr w:val="single" w:sz="8" w:space="0" w:color="auto"/>
        </w:rPr>
        <w:t>nuclear hesitancy</w:t>
      </w:r>
      <w:r w:rsidRPr="00ED6322">
        <w:rPr>
          <w:rFonts w:eastAsia="Cambria"/>
          <w:b/>
          <w:iCs/>
          <w:u w:val="single"/>
          <w:bdr w:val="single" w:sz="8" w:space="0" w:color="auto"/>
        </w:rPr>
        <w:t xml:space="preserve"> or risk aversion</w:t>
      </w:r>
      <w:r w:rsidRPr="00511042">
        <w:rPr>
          <w:rFonts w:eastAsia="Cambria"/>
          <w:u w:val="single"/>
        </w:rPr>
        <w:t xml:space="preserve"> that marked the Cold War</w:t>
      </w:r>
      <w:r w:rsidRPr="00ED6322">
        <w:rPr>
          <w:rFonts w:eastAsia="Cambria"/>
          <w:sz w:val="10"/>
        </w:rPr>
        <w:t xml:space="preserve">, </w:t>
      </w:r>
      <w:r w:rsidRPr="00511042">
        <w:rPr>
          <w:rFonts w:eastAsia="Cambria"/>
          <w:u w:val="single"/>
        </w:rPr>
        <w:t xml:space="preserve">in part because the military and political discipline imposed by the Cold War superpowers no longer exists but also because </w:t>
      </w:r>
      <w:r w:rsidRPr="00ED6322">
        <w:rPr>
          <w:rFonts w:eastAsia="Cambria"/>
          <w:b/>
          <w:iCs/>
          <w:highlight w:val="yellow"/>
          <w:u w:val="single"/>
          <w:bdr w:val="single" w:sz="8" w:space="0" w:color="auto"/>
        </w:rPr>
        <w:t>states in Asia have new aspirations</w:t>
      </w:r>
      <w:r w:rsidRPr="00511042">
        <w:rPr>
          <w:rFonts w:eastAsia="Cambria"/>
          <w:highlight w:val="yellow"/>
          <w:u w:val="single"/>
        </w:rPr>
        <w:t xml:space="preserve"> for</w:t>
      </w:r>
      <w:r w:rsidRPr="00511042">
        <w:rPr>
          <w:rFonts w:eastAsia="Cambria"/>
          <w:u w:val="single"/>
        </w:rPr>
        <w:t xml:space="preserve"> regional or </w:t>
      </w:r>
      <w:r w:rsidRPr="00511042">
        <w:rPr>
          <w:rFonts w:eastAsia="Cambria"/>
          <w:highlight w:val="yellow"/>
          <w:u w:val="single"/>
        </w:rPr>
        <w:t>global respect</w:t>
      </w:r>
      <w:r w:rsidRPr="00ED6322">
        <w:rPr>
          <w:rFonts w:eastAsia="Cambria"/>
          <w:sz w:val="10"/>
        </w:rPr>
        <w:t xml:space="preserve">.6 </w:t>
      </w:r>
      <w:r w:rsidRPr="00511042">
        <w:rPr>
          <w:rFonts w:eastAsia="Cambria"/>
          <w:u w:val="single"/>
        </w:rPr>
        <w:t>The spread of ballistic missiles and other nuclear-capable delivery systems in Asia</w:t>
      </w:r>
      <w:r w:rsidRPr="00ED6322">
        <w:rPr>
          <w:rFonts w:eastAsia="Cambria"/>
          <w:sz w:val="10"/>
        </w:rPr>
        <w:t xml:space="preserve">, or in the Middle East with reach into Asia, </w:t>
      </w:r>
      <w:r w:rsidRPr="00511042">
        <w:rPr>
          <w:rFonts w:eastAsia="Cambria"/>
          <w:u w:val="single"/>
        </w:rPr>
        <w:t xml:space="preserve">is </w:t>
      </w:r>
      <w:r w:rsidRPr="00ED6322">
        <w:rPr>
          <w:rFonts w:eastAsia="Cambria"/>
          <w:b/>
          <w:iCs/>
          <w:u w:val="single"/>
          <w:bdr w:val="single" w:sz="8" w:space="0" w:color="auto"/>
        </w:rPr>
        <w:t>especially dangerous</w:t>
      </w:r>
      <w:r w:rsidRPr="00511042">
        <w:rPr>
          <w:rFonts w:eastAsia="Cambria"/>
          <w:u w:val="single"/>
        </w:rPr>
        <w:t xml:space="preserve"> because </w:t>
      </w:r>
      <w:r w:rsidRPr="00511042">
        <w:rPr>
          <w:rFonts w:eastAsia="Cambria"/>
          <w:highlight w:val="yellow"/>
          <w:u w:val="single"/>
        </w:rPr>
        <w:t xml:space="preserve">plausible adversaries </w:t>
      </w:r>
      <w:r w:rsidRPr="00ED6322">
        <w:rPr>
          <w:rFonts w:eastAsia="Cambria"/>
          <w:b/>
          <w:iCs/>
          <w:highlight w:val="yellow"/>
          <w:u w:val="single"/>
          <w:bdr w:val="single" w:sz="8" w:space="0" w:color="auto"/>
        </w:rPr>
        <w:t>live close together</w:t>
      </w:r>
      <w:r w:rsidRPr="00511042">
        <w:rPr>
          <w:rFonts w:eastAsia="Cambria"/>
          <w:u w:val="single"/>
        </w:rPr>
        <w:t xml:space="preserve"> </w:t>
      </w:r>
      <w:r w:rsidRPr="00511042">
        <w:rPr>
          <w:rFonts w:eastAsia="Cambria"/>
          <w:highlight w:val="yellow"/>
          <w:u w:val="single"/>
        </w:rPr>
        <w:t>and are</w:t>
      </w:r>
      <w:r w:rsidRPr="00511042">
        <w:rPr>
          <w:rFonts w:eastAsia="Cambria"/>
          <w:u w:val="single"/>
        </w:rPr>
        <w:t xml:space="preserve"> </w:t>
      </w:r>
      <w:r w:rsidRPr="00ED6322">
        <w:rPr>
          <w:rFonts w:eastAsia="Cambria"/>
          <w:b/>
          <w:iCs/>
          <w:u w:val="single"/>
          <w:bdr w:val="single" w:sz="8" w:space="0" w:color="auto"/>
        </w:rPr>
        <w:t xml:space="preserve">already </w:t>
      </w:r>
      <w:r w:rsidRPr="00ED6322">
        <w:rPr>
          <w:rFonts w:eastAsia="Cambria"/>
          <w:b/>
          <w:iCs/>
          <w:highlight w:val="yellow"/>
          <w:u w:val="single"/>
          <w:bdr w:val="single" w:sz="8" w:space="0" w:color="auto"/>
        </w:rPr>
        <w:t>engaged in ongoing disputes</w:t>
      </w:r>
      <w:r w:rsidRPr="00511042">
        <w:rPr>
          <w:rFonts w:eastAsia="Cambria"/>
          <w:u w:val="single"/>
        </w:rPr>
        <w:t xml:space="preserve"> </w:t>
      </w:r>
      <w:r w:rsidRPr="00511042">
        <w:rPr>
          <w:rFonts w:eastAsia="Cambria"/>
          <w:highlight w:val="yellow"/>
          <w:u w:val="single"/>
        </w:rPr>
        <w:t>about territory</w:t>
      </w:r>
      <w:r w:rsidRPr="00511042">
        <w:rPr>
          <w:rFonts w:eastAsia="Cambria"/>
          <w:u w:val="single"/>
        </w:rPr>
        <w:t xml:space="preserve"> or other issues</w:t>
      </w:r>
      <w:r w:rsidRPr="00ED6322">
        <w:rPr>
          <w:rFonts w:eastAsia="Cambria"/>
          <w:sz w:val="10"/>
        </w:rPr>
        <w:t xml:space="preserve">. The Cold War Americans and Soviets required missiles and airborne delivery systems of intercontinental range to strike at one another’s vitals, but short-range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511042">
        <w:rPr>
          <w:rFonts w:eastAsia="Cambria"/>
          <w:u w:val="single"/>
        </w:rPr>
        <w:t xml:space="preserve">The short flight times of ballistic missiles between the cities or military forces of contiguous states means that </w:t>
      </w:r>
      <w:r w:rsidRPr="00ED6322">
        <w:rPr>
          <w:rFonts w:eastAsia="Cambria"/>
          <w:b/>
          <w:iCs/>
          <w:u w:val="single"/>
          <w:bdr w:val="single" w:sz="8" w:space="0" w:color="auto"/>
        </w:rPr>
        <w:t>very little time will be available</w:t>
      </w:r>
      <w:r w:rsidRPr="00511042">
        <w:rPr>
          <w:rFonts w:eastAsia="Cambria"/>
          <w:u w:val="single"/>
        </w:rPr>
        <w:t xml:space="preserve"> for warning and attack assessment by the defender.</w:t>
      </w:r>
      <w:r w:rsidRPr="00ED6322">
        <w:rPr>
          <w:rFonts w:eastAsia="Cambria"/>
          <w:sz w:val="10"/>
        </w:rPr>
        <w:t xml:space="preserve"> </w:t>
      </w:r>
      <w:r w:rsidRPr="00511042">
        <w:rPr>
          <w:rFonts w:eastAsia="Cambria"/>
          <w:highlight w:val="yellow"/>
          <w:u w:val="single"/>
        </w:rPr>
        <w:t>Conventional</w:t>
      </w:r>
      <w:r w:rsidRPr="00511042">
        <w:rPr>
          <w:rFonts w:eastAsia="Cambria"/>
          <w:u w:val="single"/>
        </w:rPr>
        <w:t xml:space="preserve">ly armed </w:t>
      </w:r>
      <w:r w:rsidRPr="00511042">
        <w:rPr>
          <w:rFonts w:eastAsia="Cambria"/>
          <w:highlight w:val="yellow"/>
          <w:u w:val="single"/>
        </w:rPr>
        <w:t>missiles could</w:t>
      </w:r>
      <w:r w:rsidRPr="00511042">
        <w:rPr>
          <w:rFonts w:eastAsia="Cambria"/>
          <w:u w:val="single"/>
        </w:rPr>
        <w:t xml:space="preserve"> </w:t>
      </w:r>
      <w:r w:rsidRPr="00ED6322">
        <w:rPr>
          <w:rFonts w:eastAsia="Cambria"/>
          <w:b/>
          <w:iCs/>
          <w:u w:val="single"/>
          <w:bdr w:val="single" w:sz="8" w:space="0" w:color="auto"/>
        </w:rPr>
        <w:t xml:space="preserve">easily </w:t>
      </w:r>
      <w:r w:rsidRPr="00ED6322">
        <w:rPr>
          <w:rFonts w:eastAsia="Cambria"/>
          <w:b/>
          <w:iCs/>
          <w:highlight w:val="yellow"/>
          <w:u w:val="single"/>
          <w:bdr w:val="single" w:sz="8" w:space="0" w:color="auto"/>
        </w:rPr>
        <w:t>be mistaken for</w:t>
      </w:r>
      <w:r w:rsidRPr="00ED6322">
        <w:rPr>
          <w:rFonts w:eastAsia="Cambria"/>
          <w:b/>
          <w:iCs/>
          <w:u w:val="single"/>
          <w:bdr w:val="single" w:sz="8" w:space="0" w:color="auto"/>
        </w:rPr>
        <w:t xml:space="preserve"> a tactical </w:t>
      </w:r>
      <w:r w:rsidRPr="00ED6322">
        <w:rPr>
          <w:rFonts w:eastAsia="Cambria"/>
          <w:b/>
          <w:iCs/>
          <w:highlight w:val="yellow"/>
          <w:u w:val="single"/>
          <w:bdr w:val="single" w:sz="8" w:space="0" w:color="auto"/>
        </w:rPr>
        <w:t>nuclear first use.</w:t>
      </w:r>
      <w:r w:rsidRPr="00ED6322">
        <w:rPr>
          <w:rFonts w:eastAsia="Cambria"/>
          <w:sz w:val="10"/>
        </w:rPr>
        <w:t xml:space="preserve"> </w:t>
      </w:r>
      <w:r w:rsidRPr="00511042">
        <w:rPr>
          <w:rFonts w:eastAsia="Cambria"/>
          <w:u w:val="single"/>
        </w:rPr>
        <w:t>Fighter-bombers appearing over the horizon could just as easily be carrying nuclear weapons as conventional ordnance</w:t>
      </w:r>
      <w:r w:rsidRPr="00ED6322">
        <w:rPr>
          <w:rFonts w:eastAsia="Cambria"/>
          <w:sz w:val="10"/>
        </w:rPr>
        <w:t xml:space="preserve">. </w:t>
      </w:r>
      <w:r w:rsidRPr="00511042">
        <w:rPr>
          <w:rFonts w:eastAsia="Cambria"/>
          <w:u w:val="single"/>
        </w:rPr>
        <w:t xml:space="preserve">In addition to the challenges posed by shorter flight times and uncertain weapons loads, potential victims of nuclear attack in Asia may also have </w:t>
      </w:r>
      <w:r w:rsidRPr="00511042">
        <w:rPr>
          <w:rFonts w:eastAsia="Cambria"/>
          <w:highlight w:val="yellow"/>
          <w:u w:val="single"/>
        </w:rPr>
        <w:t>first-strike vulnerable forces</w:t>
      </w:r>
      <w:r w:rsidRPr="00511042">
        <w:rPr>
          <w:rFonts w:eastAsia="Cambria"/>
          <w:u w:val="single"/>
        </w:rPr>
        <w:t xml:space="preserve"> and command-control systems that </w:t>
      </w:r>
      <w:r w:rsidRPr="00511042">
        <w:rPr>
          <w:rFonts w:eastAsia="Cambria"/>
          <w:highlight w:val="yellow"/>
          <w:u w:val="single"/>
        </w:rPr>
        <w:t>increase</w:t>
      </w:r>
      <w:r w:rsidRPr="00511042">
        <w:rPr>
          <w:rFonts w:eastAsia="Cambria"/>
          <w:u w:val="single"/>
        </w:rPr>
        <w:t xml:space="preserve"> decision </w:t>
      </w:r>
      <w:r w:rsidRPr="00511042">
        <w:rPr>
          <w:rFonts w:eastAsia="Cambria"/>
          <w:highlight w:val="yellow"/>
          <w:u w:val="single"/>
        </w:rPr>
        <w:t xml:space="preserve">pressures for </w:t>
      </w:r>
      <w:r w:rsidRPr="00ED6322">
        <w:rPr>
          <w:rFonts w:eastAsia="Cambria"/>
          <w:b/>
          <w:iCs/>
          <w:highlight w:val="yellow"/>
          <w:u w:val="single"/>
          <w:bdr w:val="single" w:sz="8" w:space="0" w:color="auto"/>
        </w:rPr>
        <w:t>rapid</w:t>
      </w:r>
      <w:r w:rsidRPr="00511042">
        <w:rPr>
          <w:rFonts w:eastAsia="Cambria"/>
          <w:u w:val="single"/>
        </w:rPr>
        <w:t xml:space="preserve">, and </w:t>
      </w:r>
      <w:r w:rsidRPr="00ED6322">
        <w:rPr>
          <w:rFonts w:eastAsia="Cambria"/>
          <w:b/>
          <w:iCs/>
          <w:u w:val="single"/>
          <w:bdr w:val="single" w:sz="8" w:space="0" w:color="auto"/>
        </w:rPr>
        <w:t xml:space="preserve">possibly </w:t>
      </w:r>
      <w:r w:rsidRPr="00ED6322">
        <w:rPr>
          <w:rFonts w:eastAsia="Cambria"/>
          <w:b/>
          <w:iCs/>
          <w:highlight w:val="yellow"/>
          <w:u w:val="single"/>
          <w:bdr w:val="single" w:sz="8" w:space="0" w:color="auto"/>
        </w:rPr>
        <w:t>mistaken</w:t>
      </w:r>
      <w:r w:rsidRPr="00511042">
        <w:rPr>
          <w:rFonts w:eastAsia="Cambria"/>
          <w:highlight w:val="yellow"/>
          <w:u w:val="single"/>
        </w:rPr>
        <w:t xml:space="preserve">, </w:t>
      </w:r>
      <w:r w:rsidRPr="00ED6322">
        <w:rPr>
          <w:rFonts w:eastAsia="Cambria"/>
          <w:b/>
          <w:iCs/>
          <w:highlight w:val="yellow"/>
          <w:u w:val="single"/>
          <w:bdr w:val="single" w:sz="8" w:space="0" w:color="auto"/>
        </w:rPr>
        <w:t>retaliation</w:t>
      </w:r>
      <w:r w:rsidRPr="00511042">
        <w:rPr>
          <w:rFonts w:eastAsia="Cambria"/>
          <w:u w:val="single"/>
        </w:rPr>
        <w:t>. This potpourri of possibilities challenges conventional wisdom about nuclear deterrence and proliferation on the part of policy makers and academic theorists</w:t>
      </w:r>
      <w:r w:rsidRPr="00ED6322">
        <w:rPr>
          <w:rFonts w:eastAsia="Cambria"/>
          <w:sz w:val="10"/>
        </w:rPr>
        <w:t xml:space="preserve">. For policy makers in the United States and NATO, </w:t>
      </w:r>
      <w:r w:rsidRPr="00511042">
        <w:rPr>
          <w:rFonts w:eastAsia="Cambria"/>
          <w:u w:val="single"/>
        </w:rPr>
        <w:t>spreading nuclear and other weapons of mass destruction in Asia could profoundly shift the geopolitics of mass destruction from a European center of gravity</w:t>
      </w:r>
      <w:r w:rsidRPr="00ED6322">
        <w:rPr>
          <w:rFonts w:eastAsia="Cambria"/>
          <w:sz w:val="10"/>
        </w:rPr>
        <w:t xml:space="preserve"> (in the 20th century) </w:t>
      </w:r>
      <w:r w:rsidRPr="00511042">
        <w:rPr>
          <w:rFonts w:eastAsia="Cambria"/>
          <w:u w:val="single"/>
        </w:rPr>
        <w:t>to an Asian and/or Middle Eastern center of gravity</w:t>
      </w:r>
      <w:r w:rsidRPr="00ED6322">
        <w:rPr>
          <w:rFonts w:eastAsia="Cambria"/>
          <w:sz w:val="10"/>
        </w:rPr>
        <w:t xml:space="preserve"> (in the present century).7 </w:t>
      </w:r>
      <w:r w:rsidRPr="00511042">
        <w:rPr>
          <w:rFonts w:eastAsia="Cambria"/>
          <w:u w:val="single"/>
        </w:rPr>
        <w:t>This would profoundly shake up prognostications to the effect that wars of mass destruction are now passé</w:t>
      </w:r>
      <w:r w:rsidRPr="00ED6322">
        <w:rPr>
          <w:rFonts w:eastAsia="Cambria"/>
          <w:sz w:val="10"/>
        </w:rPr>
        <w:t xml:space="preserve">, on account of the emergence of the ‘Revolution in Military Affairs’ and its encouragement of information-based warfare.8 Together with this, there has emerged the argument that large-scale war between states or coalitions of states, as opposed to varieties of unconventional warfare and failed states, are exceptional and potentially obsolete.9 </w:t>
      </w:r>
      <w:r w:rsidRPr="00511042">
        <w:rPr>
          <w:rFonts w:eastAsia="Cambria"/>
          <w:u w:val="single"/>
        </w:rPr>
        <w:t xml:space="preserve">The </w:t>
      </w:r>
      <w:r w:rsidRPr="00511042">
        <w:rPr>
          <w:rFonts w:eastAsia="Cambria"/>
          <w:highlight w:val="yellow"/>
          <w:u w:val="single"/>
        </w:rPr>
        <w:t>spread of WMD</w:t>
      </w:r>
      <w:r w:rsidRPr="00511042">
        <w:rPr>
          <w:rFonts w:eastAsia="Cambria"/>
          <w:u w:val="single"/>
        </w:rPr>
        <w:t xml:space="preserve"> and ballistic missiles in Asia </w:t>
      </w:r>
      <w:r w:rsidRPr="00511042">
        <w:rPr>
          <w:rFonts w:eastAsia="Cambria"/>
          <w:highlight w:val="yellow"/>
          <w:u w:val="single"/>
        </w:rPr>
        <w:t xml:space="preserve">could </w:t>
      </w:r>
      <w:r w:rsidRPr="00ED6322">
        <w:rPr>
          <w:rFonts w:eastAsia="Cambria"/>
          <w:b/>
          <w:iCs/>
          <w:highlight w:val="yellow"/>
          <w:u w:val="single"/>
          <w:bdr w:val="single" w:sz="8" w:space="0" w:color="auto"/>
        </w:rPr>
        <w:t>overturn</w:t>
      </w:r>
      <w:r w:rsidRPr="00ED6322">
        <w:rPr>
          <w:rFonts w:eastAsia="Cambria"/>
          <w:b/>
          <w:iCs/>
          <w:u w:val="single"/>
          <w:bdr w:val="single" w:sz="8" w:space="0" w:color="auto"/>
        </w:rPr>
        <w:t xml:space="preserve"> these </w:t>
      </w:r>
      <w:r w:rsidRPr="00ED6322">
        <w:rPr>
          <w:rFonts w:eastAsia="Cambria"/>
          <w:b/>
          <w:iCs/>
          <w:highlight w:val="yellow"/>
          <w:u w:val="single"/>
          <w:bdr w:val="single" w:sz="8" w:space="0" w:color="auto"/>
        </w:rPr>
        <w:t>expectations for</w:t>
      </w:r>
      <w:r w:rsidRPr="00ED6322">
        <w:rPr>
          <w:rFonts w:eastAsia="Cambria"/>
          <w:b/>
          <w:iCs/>
          <w:u w:val="single"/>
          <w:bdr w:val="single" w:sz="8" w:space="0" w:color="auto"/>
        </w:rPr>
        <w:t xml:space="preserve"> the obsolescence or </w:t>
      </w:r>
      <w:r w:rsidRPr="00ED6322">
        <w:rPr>
          <w:rFonts w:eastAsia="Cambria"/>
          <w:b/>
          <w:iCs/>
          <w:highlight w:val="yellow"/>
          <w:u w:val="single"/>
          <w:bdr w:val="single" w:sz="8" w:space="0" w:color="auto"/>
        </w:rPr>
        <w:t>marginalization of major interstate warfare</w:t>
      </w:r>
      <w:r w:rsidRPr="00ED6322">
        <w:rPr>
          <w:rFonts w:eastAsia="Cambria"/>
          <w:sz w:val="10"/>
        </w:rPr>
        <w:t xml:space="preserve">. For theorists, </w:t>
      </w:r>
      <w:r w:rsidRPr="00511042">
        <w:rPr>
          <w:rFonts w:eastAsia="Cambria"/>
          <w:u w:val="single"/>
        </w:rPr>
        <w:t>the argument that the spread of nuclear weapons might be fully compatible with international stability</w:t>
      </w:r>
      <w:r w:rsidRPr="00ED6322">
        <w:rPr>
          <w:rFonts w:eastAsia="Cambria"/>
          <w:sz w:val="10"/>
        </w:rPr>
        <w:t xml:space="preserve">, </w:t>
      </w:r>
      <w:r w:rsidRPr="00511042">
        <w:rPr>
          <w:rFonts w:eastAsia="Cambria"/>
          <w:u w:val="single"/>
        </w:rPr>
        <w:t>and perhaps even supportive of international security, may be less sustainable than hitherto</w:t>
      </w:r>
      <w:r w:rsidRPr="00ED6322">
        <w:rPr>
          <w:rFonts w:eastAsia="Cambria"/>
          <w:sz w:val="10"/>
        </w:rPr>
        <w:t xml:space="preserve">.10 Theorists optimistic about the ability of the international order to accommodate the proliferation of nuclear weapons and delivery systems in the present century have made several plausible arguments based on international systems and deterrence theory. First, nuclear weapons may make states more risk averse as opposed to risk acceptant, with regard to brandishing military power in support of foreign policy objectives. Second, if states’ nuclear forces are second-strike survivable, they contribute to reduced fears of surprise attack. Third, the motives of states with respect to the existing international order are crucial. Revisionists will seek to use nuclear weapons to overturn the existing balance of power; status quo-oriented states will use nuclear forces to support the existing distribution of power, and therefore slow and peaceful change, as opposed to sudden and radical power transitions. </w:t>
      </w:r>
      <w:r w:rsidRPr="00511042">
        <w:rPr>
          <w:rFonts w:eastAsia="Cambria"/>
          <w:u w:val="single"/>
        </w:rPr>
        <w:t>These arguments, for a less alarmist view of nuclear proliferation, take comfort from the history of nuclear policy in the ‘first nuclear age’ roughly corresponding to the Cold War</w:t>
      </w:r>
      <w:r w:rsidRPr="00ED6322">
        <w:rPr>
          <w:rFonts w:eastAsia="Cambria"/>
          <w:sz w:val="10"/>
        </w:rPr>
        <w:t xml:space="preserve">.11 Pessimists who predicted that some 30 or more states might have nuclear weapons by the end of the century were proved wrong. </w:t>
      </w:r>
      <w:r w:rsidRPr="00511042">
        <w:rPr>
          <w:rFonts w:eastAsia="Cambria"/>
          <w:u w:val="single"/>
        </w:rPr>
        <w:t xml:space="preserve">However, the Cold War is a </w:t>
      </w:r>
      <w:r w:rsidRPr="00ED6322">
        <w:rPr>
          <w:rFonts w:eastAsia="Cambria"/>
          <w:b/>
          <w:iCs/>
          <w:u w:val="single"/>
          <w:bdr w:val="single" w:sz="8" w:space="0" w:color="auto"/>
        </w:rPr>
        <w:t>dubious precedent</w:t>
      </w:r>
      <w:r w:rsidRPr="00511042">
        <w:rPr>
          <w:rFonts w:eastAsia="Cambria"/>
          <w:u w:val="single"/>
        </w:rPr>
        <w:t xml:space="preserve"> for the control of nuclear weapons spread outside of Europe</w:t>
      </w:r>
      <w:r w:rsidRPr="00ED6322">
        <w:rPr>
          <w:rFonts w:eastAsia="Cambria"/>
          <w:sz w:val="10"/>
        </w:rPr>
        <w:t xml:space="preserve">. </w:t>
      </w:r>
      <w:r w:rsidRPr="00511042">
        <w:rPr>
          <w:rFonts w:eastAsia="Cambria"/>
          <w:u w:val="single"/>
        </w:rPr>
        <w:t xml:space="preserve">The military and security agenda of the Cold War was dominated by the United States and the Soviet Union—especially with regard to nuclear weapons. Ideas about mutual deterrence based on second-strike capability and the deterrence ‘rationality’ according to American or allied Western concepts might be </w:t>
      </w:r>
      <w:r w:rsidRPr="00ED6322">
        <w:rPr>
          <w:rFonts w:eastAsia="Cambria"/>
          <w:b/>
          <w:iCs/>
          <w:u w:val="single"/>
          <w:bdr w:val="single" w:sz="8" w:space="0" w:color="auto"/>
        </w:rPr>
        <w:t>inaccurate</w:t>
      </w:r>
      <w:r w:rsidRPr="00511042">
        <w:rPr>
          <w:rFonts w:eastAsia="Cambria"/>
          <w:u w:val="single"/>
        </w:rPr>
        <w:t xml:space="preserve"> guides to the avoidance of war elsewhere</w:t>
      </w:r>
      <w:r w:rsidRPr="00ED6322">
        <w:rPr>
          <w:rFonts w:eastAsia="Cambria"/>
          <w:sz w:val="10"/>
        </w:rPr>
        <w:t xml:space="preserve">.12 In addition, </w:t>
      </w:r>
      <w:r w:rsidRPr="00511042">
        <w:rPr>
          <w:rFonts w:eastAsia="Cambria"/>
          <w:u w:val="single"/>
        </w:rPr>
        <w:t>powers favoring nuclear containment in general may fall short of disagreement in specific political cases</w:t>
      </w:r>
      <w:r w:rsidRPr="00ED6322">
        <w:rPr>
          <w:rFonts w:eastAsia="Cambria"/>
          <w:sz w:val="10"/>
        </w:rPr>
        <w:t xml:space="preserve">. As Patrick M. Morgan has noted, </w:t>
      </w:r>
      <w:r w:rsidRPr="00511042">
        <w:rPr>
          <w:rFonts w:eastAsia="Cambria"/>
          <w:u w:val="single"/>
        </w:rPr>
        <w:t>there is ‘</w:t>
      </w:r>
      <w:r w:rsidRPr="00ED6322">
        <w:rPr>
          <w:rFonts w:eastAsia="Cambria"/>
          <w:b/>
          <w:iCs/>
          <w:u w:val="single"/>
          <w:bdr w:val="single" w:sz="8" w:space="0" w:color="auto"/>
        </w:rPr>
        <w:t>insufficient agreement</w:t>
      </w:r>
      <w:r w:rsidRPr="00511042">
        <w:rPr>
          <w:rFonts w:eastAsia="Cambria"/>
          <w:u w:val="single"/>
        </w:rPr>
        <w:t xml:space="preserve"> among states on how serious</w:t>
      </w:r>
      <w:r w:rsidRPr="00ED6322">
        <w:rPr>
          <w:rFonts w:eastAsia="Cambria"/>
          <w:sz w:val="10"/>
        </w:rPr>
        <w:t xml:space="preserve"> it (</w:t>
      </w:r>
      <w:r w:rsidRPr="00511042">
        <w:rPr>
          <w:rFonts w:eastAsia="Cambria"/>
          <w:u w:val="single"/>
        </w:rPr>
        <w:t>nuclear proliferation</w:t>
      </w:r>
      <w:r w:rsidRPr="00ED6322">
        <w:rPr>
          <w:rFonts w:eastAsia="Cambria"/>
          <w:sz w:val="10"/>
        </w:rPr>
        <w:t xml:space="preserve">) </w:t>
      </w:r>
      <w:r w:rsidRPr="00511042">
        <w:rPr>
          <w:rFonts w:eastAsia="Cambria"/>
          <w:u w:val="single"/>
        </w:rPr>
        <w:t>is and on what to do about it’</w:t>
      </w:r>
      <w:r w:rsidRPr="00ED6322">
        <w:rPr>
          <w:rFonts w:eastAsia="Cambria"/>
          <w:sz w:val="10"/>
        </w:rPr>
        <w:t>.13</w:t>
      </w:r>
    </w:p>
    <w:p w14:paraId="2DF225B7" w14:textId="77777777" w:rsidR="00E24116" w:rsidRPr="00E24116" w:rsidRDefault="00E24116" w:rsidP="00E24116"/>
    <w:p w14:paraId="69C4ADB8" w14:textId="45225839" w:rsidR="008B2146" w:rsidRPr="008B2146" w:rsidRDefault="008B2146" w:rsidP="008B2146">
      <w:pPr>
        <w:pStyle w:val="Heading3"/>
      </w:pPr>
      <w:r>
        <w:t xml:space="preserve">Impact—Middle east </w:t>
      </w:r>
      <w:proofErr w:type="spellStart"/>
      <w:r>
        <w:t>prolif</w:t>
      </w:r>
      <w:proofErr w:type="spellEnd"/>
    </w:p>
    <w:p w14:paraId="328FECB7" w14:textId="77777777" w:rsidR="008B2146" w:rsidRDefault="008B2146" w:rsidP="008B2146">
      <w:pPr>
        <w:pStyle w:val="Heading4"/>
        <w:spacing w:before="200"/>
        <w:rPr>
          <w:rFonts w:ascii="Times New Roman" w:hAnsi="Times New Roman"/>
        </w:rPr>
      </w:pPr>
      <w:r>
        <w:rPr>
          <w:color w:val="000000"/>
        </w:rPr>
        <w:t>Experts agree Japanese proliferation causes a global domino effect</w:t>
      </w:r>
    </w:p>
    <w:p w14:paraId="5678FBBA" w14:textId="77777777" w:rsidR="008B2146" w:rsidRPr="00B01257" w:rsidRDefault="008B2146" w:rsidP="008B2146">
      <w:pPr>
        <w:pStyle w:val="NormalWeb"/>
        <w:spacing w:before="0" w:beforeAutospacing="0" w:after="0" w:afterAutospacing="0"/>
        <w:rPr>
          <w:rFonts w:asciiTheme="minorHAnsi" w:hAnsiTheme="minorHAnsi"/>
          <w:sz w:val="16"/>
          <w:szCs w:val="16"/>
        </w:rPr>
      </w:pPr>
      <w:r>
        <w:rPr>
          <w:rFonts w:ascii="Calibri" w:hAnsi="Calibri"/>
          <w:b/>
          <w:bCs/>
          <w:color w:val="000000"/>
          <w:sz w:val="26"/>
          <w:szCs w:val="26"/>
        </w:rPr>
        <w:t>Engel ‘16</w:t>
      </w:r>
      <w:r>
        <w:rPr>
          <w:rFonts w:ascii="Calibri" w:hAnsi="Calibri"/>
          <w:color w:val="000000"/>
          <w:sz w:val="22"/>
        </w:rPr>
        <w:t xml:space="preserve"> </w:t>
      </w:r>
      <w:r w:rsidRPr="00B01257">
        <w:rPr>
          <w:rFonts w:asciiTheme="minorHAnsi" w:hAnsiTheme="minorHAnsi"/>
          <w:color w:val="000000"/>
          <w:sz w:val="16"/>
          <w:szCs w:val="16"/>
        </w:rPr>
        <w:t xml:space="preserve">(Pamela Engel senior reporter for Business Insider's politics section, covering domestic politics, foreign policy, and national security, 3/30/16, “ ‘Total catastrophe’: Experts say Donald Trump’s position on nuclear proliferation would be a disaster” </w:t>
      </w:r>
      <w:hyperlink r:id="rId26" w:history="1">
        <w:r w:rsidRPr="00B01257">
          <w:rPr>
            <w:rStyle w:val="Hyperlink"/>
            <w:rFonts w:asciiTheme="minorHAnsi" w:eastAsiaTheme="majorEastAsia" w:hAnsiTheme="minorHAnsi"/>
            <w:sz w:val="16"/>
            <w:szCs w:val="16"/>
          </w:rPr>
          <w:t>http://www.businessinsider.com/experts-blast-donald-trumps-nuclear-proliferation-statements-2016-3</w:t>
        </w:r>
      </w:hyperlink>
      <w:r w:rsidRPr="00B01257">
        <w:rPr>
          <w:rFonts w:asciiTheme="minorHAnsi" w:hAnsiTheme="minorHAnsi"/>
          <w:sz w:val="16"/>
          <w:szCs w:val="16"/>
        </w:rPr>
        <w:t>)</w:t>
      </w:r>
      <w:r>
        <w:rPr>
          <w:rFonts w:asciiTheme="minorHAnsi" w:hAnsiTheme="minorHAnsi"/>
          <w:sz w:val="16"/>
          <w:szCs w:val="16"/>
        </w:rPr>
        <w:t xml:space="preserve"> (accessed 6/26/19)//RC</w:t>
      </w:r>
    </w:p>
    <w:p w14:paraId="7A5DE0D7" w14:textId="6C8A9F87" w:rsidR="008B2146" w:rsidRDefault="008B2146" w:rsidP="008B2146">
      <w:pPr>
        <w:rPr>
          <w:sz w:val="16"/>
        </w:rPr>
      </w:pPr>
      <w:r w:rsidRPr="00F65E69">
        <w:rPr>
          <w:sz w:val="16"/>
        </w:rPr>
        <w:t xml:space="preserve">But </w:t>
      </w:r>
      <w:r w:rsidRPr="00F65E69">
        <w:rPr>
          <w:sz w:val="16"/>
          <w:szCs w:val="16"/>
        </w:rPr>
        <w:t xml:space="preserve">experts from two nonpartisan organizations opposed to the spread of nuclear weapons told Business Insider his position would be dangerous. </w:t>
      </w:r>
      <w:r w:rsidRPr="00F65E69">
        <w:rPr>
          <w:b/>
          <w:bCs/>
          <w:u w:val="single"/>
        </w:rPr>
        <w:t xml:space="preserve">Jeffrey Lewis, </w:t>
      </w:r>
      <w:r w:rsidRPr="00F65E69">
        <w:rPr>
          <w:sz w:val="16"/>
          <w:szCs w:val="16"/>
        </w:rPr>
        <w:t>the</w:t>
      </w:r>
      <w:r w:rsidRPr="00F65E69">
        <w:rPr>
          <w:b/>
          <w:bCs/>
          <w:u w:val="single"/>
        </w:rPr>
        <w:t xml:space="preserve"> </w:t>
      </w:r>
      <w:r w:rsidRPr="00F65E69">
        <w:rPr>
          <w:b/>
          <w:bCs/>
          <w:highlight w:val="green"/>
          <w:u w:val="single"/>
        </w:rPr>
        <w:t>director of the East Asia Nonproliferation Program at the Middlebury Institute of International Studies, said Japan building nuclear weapons would be a "total catastrophe</w:t>
      </w:r>
      <w:r w:rsidRPr="00F65E69">
        <w:rPr>
          <w:b/>
          <w:bCs/>
          <w:u w:val="single"/>
        </w:rPr>
        <w:t xml:space="preserve"> </w:t>
      </w:r>
      <w:r w:rsidRPr="00F65E69">
        <w:rPr>
          <w:sz w:val="16"/>
          <w:szCs w:val="16"/>
        </w:rPr>
        <w:t xml:space="preserve">for Japan and US nuclear power programs." "Early on we thought nuclear weapons are great when our allies have them and bad when our enemies have them," Lewis said. He went on to say how that thinking had evolved: </w:t>
      </w:r>
      <w:r w:rsidRPr="00F65E69">
        <w:rPr>
          <w:b/>
          <w:bCs/>
          <w:u w:val="single"/>
        </w:rPr>
        <w:t xml:space="preserve">Everybody has a friend. And </w:t>
      </w:r>
      <w:proofErr w:type="gramStart"/>
      <w:r w:rsidRPr="00F65E69">
        <w:rPr>
          <w:b/>
          <w:bCs/>
          <w:u w:val="single"/>
        </w:rPr>
        <w:t>so</w:t>
      </w:r>
      <w:proofErr w:type="gramEnd"/>
      <w:r w:rsidRPr="00F65E69">
        <w:rPr>
          <w:b/>
          <w:bCs/>
          <w:u w:val="single"/>
        </w:rPr>
        <w:t xml:space="preserve"> if you can give them the path of saying it's good when our allies have them and bad when our enemies have them, you get to the point where everybody has them. It's better</w:t>
      </w:r>
      <w:r w:rsidRPr="00F65E69">
        <w:rPr>
          <w:sz w:val="16"/>
          <w:szCs w:val="16"/>
        </w:rPr>
        <w:t xml:space="preserve"> to have a system … in which </w:t>
      </w:r>
      <w:r w:rsidRPr="00F65E69">
        <w:rPr>
          <w:b/>
          <w:bCs/>
          <w:u w:val="single"/>
        </w:rPr>
        <w:t>we say no more nuclear-weapons states and try to maintain that.</w:t>
      </w:r>
      <w:r w:rsidRPr="00F65E69">
        <w:rPr>
          <w:sz w:val="16"/>
          <w:szCs w:val="16"/>
        </w:rPr>
        <w:t xml:space="preserve"> </w:t>
      </w:r>
      <w:r w:rsidRPr="00F65E69">
        <w:rPr>
          <w:b/>
          <w:bCs/>
          <w:highlight w:val="green"/>
          <w:u w:val="single"/>
        </w:rPr>
        <w:t>Japan</w:t>
      </w:r>
      <w:r w:rsidRPr="00F65E69">
        <w:rPr>
          <w:b/>
          <w:bCs/>
          <w:u w:val="single"/>
        </w:rPr>
        <w:t xml:space="preserve"> </w:t>
      </w:r>
      <w:r w:rsidRPr="00F65E69">
        <w:rPr>
          <w:sz w:val="16"/>
          <w:szCs w:val="16"/>
        </w:rPr>
        <w:t>and South Korea</w:t>
      </w:r>
      <w:r w:rsidRPr="00F65E69">
        <w:rPr>
          <w:b/>
          <w:bCs/>
          <w:u w:val="single"/>
        </w:rPr>
        <w:t xml:space="preserve"> </w:t>
      </w:r>
      <w:r w:rsidRPr="00F65E69">
        <w:rPr>
          <w:b/>
          <w:bCs/>
          <w:highlight w:val="green"/>
          <w:u w:val="single"/>
        </w:rPr>
        <w:t>obtaining nuclear weapons could have a domino effect as other countries, including some US allies in the Middle East, demand their own arsenal</w:t>
      </w:r>
      <w:r w:rsidRPr="00F65E69">
        <w:rPr>
          <w:sz w:val="16"/>
          <w:szCs w:val="16"/>
          <w:highlight w:val="green"/>
        </w:rPr>
        <w:t>. "</w:t>
      </w:r>
      <w:r w:rsidRPr="00F65E69">
        <w:rPr>
          <w:b/>
          <w:bCs/>
          <w:highlight w:val="green"/>
          <w:u w:val="single"/>
        </w:rPr>
        <w:t>A large number of our other allies would want the same treatment immediately,"</w:t>
      </w:r>
      <w:r w:rsidRPr="00F65E69">
        <w:rPr>
          <w:sz w:val="16"/>
          <w:szCs w:val="16"/>
        </w:rPr>
        <w:t xml:space="preserve"> Lewis said. "</w:t>
      </w:r>
      <w:r w:rsidRPr="00F65E69">
        <w:rPr>
          <w:b/>
          <w:bCs/>
          <w:u w:val="single"/>
        </w:rPr>
        <w:t>Probably lots of Middle Eastern states. I think you would get a lot of countries wanting nuclear weapons."</w:t>
      </w:r>
      <w:r w:rsidRPr="00F65E69">
        <w:rPr>
          <w:sz w:val="16"/>
          <w:szCs w:val="16"/>
        </w:rPr>
        <w:t xml:space="preserve"> </w:t>
      </w:r>
      <w:r w:rsidRPr="00F65E69">
        <w:rPr>
          <w:b/>
          <w:bCs/>
          <w:u w:val="single"/>
        </w:rPr>
        <w:t xml:space="preserve">Kingston </w:t>
      </w:r>
      <w:proofErr w:type="spellStart"/>
      <w:r w:rsidRPr="00F65E69">
        <w:rPr>
          <w:b/>
          <w:bCs/>
          <w:u w:val="single"/>
        </w:rPr>
        <w:t>Reif</w:t>
      </w:r>
      <w:proofErr w:type="spellEnd"/>
      <w:r w:rsidRPr="00F65E69">
        <w:rPr>
          <w:b/>
          <w:bCs/>
          <w:u w:val="single"/>
        </w:rPr>
        <w:t>, the director for disarmament and threat-reduction policy at the Arms Control Association, made a similar point. "</w:t>
      </w:r>
      <w:r w:rsidRPr="00F65E69">
        <w:rPr>
          <w:b/>
          <w:bCs/>
          <w:highlight w:val="green"/>
          <w:u w:val="single"/>
        </w:rPr>
        <w:t>If</w:t>
      </w:r>
      <w:r w:rsidRPr="00F65E69">
        <w:rPr>
          <w:b/>
          <w:bCs/>
          <w:u w:val="single"/>
        </w:rPr>
        <w:t xml:space="preserve"> </w:t>
      </w:r>
      <w:r w:rsidRPr="00F65E69">
        <w:rPr>
          <w:sz w:val="16"/>
          <w:szCs w:val="16"/>
        </w:rPr>
        <w:t>South Korea and</w:t>
      </w:r>
      <w:r w:rsidRPr="00F65E69">
        <w:rPr>
          <w:b/>
          <w:bCs/>
          <w:u w:val="single"/>
        </w:rPr>
        <w:t xml:space="preserve"> </w:t>
      </w:r>
      <w:r w:rsidRPr="00F65E69">
        <w:rPr>
          <w:b/>
          <w:bCs/>
          <w:highlight w:val="green"/>
          <w:u w:val="single"/>
        </w:rPr>
        <w:t>Japan were to acquire their own nuclear deterrents, that would send an incredibly dangerous signal to our allies in the Middle East,</w:t>
      </w:r>
      <w:r w:rsidRPr="00F65E69">
        <w:rPr>
          <w:b/>
          <w:bCs/>
          <w:u w:val="single"/>
        </w:rPr>
        <w:t xml:space="preserve">" he told Business Insider. </w:t>
      </w:r>
      <w:r w:rsidRPr="00F65E69">
        <w:rPr>
          <w:b/>
          <w:bCs/>
          <w:highlight w:val="green"/>
          <w:u w:val="single"/>
        </w:rPr>
        <w:t>"It would be incredibly destabilizing development,"</w:t>
      </w:r>
      <w:r w:rsidRPr="00F65E69">
        <w:rPr>
          <w:sz w:val="16"/>
        </w:rPr>
        <w:t xml:space="preserve"> he added</w:t>
      </w:r>
      <w:r>
        <w:rPr>
          <w:sz w:val="16"/>
        </w:rPr>
        <w:t>.</w:t>
      </w:r>
    </w:p>
    <w:p w14:paraId="1372A7AD" w14:textId="77777777" w:rsidR="00BB46F4" w:rsidRPr="0080115D" w:rsidRDefault="00BB46F4" w:rsidP="00BB46F4">
      <w:pPr>
        <w:pStyle w:val="Heading4"/>
        <w:rPr>
          <w:u w:val="single"/>
        </w:rPr>
      </w:pPr>
      <w:r>
        <w:t xml:space="preserve">Middle East </w:t>
      </w:r>
      <w:proofErr w:type="spellStart"/>
      <w:r>
        <w:t>prolif</w:t>
      </w:r>
      <w:proofErr w:type="spellEnd"/>
      <w:r>
        <w:t xml:space="preserve"> makes </w:t>
      </w:r>
      <w:r>
        <w:rPr>
          <w:u w:val="single"/>
        </w:rPr>
        <w:t>nuclear war</w:t>
      </w:r>
      <w:r>
        <w:t xml:space="preserve"> inevitable – small conflicts are </w:t>
      </w:r>
      <w:r>
        <w:rPr>
          <w:u w:val="single"/>
        </w:rPr>
        <w:t>devastating</w:t>
      </w:r>
    </w:p>
    <w:p w14:paraId="30974974" w14:textId="77777777" w:rsidR="00BB46F4" w:rsidRPr="00FD443A" w:rsidRDefault="00BB46F4" w:rsidP="00BB46F4">
      <w:pPr>
        <w:rPr>
          <w:rStyle w:val="Style13ptBold"/>
          <w:b w:val="0"/>
          <w:bCs w:val="0"/>
        </w:rPr>
      </w:pPr>
      <w:r>
        <w:rPr>
          <w:rStyle w:val="Style13ptBold"/>
        </w:rPr>
        <w:t>Dallas et al. ’13</w:t>
      </w:r>
      <w:r>
        <w:t xml:space="preserve"> (</w:t>
      </w:r>
      <w:r w:rsidRPr="00FD443A">
        <w:rPr>
          <w:u w:val="single"/>
        </w:rPr>
        <w:t>Cham E Dallas</w:t>
      </w:r>
      <w:r>
        <w:t xml:space="preserve">, Ph.D. in Toxicology @ University of Texas, a national/international reputation in toxicology and issues regarding weapons of mass destruction (WMD), which has been established after a decade of research, teaching, and humanitarian efforts in Chernobyl-contaminated areas. William C. Bell, Ph.D. @ University of Edinburgh, has an international reputation in spatial information management, especially large integrated data warehouses applied to large area geographic information system data and field collected data. He has over 20 years of </w:t>
      </w:r>
      <w:proofErr w:type="gramStart"/>
      <w:r>
        <w:t>world wide</w:t>
      </w:r>
      <w:proofErr w:type="gramEnd"/>
      <w:r>
        <w:t xml:space="preserve"> experience in the Middle East, Far East, South, Central, and North America, and Africa in data collection and management with several UN and UN related agencies and national aid organizations. </w:t>
      </w:r>
      <w:r w:rsidRPr="00FD443A">
        <w:rPr>
          <w:u w:val="single"/>
        </w:rPr>
        <w:t>David Steward</w:t>
      </w:r>
      <w:r>
        <w:t xml:space="preserve">, </w:t>
      </w:r>
      <w:proofErr w:type="spellStart"/>
      <w:r>
        <w:t>Ph.D</w:t>
      </w:r>
      <w:proofErr w:type="spellEnd"/>
      <w:r>
        <w:t xml:space="preserve"> in Biology @ University of Arkansas, </w:t>
      </w:r>
      <w:r>
        <w:rPr>
          <w:u w:val="single"/>
        </w:rPr>
        <w:t>Antonio Caruso</w:t>
      </w:r>
      <w:r>
        <w:t xml:space="preserve">, </w:t>
      </w:r>
      <w:r w:rsidRPr="00FD443A">
        <w:rPr>
          <w:u w:val="single"/>
        </w:rPr>
        <w:t xml:space="preserve">Frederick </w:t>
      </w:r>
      <w:proofErr w:type="spellStart"/>
      <w:r w:rsidRPr="00FD443A">
        <w:rPr>
          <w:u w:val="single"/>
        </w:rPr>
        <w:t>Burkle</w:t>
      </w:r>
      <w:proofErr w:type="spellEnd"/>
      <w:r w:rsidRPr="00FD443A">
        <w:rPr>
          <w:u w:val="single"/>
        </w:rPr>
        <w:t>, Jr</w:t>
      </w:r>
      <w:r>
        <w:t>, M.D. @ University of Vermont, “Nuclear war between Israel and Iran: lethality beyond the pale,” 1 July 2013, https://web.b.ebscohost.com/ehost/pdfviewer/pdfviewer?sid=0108093d-d8e2-4dd0-83b6-5256be882c9c%40sessionmgr114&amp;vid=1&amp;hid=124)</w:t>
      </w:r>
    </w:p>
    <w:p w14:paraId="36E9A40F" w14:textId="77777777" w:rsidR="00BB46F4" w:rsidRDefault="00BB46F4" w:rsidP="00BB46F4">
      <w:pPr>
        <w:rPr>
          <w:sz w:val="16"/>
        </w:rPr>
      </w:pPr>
      <w:r w:rsidRPr="00FD443A">
        <w:rPr>
          <w:sz w:val="16"/>
        </w:rPr>
        <w:t xml:space="preserve">Abstract Background: </w:t>
      </w:r>
      <w:r>
        <w:rPr>
          <w:rStyle w:val="TitleChar"/>
        </w:rPr>
        <w:t>The</w:t>
      </w:r>
      <w:r w:rsidRPr="00FD443A">
        <w:rPr>
          <w:rStyle w:val="TitleChar"/>
        </w:rPr>
        <w:t xml:space="preserve"> </w:t>
      </w:r>
      <w:r w:rsidRPr="005B4343">
        <w:rPr>
          <w:rStyle w:val="TitleChar"/>
          <w:highlight w:val="yellow"/>
        </w:rPr>
        <w:t>proliferation of nuclear technology in the</w:t>
      </w:r>
      <w:r w:rsidRPr="00FD443A">
        <w:rPr>
          <w:rStyle w:val="TitleChar"/>
        </w:rPr>
        <w:t xml:space="preserve"> politically volatile </w:t>
      </w:r>
      <w:r w:rsidRPr="005B4343">
        <w:rPr>
          <w:rStyle w:val="TitleChar"/>
          <w:highlight w:val="yellow"/>
        </w:rPr>
        <w:t xml:space="preserve">Middle East greatly increases the likelihood of a </w:t>
      </w:r>
      <w:r w:rsidRPr="005B4343">
        <w:rPr>
          <w:rStyle w:val="Emphasis"/>
          <w:highlight w:val="yellow"/>
        </w:rPr>
        <w:t>catastrophic nuclear war</w:t>
      </w:r>
      <w:r w:rsidRPr="00FD443A">
        <w:rPr>
          <w:sz w:val="16"/>
        </w:rPr>
        <w:t xml:space="preserve">. </w:t>
      </w:r>
      <w:r w:rsidRPr="00FD443A">
        <w:rPr>
          <w:rStyle w:val="TitleChar"/>
        </w:rPr>
        <w:t>It is widely accepted</w:t>
      </w:r>
      <w:r w:rsidRPr="00FD443A">
        <w:rPr>
          <w:sz w:val="16"/>
        </w:rPr>
        <w:t xml:space="preserve">, while not openly declared, </w:t>
      </w:r>
      <w:r w:rsidRPr="00FD443A">
        <w:rPr>
          <w:rStyle w:val="TitleChar"/>
        </w:rPr>
        <w:t>that Israel has nuclear weapons</w:t>
      </w:r>
      <w:r w:rsidRPr="00FD443A">
        <w:rPr>
          <w:sz w:val="16"/>
        </w:rPr>
        <w:t xml:space="preserve">, </w:t>
      </w:r>
      <w:r w:rsidRPr="00FD443A">
        <w:rPr>
          <w:rStyle w:val="TitleChar"/>
        </w:rPr>
        <w:t xml:space="preserve">and that Iran has enriched enough nuclear material to build </w:t>
      </w:r>
      <w:r>
        <w:rPr>
          <w:rStyle w:val="TitleChar"/>
        </w:rPr>
        <w:t>the</w:t>
      </w:r>
      <w:r w:rsidRPr="00FD443A">
        <w:rPr>
          <w:rStyle w:val="TitleChar"/>
        </w:rPr>
        <w:t>m</w:t>
      </w:r>
      <w:r w:rsidRPr="00FD443A">
        <w:rPr>
          <w:sz w:val="16"/>
        </w:rPr>
        <w:t xml:space="preserve">. </w:t>
      </w:r>
      <w:r>
        <w:rPr>
          <w:sz w:val="16"/>
        </w:rPr>
        <w:t>The</w:t>
      </w:r>
      <w:r w:rsidRPr="00FD443A">
        <w:rPr>
          <w:sz w:val="16"/>
        </w:rPr>
        <w:t xml:space="preserve"> medical consequences of a nuclear exchange between Iran and Israel in </w:t>
      </w:r>
      <w:r>
        <w:rPr>
          <w:sz w:val="16"/>
        </w:rPr>
        <w:t>the</w:t>
      </w:r>
      <w:r w:rsidRPr="00FD443A">
        <w:rPr>
          <w:sz w:val="16"/>
        </w:rPr>
        <w:t xml:space="preserve"> near future are envisioned, with a focus on </w:t>
      </w:r>
      <w:r>
        <w:rPr>
          <w:sz w:val="16"/>
        </w:rPr>
        <w:t>the</w:t>
      </w:r>
      <w:r w:rsidRPr="00FD443A">
        <w:rPr>
          <w:sz w:val="16"/>
        </w:rPr>
        <w:t xml:space="preserve"> distribution of casualties in urban environments. Methods: Model estimates of nuclear war casualties employed ESRI's ArcGIS 9.3, blast and prompt radiation were calculated using </w:t>
      </w:r>
      <w:r>
        <w:rPr>
          <w:sz w:val="16"/>
        </w:rPr>
        <w:t>the</w:t>
      </w:r>
      <w:r w:rsidRPr="00FD443A">
        <w:rPr>
          <w:sz w:val="16"/>
        </w:rPr>
        <w:t xml:space="preserve"> Defense Nuclear Agency's WE program, and fallout radiation was calculated using </w:t>
      </w:r>
      <w:r>
        <w:rPr>
          <w:sz w:val="16"/>
        </w:rPr>
        <w:t>the</w:t>
      </w:r>
      <w:r w:rsidRPr="00FD443A">
        <w:rPr>
          <w:sz w:val="16"/>
        </w:rPr>
        <w:t xml:space="preserve"> Defense Threat Reduction Agency's (DTRA's) Hazard Prediction and Assessment Capability (HPAC) V404SP4, as well as custom GIS and database software applications. Fur</w:t>
      </w:r>
      <w:r>
        <w:rPr>
          <w:sz w:val="16"/>
        </w:rPr>
        <w:t>the</w:t>
      </w:r>
      <w:r w:rsidRPr="00FD443A">
        <w:rPr>
          <w:sz w:val="16"/>
        </w:rPr>
        <w:t xml:space="preserve">r development for </w:t>
      </w:r>
      <w:r>
        <w:rPr>
          <w:sz w:val="16"/>
        </w:rPr>
        <w:t>the</w:t>
      </w:r>
      <w:r w:rsidRPr="00FD443A">
        <w:rPr>
          <w:sz w:val="16"/>
        </w:rPr>
        <w:t xml:space="preserve">rmal burn casualties was based on </w:t>
      </w:r>
      <w:proofErr w:type="spellStart"/>
      <w:r w:rsidRPr="00FD443A">
        <w:rPr>
          <w:sz w:val="16"/>
        </w:rPr>
        <w:t>Brode</w:t>
      </w:r>
      <w:proofErr w:type="spellEnd"/>
      <w:r w:rsidRPr="00FD443A">
        <w:rPr>
          <w:sz w:val="16"/>
        </w:rPr>
        <w:t xml:space="preserve">, as modified by Binninger, to calculate </w:t>
      </w:r>
      <w:r>
        <w:rPr>
          <w:sz w:val="16"/>
        </w:rPr>
        <w:t>the</w:t>
      </w:r>
      <w:r w:rsidRPr="00FD443A">
        <w:rPr>
          <w:sz w:val="16"/>
        </w:rPr>
        <w:t xml:space="preserve">rmal fluence. ESRI </w:t>
      </w:r>
      <w:proofErr w:type="spellStart"/>
      <w:r w:rsidRPr="00FD443A">
        <w:rPr>
          <w:sz w:val="16"/>
        </w:rPr>
        <w:t>ArcGISTM</w:t>
      </w:r>
      <w:proofErr w:type="spellEnd"/>
      <w:r w:rsidRPr="00FD443A">
        <w:rPr>
          <w:sz w:val="16"/>
        </w:rPr>
        <w:t xml:space="preserve"> programs were used to calculate affected populations from </w:t>
      </w:r>
      <w:r>
        <w:rPr>
          <w:sz w:val="16"/>
        </w:rPr>
        <w:t>the</w:t>
      </w:r>
      <w:r w:rsidRPr="00FD443A">
        <w:rPr>
          <w:sz w:val="16"/>
        </w:rPr>
        <w:t xml:space="preserve"> Oak Ridge National Laboratory's </w:t>
      </w:r>
      <w:proofErr w:type="spellStart"/>
      <w:r w:rsidRPr="00FD443A">
        <w:rPr>
          <w:sz w:val="16"/>
        </w:rPr>
        <w:t>LandScanTM</w:t>
      </w:r>
      <w:proofErr w:type="spellEnd"/>
      <w:r w:rsidRPr="00FD443A">
        <w:rPr>
          <w:sz w:val="16"/>
        </w:rPr>
        <w:t xml:space="preserve"> 2007 Global Population Dataset for areas affected by </w:t>
      </w:r>
      <w:r>
        <w:rPr>
          <w:sz w:val="16"/>
        </w:rPr>
        <w:t>the</w:t>
      </w:r>
      <w:r w:rsidRPr="00FD443A">
        <w:rPr>
          <w:sz w:val="16"/>
        </w:rPr>
        <w:t xml:space="preserve">rmal, blast and radiation data. Results: Trauma, </w:t>
      </w:r>
      <w:r>
        <w:rPr>
          <w:sz w:val="16"/>
        </w:rPr>
        <w:t>the</w:t>
      </w:r>
      <w:r w:rsidRPr="00FD443A">
        <w:rPr>
          <w:sz w:val="16"/>
        </w:rPr>
        <w:t xml:space="preserve">rmal burn, and radiation casualties were thus estimated on a geographic basis for three Israeli and eighteen Iranian cities. </w:t>
      </w:r>
      <w:r w:rsidRPr="005B4343">
        <w:rPr>
          <w:rStyle w:val="TitleChar"/>
          <w:highlight w:val="yellow"/>
        </w:rPr>
        <w:t xml:space="preserve">Nuclear weapon detonations in the densely populated cities of Iran and Israel will result in an </w:t>
      </w:r>
      <w:r w:rsidRPr="005B4343">
        <w:rPr>
          <w:rStyle w:val="Emphasis"/>
          <w:highlight w:val="yellow"/>
        </w:rPr>
        <w:t>unprecedented millions</w:t>
      </w:r>
      <w:r w:rsidRPr="00FD443A">
        <w:rPr>
          <w:rStyle w:val="TitleChar"/>
        </w:rPr>
        <w:t xml:space="preserve"> of numbers of </w:t>
      </w:r>
      <w:r w:rsidRPr="005B4343">
        <w:rPr>
          <w:rStyle w:val="TitleChar"/>
          <w:highlight w:val="yellow"/>
        </w:rPr>
        <w:t>dead</w:t>
      </w:r>
      <w:r w:rsidRPr="00FD443A">
        <w:rPr>
          <w:rStyle w:val="TitleChar"/>
        </w:rPr>
        <w:t xml:space="preserve">, with millions of injured </w:t>
      </w:r>
      <w:r w:rsidRPr="005B4343">
        <w:rPr>
          <w:rStyle w:val="TitleChar"/>
          <w:highlight w:val="yellow"/>
        </w:rPr>
        <w:t>suffering</w:t>
      </w:r>
      <w:r w:rsidRPr="00FD443A">
        <w:rPr>
          <w:rStyle w:val="TitleChar"/>
        </w:rPr>
        <w:t xml:space="preserve"> </w:t>
      </w:r>
      <w:r w:rsidRPr="005B4343">
        <w:rPr>
          <w:rStyle w:val="TitleChar"/>
          <w:highlight w:val="yellow"/>
        </w:rPr>
        <w:t>without</w:t>
      </w:r>
      <w:r w:rsidRPr="00FD443A">
        <w:rPr>
          <w:rStyle w:val="TitleChar"/>
        </w:rPr>
        <w:t xml:space="preserve"> </w:t>
      </w:r>
      <w:r w:rsidRPr="005B4343">
        <w:rPr>
          <w:rStyle w:val="TitleChar"/>
          <w:highlight w:val="yellow"/>
        </w:rPr>
        <w:t>adequate</w:t>
      </w:r>
      <w:r w:rsidRPr="00FD443A">
        <w:rPr>
          <w:rStyle w:val="TitleChar"/>
        </w:rPr>
        <w:t xml:space="preserve"> medical </w:t>
      </w:r>
      <w:r w:rsidRPr="005B4343">
        <w:rPr>
          <w:rStyle w:val="TitleChar"/>
          <w:highlight w:val="yellow"/>
        </w:rPr>
        <w:t>care</w:t>
      </w:r>
      <w:r w:rsidRPr="00FD443A">
        <w:rPr>
          <w:rStyle w:val="TitleChar"/>
        </w:rPr>
        <w:t>, a broad base of lingering mental health issues, a devastating loss of municipal infrastructure, long-term disruption of economic, educational, and o</w:t>
      </w:r>
      <w:r>
        <w:rPr>
          <w:rStyle w:val="TitleChar"/>
        </w:rPr>
        <w:t>the</w:t>
      </w:r>
      <w:r w:rsidRPr="00FD443A">
        <w:rPr>
          <w:rStyle w:val="TitleChar"/>
        </w:rPr>
        <w:t xml:space="preserve">r essential social activity, and a </w:t>
      </w:r>
      <w:r w:rsidRPr="005B4343">
        <w:rPr>
          <w:rStyle w:val="TitleChar"/>
          <w:highlight w:val="yellow"/>
        </w:rPr>
        <w:t>breakdown in law and order</w:t>
      </w:r>
      <w:r w:rsidRPr="00FD443A">
        <w:rPr>
          <w:sz w:val="16"/>
        </w:rPr>
        <w:t xml:space="preserve">. Conclusions: This will cause a very limited medical response initially for survivors in Iran and Israel. Strategic use of surviving medical response and collaboration with international relief could be expedited by </w:t>
      </w:r>
      <w:r>
        <w:rPr>
          <w:sz w:val="16"/>
        </w:rPr>
        <w:t>the</w:t>
      </w:r>
      <w:r w:rsidRPr="00FD443A">
        <w:rPr>
          <w:sz w:val="16"/>
        </w:rPr>
        <w:t xml:space="preserve"> predicted casualty distributions and locations. </w:t>
      </w:r>
      <w:r>
        <w:rPr>
          <w:sz w:val="16"/>
        </w:rPr>
        <w:t>The</w:t>
      </w:r>
      <w:r w:rsidRPr="00FD443A">
        <w:rPr>
          <w:sz w:val="16"/>
        </w:rPr>
        <w:t xml:space="preserve"> consequences for health management of </w:t>
      </w:r>
      <w:r>
        <w:rPr>
          <w:sz w:val="16"/>
        </w:rPr>
        <w:t>the</w:t>
      </w:r>
      <w:r w:rsidRPr="00FD443A">
        <w:rPr>
          <w:sz w:val="16"/>
        </w:rPr>
        <w:t xml:space="preserve">rmal burn and radiation patients is </w:t>
      </w:r>
      <w:r>
        <w:rPr>
          <w:sz w:val="16"/>
        </w:rPr>
        <w:t>the</w:t>
      </w:r>
      <w:r w:rsidRPr="00FD443A">
        <w:rPr>
          <w:sz w:val="16"/>
        </w:rPr>
        <w:t xml:space="preserve"> worst, as burn patients require enormous resources to treat, and </w:t>
      </w:r>
      <w:r>
        <w:rPr>
          <w:sz w:val="16"/>
        </w:rPr>
        <w:t>the</w:t>
      </w:r>
      <w:r w:rsidRPr="00FD443A">
        <w:rPr>
          <w:sz w:val="16"/>
        </w:rPr>
        <w:t xml:space="preserve">re will be little to no familiarity with </w:t>
      </w:r>
      <w:r>
        <w:rPr>
          <w:sz w:val="16"/>
        </w:rPr>
        <w:t>the</w:t>
      </w:r>
      <w:r w:rsidRPr="00FD443A">
        <w:rPr>
          <w:sz w:val="16"/>
        </w:rPr>
        <w:t xml:space="preserve"> treatment of radiation victims.  </w:t>
      </w:r>
      <w:r w:rsidRPr="00FD443A">
        <w:rPr>
          <w:rStyle w:val="TitleChar"/>
        </w:rPr>
        <w:t xml:space="preserve">Any rational </w:t>
      </w:r>
      <w:r w:rsidRPr="005B4343">
        <w:rPr>
          <w:rStyle w:val="TitleChar"/>
          <w:highlight w:val="yellow"/>
        </w:rPr>
        <w:t>analysis</w:t>
      </w:r>
      <w:r w:rsidRPr="00FD443A">
        <w:rPr>
          <w:rStyle w:val="TitleChar"/>
        </w:rPr>
        <w:t xml:space="preserve"> </w:t>
      </w:r>
      <w:r w:rsidRPr="005B4343">
        <w:rPr>
          <w:rStyle w:val="TitleChar"/>
          <w:highlight w:val="yellow"/>
        </w:rPr>
        <w:t>of</w:t>
      </w:r>
      <w:r w:rsidRPr="00FD443A">
        <w:rPr>
          <w:rStyle w:val="TitleChar"/>
        </w:rPr>
        <w:t xml:space="preserve"> a </w:t>
      </w:r>
      <w:r w:rsidRPr="005B4343">
        <w:rPr>
          <w:rStyle w:val="Emphasis"/>
          <w:highlight w:val="yellow"/>
        </w:rPr>
        <w:t>nuclear</w:t>
      </w:r>
      <w:r w:rsidRPr="00A21D6A">
        <w:rPr>
          <w:rStyle w:val="Emphasis"/>
        </w:rPr>
        <w:t xml:space="preserve"> </w:t>
      </w:r>
      <w:r w:rsidRPr="005B4343">
        <w:rPr>
          <w:rStyle w:val="Emphasis"/>
          <w:highlight w:val="yellow"/>
        </w:rPr>
        <w:t>war between Iran and Israel</w:t>
      </w:r>
      <w:r w:rsidRPr="005B4343">
        <w:rPr>
          <w:rStyle w:val="TitleChar"/>
          <w:highlight w:val="yellow"/>
        </w:rPr>
        <w:t xml:space="preserve"> reveals</w:t>
      </w:r>
      <w:r w:rsidRPr="00FD443A">
        <w:rPr>
          <w:rStyle w:val="TitleChar"/>
        </w:rPr>
        <w:t xml:space="preserve"> </w:t>
      </w:r>
      <w:r>
        <w:rPr>
          <w:rStyle w:val="TitleChar"/>
        </w:rPr>
        <w:t>the</w:t>
      </w:r>
      <w:r w:rsidRPr="00FD443A">
        <w:rPr>
          <w:rStyle w:val="TitleChar"/>
        </w:rPr>
        <w:t xml:space="preserve"> utterly </w:t>
      </w:r>
      <w:r w:rsidRPr="005B4343">
        <w:rPr>
          <w:rStyle w:val="Emphasis"/>
          <w:highlight w:val="yellow"/>
        </w:rPr>
        <w:t>unacceptable outcomes</w:t>
      </w:r>
      <w:r w:rsidRPr="00FD443A">
        <w:rPr>
          <w:rStyle w:val="TitleChar"/>
        </w:rPr>
        <w:t xml:space="preserve"> for ei</w:t>
      </w:r>
      <w:r>
        <w:rPr>
          <w:rStyle w:val="TitleChar"/>
        </w:rPr>
        <w:t>the</w:t>
      </w:r>
      <w:r w:rsidRPr="00FD443A">
        <w:rPr>
          <w:rStyle w:val="TitleChar"/>
        </w:rPr>
        <w:t>r nation</w:t>
      </w:r>
      <w:r w:rsidRPr="00FD443A">
        <w:rPr>
          <w:sz w:val="16"/>
        </w:rPr>
        <w:t xml:space="preserve">. Introduction </w:t>
      </w:r>
      <w:r>
        <w:rPr>
          <w:rStyle w:val="TitleChar"/>
        </w:rPr>
        <w:t>The</w:t>
      </w:r>
      <w:r w:rsidRPr="00FD443A">
        <w:rPr>
          <w:rStyle w:val="TitleChar"/>
        </w:rPr>
        <w:t xml:space="preserve"> </w:t>
      </w:r>
      <w:r w:rsidRPr="005B4343">
        <w:rPr>
          <w:rStyle w:val="TitleChar"/>
          <w:highlight w:val="yellow"/>
        </w:rPr>
        <w:t xml:space="preserve">proliferation of nuclear weapons in the Middle East is leading to increasing concern for their </w:t>
      </w:r>
      <w:r w:rsidRPr="005B4343">
        <w:rPr>
          <w:rStyle w:val="Emphasis"/>
          <w:highlight w:val="yellow"/>
        </w:rPr>
        <w:t>impending use</w:t>
      </w:r>
      <w:r w:rsidRPr="00FD443A">
        <w:rPr>
          <w:rStyle w:val="TitleChar"/>
        </w:rPr>
        <w:t xml:space="preserve"> in this volatile region</w:t>
      </w:r>
      <w:r w:rsidRPr="00FD443A">
        <w:rPr>
          <w:sz w:val="16"/>
        </w:rPr>
        <w:t xml:space="preserve">. While Israel has been recognized (though not declared) as having nuclear weapons for decades, </w:t>
      </w:r>
      <w:r>
        <w:rPr>
          <w:sz w:val="16"/>
        </w:rPr>
        <w:t>the</w:t>
      </w:r>
      <w:r w:rsidRPr="00FD443A">
        <w:rPr>
          <w:sz w:val="16"/>
        </w:rPr>
        <w:t xml:space="preserve"> rapid pace of uranium enrichment by Iran has led to </w:t>
      </w:r>
      <w:r>
        <w:rPr>
          <w:sz w:val="16"/>
        </w:rPr>
        <w:t>the</w:t>
      </w:r>
      <w:r w:rsidRPr="00FD443A">
        <w:rPr>
          <w:sz w:val="16"/>
        </w:rPr>
        <w:t xml:space="preserve"> widespread conclusion that this nation will also have a stockpile of nuclear weapons in </w:t>
      </w:r>
      <w:r>
        <w:rPr>
          <w:sz w:val="16"/>
        </w:rPr>
        <w:t>the</w:t>
      </w:r>
      <w:r w:rsidRPr="00FD443A">
        <w:rPr>
          <w:sz w:val="16"/>
        </w:rPr>
        <w:t xml:space="preserve"> near future. Recent repeated declarations of a desire for </w:t>
      </w:r>
      <w:r>
        <w:rPr>
          <w:sz w:val="16"/>
        </w:rPr>
        <w:t>the</w:t>
      </w:r>
      <w:r w:rsidRPr="00FD443A">
        <w:rPr>
          <w:sz w:val="16"/>
        </w:rPr>
        <w:t xml:space="preserve"> annihilation of Israel by Iranian leadership, and </w:t>
      </w:r>
      <w:r>
        <w:rPr>
          <w:sz w:val="16"/>
        </w:rPr>
        <w:t>the</w:t>
      </w:r>
      <w:r w:rsidRPr="00FD443A">
        <w:rPr>
          <w:sz w:val="16"/>
        </w:rPr>
        <w:t xml:space="preserve"> propensity of Israel for preempting similar intentions by o</w:t>
      </w:r>
      <w:r>
        <w:rPr>
          <w:sz w:val="16"/>
        </w:rPr>
        <w:t>the</w:t>
      </w:r>
      <w:r w:rsidRPr="00FD443A">
        <w:rPr>
          <w:sz w:val="16"/>
        </w:rPr>
        <w:t xml:space="preserve">rs in </w:t>
      </w:r>
      <w:r>
        <w:rPr>
          <w:sz w:val="16"/>
        </w:rPr>
        <w:t>the</w:t>
      </w:r>
      <w:r w:rsidRPr="00FD443A">
        <w:rPr>
          <w:sz w:val="16"/>
        </w:rPr>
        <w:t xml:space="preserve"> past, leads to </w:t>
      </w:r>
      <w:r>
        <w:rPr>
          <w:sz w:val="16"/>
        </w:rPr>
        <w:t>the</w:t>
      </w:r>
      <w:r w:rsidRPr="00FD443A">
        <w:rPr>
          <w:sz w:val="16"/>
        </w:rPr>
        <w:t xml:space="preserve"> consideration that </w:t>
      </w:r>
      <w:r w:rsidRPr="005B4343">
        <w:rPr>
          <w:rStyle w:val="TitleChar"/>
          <w:highlight w:val="yellow"/>
        </w:rPr>
        <w:t xml:space="preserve">a nuclear weapon exchange is </w:t>
      </w:r>
      <w:r w:rsidRPr="005B4343">
        <w:rPr>
          <w:rStyle w:val="Emphasis"/>
          <w:highlight w:val="yellow"/>
        </w:rPr>
        <w:t>feasible</w:t>
      </w:r>
      <w:r w:rsidRPr="005B4343">
        <w:rPr>
          <w:rStyle w:val="TitleChar"/>
          <w:highlight w:val="yellow"/>
        </w:rPr>
        <w:t xml:space="preserve"> in this </w:t>
      </w:r>
      <w:r w:rsidRPr="005B4343">
        <w:rPr>
          <w:rStyle w:val="Emphasis"/>
          <w:highlight w:val="yellow"/>
        </w:rPr>
        <w:t>initial timeframe</w:t>
      </w:r>
      <w:r w:rsidRPr="005B4343">
        <w:rPr>
          <w:rStyle w:val="TitleChar"/>
          <w:highlight w:val="yellow"/>
        </w:rPr>
        <w:t xml:space="preserve"> in which</w:t>
      </w:r>
      <w:r w:rsidRPr="00FD443A">
        <w:rPr>
          <w:rStyle w:val="TitleChar"/>
        </w:rPr>
        <w:t xml:space="preserve"> both </w:t>
      </w:r>
      <w:r w:rsidRPr="005B4343">
        <w:rPr>
          <w:rStyle w:val="TitleChar"/>
          <w:highlight w:val="yellow"/>
        </w:rPr>
        <w:t>Israel and Iran could have substantial nuclear weapons available to use against each other</w:t>
      </w:r>
      <w:r w:rsidRPr="00FD443A">
        <w:rPr>
          <w:sz w:val="16"/>
        </w:rPr>
        <w:t xml:space="preserve">. Analysis of </w:t>
      </w:r>
      <w:r>
        <w:rPr>
          <w:sz w:val="16"/>
        </w:rPr>
        <w:t>the</w:t>
      </w:r>
      <w:r w:rsidRPr="00FD443A">
        <w:rPr>
          <w:sz w:val="16"/>
        </w:rPr>
        <w:t xml:space="preserve"> impact of nuclear weapon use on American cities has revealed </w:t>
      </w:r>
      <w:r>
        <w:rPr>
          <w:sz w:val="16"/>
        </w:rPr>
        <w:t>the</w:t>
      </w:r>
      <w:r w:rsidRPr="00FD443A">
        <w:rPr>
          <w:sz w:val="16"/>
        </w:rPr>
        <w:t xml:space="preserve"> shocking outcome in mortality and morbidity in densely occupied urban areas. Nuclear weapons with larger than 100 </w:t>
      </w:r>
      <w:proofErr w:type="spellStart"/>
      <w:r w:rsidRPr="00FD443A">
        <w:rPr>
          <w:sz w:val="16"/>
        </w:rPr>
        <w:t>Kt</w:t>
      </w:r>
      <w:proofErr w:type="spellEnd"/>
      <w:r w:rsidRPr="00FD443A">
        <w:rPr>
          <w:sz w:val="16"/>
        </w:rPr>
        <w:t xml:space="preserve"> yields were found to generate predominantly </w:t>
      </w:r>
      <w:r>
        <w:rPr>
          <w:sz w:val="16"/>
        </w:rPr>
        <w:t>the</w:t>
      </w:r>
      <w:r w:rsidRPr="00FD443A">
        <w:rPr>
          <w:sz w:val="16"/>
        </w:rPr>
        <w:t xml:space="preserve">rmal and Israel reveals </w:t>
      </w:r>
      <w:r>
        <w:rPr>
          <w:sz w:val="16"/>
        </w:rPr>
        <w:t>the</w:t>
      </w:r>
      <w:r w:rsidRPr="00FD443A">
        <w:rPr>
          <w:sz w:val="16"/>
        </w:rPr>
        <w:t xml:space="preserve"> utterly unacceptable outcomes for ei</w:t>
      </w:r>
      <w:r>
        <w:rPr>
          <w:sz w:val="16"/>
        </w:rPr>
        <w:t>the</w:t>
      </w:r>
      <w:r w:rsidRPr="00FD443A">
        <w:rPr>
          <w:sz w:val="16"/>
        </w:rPr>
        <w:t xml:space="preserve">r nation. fallout radiation casualties, able to cause burns and generate fires at distances considerably greater than building damage, and to spread lethal levels of fallout for many kilometers, causing radiation casualties many kilometers downwind from detonation [1,2]. </w:t>
      </w:r>
      <w:r>
        <w:rPr>
          <w:sz w:val="16"/>
        </w:rPr>
        <w:t>The</w:t>
      </w:r>
      <w:r w:rsidRPr="00FD443A">
        <w:rPr>
          <w:sz w:val="16"/>
        </w:rPr>
        <w:t xml:space="preserve"> key factors in </w:t>
      </w:r>
      <w:r>
        <w:rPr>
          <w:sz w:val="16"/>
        </w:rPr>
        <w:t>the</w:t>
      </w:r>
      <w:r w:rsidRPr="00FD443A">
        <w:rPr>
          <w:sz w:val="16"/>
        </w:rPr>
        <w:t xml:space="preserve"> dramatic differences in impact of an Iranian/Israeli nuclear exchange will be </w:t>
      </w:r>
      <w:r>
        <w:rPr>
          <w:sz w:val="16"/>
        </w:rPr>
        <w:t>the</w:t>
      </w:r>
      <w:r w:rsidRPr="00FD443A">
        <w:rPr>
          <w:sz w:val="16"/>
        </w:rPr>
        <w:t xml:space="preserve"> lower fission yields, numbers of weapons, and less accurate targeting of </w:t>
      </w:r>
      <w:r>
        <w:rPr>
          <w:sz w:val="16"/>
        </w:rPr>
        <w:t>the</w:t>
      </w:r>
      <w:r w:rsidRPr="00FD443A">
        <w:rPr>
          <w:sz w:val="16"/>
        </w:rPr>
        <w:t xml:space="preserve"> Iranian forces relative to </w:t>
      </w:r>
      <w:r>
        <w:rPr>
          <w:sz w:val="16"/>
        </w:rPr>
        <w:t>the</w:t>
      </w:r>
      <w:r w:rsidRPr="00FD443A">
        <w:rPr>
          <w:sz w:val="16"/>
        </w:rPr>
        <w:t xml:space="preserve"> Israeli nuclear capabilities.</w:t>
      </w:r>
    </w:p>
    <w:p w14:paraId="1D16EC44" w14:textId="77777777" w:rsidR="00BB46F4" w:rsidRDefault="00BB46F4" w:rsidP="008B2146">
      <w:pPr>
        <w:rPr>
          <w:sz w:val="16"/>
        </w:rPr>
      </w:pPr>
    </w:p>
    <w:p w14:paraId="410D33FB" w14:textId="77777777" w:rsidR="008B2146" w:rsidRPr="008B2146" w:rsidRDefault="008B2146" w:rsidP="008B2146"/>
    <w:p w14:paraId="11791C90" w14:textId="630C3882" w:rsidR="008B2146" w:rsidRDefault="008B2146" w:rsidP="00240DAF">
      <w:pPr>
        <w:pStyle w:val="Heading3"/>
      </w:pPr>
      <w:r>
        <w:t xml:space="preserve">Impact—Japan </w:t>
      </w:r>
      <w:proofErr w:type="spellStart"/>
      <w:r>
        <w:t>prolif</w:t>
      </w:r>
      <w:proofErr w:type="spellEnd"/>
    </w:p>
    <w:p w14:paraId="7B0D4D28" w14:textId="77777777" w:rsidR="008B2146" w:rsidRPr="008B2146" w:rsidRDefault="008B2146" w:rsidP="008B2146">
      <w:pPr>
        <w:keepNext/>
        <w:keepLines/>
        <w:spacing w:before="40" w:after="0"/>
        <w:outlineLvl w:val="3"/>
        <w:rPr>
          <w:rFonts w:eastAsia="Times New Roman" w:cs="Times New Roman"/>
          <w:b/>
          <w:iCs/>
          <w:sz w:val="26"/>
        </w:rPr>
      </w:pPr>
      <w:r w:rsidRPr="008B2146">
        <w:rPr>
          <w:rFonts w:eastAsia="Times New Roman" w:cs="Times New Roman"/>
          <w:b/>
          <w:iCs/>
          <w:sz w:val="26"/>
        </w:rPr>
        <w:t>Japan Nuclear War Escalates Globally</w:t>
      </w:r>
    </w:p>
    <w:p w14:paraId="4855F14A" w14:textId="77777777" w:rsidR="008B2146" w:rsidRPr="008B2146" w:rsidRDefault="008B2146" w:rsidP="008B2146">
      <w:pPr>
        <w:rPr>
          <w:rFonts w:eastAsia="Calibri" w:cs="Times New Roman"/>
          <w:b/>
          <w:bCs/>
          <w:sz w:val="26"/>
        </w:rPr>
      </w:pPr>
      <w:r w:rsidRPr="008B2146">
        <w:rPr>
          <w:rFonts w:eastAsia="Calibri" w:cs="Times New Roman"/>
          <w:b/>
          <w:bCs/>
          <w:sz w:val="26"/>
        </w:rPr>
        <w:t xml:space="preserve">Farley 19 </w:t>
      </w:r>
      <w:r w:rsidRPr="008B2146">
        <w:rPr>
          <w:rFonts w:eastAsia="Calibri" w:cs="Times New Roman"/>
          <w:b/>
          <w:bCs/>
          <w:sz w:val="16"/>
          <w:szCs w:val="16"/>
        </w:rPr>
        <w:t xml:space="preserve">(Robert Farley is a professor at the United States Army War College. 5/25/19 “Imagine this: Japan builds nuclear weapons” </w:t>
      </w:r>
      <w:hyperlink r:id="rId27" w:history="1">
        <w:r w:rsidRPr="008B2146">
          <w:rPr>
            <w:rFonts w:eastAsia="Calibri" w:cs="Times New Roman"/>
            <w:sz w:val="16"/>
            <w:szCs w:val="16"/>
          </w:rPr>
          <w:t>https://nationalinterest.org/blog/buzz/imagine-japan-builds-nuclear-weapons-59512</w:t>
        </w:r>
      </w:hyperlink>
      <w:r w:rsidRPr="008B2146">
        <w:rPr>
          <w:rFonts w:eastAsia="Calibri" w:cs="Times New Roman"/>
          <w:b/>
          <w:bCs/>
          <w:sz w:val="16"/>
          <w:szCs w:val="16"/>
        </w:rPr>
        <w:t xml:space="preserve"> )(Accessed 6/27/19)//RC</w:t>
      </w:r>
    </w:p>
    <w:p w14:paraId="2416842B" w14:textId="77777777" w:rsidR="008B2146" w:rsidRPr="008B2146" w:rsidRDefault="008B2146" w:rsidP="008B2146">
      <w:pPr>
        <w:rPr>
          <w:rFonts w:eastAsia="Calibri" w:cs="Times New Roman"/>
          <w:sz w:val="16"/>
        </w:rPr>
      </w:pPr>
      <w:r w:rsidRPr="008B2146">
        <w:rPr>
          <w:rFonts w:eastAsia="Calibri" w:cs="Times New Roman"/>
          <w:b/>
          <w:bCs/>
          <w:sz w:val="26"/>
          <w:u w:val="single"/>
        </w:rPr>
        <w:t>The biggest immediate impact of a Japanese nuclear weapon would have been raw panic in Beijing. Nuclear weapons gave China a deterrent against three powers: the United States, the USSR and Japan.</w:t>
      </w:r>
      <w:r w:rsidRPr="008B2146">
        <w:rPr>
          <w:rFonts w:eastAsia="Calibri" w:cs="Times New Roman"/>
          <w:b/>
          <w:bCs/>
          <w:sz w:val="16"/>
        </w:rPr>
        <w:t xml:space="preserve"> As it happened, Japan’s conventional weakness and pacifist political approach made the latter unnecessary. However, the development of Japanese nukes would have forced China to worry greatly about the political independence of Tokyo from Washington. </w:t>
      </w:r>
      <w:r w:rsidRPr="008B2146">
        <w:rPr>
          <w:rFonts w:eastAsia="Calibri" w:cs="Times New Roman"/>
          <w:b/>
          <w:bCs/>
          <w:sz w:val="26"/>
          <w:u w:val="single"/>
        </w:rPr>
        <w:t>As long as Japan relied on the United States for its nuclear deterrent, Washington held the reins; Japanese nukes might open the door for a return to the pursuit of regional military hegemony.</w:t>
      </w:r>
      <w:r w:rsidRPr="008B2146">
        <w:rPr>
          <w:rFonts w:eastAsia="Calibri" w:cs="Times New Roman"/>
          <w:b/>
          <w:bCs/>
          <w:sz w:val="16"/>
        </w:rPr>
        <w:t xml:space="preserve"> This, </w:t>
      </w:r>
      <w:r w:rsidRPr="008B2146">
        <w:rPr>
          <w:rFonts w:eastAsia="Calibri" w:cs="Times New Roman"/>
          <w:b/>
          <w:bCs/>
          <w:sz w:val="26"/>
          <w:u w:val="single"/>
        </w:rPr>
        <w:t>consequently, might have driven the Chinese back into the arms of the Russians, or at least accelerated the development of their own nuclear deterrent force. Japanese nukes would have created similar alarm across the region.</w:t>
      </w:r>
      <w:r w:rsidRPr="008B2146">
        <w:rPr>
          <w:rFonts w:eastAsia="Calibri" w:cs="Times New Roman"/>
          <w:b/>
          <w:bCs/>
          <w:sz w:val="16"/>
        </w:rPr>
        <w:t xml:space="preserve"> While Seoul, deeply dependent on the United States for security guarantees, would likely have adopted a “grin and bear it” attitude in the short run, it likely would have pursued its own program over the long term. Similarly, </w:t>
      </w:r>
      <w:r w:rsidRPr="008B2146">
        <w:rPr>
          <w:rFonts w:eastAsia="Calibri" w:cs="Times New Roman"/>
          <w:b/>
          <w:bCs/>
          <w:sz w:val="26"/>
          <w:u w:val="single"/>
        </w:rPr>
        <w:t>Japanese proliferation would have made it far more difficult for the United States to restrain Taiwan’s nuclear ambitions. Not wanting to be left behind, India would have pursued its own program with greater vigor and less political reticence. More broadly, a nuclear Japan could not have managed the key role that Tokyo played in the development of the global nonproliferation regime.</w:t>
      </w:r>
      <w:r w:rsidRPr="008B2146">
        <w:rPr>
          <w:rFonts w:eastAsia="Calibri" w:cs="Times New Roman"/>
          <w:b/>
          <w:bCs/>
          <w:sz w:val="16"/>
        </w:rPr>
        <w:t xml:space="preserve"> As history’s only victim of a nuclear attack, Japan’s diplomacy and money carried heavy weight in worldwide antinuclear efforts. These efforts would have suffered with a lack of Japanese participation, possibly with dire effects for the spread of nuclear weapons around the world</w:t>
      </w:r>
      <w:r w:rsidRPr="008B2146">
        <w:rPr>
          <w:rFonts w:eastAsia="Calibri" w:cs="Times New Roman"/>
          <w:b/>
          <w:bCs/>
          <w:sz w:val="26"/>
          <w:u w:val="single"/>
        </w:rPr>
        <w:t>. In the long view, the decision on Washington’s part to curtail Japanese nuclear ambitions played out well. China moved farther and farther from Russia, Japan remained dependent on the United States, and both the regional and global nonproliferation regimes made critically important achievements. However, had the United States misread Sino-Soviet relations, or had certain segments of the Japanese government pressed harder, a much different reality might have ensued—one in which not just Japan, but many states across the region and the world, held nuclear weapons</w:t>
      </w:r>
      <w:r w:rsidRPr="008B2146">
        <w:rPr>
          <w:rFonts w:eastAsia="Calibri" w:cs="Times New Roman"/>
          <w:b/>
          <w:bCs/>
          <w:sz w:val="16"/>
        </w:rPr>
        <w:t>.</w:t>
      </w:r>
    </w:p>
    <w:p w14:paraId="66E0C677" w14:textId="77777777" w:rsidR="008B2146" w:rsidRPr="008B2146" w:rsidRDefault="008B2146" w:rsidP="008B2146"/>
    <w:p w14:paraId="747A0855" w14:textId="4F975658" w:rsidR="00D16788" w:rsidRDefault="00D16788" w:rsidP="007A1084"/>
    <w:p w14:paraId="23C91119" w14:textId="0FE052BB" w:rsidR="008818B2" w:rsidRDefault="008818B2" w:rsidP="008B2146">
      <w:pPr>
        <w:pStyle w:val="Heading3"/>
      </w:pPr>
      <w:r>
        <w:t xml:space="preserve">Impact—Noko </w:t>
      </w:r>
      <w:proofErr w:type="spellStart"/>
      <w:r>
        <w:t>lashout</w:t>
      </w:r>
      <w:proofErr w:type="spellEnd"/>
      <w:r>
        <w:t xml:space="preserve"> extensions</w:t>
      </w:r>
    </w:p>
    <w:p w14:paraId="6B4BEA7F" w14:textId="77777777" w:rsidR="008818B2" w:rsidRDefault="008818B2" w:rsidP="008818B2">
      <w:pPr>
        <w:pStyle w:val="Heading4"/>
      </w:pPr>
      <w:r>
        <w:t>Any scenario in which South Korea goes nuclear leads to nuke war between the Koreas</w:t>
      </w:r>
    </w:p>
    <w:p w14:paraId="5A700DA2" w14:textId="77777777" w:rsidR="008818B2" w:rsidRPr="00C6497C" w:rsidRDefault="008818B2" w:rsidP="008818B2">
      <w:pPr>
        <w:rPr>
          <w:rStyle w:val="Style13ptBold"/>
          <w:sz w:val="16"/>
          <w:szCs w:val="16"/>
        </w:rPr>
      </w:pPr>
      <w:proofErr w:type="spellStart"/>
      <w:r>
        <w:rPr>
          <w:rStyle w:val="Style13ptBold"/>
        </w:rPr>
        <w:t>Ahn</w:t>
      </w:r>
      <w:proofErr w:type="spellEnd"/>
      <w:r>
        <w:rPr>
          <w:rStyle w:val="Style13ptBold"/>
        </w:rPr>
        <w:t xml:space="preserve"> and Cho ’14 </w:t>
      </w:r>
      <w:r w:rsidRPr="00C6497C">
        <w:rPr>
          <w:sz w:val="16"/>
          <w:szCs w:val="16"/>
        </w:rPr>
        <w:t>(</w:t>
      </w:r>
      <w:proofErr w:type="spellStart"/>
      <w:r w:rsidRPr="00C6497C">
        <w:rPr>
          <w:rFonts w:ascii="Arial" w:hAnsi="Arial" w:cs="Arial"/>
          <w:color w:val="333333"/>
          <w:sz w:val="16"/>
          <w:szCs w:val="16"/>
          <w:shd w:val="clear" w:color="auto" w:fill="FFFFFF"/>
        </w:rPr>
        <w:t>Ahn</w:t>
      </w:r>
      <w:proofErr w:type="spellEnd"/>
      <w:r w:rsidRPr="00C6497C">
        <w:rPr>
          <w:rFonts w:ascii="Arial" w:hAnsi="Arial" w:cs="Arial"/>
          <w:color w:val="333333"/>
          <w:sz w:val="16"/>
          <w:szCs w:val="16"/>
          <w:shd w:val="clear" w:color="auto" w:fill="FFFFFF"/>
        </w:rPr>
        <w:t xml:space="preserve">, Mun Suk, and Young </w:t>
      </w:r>
      <w:proofErr w:type="spellStart"/>
      <w:r w:rsidRPr="00C6497C">
        <w:rPr>
          <w:rFonts w:ascii="Arial" w:hAnsi="Arial" w:cs="Arial"/>
          <w:color w:val="333333"/>
          <w:sz w:val="16"/>
          <w:szCs w:val="16"/>
          <w:shd w:val="clear" w:color="auto" w:fill="FFFFFF"/>
        </w:rPr>
        <w:t>Chul</w:t>
      </w:r>
      <w:proofErr w:type="spellEnd"/>
      <w:r w:rsidRPr="00C6497C">
        <w:rPr>
          <w:rFonts w:ascii="Arial" w:hAnsi="Arial" w:cs="Arial"/>
          <w:color w:val="333333"/>
          <w:sz w:val="16"/>
          <w:szCs w:val="16"/>
          <w:shd w:val="clear" w:color="auto" w:fill="FFFFFF"/>
        </w:rPr>
        <w:t xml:space="preserve"> Cho. “A Nuclear South Korea?” </w:t>
      </w:r>
      <w:r w:rsidRPr="00C6497C">
        <w:rPr>
          <w:rFonts w:ascii="&amp;quot" w:hAnsi="&amp;quot"/>
          <w:i/>
          <w:iCs/>
          <w:color w:val="333333"/>
          <w:sz w:val="16"/>
          <w:szCs w:val="16"/>
        </w:rPr>
        <w:t>International Journal</w:t>
      </w:r>
      <w:r w:rsidRPr="00C6497C">
        <w:rPr>
          <w:rFonts w:ascii="Arial" w:hAnsi="Arial" w:cs="Arial"/>
          <w:color w:val="333333"/>
          <w:sz w:val="16"/>
          <w:szCs w:val="16"/>
          <w:shd w:val="clear" w:color="auto" w:fill="FFFFFF"/>
        </w:rPr>
        <w:t xml:space="preserve">, vol. 69, no. 1, 2014, pp. 26–34. </w:t>
      </w:r>
      <w:r w:rsidRPr="00C6497C">
        <w:rPr>
          <w:rFonts w:ascii="&amp;quot" w:hAnsi="&amp;quot"/>
          <w:i/>
          <w:iCs/>
          <w:color w:val="333333"/>
          <w:sz w:val="16"/>
          <w:szCs w:val="16"/>
        </w:rPr>
        <w:t>JSTOR</w:t>
      </w:r>
      <w:r w:rsidRPr="00C6497C">
        <w:rPr>
          <w:rFonts w:ascii="Arial" w:hAnsi="Arial" w:cs="Arial"/>
          <w:color w:val="333333"/>
          <w:sz w:val="16"/>
          <w:szCs w:val="16"/>
          <w:shd w:val="clear" w:color="auto" w:fill="FFFFFF"/>
        </w:rPr>
        <w:t xml:space="preserve">, </w:t>
      </w:r>
      <w:hyperlink r:id="rId28" w:history="1">
        <w:r w:rsidRPr="00C6497C">
          <w:rPr>
            <w:rStyle w:val="Hyperlink"/>
            <w:rFonts w:ascii="Arial" w:hAnsi="Arial" w:cs="Arial"/>
            <w:sz w:val="16"/>
            <w:szCs w:val="16"/>
            <w:shd w:val="clear" w:color="auto" w:fill="FFFFFF"/>
          </w:rPr>
          <w:t>www.jstor.org/stable/24709339</w:t>
        </w:r>
      </w:hyperlink>
      <w:r w:rsidRPr="00C6497C">
        <w:rPr>
          <w:rFonts w:ascii="Arial" w:hAnsi="Arial" w:cs="Arial"/>
          <w:color w:val="333333"/>
          <w:sz w:val="16"/>
          <w:szCs w:val="16"/>
          <w:shd w:val="clear" w:color="auto" w:fill="FFFFFF"/>
        </w:rPr>
        <w:t xml:space="preserve">) Mun Suk </w:t>
      </w:r>
      <w:proofErr w:type="spellStart"/>
      <w:r w:rsidRPr="00C6497C">
        <w:rPr>
          <w:rFonts w:ascii="Arial" w:hAnsi="Arial" w:cs="Arial"/>
          <w:color w:val="333333"/>
          <w:sz w:val="16"/>
          <w:szCs w:val="16"/>
          <w:shd w:val="clear" w:color="auto" w:fill="FFFFFF"/>
        </w:rPr>
        <w:t>Ahn</w:t>
      </w:r>
      <w:proofErr w:type="spellEnd"/>
      <w:r w:rsidRPr="00C6497C">
        <w:rPr>
          <w:rFonts w:ascii="Arial" w:hAnsi="Arial" w:cs="Arial"/>
          <w:color w:val="333333"/>
          <w:sz w:val="16"/>
          <w:szCs w:val="16"/>
          <w:shd w:val="clear" w:color="auto" w:fill="FFFFFF"/>
        </w:rPr>
        <w:t xml:space="preserve"> is an Associate Professor in the Dept. of Political Science and Diplomacy at </w:t>
      </w:r>
      <w:proofErr w:type="spellStart"/>
      <w:r w:rsidRPr="00C6497C">
        <w:rPr>
          <w:rFonts w:ascii="Arial" w:hAnsi="Arial" w:cs="Arial"/>
          <w:color w:val="333333"/>
          <w:sz w:val="16"/>
          <w:szCs w:val="16"/>
          <w:shd w:val="clear" w:color="auto" w:fill="FFFFFF"/>
        </w:rPr>
        <w:t>Chonbuk</w:t>
      </w:r>
      <w:proofErr w:type="spellEnd"/>
      <w:r w:rsidRPr="00C6497C">
        <w:rPr>
          <w:rFonts w:ascii="Arial" w:hAnsi="Arial" w:cs="Arial"/>
          <w:color w:val="333333"/>
          <w:sz w:val="16"/>
          <w:szCs w:val="16"/>
          <w:shd w:val="clear" w:color="auto" w:fill="FFFFFF"/>
        </w:rPr>
        <w:t xml:space="preserve"> National University, South Korea. Young </w:t>
      </w:r>
      <w:proofErr w:type="spellStart"/>
      <w:r w:rsidRPr="00C6497C">
        <w:rPr>
          <w:rFonts w:ascii="Arial" w:hAnsi="Arial" w:cs="Arial"/>
          <w:color w:val="333333"/>
          <w:sz w:val="16"/>
          <w:szCs w:val="16"/>
          <w:shd w:val="clear" w:color="auto" w:fill="FFFFFF"/>
        </w:rPr>
        <w:t>Chul</w:t>
      </w:r>
      <w:proofErr w:type="spellEnd"/>
      <w:r w:rsidRPr="00C6497C">
        <w:rPr>
          <w:rFonts w:ascii="Arial" w:hAnsi="Arial" w:cs="Arial"/>
          <w:color w:val="333333"/>
          <w:sz w:val="16"/>
          <w:szCs w:val="16"/>
          <w:shd w:val="clear" w:color="auto" w:fill="FFFFFF"/>
        </w:rPr>
        <w:t xml:space="preserve"> Cho is an expert in various forms of International Relations theory and a faculty member at </w:t>
      </w:r>
      <w:proofErr w:type="spellStart"/>
      <w:r w:rsidRPr="00C6497C">
        <w:rPr>
          <w:rFonts w:ascii="Arial" w:hAnsi="Arial" w:cs="Arial"/>
          <w:color w:val="333333"/>
          <w:sz w:val="16"/>
          <w:szCs w:val="16"/>
          <w:shd w:val="clear" w:color="auto" w:fill="FFFFFF"/>
        </w:rPr>
        <w:t>Chonbuk</w:t>
      </w:r>
      <w:proofErr w:type="spellEnd"/>
      <w:r w:rsidRPr="00C6497C">
        <w:rPr>
          <w:rFonts w:ascii="Arial" w:hAnsi="Arial" w:cs="Arial"/>
          <w:color w:val="333333"/>
          <w:sz w:val="16"/>
          <w:szCs w:val="16"/>
          <w:shd w:val="clear" w:color="auto" w:fill="FFFFFF"/>
        </w:rPr>
        <w:t xml:space="preserve"> National University)</w:t>
      </w:r>
    </w:p>
    <w:p w14:paraId="17C7F7AA" w14:textId="77777777" w:rsidR="008818B2" w:rsidRDefault="008818B2" w:rsidP="008818B2">
      <w:pPr>
        <w:rPr>
          <w:sz w:val="16"/>
        </w:rPr>
      </w:pPr>
      <w:r w:rsidRPr="00C6497C">
        <w:rPr>
          <w:sz w:val="16"/>
        </w:rPr>
        <w:t xml:space="preserve">After North Korea's third nuclear test in February 2013, South Koreans are once again debating whether to go nuclear. </w:t>
      </w:r>
      <w:r w:rsidRPr="00C6497C">
        <w:rPr>
          <w:rStyle w:val="TitleChar"/>
        </w:rPr>
        <w:t xml:space="preserve">Some advocates of South Korean nuclear possession argue that nuclear weapons are necessary for </w:t>
      </w:r>
      <w:proofErr w:type="spellStart"/>
      <w:r w:rsidRPr="00C6497C">
        <w:rPr>
          <w:rStyle w:val="TitleChar"/>
        </w:rPr>
        <w:t>self-defence</w:t>
      </w:r>
      <w:proofErr w:type="spellEnd"/>
      <w:r w:rsidRPr="00C6497C">
        <w:rPr>
          <w:rStyle w:val="TitleChar"/>
        </w:rPr>
        <w:t xml:space="preserve"> against the nuclear-armed North</w:t>
      </w:r>
      <w:r w:rsidRPr="00C6497C">
        <w:rPr>
          <w:sz w:val="16"/>
        </w:rPr>
        <w:t xml:space="preserve">. Some support South Korea's nuclearization as leverage vis-à-vis North Korea and China. Some argue that going nuclear will heighten the South's national prestige. However, others counter that South Korea's nuclearization is not desirable and, indeed, barely feasible. </w:t>
      </w:r>
      <w:r w:rsidRPr="00C6497C">
        <w:rPr>
          <w:rStyle w:val="TitleChar"/>
        </w:rPr>
        <w:t>First, since North–South conflicts have not diminished since the 1953 truce, the nuclear armament of the two Koreas could result in a nuclear war.</w:t>
      </w:r>
      <w:r w:rsidRPr="00C6497C">
        <w:rPr>
          <w:sz w:val="16"/>
        </w:rPr>
        <w:t xml:space="preserve"> Second, the South's nuclearization would only hasten North Korea's ardent pursuit of securing and increasing its stock of nuclear warheads. Third, it would prompt a fierce arms race in Northeast Asia by pressing Japan and Taiwan to go nuclear. Finally, it would undermine Seoul's close ties with Washington. In order to maintain a nuclear-free South Korea, the US needs to reinforce its nuclear umbrella and eradicate the North Korean nuclear threat through active and comprehensive negotiations with Pyongyang.</w:t>
      </w:r>
    </w:p>
    <w:p w14:paraId="6D74F93D" w14:textId="77777777" w:rsidR="008818B2" w:rsidRDefault="008818B2" w:rsidP="008818B2">
      <w:pPr>
        <w:pStyle w:val="Heading4"/>
      </w:pPr>
      <w:r>
        <w:t>Extinction</w:t>
      </w:r>
    </w:p>
    <w:p w14:paraId="3B8A9A1D" w14:textId="77777777" w:rsidR="008818B2" w:rsidRPr="00C6497C" w:rsidRDefault="008818B2" w:rsidP="008818B2">
      <w:r>
        <w:rPr>
          <w:rStyle w:val="Style13ptBold"/>
        </w:rPr>
        <w:t xml:space="preserve">Ward ’18 </w:t>
      </w:r>
      <w:r w:rsidRPr="00C6497C">
        <w:rPr>
          <w:sz w:val="16"/>
          <w:szCs w:val="16"/>
        </w:rPr>
        <w:t>(Ward, Alex.</w:t>
      </w:r>
      <w:r w:rsidRPr="00C6497C">
        <w:rPr>
          <w:b/>
          <w:sz w:val="16"/>
          <w:szCs w:val="16"/>
        </w:rPr>
        <w:t xml:space="preserve"> </w:t>
      </w:r>
      <w:r w:rsidRPr="00C6497C">
        <w:rPr>
          <w:sz w:val="16"/>
          <w:szCs w:val="16"/>
        </w:rPr>
        <w:t>"This Is Exactly How A Nuclear War Would Kill You." Vox. N. p., 2018. Web. 28 June 2019.</w:t>
      </w:r>
      <w:r w:rsidRPr="00C6497C">
        <w:rPr>
          <w:b/>
          <w:sz w:val="16"/>
          <w:szCs w:val="16"/>
        </w:rPr>
        <w:t xml:space="preserve"> </w:t>
      </w:r>
      <w:hyperlink r:id="rId29" w:history="1">
        <w:r w:rsidRPr="00C6497C">
          <w:rPr>
            <w:rStyle w:val="Hyperlink"/>
            <w:rFonts w:ascii="Segoe UI" w:hAnsi="Segoe UI" w:cs="Segoe UI"/>
            <w:bCs/>
            <w:sz w:val="16"/>
            <w:szCs w:val="16"/>
          </w:rPr>
          <w:t>https://www.vox.com/future-perfect/2018/10/19/17873822/nuclear-war-weapons-bombs-how-kill</w:t>
        </w:r>
      </w:hyperlink>
      <w:r w:rsidRPr="00C6497C">
        <w:rPr>
          <w:b/>
          <w:sz w:val="16"/>
          <w:szCs w:val="16"/>
        </w:rPr>
        <w:t xml:space="preserve"> </w:t>
      </w:r>
      <w:r w:rsidRPr="00C6497C">
        <w:rPr>
          <w:sz w:val="16"/>
          <w:szCs w:val="16"/>
        </w:rPr>
        <w:t xml:space="preserve">Alex is the staff writer covering international security and defense issues, as well as a co-host of Vox's "Worldly" podcast. Before joining Vox, Alex was an associate director in the Atlantic Council's Brent Scowcroft Center on International Security where he worked on military issues and US foreign policy. He also wrote the #NatSec2016 newsletter for War on the Rocks where he covered the 2016 presidential election and the </w:t>
      </w:r>
      <w:proofErr w:type="spellStart"/>
      <w:r w:rsidRPr="00C6497C">
        <w:rPr>
          <w:sz w:val="16"/>
          <w:szCs w:val="16"/>
        </w:rPr>
        <w:t>candidates's</w:t>
      </w:r>
      <w:proofErr w:type="spellEnd"/>
      <w:r w:rsidRPr="00C6497C">
        <w:rPr>
          <w:sz w:val="16"/>
          <w:szCs w:val="16"/>
        </w:rPr>
        <w:t xml:space="preserve"> views on national security.)</w:t>
      </w:r>
    </w:p>
    <w:p w14:paraId="4F47153D" w14:textId="77777777" w:rsidR="008818B2" w:rsidRPr="00C6497C" w:rsidRDefault="008818B2" w:rsidP="008818B2">
      <w:pPr>
        <w:rPr>
          <w:rStyle w:val="TitleChar"/>
        </w:rPr>
      </w:pPr>
      <w:r w:rsidRPr="00C6497C">
        <w:rPr>
          <w:sz w:val="16"/>
        </w:rPr>
        <w:t xml:space="preserve">But that may not be too comforting, says Alexandra Bell, a nuclear expert at the Center for Arms Control and Non-Proliferation. “The chance is not zero because nuclear weapons exist,” she says. And the damage would be incalculable; </w:t>
      </w:r>
      <w:r w:rsidRPr="00C6497C">
        <w:rPr>
          <w:rStyle w:val="TitleChar"/>
        </w:rPr>
        <w:t>all it takes is just one strike to conceivably kill hundreds of thousands of people within minutes and perhaps millions more in the following days, weeks, and years.</w:t>
      </w:r>
      <w:r>
        <w:rPr>
          <w:rStyle w:val="TitleChar"/>
        </w:rPr>
        <w:t xml:space="preserve"> </w:t>
      </w:r>
      <w:r w:rsidRPr="00C6497C">
        <w:rPr>
          <w:rStyle w:val="TitleChar"/>
        </w:rPr>
        <w:t>What’s more, that first strike could trigger a series of events, leading to a widespread famine caused by a rapidly cooling climate that could potentially end civilization as we know it.</w:t>
      </w:r>
    </w:p>
    <w:p w14:paraId="3156D591" w14:textId="77777777" w:rsidR="008818B2" w:rsidRPr="008818B2" w:rsidRDefault="008818B2" w:rsidP="008818B2"/>
    <w:p w14:paraId="09337128" w14:textId="4D7BDC8E" w:rsidR="00E24116" w:rsidRDefault="00E24116" w:rsidP="008B2146">
      <w:pPr>
        <w:pStyle w:val="Heading3"/>
      </w:pPr>
      <w:r>
        <w:t>Impact—</w:t>
      </w:r>
      <w:proofErr w:type="spellStart"/>
      <w:r>
        <w:t>SoKo</w:t>
      </w:r>
      <w:proofErr w:type="spellEnd"/>
      <w:r>
        <w:t xml:space="preserve"> </w:t>
      </w:r>
      <w:proofErr w:type="spellStart"/>
      <w:r>
        <w:t>prolif</w:t>
      </w:r>
      <w:proofErr w:type="spellEnd"/>
      <w:r>
        <w:t xml:space="preserve">=Chinese </w:t>
      </w:r>
      <w:proofErr w:type="spellStart"/>
      <w:r>
        <w:t>lashout</w:t>
      </w:r>
      <w:proofErr w:type="spellEnd"/>
    </w:p>
    <w:p w14:paraId="41C3BA98" w14:textId="77777777" w:rsidR="00E24116" w:rsidRPr="00585F37" w:rsidRDefault="00E24116" w:rsidP="00585F37">
      <w:pPr>
        <w:pStyle w:val="Heading4"/>
      </w:pPr>
      <w:r w:rsidRPr="00585F37">
        <w:t>China and North Korea lash out</w:t>
      </w:r>
    </w:p>
    <w:p w14:paraId="0CDA26A0" w14:textId="77777777" w:rsidR="00E24116" w:rsidRPr="00363B19" w:rsidRDefault="00E24116" w:rsidP="00E24116">
      <w:pPr>
        <w:rPr>
          <w:rStyle w:val="Style13ptBold"/>
        </w:rPr>
      </w:pPr>
      <w:r w:rsidRPr="00363B19">
        <w:rPr>
          <w:rStyle w:val="Style13ptBold"/>
        </w:rPr>
        <w:t>Easton 15</w:t>
      </w:r>
    </w:p>
    <w:p w14:paraId="28086D97" w14:textId="77777777" w:rsidR="00E24116" w:rsidRPr="00363B19" w:rsidRDefault="00E24116" w:rsidP="00E24116">
      <w:r w:rsidRPr="00363B19">
        <w:t>Ian Easton, research fellow at the Project 2049 Institute, “JAPANESE STRATEGIC WEAPONS PROGRAMS AND STRATEGIES: FUTURE SCENARIOS AND ALTERNATIVE APPROACHES”, p14, NPEC, 2015, http://npolicy.org/books/East_Asia/Ch7_Easton.pdf</w:t>
      </w:r>
    </w:p>
    <w:p w14:paraId="66610CCD" w14:textId="77777777" w:rsidR="00E24116" w:rsidRPr="00363B19" w:rsidRDefault="00E24116" w:rsidP="00E24116">
      <w:r w:rsidRPr="00F33A1F">
        <w:rPr>
          <w:rStyle w:val="TitleChar"/>
        </w:rPr>
        <w:t>Prolif</w:t>
      </w:r>
      <w:r w:rsidRPr="00363B19">
        <w:rPr>
          <w:rStyle w:val="TitleChar"/>
        </w:rPr>
        <w:t>eration would be a serious concern</w:t>
      </w:r>
      <w:r w:rsidRPr="00363B19">
        <w:t xml:space="preserve"> regardless of how the United States responded to the notion of a nuclear-armed Japanese ally. </w:t>
      </w:r>
      <w:r w:rsidRPr="00363B19">
        <w:rPr>
          <w:rStyle w:val="TitleChar"/>
        </w:rPr>
        <w:t xml:space="preserve">It can be confidently assumed that </w:t>
      </w:r>
      <w:r w:rsidRPr="00F33A1F">
        <w:rPr>
          <w:rStyle w:val="TitleChar"/>
          <w:highlight w:val="yellow"/>
        </w:rPr>
        <w:t>South Korea</w:t>
      </w:r>
      <w:r w:rsidRPr="00363B19">
        <w:rPr>
          <w:rStyle w:val="TitleChar"/>
        </w:rPr>
        <w:t xml:space="preserve">, if it found out what Japan was doing, </w:t>
      </w:r>
      <w:r w:rsidRPr="00F33A1F">
        <w:rPr>
          <w:rStyle w:val="TitleChar"/>
          <w:highlight w:val="yellow"/>
        </w:rPr>
        <w:t>might quickly</w:t>
      </w:r>
      <w:r w:rsidRPr="00363B19">
        <w:rPr>
          <w:rStyle w:val="TitleChar"/>
        </w:rPr>
        <w:t xml:space="preserve"> </w:t>
      </w:r>
      <w:r w:rsidRPr="00F33A1F">
        <w:rPr>
          <w:rStyle w:val="TitleChar"/>
          <w:highlight w:val="yellow"/>
        </w:rPr>
        <w:t>develop a nuclear weapon</w:t>
      </w:r>
      <w:r w:rsidRPr="00F33A1F">
        <w:rPr>
          <w:rStyle w:val="TitleChar"/>
        </w:rPr>
        <w:t>s</w:t>
      </w:r>
      <w:r w:rsidRPr="00363B19">
        <w:rPr>
          <w:rStyle w:val="TitleChar"/>
        </w:rPr>
        <w:t xml:space="preserve"> force at least as large as that of Japan </w:t>
      </w:r>
      <w:r w:rsidRPr="00F33A1F">
        <w:rPr>
          <w:rStyle w:val="TitleChar"/>
          <w:highlight w:val="yellow"/>
        </w:rPr>
        <w:t>for</w:t>
      </w:r>
      <w:r w:rsidRPr="00363B19">
        <w:rPr>
          <w:rStyle w:val="TitleChar"/>
        </w:rPr>
        <w:t xml:space="preserve"> reasons of </w:t>
      </w:r>
      <w:r w:rsidRPr="00F33A1F">
        <w:rPr>
          <w:rStyle w:val="TitleChar"/>
          <w:highlight w:val="yellow"/>
        </w:rPr>
        <w:t>national pride</w:t>
      </w:r>
      <w:r w:rsidRPr="00363B19">
        <w:t xml:space="preserve">. However, this would likely matter very little to Japan and may actually be seen as positive. With the Chinese and North Korean threats presumably looming large for Japan, having another Asian democracy with strategic weapons might be helpful from Tokyo’s perspective. </w:t>
      </w:r>
      <w:r w:rsidRPr="00F33A1F">
        <w:rPr>
          <w:rStyle w:val="TitleChar"/>
          <w:highlight w:val="yellow"/>
        </w:rPr>
        <w:t>China</w:t>
      </w:r>
      <w:r w:rsidRPr="00363B19">
        <w:t xml:space="preserve">, for its part, </w:t>
      </w:r>
      <w:r w:rsidRPr="00F33A1F">
        <w:rPr>
          <w:rStyle w:val="TitleChar"/>
          <w:highlight w:val="yellow"/>
        </w:rPr>
        <w:t xml:space="preserve">would react </w:t>
      </w:r>
      <w:r w:rsidRPr="00F33A1F">
        <w:rPr>
          <w:rStyle w:val="Emphasis"/>
          <w:highlight w:val="yellow"/>
        </w:rPr>
        <w:t>very negatively</w:t>
      </w:r>
      <w:r w:rsidRPr="00363B19">
        <w:rPr>
          <w:rStyle w:val="TitleChar"/>
        </w:rPr>
        <w:t xml:space="preserve"> and </w:t>
      </w:r>
      <w:r w:rsidRPr="00F33A1F">
        <w:rPr>
          <w:rStyle w:val="TitleChar"/>
          <w:highlight w:val="yellow"/>
        </w:rPr>
        <w:t>a</w:t>
      </w:r>
      <w:r w:rsidRPr="00363B19">
        <w:rPr>
          <w:rStyle w:val="TitleChar"/>
        </w:rPr>
        <w:t xml:space="preserve"> </w:t>
      </w:r>
      <w:r w:rsidRPr="00F33A1F">
        <w:rPr>
          <w:rStyle w:val="TitleChar"/>
          <w:highlight w:val="yellow"/>
        </w:rPr>
        <w:t>crisis would</w:t>
      </w:r>
      <w:r w:rsidRPr="00363B19">
        <w:rPr>
          <w:rStyle w:val="TitleChar"/>
        </w:rPr>
        <w:t xml:space="preserve"> </w:t>
      </w:r>
      <w:r w:rsidRPr="00F33A1F">
        <w:rPr>
          <w:rStyle w:val="TitleChar"/>
          <w:highlight w:val="yellow"/>
        </w:rPr>
        <w:t>ensue in</w:t>
      </w:r>
      <w:r w:rsidRPr="00363B19">
        <w:rPr>
          <w:rStyle w:val="TitleChar"/>
        </w:rPr>
        <w:t xml:space="preserve"> </w:t>
      </w:r>
      <w:r w:rsidRPr="00F33A1F">
        <w:rPr>
          <w:rStyle w:val="TitleChar"/>
          <w:highlight w:val="yellow"/>
        </w:rPr>
        <w:t>Japan-China relations</w:t>
      </w:r>
      <w:r w:rsidRPr="00363B19">
        <w:t xml:space="preserve"> (or more likely, the on-going crisis between them would simply worsen). </w:t>
      </w:r>
      <w:r w:rsidRPr="00F33A1F">
        <w:rPr>
          <w:rStyle w:val="TitleChar"/>
          <w:highlight w:val="yellow"/>
        </w:rPr>
        <w:t>Chinese overreaction</w:t>
      </w:r>
      <w:r w:rsidRPr="00363B19">
        <w:rPr>
          <w:rStyle w:val="TitleChar"/>
        </w:rPr>
        <w:t xml:space="preserve"> </w:t>
      </w:r>
      <w:r w:rsidRPr="00F33A1F">
        <w:rPr>
          <w:rStyle w:val="TitleChar"/>
          <w:highlight w:val="yellow"/>
        </w:rPr>
        <w:t>would be the largest risk</w:t>
      </w:r>
      <w:r w:rsidRPr="00363B19">
        <w:rPr>
          <w:rStyle w:val="TitleChar"/>
        </w:rPr>
        <w:t xml:space="preserve"> facing Japan in this scenario</w:t>
      </w:r>
      <w:r w:rsidRPr="00363B19">
        <w:t xml:space="preserve">. </w:t>
      </w:r>
      <w:r w:rsidRPr="00F33A1F">
        <w:rPr>
          <w:rStyle w:val="TitleChar"/>
          <w:highlight w:val="yellow"/>
        </w:rPr>
        <w:t>No</w:t>
      </w:r>
      <w:r w:rsidRPr="00363B19">
        <w:rPr>
          <w:rStyle w:val="TitleChar"/>
        </w:rPr>
        <w:t xml:space="preserve">rth </w:t>
      </w:r>
      <w:r w:rsidRPr="00F33A1F">
        <w:rPr>
          <w:rStyle w:val="TitleChar"/>
          <w:highlight w:val="yellow"/>
        </w:rPr>
        <w:t>Ko</w:t>
      </w:r>
      <w:r w:rsidRPr="00363B19">
        <w:rPr>
          <w:rStyle w:val="TitleChar"/>
        </w:rPr>
        <w:t>rea</w:t>
      </w:r>
      <w:r w:rsidRPr="00F33A1F">
        <w:rPr>
          <w:rStyle w:val="TitleChar"/>
        </w:rPr>
        <w:t>’s</w:t>
      </w:r>
      <w:r w:rsidRPr="00363B19">
        <w:rPr>
          <w:rStyle w:val="TitleChar"/>
        </w:rPr>
        <w:t xml:space="preserve"> </w:t>
      </w:r>
      <w:r w:rsidRPr="00F33A1F">
        <w:rPr>
          <w:rStyle w:val="TitleChar"/>
        </w:rPr>
        <w:t xml:space="preserve">reaction would also be unpredictable and </w:t>
      </w:r>
      <w:r w:rsidRPr="00F33A1F">
        <w:rPr>
          <w:rStyle w:val="TitleChar"/>
          <w:highlight w:val="yellow"/>
        </w:rPr>
        <w:t>would likely</w:t>
      </w:r>
      <w:r w:rsidRPr="00363B19">
        <w:rPr>
          <w:rStyle w:val="TitleChar"/>
        </w:rPr>
        <w:t xml:space="preserve"> </w:t>
      </w:r>
      <w:r w:rsidRPr="00F33A1F">
        <w:rPr>
          <w:rStyle w:val="Emphasis"/>
          <w:highlight w:val="yellow"/>
        </w:rPr>
        <w:t>lash out</w:t>
      </w:r>
      <w:r w:rsidRPr="00363B19">
        <w:rPr>
          <w:rStyle w:val="TitleChar"/>
        </w:rPr>
        <w:t xml:space="preserve"> in some way. </w:t>
      </w:r>
      <w:r w:rsidRPr="00363B19">
        <w:t>These adversaries’ responses, however, might only further justify Japan’s need for a nuclear weapons program in the eyes of the world. Japan’s diplomats might make the argument that whatever Chinese proliferation followed its moves was already on-going and would have happened anyway. Given the extreme opacity surrounding China’s nuclear weapons programs and the inherent impossibility of proving a counterfactual argument, Japan’s argument might win favor with many international observers in the democracies of the world.</w:t>
      </w:r>
      <w:r w:rsidRPr="00363B19">
        <w:rPr>
          <w:rStyle w:val="TitleChar"/>
        </w:rPr>
        <w:t xml:space="preserve"> Elsewhere </w:t>
      </w:r>
      <w:r w:rsidRPr="00F33A1F">
        <w:rPr>
          <w:rStyle w:val="TitleChar"/>
          <w:highlight w:val="yellow"/>
        </w:rPr>
        <w:t>the scene would</w:t>
      </w:r>
      <w:r w:rsidRPr="00363B19">
        <w:rPr>
          <w:rStyle w:val="TitleChar"/>
        </w:rPr>
        <w:t xml:space="preserve"> </w:t>
      </w:r>
      <w:r w:rsidRPr="00F33A1F">
        <w:rPr>
          <w:rStyle w:val="TitleChar"/>
          <w:highlight w:val="yellow"/>
        </w:rPr>
        <w:t>be</w:t>
      </w:r>
      <w:r w:rsidRPr="00363B19">
        <w:rPr>
          <w:rStyle w:val="TitleChar"/>
        </w:rPr>
        <w:t xml:space="preserve"> different and more </w:t>
      </w:r>
      <w:r w:rsidRPr="00F33A1F">
        <w:rPr>
          <w:rStyle w:val="Emphasis"/>
          <w:highlight w:val="yellow"/>
        </w:rPr>
        <w:t>hostile</w:t>
      </w:r>
      <w:r w:rsidRPr="00363B19">
        <w:rPr>
          <w:rStyle w:val="TitleChar"/>
        </w:rPr>
        <w:t xml:space="preserve">, especially </w:t>
      </w:r>
      <w:r w:rsidRPr="00F33A1F">
        <w:rPr>
          <w:rStyle w:val="TitleChar"/>
          <w:highlight w:val="yellow"/>
        </w:rPr>
        <w:t>in China</w:t>
      </w:r>
      <w:r w:rsidRPr="00363B19">
        <w:t xml:space="preserve">. Nonetheless, an overtly hostile China would only work to convince many in the Japanese public of the need to have nuclear weapons for their protection. </w:t>
      </w:r>
      <w:r w:rsidRPr="00363B19">
        <w:rPr>
          <w:rStyle w:val="TitleChar"/>
        </w:rPr>
        <w:t>If Japan began to develop a small nuclear force and China over-reacted</w:t>
      </w:r>
      <w:r w:rsidRPr="00363B19">
        <w:t xml:space="preserve">, and then the United States refused to integrate with it, </w:t>
      </w:r>
      <w:r w:rsidRPr="00363B19">
        <w:rPr>
          <w:rStyle w:val="TitleChar"/>
        </w:rPr>
        <w:t>domestic politics in Japan could drive Tokyo to seek a larger nuclear force</w:t>
      </w:r>
      <w:r w:rsidRPr="00363B19">
        <w:t xml:space="preserve">. This brings us to the next scenario. </w:t>
      </w:r>
    </w:p>
    <w:p w14:paraId="3434F13C" w14:textId="77777777" w:rsidR="00E24116" w:rsidRPr="00585F37" w:rsidRDefault="00E24116" w:rsidP="00585F37">
      <w:pPr>
        <w:pStyle w:val="Heading4"/>
      </w:pPr>
      <w:r w:rsidRPr="00585F37">
        <w:t xml:space="preserve">It makes global nuclear </w:t>
      </w:r>
      <w:proofErr w:type="spellStart"/>
      <w:r w:rsidRPr="00585F37">
        <w:t>miscalc</w:t>
      </w:r>
      <w:proofErr w:type="spellEnd"/>
      <w:r w:rsidRPr="00585F37">
        <w:t xml:space="preserve"> inevitable – collapses deterrence</w:t>
      </w:r>
    </w:p>
    <w:p w14:paraId="6E175FB0" w14:textId="77777777" w:rsidR="00E24116" w:rsidRPr="00363B19" w:rsidRDefault="00E24116" w:rsidP="00E24116">
      <w:pPr>
        <w:rPr>
          <w:rStyle w:val="Style13ptBold"/>
        </w:rPr>
      </w:pPr>
      <w:proofErr w:type="spellStart"/>
      <w:r w:rsidRPr="00363B19">
        <w:rPr>
          <w:rStyle w:val="Style13ptBold"/>
        </w:rPr>
        <w:t>Cimbala</w:t>
      </w:r>
      <w:proofErr w:type="spellEnd"/>
      <w:r w:rsidRPr="00363B19">
        <w:rPr>
          <w:rStyle w:val="Style13ptBold"/>
        </w:rPr>
        <w:t xml:space="preserve"> 14</w:t>
      </w:r>
    </w:p>
    <w:p w14:paraId="11BEDB6D" w14:textId="77777777" w:rsidR="00E24116" w:rsidRPr="00363B19" w:rsidRDefault="00E24116" w:rsidP="00E24116">
      <w:r w:rsidRPr="00363B19">
        <w:t xml:space="preserve">Stephen J. </w:t>
      </w:r>
      <w:proofErr w:type="spellStart"/>
      <w:r w:rsidRPr="00363B19">
        <w:t>Cimbala</w:t>
      </w:r>
      <w:proofErr w:type="spellEnd"/>
      <w:r w:rsidRPr="00363B19">
        <w:t>, professor of political science at Pennsylvania State University, “Nuclear Weapons in Asia: Perils and Prospects”, Military and Strategic Affairs, Volume 6, No. 1,March 2014</w:t>
      </w:r>
    </w:p>
    <w:p w14:paraId="61F49B12" w14:textId="77777777" w:rsidR="00E24116" w:rsidRPr="00916B37" w:rsidRDefault="00E24116" w:rsidP="00E24116">
      <w:pPr>
        <w:rPr>
          <w:u w:val="single"/>
        </w:rPr>
      </w:pPr>
      <w:r w:rsidRPr="00363B19">
        <w:rPr>
          <w:rStyle w:val="TitleChar"/>
        </w:rPr>
        <w:t>Failure to contain proliferation</w:t>
      </w:r>
      <w:r w:rsidRPr="008E36EA">
        <w:rPr>
          <w:sz w:val="12"/>
        </w:rPr>
        <w:t xml:space="preserve"> in Pyongyang </w:t>
      </w:r>
      <w:r w:rsidRPr="00363B19">
        <w:rPr>
          <w:rStyle w:val="TitleChar"/>
        </w:rPr>
        <w:t>could spread nuclear fever throughout Asia</w:t>
      </w:r>
      <w:r w:rsidRPr="008E36EA">
        <w:rPr>
          <w:sz w:val="12"/>
        </w:rPr>
        <w:t xml:space="preserve">. </w:t>
      </w:r>
      <w:r w:rsidRPr="00363B19">
        <w:rPr>
          <w:rStyle w:val="TitleChar"/>
        </w:rPr>
        <w:t>Japan and South Korea might seek nuclear weapons</w:t>
      </w:r>
      <w:r w:rsidRPr="008E36EA">
        <w:rPr>
          <w:sz w:val="12"/>
        </w:rPr>
        <w:t xml:space="preserve"> and missile defenses. </w:t>
      </w:r>
      <w:r w:rsidRPr="00A54CC9">
        <w:rPr>
          <w:rStyle w:val="TitleChar"/>
          <w:highlight w:val="yellow"/>
        </w:rPr>
        <w:t xml:space="preserve">A </w:t>
      </w:r>
      <w:r w:rsidRPr="00A54CC9">
        <w:rPr>
          <w:rStyle w:val="Emphasis"/>
          <w:highlight w:val="yellow"/>
        </w:rPr>
        <w:t>pentagonal configuration</w:t>
      </w:r>
      <w:r w:rsidRPr="00A54CC9">
        <w:rPr>
          <w:rStyle w:val="TitleChar"/>
          <w:highlight w:val="yellow"/>
        </w:rPr>
        <w:t xml:space="preserve"> of nuclear powers</w:t>
      </w:r>
      <w:r w:rsidRPr="00363B19">
        <w:rPr>
          <w:rStyle w:val="TitleChar"/>
        </w:rPr>
        <w:t xml:space="preserve"> in the Pacific </w:t>
      </w:r>
      <w:r w:rsidRPr="004D5AEF">
        <w:rPr>
          <w:rStyle w:val="TitleChar"/>
        </w:rPr>
        <w:t>basin (</w:t>
      </w:r>
      <w:r w:rsidRPr="004D5AEF">
        <w:rPr>
          <w:rStyle w:val="Emphasis"/>
        </w:rPr>
        <w:t>Russia</w:t>
      </w:r>
      <w:r w:rsidRPr="004D5AEF">
        <w:rPr>
          <w:rStyle w:val="TitleChar"/>
        </w:rPr>
        <w:t xml:space="preserve">, </w:t>
      </w:r>
      <w:r w:rsidRPr="004D5AEF">
        <w:rPr>
          <w:rStyle w:val="Emphasis"/>
        </w:rPr>
        <w:t>China</w:t>
      </w:r>
      <w:r w:rsidRPr="004D5AEF">
        <w:rPr>
          <w:rStyle w:val="TitleChar"/>
        </w:rPr>
        <w:t xml:space="preserve">, </w:t>
      </w:r>
      <w:r w:rsidRPr="004D5AEF">
        <w:rPr>
          <w:rStyle w:val="Emphasis"/>
        </w:rPr>
        <w:t>Japan</w:t>
      </w:r>
      <w:r w:rsidRPr="004D5AEF">
        <w:rPr>
          <w:rStyle w:val="TitleChar"/>
        </w:rPr>
        <w:t xml:space="preserve">, </w:t>
      </w:r>
      <w:r w:rsidRPr="004D5AEF">
        <w:rPr>
          <w:rStyle w:val="Emphasis"/>
        </w:rPr>
        <w:t>South Korea</w:t>
      </w:r>
      <w:r w:rsidRPr="004D5AEF">
        <w:rPr>
          <w:rStyle w:val="TitleChar"/>
        </w:rPr>
        <w:t xml:space="preserve">, and </w:t>
      </w:r>
      <w:r w:rsidRPr="004D5AEF">
        <w:rPr>
          <w:rStyle w:val="Emphasis"/>
        </w:rPr>
        <w:t>North Korea</w:t>
      </w:r>
      <w:r w:rsidRPr="004D5AEF">
        <w:rPr>
          <w:rStyle w:val="TitleChar"/>
        </w:rPr>
        <w:t xml:space="preserve"> – not including the </w:t>
      </w:r>
      <w:r w:rsidRPr="004D5AEF">
        <w:rPr>
          <w:rStyle w:val="Emphasis"/>
        </w:rPr>
        <w:t>United States</w:t>
      </w:r>
      <w:r w:rsidRPr="004D5AEF">
        <w:rPr>
          <w:rStyle w:val="TitleChar"/>
        </w:rPr>
        <w:t>, with its own Pacific intere</w:t>
      </w:r>
      <w:r w:rsidRPr="00363B19">
        <w:rPr>
          <w:rStyle w:val="TitleChar"/>
        </w:rPr>
        <w:t xml:space="preserve">sts) </w:t>
      </w:r>
      <w:r w:rsidRPr="00A54CC9">
        <w:rPr>
          <w:rStyle w:val="TitleChar"/>
          <w:highlight w:val="yellow"/>
        </w:rPr>
        <w:t xml:space="preserve">could put </w:t>
      </w:r>
      <w:r w:rsidRPr="00A54CC9">
        <w:rPr>
          <w:rStyle w:val="Emphasis"/>
          <w:highlight w:val="yellow"/>
        </w:rPr>
        <w:t>deterrence at risk</w:t>
      </w:r>
      <w:r w:rsidRPr="00363B19">
        <w:rPr>
          <w:rStyle w:val="TitleChar"/>
        </w:rPr>
        <w:t xml:space="preserve"> </w:t>
      </w:r>
      <w:r w:rsidRPr="00A54CC9">
        <w:rPr>
          <w:rStyle w:val="TitleChar"/>
          <w:highlight w:val="yellow"/>
        </w:rPr>
        <w:t>and create</w:t>
      </w:r>
      <w:r w:rsidRPr="004D5AEF">
        <w:rPr>
          <w:rStyle w:val="TitleChar"/>
        </w:rPr>
        <w:t xml:space="preserve"> </w:t>
      </w:r>
      <w:r w:rsidRPr="004D5AEF">
        <w:rPr>
          <w:rStyle w:val="Emphasis"/>
        </w:rPr>
        <w:t xml:space="preserve">enormous temptation toward </w:t>
      </w:r>
      <w:r w:rsidRPr="00A54CC9">
        <w:rPr>
          <w:rStyle w:val="Emphasis"/>
          <w:highlight w:val="yellow"/>
        </w:rPr>
        <w:t>nuclear preemption</w:t>
      </w:r>
      <w:r w:rsidRPr="008E36EA">
        <w:rPr>
          <w:sz w:val="12"/>
        </w:rPr>
        <w:t xml:space="preserve">. Apart from actual use or threat of use, North Korea could exploit the mere existence of an assumed nuclear capability in order to support its coercive diplomacy.19 In Paul Bracken’s terms, North Korea can use its nuclear weapons to support either a “strategy of extreme provocation” or one intended to “keep the nuclear pot boiling” without having crossed the threshold of nuclear first use.20 In October 2013 there were reports of the DPRK renewing nuclear activities, and perhaps preparing for new nuclear </w:t>
      </w:r>
      <w:r w:rsidRPr="004D5AEF">
        <w:rPr>
          <w:sz w:val="12"/>
        </w:rPr>
        <w:t xml:space="preserve">tests. </w:t>
      </w:r>
      <w:r w:rsidRPr="004D5AEF">
        <w:rPr>
          <w:rStyle w:val="TitleChar"/>
        </w:rPr>
        <w:t xml:space="preserve">A five-sided </w:t>
      </w:r>
      <w:r w:rsidRPr="00A54CC9">
        <w:rPr>
          <w:rStyle w:val="TitleChar"/>
          <w:highlight w:val="yellow"/>
        </w:rPr>
        <w:t>nuclear competition</w:t>
      </w:r>
      <w:r w:rsidRPr="00363B19">
        <w:rPr>
          <w:rStyle w:val="TitleChar"/>
        </w:rPr>
        <w:t xml:space="preserve"> in the Pacific </w:t>
      </w:r>
      <w:r w:rsidRPr="00A54CC9">
        <w:rPr>
          <w:rStyle w:val="TitleChar"/>
          <w:highlight w:val="yellow"/>
        </w:rPr>
        <w:t>would be linked</w:t>
      </w:r>
      <w:r w:rsidRPr="00363B19">
        <w:rPr>
          <w:rStyle w:val="TitleChar"/>
        </w:rPr>
        <w:t xml:space="preserve">, in geopolitical deterrence and proliferation space, </w:t>
      </w:r>
      <w:r w:rsidRPr="00A54CC9">
        <w:rPr>
          <w:rStyle w:val="TitleChar"/>
          <w:highlight w:val="yellow"/>
        </w:rPr>
        <w:t>to</w:t>
      </w:r>
      <w:r w:rsidRPr="00363B19">
        <w:rPr>
          <w:rStyle w:val="TitleChar"/>
        </w:rPr>
        <w:t xml:space="preserve"> the </w:t>
      </w:r>
      <w:r w:rsidRPr="004D5AEF">
        <w:rPr>
          <w:rStyle w:val="TitleChar"/>
        </w:rPr>
        <w:t xml:space="preserve">existing nuclear deterrents of </w:t>
      </w:r>
      <w:r w:rsidRPr="00A54CC9">
        <w:rPr>
          <w:rStyle w:val="Emphasis"/>
          <w:highlight w:val="yellow"/>
        </w:rPr>
        <w:t>India</w:t>
      </w:r>
      <w:r w:rsidRPr="00A54CC9">
        <w:rPr>
          <w:rStyle w:val="TitleChar"/>
          <w:highlight w:val="yellow"/>
        </w:rPr>
        <w:t xml:space="preserve"> and </w:t>
      </w:r>
      <w:r w:rsidRPr="00A54CC9">
        <w:rPr>
          <w:rStyle w:val="Emphasis"/>
          <w:highlight w:val="yellow"/>
        </w:rPr>
        <w:t>Pakistan</w:t>
      </w:r>
      <w:r w:rsidRPr="00363B19">
        <w:rPr>
          <w:rStyle w:val="TitleChar"/>
        </w:rPr>
        <w:t xml:space="preserve">, </w:t>
      </w:r>
      <w:r w:rsidRPr="00A54CC9">
        <w:rPr>
          <w:rStyle w:val="TitleChar"/>
          <w:highlight w:val="yellow"/>
        </w:rPr>
        <w:t>and</w:t>
      </w:r>
      <w:r w:rsidRPr="00363B19">
        <w:rPr>
          <w:rStyle w:val="TitleChar"/>
        </w:rPr>
        <w:t xml:space="preserve"> to the emerging nuclear weapons status of </w:t>
      </w:r>
      <w:r w:rsidRPr="00A54CC9">
        <w:rPr>
          <w:rStyle w:val="Emphasis"/>
          <w:highlight w:val="yellow"/>
        </w:rPr>
        <w:t>Iran</w:t>
      </w:r>
      <w:r w:rsidRPr="00363B19">
        <w:rPr>
          <w:rStyle w:val="TitleChar"/>
        </w:rPr>
        <w:t>.</w:t>
      </w:r>
      <w:r w:rsidRPr="008E36EA">
        <w:rPr>
          <w:sz w:val="12"/>
        </w:rPr>
        <w:t xml:space="preserve"> </w:t>
      </w:r>
      <w:r w:rsidRPr="004D5AEF">
        <w:rPr>
          <w:rStyle w:val="Emphasis"/>
        </w:rPr>
        <w:t xml:space="preserve">An </w:t>
      </w:r>
      <w:r w:rsidRPr="00A54CC9">
        <w:rPr>
          <w:rStyle w:val="Emphasis"/>
          <w:highlight w:val="yellow"/>
        </w:rPr>
        <w:t>arc of nuclear instability</w:t>
      </w:r>
      <w:r w:rsidRPr="00363B19">
        <w:rPr>
          <w:rStyle w:val="TitleChar"/>
        </w:rPr>
        <w:t xml:space="preserve"> </w:t>
      </w:r>
      <w:r w:rsidRPr="004D5AEF">
        <w:rPr>
          <w:rStyle w:val="TitleChar"/>
        </w:rPr>
        <w:t xml:space="preserve">from Tehran to Tokyo could place US proliferation strategies into the ash heap of history and call for more drastic military options, not excluding </w:t>
      </w:r>
      <w:r w:rsidRPr="004D5AEF">
        <w:rPr>
          <w:rStyle w:val="Emphasis"/>
        </w:rPr>
        <w:t>preemptive war</w:t>
      </w:r>
      <w:r w:rsidRPr="004D5AEF">
        <w:rPr>
          <w:rStyle w:val="TitleChar"/>
        </w:rPr>
        <w:t xml:space="preserve">, defenses, and </w:t>
      </w:r>
      <w:r w:rsidRPr="004D5AEF">
        <w:rPr>
          <w:rStyle w:val="Emphasis"/>
        </w:rPr>
        <w:t>counter-deterrent special operations</w:t>
      </w:r>
      <w:r w:rsidRPr="004D5AEF">
        <w:rPr>
          <w:sz w:val="12"/>
        </w:rPr>
        <w:t>. In addition</w:t>
      </w:r>
      <w:r w:rsidRPr="008E36EA">
        <w:rPr>
          <w:sz w:val="12"/>
        </w:rPr>
        <w:t xml:space="preserve">, </w:t>
      </w:r>
      <w:r w:rsidRPr="00A54CC9">
        <w:rPr>
          <w:rStyle w:val="TitleChar"/>
          <w:highlight w:val="yellow"/>
        </w:rPr>
        <w:t xml:space="preserve">an </w:t>
      </w:r>
      <w:r w:rsidRPr="00A54CC9">
        <w:rPr>
          <w:rStyle w:val="Emphasis"/>
          <w:highlight w:val="yellow"/>
        </w:rPr>
        <w:t>unrestricted</w:t>
      </w:r>
      <w:r w:rsidRPr="00363B19">
        <w:rPr>
          <w:rStyle w:val="Emphasis"/>
        </w:rPr>
        <w:t xml:space="preserve"> </w:t>
      </w:r>
      <w:r w:rsidRPr="00A54CC9">
        <w:rPr>
          <w:rStyle w:val="Emphasis"/>
          <w:highlight w:val="yellow"/>
        </w:rPr>
        <w:t>nuclear arms race</w:t>
      </w:r>
      <w:r w:rsidRPr="00363B19">
        <w:rPr>
          <w:rStyle w:val="TitleChar"/>
        </w:rPr>
        <w:t xml:space="preserve"> </w:t>
      </w:r>
      <w:r w:rsidRPr="00A54CC9">
        <w:rPr>
          <w:rStyle w:val="TitleChar"/>
          <w:highlight w:val="yellow"/>
        </w:rPr>
        <w:t>in Asia</w:t>
      </w:r>
      <w:r w:rsidRPr="00363B19">
        <w:rPr>
          <w:rStyle w:val="TitleChar"/>
        </w:rPr>
        <w:t xml:space="preserve"> </w:t>
      </w:r>
      <w:r w:rsidRPr="00A54CC9">
        <w:rPr>
          <w:rStyle w:val="TitleChar"/>
          <w:highlight w:val="yellow"/>
        </w:rPr>
        <w:t>would</w:t>
      </w:r>
      <w:r w:rsidRPr="00363B19">
        <w:rPr>
          <w:rStyle w:val="TitleChar"/>
        </w:rPr>
        <w:t xml:space="preserve"> most likely </w:t>
      </w:r>
      <w:r w:rsidRPr="00A54CC9">
        <w:rPr>
          <w:rStyle w:val="TitleChar"/>
          <w:highlight w:val="yellow"/>
        </w:rPr>
        <w:t xml:space="preserve">increase the chance of </w:t>
      </w:r>
      <w:r w:rsidRPr="00A54CC9">
        <w:rPr>
          <w:rStyle w:val="Emphasis"/>
          <w:highlight w:val="yellow"/>
        </w:rPr>
        <w:t>accidental</w:t>
      </w:r>
      <w:r w:rsidRPr="00363B19">
        <w:rPr>
          <w:rStyle w:val="Emphasis"/>
        </w:rPr>
        <w:t xml:space="preserve"> or inadvertent </w:t>
      </w:r>
      <w:r w:rsidRPr="00A54CC9">
        <w:rPr>
          <w:rStyle w:val="Emphasis"/>
          <w:highlight w:val="yellow"/>
        </w:rPr>
        <w:t>nuclear war</w:t>
      </w:r>
      <w:r w:rsidRPr="00363B19">
        <w:rPr>
          <w:rStyle w:val="TitleChar"/>
        </w:rPr>
        <w:t>.</w:t>
      </w:r>
      <w:r w:rsidRPr="008E36EA">
        <w:rPr>
          <w:sz w:val="12"/>
        </w:rPr>
        <w:t xml:space="preserve"> </w:t>
      </w:r>
      <w:r w:rsidRPr="00363B19">
        <w:rPr>
          <w:rStyle w:val="TitleChar"/>
        </w:rPr>
        <w:t xml:space="preserve">It would do </w:t>
      </w:r>
      <w:r w:rsidRPr="004D5AEF">
        <w:rPr>
          <w:rStyle w:val="TitleChar"/>
        </w:rPr>
        <w:t>so because: (a) some</w:t>
      </w:r>
      <w:r w:rsidRPr="00363B19">
        <w:rPr>
          <w:rStyle w:val="TitleChar"/>
        </w:rPr>
        <w:t xml:space="preserve"> </w:t>
      </w:r>
      <w:r w:rsidRPr="00A54CC9">
        <w:rPr>
          <w:rStyle w:val="TitleChar"/>
          <w:highlight w:val="yellow"/>
        </w:rPr>
        <w:t>states</w:t>
      </w:r>
      <w:r w:rsidRPr="00363B19">
        <w:rPr>
          <w:rStyle w:val="TitleChar"/>
        </w:rPr>
        <w:t xml:space="preserve"> in the region already </w:t>
      </w:r>
      <w:r w:rsidRPr="00A54CC9">
        <w:rPr>
          <w:rStyle w:val="TitleChar"/>
          <w:highlight w:val="yellow"/>
        </w:rPr>
        <w:t xml:space="preserve">have </w:t>
      </w:r>
      <w:r w:rsidRPr="00A54CC9">
        <w:rPr>
          <w:rStyle w:val="Emphasis"/>
          <w:highlight w:val="yellow"/>
        </w:rPr>
        <w:t>histories of protracted conflict</w:t>
      </w:r>
      <w:r w:rsidRPr="00363B19">
        <w:rPr>
          <w:rStyle w:val="TitleChar"/>
        </w:rPr>
        <w:t xml:space="preserve">; (b) </w:t>
      </w:r>
      <w:r w:rsidRPr="00A54CC9">
        <w:rPr>
          <w:rStyle w:val="TitleChar"/>
          <w:highlight w:val="yellow"/>
        </w:rPr>
        <w:t>states</w:t>
      </w:r>
      <w:r w:rsidRPr="00363B19">
        <w:rPr>
          <w:rStyle w:val="TitleChar"/>
        </w:rPr>
        <w:t xml:space="preserve"> may </w:t>
      </w:r>
      <w:r w:rsidRPr="00A54CC9">
        <w:rPr>
          <w:rStyle w:val="TitleChar"/>
          <w:highlight w:val="yellow"/>
        </w:rPr>
        <w:t>have</w:t>
      </w:r>
      <w:r w:rsidRPr="00363B19">
        <w:rPr>
          <w:rStyle w:val="TitleChar"/>
        </w:rPr>
        <w:t xml:space="preserve"> </w:t>
      </w:r>
      <w:r w:rsidRPr="00363B19">
        <w:rPr>
          <w:rStyle w:val="Emphasis"/>
        </w:rPr>
        <w:t xml:space="preserve">politically </w:t>
      </w:r>
      <w:r w:rsidRPr="00A54CC9">
        <w:rPr>
          <w:rStyle w:val="Emphasis"/>
          <w:highlight w:val="yellow"/>
        </w:rPr>
        <w:t>unreliable</w:t>
      </w:r>
      <w:r w:rsidRPr="00363B19">
        <w:rPr>
          <w:rStyle w:val="Emphasis"/>
        </w:rPr>
        <w:t xml:space="preserve"> or immature </w:t>
      </w:r>
      <w:r w:rsidRPr="00A54CC9">
        <w:rPr>
          <w:rStyle w:val="Emphasis"/>
          <w:highlight w:val="yellow"/>
        </w:rPr>
        <w:t>command and control systems</w:t>
      </w:r>
      <w:r w:rsidRPr="004D5AEF">
        <w:rPr>
          <w:rStyle w:val="TitleChar"/>
        </w:rPr>
        <w:t>, especially during a crisis involving a decision for nuclear first strike or retaliation; (c) unreliable or immatu</w:t>
      </w:r>
      <w:r w:rsidRPr="00363B19">
        <w:rPr>
          <w:rStyle w:val="TitleChar"/>
        </w:rPr>
        <w:t xml:space="preserve">re </w:t>
      </w:r>
      <w:r w:rsidRPr="00A54CC9">
        <w:rPr>
          <w:rStyle w:val="TitleChar"/>
          <w:highlight w:val="yellow"/>
        </w:rPr>
        <w:t>systems</w:t>
      </w:r>
      <w:r w:rsidRPr="00363B19">
        <w:rPr>
          <w:rStyle w:val="TitleChar"/>
        </w:rPr>
        <w:t xml:space="preserve"> might </w:t>
      </w:r>
      <w:r w:rsidRPr="00A54CC9">
        <w:rPr>
          <w:rStyle w:val="TitleChar"/>
          <w:highlight w:val="yellow"/>
        </w:rPr>
        <w:t>permit</w:t>
      </w:r>
      <w:r w:rsidRPr="00363B19">
        <w:rPr>
          <w:rStyle w:val="TitleChar"/>
        </w:rPr>
        <w:t xml:space="preserve"> a </w:t>
      </w:r>
      <w:r w:rsidRPr="00A54CC9">
        <w:rPr>
          <w:rStyle w:val="Emphasis"/>
          <w:highlight w:val="yellow"/>
        </w:rPr>
        <w:t>technical malfunction</w:t>
      </w:r>
      <w:r w:rsidRPr="00363B19">
        <w:rPr>
          <w:rStyle w:val="Emphasis"/>
        </w:rPr>
        <w:t xml:space="preserve"> </w:t>
      </w:r>
      <w:r w:rsidRPr="00A54CC9">
        <w:rPr>
          <w:rStyle w:val="TitleChar"/>
          <w:highlight w:val="yellow"/>
        </w:rPr>
        <w:t>resulting in</w:t>
      </w:r>
      <w:r w:rsidRPr="00363B19">
        <w:rPr>
          <w:rStyle w:val="TitleChar"/>
        </w:rPr>
        <w:t xml:space="preserve"> an </w:t>
      </w:r>
      <w:r w:rsidRPr="00A54CC9">
        <w:rPr>
          <w:rStyle w:val="TitleChar"/>
          <w:highlight w:val="yellow"/>
        </w:rPr>
        <w:t>unintended</w:t>
      </w:r>
      <w:r w:rsidRPr="00363B19">
        <w:rPr>
          <w:rStyle w:val="TitleChar"/>
        </w:rPr>
        <w:t xml:space="preserve"> launch, </w:t>
      </w:r>
      <w:r w:rsidRPr="00A54CC9">
        <w:rPr>
          <w:rStyle w:val="TitleChar"/>
          <w:highlight w:val="yellow"/>
        </w:rPr>
        <w:t>or</w:t>
      </w:r>
      <w:r w:rsidRPr="00363B19">
        <w:rPr>
          <w:rStyle w:val="TitleChar"/>
        </w:rPr>
        <w:t xml:space="preserve"> a deliberate but </w:t>
      </w:r>
      <w:r w:rsidRPr="00A54CC9">
        <w:rPr>
          <w:rStyle w:val="Emphasis"/>
          <w:highlight w:val="yellow"/>
        </w:rPr>
        <w:t>unauthorized launch</w:t>
      </w:r>
      <w:r w:rsidRPr="00363B19">
        <w:rPr>
          <w:rStyle w:val="TitleChar"/>
        </w:rPr>
        <w:t xml:space="preserve">, by rogue commanders; (d) </w:t>
      </w:r>
      <w:r w:rsidRPr="00A54CC9">
        <w:rPr>
          <w:rStyle w:val="Emphasis"/>
          <w:highlight w:val="yellow"/>
        </w:rPr>
        <w:t>faulty intelligence</w:t>
      </w:r>
      <w:r w:rsidRPr="00363B19">
        <w:rPr>
          <w:rStyle w:val="TitleChar"/>
        </w:rPr>
        <w:t xml:space="preserve"> and warning systems </w:t>
      </w:r>
      <w:r w:rsidRPr="00A54CC9">
        <w:rPr>
          <w:rStyle w:val="TitleChar"/>
          <w:highlight w:val="yellow"/>
        </w:rPr>
        <w:t>might cause</w:t>
      </w:r>
      <w:r w:rsidRPr="00363B19">
        <w:rPr>
          <w:rStyle w:val="TitleChar"/>
        </w:rPr>
        <w:t xml:space="preserve"> one side to </w:t>
      </w:r>
      <w:r w:rsidRPr="00A54CC9">
        <w:rPr>
          <w:rStyle w:val="TitleChar"/>
          <w:highlight w:val="yellow"/>
        </w:rPr>
        <w:t>misinterpret</w:t>
      </w:r>
      <w:r w:rsidRPr="00363B19">
        <w:rPr>
          <w:rStyle w:val="TitleChar"/>
        </w:rPr>
        <w:t xml:space="preserve"> the other’s defensive moves to forestall attack as offensive preparations for attack, thus </w:t>
      </w:r>
      <w:r w:rsidRPr="00A54CC9">
        <w:rPr>
          <w:rStyle w:val="TitleChar"/>
          <w:highlight w:val="yellow"/>
        </w:rPr>
        <w:t xml:space="preserve">triggering a </w:t>
      </w:r>
      <w:r w:rsidRPr="00A54CC9">
        <w:rPr>
          <w:rStyle w:val="Emphasis"/>
          <w:highlight w:val="yellow"/>
        </w:rPr>
        <w:t>mistaken preemption</w:t>
      </w:r>
      <w:r w:rsidRPr="00363B19">
        <w:rPr>
          <w:rStyle w:val="Emphasis"/>
        </w:rPr>
        <w:t>.</w:t>
      </w:r>
    </w:p>
    <w:p w14:paraId="3556107F" w14:textId="77777777" w:rsidR="00E24116" w:rsidRPr="00E24116" w:rsidRDefault="00E24116" w:rsidP="00E24116"/>
    <w:p w14:paraId="46EF7065" w14:textId="245EE01E" w:rsidR="00585F37" w:rsidRDefault="00585F37" w:rsidP="008B2146">
      <w:pPr>
        <w:pStyle w:val="Heading3"/>
      </w:pPr>
      <w:r>
        <w:t>Impact—Structural violence</w:t>
      </w:r>
    </w:p>
    <w:p w14:paraId="3BF40CE3" w14:textId="77777777" w:rsidR="00585F37" w:rsidRPr="00166931" w:rsidRDefault="00585F37" w:rsidP="00585F37">
      <w:pPr>
        <w:keepNext/>
        <w:keepLines/>
        <w:spacing w:before="40" w:after="0"/>
        <w:outlineLvl w:val="3"/>
        <w:rPr>
          <w:rFonts w:eastAsia="MS Gothic"/>
          <w:b/>
          <w:iCs/>
          <w:sz w:val="26"/>
        </w:rPr>
      </w:pPr>
      <w:r w:rsidRPr="00166931">
        <w:rPr>
          <w:rFonts w:eastAsia="MS Gothic"/>
          <w:b/>
          <w:iCs/>
          <w:sz w:val="26"/>
        </w:rPr>
        <w:t>Japanese nuclear development leads to massive toxic waste – nuclear testing and nuclear weapons create pervasive, low-level radiation and toxic waste throughout East Asia</w:t>
      </w:r>
    </w:p>
    <w:p w14:paraId="1C9F3044" w14:textId="77777777" w:rsidR="00585F37" w:rsidRPr="00166931" w:rsidRDefault="00585F37" w:rsidP="00585F37">
      <w:pPr>
        <w:rPr>
          <w:rFonts w:eastAsia="Cambria"/>
          <w:b/>
          <w:bCs/>
          <w:sz w:val="26"/>
        </w:rPr>
      </w:pPr>
      <w:r w:rsidRPr="00166931">
        <w:rPr>
          <w:rFonts w:eastAsia="Cambria"/>
          <w:b/>
          <w:bCs/>
          <w:sz w:val="26"/>
        </w:rPr>
        <w:t>WCC 14</w:t>
      </w:r>
    </w:p>
    <w:p w14:paraId="220B6557" w14:textId="77777777" w:rsidR="00585F37" w:rsidRPr="00166931" w:rsidRDefault="00585F37" w:rsidP="00585F37">
      <w:pPr>
        <w:rPr>
          <w:rFonts w:eastAsia="Cambria"/>
        </w:rPr>
      </w:pPr>
      <w:r w:rsidRPr="00166931">
        <w:rPr>
          <w:rFonts w:eastAsia="Cambria"/>
        </w:rPr>
        <w:t>(“Statement towards a Nuclear-free World,” July 7, 2014, https://www.oikoumene.org/en/resources/documents/central-committee/geneva-2014/statement-towards-a-nuclear-free-world)</w:t>
      </w:r>
    </w:p>
    <w:p w14:paraId="2A3B7CC5" w14:textId="77777777" w:rsidR="00585F37" w:rsidRPr="00166931" w:rsidRDefault="00585F37" w:rsidP="00585F37">
      <w:pPr>
        <w:rPr>
          <w:rFonts w:eastAsia="Cambria"/>
        </w:rPr>
      </w:pPr>
    </w:p>
    <w:p w14:paraId="472E53F4" w14:textId="77777777" w:rsidR="00585F37" w:rsidRPr="00166931" w:rsidRDefault="00585F37" w:rsidP="00585F37">
      <w:pPr>
        <w:rPr>
          <w:rFonts w:eastAsia="Cambria"/>
        </w:rPr>
      </w:pPr>
      <w:r w:rsidRPr="00166931">
        <w:rPr>
          <w:rFonts w:eastAsia="Cambria"/>
          <w:sz w:val="12"/>
          <w:szCs w:val="12"/>
        </w:rPr>
        <w:t>The 10th Assembly of the World Council of Churches met in a region where nuclear explosions, accidents and threats have taken a heavy toll.</w:t>
      </w:r>
      <w:r w:rsidRPr="00166931">
        <w:rPr>
          <w:rFonts w:eastAsia="Cambria"/>
        </w:rPr>
        <w:t xml:space="preserve"> </w:t>
      </w:r>
      <w:r w:rsidRPr="00166931">
        <w:rPr>
          <w:rFonts w:eastAsia="Cambria"/>
          <w:b/>
          <w:u w:val="single"/>
        </w:rPr>
        <w:t>Northeast Asia is the only place</w:t>
      </w:r>
      <w:r w:rsidRPr="00166931">
        <w:rPr>
          <w:rFonts w:eastAsia="Cambria"/>
        </w:rPr>
        <w:t xml:space="preserve"> on earth </w:t>
      </w:r>
      <w:r w:rsidRPr="00166931">
        <w:rPr>
          <w:rFonts w:eastAsia="Cambria"/>
          <w:b/>
          <w:u w:val="single"/>
        </w:rPr>
        <w:t>where nuclear weapons have been used</w:t>
      </w:r>
      <w:r w:rsidRPr="00166931">
        <w:rPr>
          <w:rFonts w:eastAsia="Cambria"/>
        </w:rPr>
        <w:t xml:space="preserve"> </w:t>
      </w:r>
      <w:r w:rsidRPr="00166931">
        <w:rPr>
          <w:rFonts w:eastAsia="Cambria"/>
          <w:sz w:val="12"/>
          <w:szCs w:val="12"/>
        </w:rPr>
        <w:t>in warfare. During the Cold War more than 1,000 nuclear bombs were tested in adjoining areas of the Pacific and Asia. Today all states in the region either possess nuclear weapons or depend on the US nuclear arsenal. The 100-plus nuclear power plants in East Asia and the many more planned are signs of economic prowess but also reminders of the Fukushima tragedy. South Korea has the highest geographic concentration of nuclear power plants in the world.¶</w:t>
      </w:r>
      <w:r w:rsidRPr="00166931">
        <w:rPr>
          <w:rFonts w:eastAsia="Cambria"/>
          <w:sz w:val="12"/>
        </w:rPr>
        <w:t xml:space="preserve"> </w:t>
      </w:r>
      <w:r w:rsidRPr="00166931">
        <w:rPr>
          <w:rFonts w:eastAsia="Cambria"/>
          <w:b/>
          <w:highlight w:val="yellow"/>
          <w:u w:val="single"/>
        </w:rPr>
        <w:t>Living in proximity to nuclear power</w:t>
      </w:r>
      <w:r w:rsidRPr="00166931">
        <w:rPr>
          <w:rFonts w:eastAsia="Cambria"/>
          <w:b/>
          <w:u w:val="single"/>
        </w:rPr>
        <w:t xml:space="preserve"> plants and in the target zones of opposing nuclear forces, people</w:t>
      </w:r>
      <w:r w:rsidRPr="00166931">
        <w:rPr>
          <w:rFonts w:eastAsia="Cambria"/>
        </w:rPr>
        <w:t xml:space="preserve"> of conscience and courage </w:t>
      </w:r>
      <w:r w:rsidRPr="00166931">
        <w:rPr>
          <w:rFonts w:eastAsia="Cambria"/>
          <w:b/>
          <w:u w:val="single"/>
        </w:rPr>
        <w:t xml:space="preserve">in Northeast Asia are </w:t>
      </w:r>
      <w:r w:rsidRPr="00166931">
        <w:rPr>
          <w:rFonts w:eastAsia="Cambria"/>
          <w:b/>
          <w:highlight w:val="yellow"/>
          <w:u w:val="single"/>
        </w:rPr>
        <w:t>rais</w:t>
      </w:r>
      <w:r w:rsidRPr="00166931">
        <w:rPr>
          <w:rFonts w:eastAsia="Cambria"/>
          <w:b/>
          <w:u w:val="single"/>
        </w:rPr>
        <w:t xml:space="preserve">ing serious </w:t>
      </w:r>
      <w:r w:rsidRPr="00166931">
        <w:rPr>
          <w:rFonts w:eastAsia="Cambria"/>
          <w:b/>
          <w:highlight w:val="yellow"/>
          <w:u w:val="single"/>
        </w:rPr>
        <w:t>questions about the military and economic path of their societies</w:t>
      </w:r>
      <w:r w:rsidRPr="00166931">
        <w:rPr>
          <w:rFonts w:eastAsia="Cambria"/>
        </w:rPr>
        <w:t xml:space="preserve">. </w:t>
      </w:r>
      <w:r w:rsidRPr="00166931">
        <w:rPr>
          <w:rFonts w:eastAsia="Cambria"/>
          <w:sz w:val="12"/>
          <w:szCs w:val="12"/>
        </w:rPr>
        <w:t>Before and after the Busan Assembly, ecumenical and inter-religious conferences in Japan, Korea, USA and Europe have called variously for replacing nuclear power in the region as a step toward sustainable development, and eliminating nuclear weapons as a step toward peace.[</w:t>
      </w:r>
      <w:proofErr w:type="spellStart"/>
      <w:r w:rsidRPr="00166931">
        <w:rPr>
          <w:rFonts w:eastAsia="Cambria"/>
          <w:sz w:val="12"/>
          <w:szCs w:val="12"/>
        </w:rPr>
        <w:t>i</w:t>
      </w:r>
      <w:proofErr w:type="spellEnd"/>
      <w:r w:rsidRPr="00166931">
        <w:rPr>
          <w:rFonts w:eastAsia="Cambria"/>
          <w:sz w:val="12"/>
          <w:szCs w:val="12"/>
        </w:rPr>
        <w:t>]¶</w:t>
      </w:r>
      <w:r w:rsidRPr="00166931">
        <w:rPr>
          <w:rFonts w:eastAsia="Cambria"/>
          <w:sz w:val="12"/>
        </w:rPr>
        <w:t xml:space="preserve"> </w:t>
      </w:r>
      <w:r w:rsidRPr="00166931">
        <w:rPr>
          <w:rFonts w:eastAsia="Cambria"/>
          <w:b/>
          <w:highlight w:val="yellow"/>
          <w:u w:val="single"/>
        </w:rPr>
        <w:t xml:space="preserve">Nuclear weapons </w:t>
      </w:r>
      <w:r w:rsidRPr="00166931">
        <w:rPr>
          <w:rFonts w:eastAsia="Cambria"/>
          <w:b/>
          <w:iCs/>
          <w:highlight w:val="yellow"/>
          <w:u w:val="single"/>
          <w:bdr w:val="single" w:sz="12" w:space="0" w:color="auto"/>
        </w:rPr>
        <w:t>cannot</w:t>
      </w:r>
      <w:r w:rsidRPr="00166931">
        <w:rPr>
          <w:rFonts w:eastAsia="Cambria"/>
        </w:rPr>
        <w:t xml:space="preserve"> indeed </w:t>
      </w:r>
      <w:r w:rsidRPr="00166931">
        <w:rPr>
          <w:rFonts w:eastAsia="Cambria"/>
          <w:b/>
          <w:iCs/>
          <w:highlight w:val="yellow"/>
          <w:u w:val="single"/>
          <w:bdr w:val="single" w:sz="12" w:space="0" w:color="auto"/>
        </w:rPr>
        <w:t>be reconciled with real peace</w:t>
      </w:r>
      <w:r w:rsidRPr="00166931">
        <w:rPr>
          <w:rFonts w:eastAsia="Cambria"/>
          <w:highlight w:val="yellow"/>
        </w:rPr>
        <w:t>.</w:t>
      </w:r>
      <w:r w:rsidRPr="00166931">
        <w:rPr>
          <w:rFonts w:eastAsia="Cambria"/>
        </w:rPr>
        <w:t xml:space="preserve"> </w:t>
      </w:r>
      <w:r w:rsidRPr="00166931">
        <w:rPr>
          <w:rFonts w:eastAsia="Cambria"/>
          <w:sz w:val="12"/>
          <w:szCs w:val="12"/>
        </w:rPr>
        <w:t xml:space="preserve">They inflict unspeakable suffering with blast, heat and radiation. They wreak destruction which cannot be bound by space or time. Their power is </w:t>
      </w:r>
      <w:proofErr w:type="gramStart"/>
      <w:r w:rsidRPr="00166931">
        <w:rPr>
          <w:rFonts w:eastAsia="Cambria"/>
          <w:sz w:val="12"/>
          <w:szCs w:val="12"/>
        </w:rPr>
        <w:t>indiscriminate</w:t>
      </w:r>
      <w:proofErr w:type="gramEnd"/>
      <w:r w:rsidRPr="00166931">
        <w:rPr>
          <w:rFonts w:eastAsia="Cambria"/>
          <w:sz w:val="12"/>
          <w:szCs w:val="12"/>
        </w:rPr>
        <w:t xml:space="preserve"> and their effects cannot be matched by any other device. As long as nuclear weapons exist, they pose a threat to humanity.¶ Cities are the main targets of nuclear weapons. Attacking cities with 100 small, Hiroshima-size bombs would kill some 20 million people outright and cause two or three times that number of casualties over time. Soot from the incinerated cities would be lofted into the upper atmosphere, disrupting the global climate. For a decade, colder temperatures and shorter growing seasons would put two billion people at risk of starvation.[ii]¶ In the face of such data, 124 governments declared in 2013 that “It is in the interest of the very survival of humanity that nuclear weapons are never used again, under any circumstances.”[iii] Nuclear strategy, however, demands an unequivocal commitment to use the weapons and nuclear history is rife with accidents, miscalculations and near-disasters.[iv] What is more, even one nuclear detonation would overwhelm the emergency services of any country in the world.[v] The only way to ensure that nuclear weapons are never used again is to eliminate the weapons themselves.¶ The related technology of nuclear energy is a peculiarly hazardous form of development. The Fukushima Daiichi disaster in 2011 has demonstrated once more the threats it poses to people, community life and natural ecosystems. Tens of thousands of the people displaced by the disaster will never be allowed to go home. Their farms, villages and cities stand empty, contaminated. The disaster’s full impact on public health and the environment will never be known. A complete clean-up is impossible.¶ Victims of Fukushima are now referred to as hibakusha, a term that connotes suffering, social stigma and an unnatural fate. The term was first used to describe people struck by the atomic bombings in Japan.¶ 2015 is the 70th anniversary of those bombings. The hibakusha of 1945 still bear witness in the hope that no one else will ever suffer their fate. They are now joined by the hibakusha of 2011 who decry nuclear power. It is right that Christians and churches listen to them and make their witness our own.¶ Health, humanitarian and environmental concerns¶</w:t>
      </w:r>
      <w:r w:rsidRPr="00166931">
        <w:rPr>
          <w:rFonts w:eastAsia="Cambria"/>
          <w:sz w:val="12"/>
        </w:rPr>
        <w:t xml:space="preserve"> </w:t>
      </w:r>
      <w:r w:rsidRPr="00166931">
        <w:rPr>
          <w:rFonts w:eastAsia="Cambria"/>
          <w:b/>
          <w:highlight w:val="yellow"/>
          <w:u w:val="single"/>
        </w:rPr>
        <w:t>Military</w:t>
      </w:r>
      <w:r w:rsidRPr="00166931">
        <w:rPr>
          <w:rFonts w:eastAsia="Cambria"/>
        </w:rPr>
        <w:t xml:space="preserve"> and civilian </w:t>
      </w:r>
      <w:r w:rsidRPr="00166931">
        <w:rPr>
          <w:rFonts w:eastAsia="Cambria"/>
          <w:b/>
          <w:highlight w:val="yellow"/>
          <w:u w:val="single"/>
        </w:rPr>
        <w:t>uses</w:t>
      </w:r>
      <w:r w:rsidRPr="00166931">
        <w:rPr>
          <w:rFonts w:eastAsia="Cambria"/>
          <w:b/>
          <w:u w:val="single"/>
        </w:rPr>
        <w:t xml:space="preserve"> of nuclear technology</w:t>
      </w:r>
      <w:r w:rsidRPr="00166931">
        <w:rPr>
          <w:rFonts w:eastAsia="Cambria"/>
        </w:rPr>
        <w:t xml:space="preserve"> both </w:t>
      </w:r>
      <w:r w:rsidRPr="00166931">
        <w:rPr>
          <w:rFonts w:eastAsia="Cambria"/>
          <w:b/>
          <w:highlight w:val="yellow"/>
          <w:u w:val="single"/>
        </w:rPr>
        <w:t xml:space="preserve">produce </w:t>
      </w:r>
      <w:r w:rsidRPr="00166931">
        <w:rPr>
          <w:rFonts w:eastAsia="Cambria"/>
          <w:b/>
          <w:iCs/>
          <w:highlight w:val="yellow"/>
          <w:u w:val="single"/>
          <w:bdr w:val="single" w:sz="12" w:space="0" w:color="auto"/>
        </w:rPr>
        <w:t>large quantities of poisonous materials that</w:t>
      </w:r>
      <w:r w:rsidRPr="00166931">
        <w:rPr>
          <w:rFonts w:eastAsia="Cambria"/>
        </w:rPr>
        <w:t xml:space="preserve"> do not exist in nature and </w:t>
      </w:r>
      <w:r w:rsidRPr="00166931">
        <w:rPr>
          <w:rFonts w:eastAsia="Cambria"/>
          <w:b/>
          <w:iCs/>
          <w:highlight w:val="yellow"/>
          <w:u w:val="single"/>
          <w:bdr w:val="single" w:sz="12" w:space="0" w:color="auto"/>
        </w:rPr>
        <w:t>are</w:t>
      </w:r>
      <w:r w:rsidRPr="00166931">
        <w:rPr>
          <w:rFonts w:eastAsia="Cambria"/>
          <w:b/>
          <w:iCs/>
          <w:u w:val="single"/>
          <w:bdr w:val="single" w:sz="12" w:space="0" w:color="auto"/>
        </w:rPr>
        <w:t xml:space="preserve"> among </w:t>
      </w:r>
      <w:r w:rsidRPr="00166931">
        <w:rPr>
          <w:rFonts w:eastAsia="Cambria"/>
          <w:b/>
          <w:iCs/>
          <w:highlight w:val="yellow"/>
          <w:u w:val="single"/>
          <w:bdr w:val="single" w:sz="12" w:space="0" w:color="auto"/>
        </w:rPr>
        <w:t>the world’s worst</w:t>
      </w:r>
      <w:r w:rsidRPr="00166931">
        <w:rPr>
          <w:rFonts w:eastAsia="Cambria"/>
          <w:b/>
          <w:iCs/>
          <w:u w:val="single"/>
          <w:bdr w:val="single" w:sz="12" w:space="0" w:color="auto"/>
        </w:rPr>
        <w:t xml:space="preserve"> forms of </w:t>
      </w:r>
      <w:r w:rsidRPr="00166931">
        <w:rPr>
          <w:rFonts w:eastAsia="Cambria"/>
          <w:b/>
          <w:iCs/>
          <w:highlight w:val="yellow"/>
          <w:u w:val="single"/>
          <w:bdr w:val="single" w:sz="12" w:space="0" w:color="auto"/>
        </w:rPr>
        <w:t>environmental contamination</w:t>
      </w:r>
      <w:r w:rsidRPr="00166931">
        <w:rPr>
          <w:rFonts w:eastAsia="Cambria"/>
        </w:rPr>
        <w:t xml:space="preserve">. </w:t>
      </w:r>
      <w:r w:rsidRPr="00166931">
        <w:rPr>
          <w:rFonts w:eastAsia="Cambria"/>
          <w:b/>
          <w:u w:val="single"/>
        </w:rPr>
        <w:t>Some of the by-products pose a threat to living things for millions of years</w:t>
      </w:r>
      <w:r w:rsidRPr="00166931">
        <w:rPr>
          <w:rFonts w:eastAsia="Cambria"/>
        </w:rPr>
        <w:t xml:space="preserve">.[vi] </w:t>
      </w:r>
      <w:r w:rsidRPr="00166931">
        <w:rPr>
          <w:rFonts w:eastAsia="Cambria"/>
          <w:b/>
          <w:u w:val="single"/>
        </w:rPr>
        <w:t>No known options for long-term storage or disposal of nuclear waste are capable of isolating nuclear waste from the environment</w:t>
      </w:r>
      <w:r w:rsidRPr="00166931">
        <w:rPr>
          <w:rFonts w:eastAsia="Cambria"/>
        </w:rPr>
        <w:t xml:space="preserve"> </w:t>
      </w:r>
      <w:r w:rsidRPr="00166931">
        <w:rPr>
          <w:rFonts w:eastAsia="Cambria"/>
          <w:sz w:val="12"/>
          <w:szCs w:val="12"/>
        </w:rPr>
        <w:t xml:space="preserve">for the timeframe of its inherent hazards.[vii]¶ </w:t>
      </w:r>
      <w:r w:rsidRPr="00166931">
        <w:rPr>
          <w:rFonts w:eastAsia="Cambria"/>
          <w:b/>
          <w:u w:val="single"/>
        </w:rPr>
        <w:t>By</w:t>
      </w:r>
      <w:r w:rsidRPr="00166931">
        <w:rPr>
          <w:rFonts w:eastAsia="Cambria"/>
        </w:rPr>
        <w:t xml:space="preserve"> </w:t>
      </w:r>
      <w:proofErr w:type="spellStart"/>
      <w:r w:rsidRPr="00166931">
        <w:rPr>
          <w:rFonts w:eastAsia="Cambria"/>
        </w:rPr>
        <w:t>fuelling</w:t>
      </w:r>
      <w:proofErr w:type="spellEnd"/>
      <w:r w:rsidRPr="00166931">
        <w:rPr>
          <w:rFonts w:eastAsia="Cambria"/>
        </w:rPr>
        <w:t xml:space="preserve"> our economies with nuclear power and </w:t>
      </w:r>
      <w:r w:rsidRPr="00166931">
        <w:rPr>
          <w:rFonts w:eastAsia="Cambria"/>
          <w:b/>
          <w:u w:val="single"/>
        </w:rPr>
        <w:t xml:space="preserve">protecting ourselves </w:t>
      </w:r>
      <w:r w:rsidRPr="00166931">
        <w:rPr>
          <w:rFonts w:eastAsia="Cambria"/>
          <w:b/>
          <w:highlight w:val="yellow"/>
          <w:u w:val="single"/>
        </w:rPr>
        <w:t xml:space="preserve">with nuclear weapons, </w:t>
      </w:r>
      <w:r w:rsidRPr="00166931">
        <w:rPr>
          <w:rFonts w:eastAsia="Cambria"/>
          <w:b/>
          <w:iCs/>
          <w:highlight w:val="yellow"/>
          <w:u w:val="single"/>
          <w:bdr w:val="single" w:sz="12" w:space="0" w:color="auto"/>
        </w:rPr>
        <w:t>we are poisoning the earth and generating risks for</w:t>
      </w:r>
      <w:r w:rsidRPr="00166931">
        <w:rPr>
          <w:rFonts w:eastAsia="Cambria"/>
          <w:b/>
          <w:iCs/>
          <w:u w:val="single"/>
          <w:bdr w:val="single" w:sz="12" w:space="0" w:color="auto"/>
        </w:rPr>
        <w:t xml:space="preserve"> ourselves, </w:t>
      </w:r>
      <w:r w:rsidRPr="00166931">
        <w:rPr>
          <w:rFonts w:eastAsia="Cambria"/>
          <w:b/>
          <w:iCs/>
          <w:highlight w:val="yellow"/>
          <w:u w:val="single"/>
          <w:bdr w:val="single" w:sz="12" w:space="0" w:color="auto"/>
        </w:rPr>
        <w:t>our descendants</w:t>
      </w:r>
      <w:r w:rsidRPr="00166931">
        <w:rPr>
          <w:rFonts w:eastAsia="Cambria"/>
          <w:b/>
          <w:iCs/>
          <w:u w:val="single"/>
          <w:bdr w:val="single" w:sz="12" w:space="0" w:color="auto"/>
        </w:rPr>
        <w:t xml:space="preserve"> and other living things</w:t>
      </w:r>
      <w:r w:rsidRPr="00166931">
        <w:rPr>
          <w:rFonts w:eastAsia="Cambria"/>
        </w:rPr>
        <w:t>.</w:t>
      </w:r>
      <w:r w:rsidRPr="00166931">
        <w:rPr>
          <w:rFonts w:eastAsia="Cambria"/>
          <w:sz w:val="12"/>
        </w:rPr>
        <w:t xml:space="preserve">¶ </w:t>
      </w:r>
      <w:r w:rsidRPr="00166931">
        <w:rPr>
          <w:rFonts w:eastAsia="Cambria"/>
          <w:b/>
          <w:u w:val="single"/>
        </w:rPr>
        <w:t>Nuclear radiation is a poison that cannot be seen, smelled or tasted</w:t>
      </w:r>
      <w:r w:rsidRPr="00166931">
        <w:rPr>
          <w:rFonts w:eastAsia="Cambria"/>
        </w:rPr>
        <w:t xml:space="preserve">. </w:t>
      </w:r>
      <w:r w:rsidRPr="00166931">
        <w:rPr>
          <w:rFonts w:eastAsia="Cambria"/>
          <w:sz w:val="12"/>
          <w:szCs w:val="12"/>
        </w:rPr>
        <w:t xml:space="preserve">Its health effects are severe and multi-generational. Isotopes released by nuclear power plants may contaminate the air we breathe, the water we drink, and the food we eat. They are radioactively and chemically toxic to the human body.¶ The effects of ionizing radiation are observable early in a nuclear disaster in the psychological and social traumas that tear at families and communities. With time, </w:t>
      </w:r>
      <w:r w:rsidRPr="00166931">
        <w:rPr>
          <w:rFonts w:eastAsia="Cambria"/>
          <w:b/>
          <w:u w:val="single"/>
        </w:rPr>
        <w:t>increased risks of a variety of cancers also emerge and permanent genetic damage becomes apparent</w:t>
      </w:r>
      <w:r w:rsidRPr="00166931">
        <w:rPr>
          <w:rFonts w:eastAsia="Cambria"/>
        </w:rPr>
        <w:t>.</w:t>
      </w:r>
      <w:r w:rsidRPr="00166931">
        <w:rPr>
          <w:rFonts w:eastAsia="Cambria"/>
          <w:sz w:val="12"/>
        </w:rPr>
        <w:t xml:space="preserve">¶ </w:t>
      </w:r>
      <w:r w:rsidRPr="00166931">
        <w:rPr>
          <w:rFonts w:eastAsia="Cambria"/>
          <w:b/>
          <w:iCs/>
          <w:u w:val="single"/>
          <w:bdr w:val="single" w:sz="12" w:space="0" w:color="auto"/>
        </w:rPr>
        <w:t>The use of the term “safe” for the nuclear industry has proven to be unsupportable</w:t>
      </w:r>
      <w:r w:rsidRPr="00166931">
        <w:rPr>
          <w:rFonts w:eastAsia="Cambria"/>
        </w:rPr>
        <w:t xml:space="preserve">. </w:t>
      </w:r>
      <w:r w:rsidRPr="00166931">
        <w:rPr>
          <w:rFonts w:eastAsia="Cambria"/>
          <w:sz w:val="12"/>
          <w:szCs w:val="12"/>
        </w:rPr>
        <w:t>Serious accidents that were judged to be highly unlikely have occurred repeatedly.[viii] The grave consequences of such accidents have been routinely ignored or dismissed by the governments and corporations involved.¶</w:t>
      </w:r>
      <w:r w:rsidRPr="00166931">
        <w:rPr>
          <w:rFonts w:eastAsia="Cambria"/>
          <w:sz w:val="12"/>
        </w:rPr>
        <w:t xml:space="preserve"> </w:t>
      </w:r>
      <w:r w:rsidRPr="00166931">
        <w:rPr>
          <w:rFonts w:eastAsia="Cambria"/>
          <w:b/>
          <w:u w:val="single"/>
        </w:rPr>
        <w:t>Setting “acceptable” levels for exposure to</w:t>
      </w:r>
      <w:r w:rsidRPr="00166931">
        <w:rPr>
          <w:rFonts w:eastAsia="Cambria"/>
        </w:rPr>
        <w:t xml:space="preserve"> the ionizing </w:t>
      </w:r>
      <w:r w:rsidRPr="00166931">
        <w:rPr>
          <w:rFonts w:eastAsia="Cambria"/>
          <w:b/>
          <w:u w:val="single"/>
        </w:rPr>
        <w:t>radiation and chemical toxins released during</w:t>
      </w:r>
      <w:r w:rsidRPr="00166931">
        <w:rPr>
          <w:rFonts w:eastAsia="Cambria"/>
        </w:rPr>
        <w:t xml:space="preserve"> nuclear accidents and </w:t>
      </w:r>
      <w:r w:rsidRPr="00166931">
        <w:rPr>
          <w:rFonts w:eastAsia="Cambria"/>
          <w:b/>
          <w:highlight w:val="yellow"/>
          <w:u w:val="single"/>
        </w:rPr>
        <w:t>nuclear tests</w:t>
      </w:r>
      <w:r w:rsidRPr="00166931">
        <w:rPr>
          <w:rFonts w:eastAsia="Cambria"/>
          <w:highlight w:val="yellow"/>
        </w:rPr>
        <w:t xml:space="preserve"> </w:t>
      </w:r>
      <w:r w:rsidRPr="00166931">
        <w:rPr>
          <w:rFonts w:eastAsia="Cambria"/>
          <w:b/>
          <w:highlight w:val="yellow"/>
          <w:u w:val="single"/>
        </w:rPr>
        <w:t xml:space="preserve">has proved to be </w:t>
      </w:r>
      <w:r w:rsidRPr="00166931">
        <w:rPr>
          <w:rFonts w:eastAsia="Cambria"/>
          <w:b/>
          <w:iCs/>
          <w:highlight w:val="yellow"/>
          <w:u w:val="single"/>
          <w:bdr w:val="single" w:sz="12" w:space="0" w:color="auto"/>
        </w:rPr>
        <w:t>misleading and dangerous</w:t>
      </w:r>
      <w:r w:rsidRPr="00166931">
        <w:rPr>
          <w:rFonts w:eastAsia="Cambria"/>
        </w:rPr>
        <w:t xml:space="preserve">. </w:t>
      </w:r>
      <w:r w:rsidRPr="00166931">
        <w:rPr>
          <w:rFonts w:eastAsia="Cambria"/>
          <w:sz w:val="12"/>
          <w:szCs w:val="12"/>
        </w:rPr>
        <w:t xml:space="preserve">After Chernobyl, Fukushima and other accidents, the “acceptable” level of contamination was simply raised in order to minimize the perceived seriousness of the event and to deflect public criticism.¶ Similar policies prevail around nuclear test sites. </w:t>
      </w:r>
      <w:r w:rsidRPr="00166931">
        <w:rPr>
          <w:rFonts w:eastAsia="Cambria"/>
          <w:b/>
          <w:u w:val="single"/>
        </w:rPr>
        <w:t>Local inhabitants were routinely told</w:t>
      </w:r>
      <w:r w:rsidRPr="00166931">
        <w:rPr>
          <w:rFonts w:eastAsia="Cambria"/>
        </w:rPr>
        <w:t xml:space="preserve"> by the foreigners using their land that </w:t>
      </w:r>
      <w:r w:rsidRPr="00166931">
        <w:rPr>
          <w:rFonts w:eastAsia="Cambria"/>
          <w:b/>
          <w:u w:val="single"/>
        </w:rPr>
        <w:t>they had nothing to fear from radioactive fallout</w:t>
      </w:r>
      <w:r w:rsidRPr="00166931">
        <w:rPr>
          <w:rFonts w:eastAsia="Cambria"/>
        </w:rPr>
        <w:t xml:space="preserve">. </w:t>
      </w:r>
      <w:r w:rsidRPr="00166931">
        <w:rPr>
          <w:rFonts w:eastAsia="Cambria"/>
          <w:sz w:val="12"/>
          <w:szCs w:val="12"/>
        </w:rPr>
        <w:t xml:space="preserve">Sometimes they were not even told to leave high-risk areas. In many reported cases, military doctors sent to study the effects of radiation were authorized to examine the test victims but not to provide medical care. </w:t>
      </w:r>
      <w:r w:rsidRPr="00166931">
        <w:rPr>
          <w:rFonts w:eastAsia="Cambria"/>
          <w:b/>
          <w:u w:val="single"/>
        </w:rPr>
        <w:t>The adverse impact of nuclear substances on communities around nuclear test sites continues to this day</w:t>
      </w:r>
      <w:r w:rsidRPr="00166931">
        <w:rPr>
          <w:rFonts w:eastAsia="Cambria"/>
        </w:rPr>
        <w:t>.[ix]</w:t>
      </w:r>
    </w:p>
    <w:p w14:paraId="57578EEE" w14:textId="77777777" w:rsidR="00585F37" w:rsidRPr="006E194E" w:rsidRDefault="00585F37" w:rsidP="00585F37">
      <w:pPr>
        <w:keepNext/>
        <w:keepLines/>
        <w:spacing w:before="40" w:after="0"/>
        <w:outlineLvl w:val="3"/>
        <w:rPr>
          <w:rFonts w:eastAsia="MS Gothic"/>
          <w:b/>
          <w:iCs/>
          <w:sz w:val="26"/>
        </w:rPr>
      </w:pPr>
      <w:proofErr w:type="spellStart"/>
      <w:r>
        <w:rPr>
          <w:rFonts w:eastAsia="MS Gothic"/>
          <w:b/>
          <w:iCs/>
          <w:sz w:val="26"/>
        </w:rPr>
        <w:t>Prolif</w:t>
      </w:r>
      <w:proofErr w:type="spellEnd"/>
      <w:r>
        <w:rPr>
          <w:rFonts w:eastAsia="MS Gothic"/>
          <w:b/>
          <w:iCs/>
          <w:sz w:val="26"/>
        </w:rPr>
        <w:t xml:space="preserve"> creates </w:t>
      </w:r>
      <w:r w:rsidRPr="006E194E">
        <w:rPr>
          <w:rFonts w:eastAsia="MS Gothic"/>
          <w:b/>
          <w:iCs/>
          <w:sz w:val="26"/>
        </w:rPr>
        <w:t xml:space="preserve">massive </w:t>
      </w:r>
      <w:r>
        <w:rPr>
          <w:rFonts w:eastAsia="MS Gothic"/>
          <w:b/>
          <w:iCs/>
          <w:sz w:val="26"/>
        </w:rPr>
        <w:t>colonial</w:t>
      </w:r>
      <w:r w:rsidRPr="006E194E">
        <w:rPr>
          <w:rFonts w:eastAsia="MS Gothic"/>
          <w:b/>
          <w:iCs/>
          <w:sz w:val="26"/>
        </w:rPr>
        <w:t xml:space="preserve"> surveillance and security infrastructure – they ensure energy infrastructure becomes militarized, producing new techniques of social control</w:t>
      </w:r>
    </w:p>
    <w:p w14:paraId="551331C0" w14:textId="77777777" w:rsidR="00585F37" w:rsidRPr="006E194E" w:rsidRDefault="00585F37" w:rsidP="00585F37">
      <w:pPr>
        <w:ind w:right="288"/>
        <w:rPr>
          <w:rFonts w:eastAsia="Times New Roman"/>
          <w:b/>
          <w:bCs/>
          <w:sz w:val="26"/>
        </w:rPr>
      </w:pPr>
      <w:proofErr w:type="spellStart"/>
      <w:r w:rsidRPr="006E194E">
        <w:rPr>
          <w:rFonts w:eastAsia="Times New Roman"/>
          <w:b/>
          <w:bCs/>
          <w:sz w:val="26"/>
        </w:rPr>
        <w:t>Klare</w:t>
      </w:r>
      <w:proofErr w:type="spellEnd"/>
      <w:r w:rsidRPr="006E194E">
        <w:rPr>
          <w:rFonts w:eastAsia="Times New Roman"/>
          <w:b/>
          <w:bCs/>
          <w:sz w:val="26"/>
        </w:rPr>
        <w:t xml:space="preserve"> 7</w:t>
      </w:r>
    </w:p>
    <w:p w14:paraId="5C68852A" w14:textId="77777777" w:rsidR="00585F37" w:rsidRPr="006E194E" w:rsidRDefault="00585F37" w:rsidP="00585F37">
      <w:pPr>
        <w:rPr>
          <w:rFonts w:eastAsia="Cambria"/>
        </w:rPr>
      </w:pPr>
      <w:r w:rsidRPr="006E194E">
        <w:rPr>
          <w:rFonts w:eastAsia="Cambria"/>
        </w:rPr>
        <w:t xml:space="preserve">(Michael, professor of peace and world security studies at Hampshire College, January </w:t>
      </w:r>
      <w:proofErr w:type="gramStart"/>
      <w:r w:rsidRPr="006E194E">
        <w:rPr>
          <w:rFonts w:eastAsia="Cambria"/>
        </w:rPr>
        <w:t>16</w:t>
      </w:r>
      <w:proofErr w:type="gramEnd"/>
      <w:r w:rsidRPr="006E194E">
        <w:rPr>
          <w:rFonts w:eastAsia="Cambria"/>
        </w:rPr>
        <w:t xml:space="preserve"> 2007, “Petro-Power and the Nuclear Renaissance Two Faces of an Emerging </w:t>
      </w:r>
      <w:proofErr w:type="spellStart"/>
      <w:r w:rsidRPr="006E194E">
        <w:rPr>
          <w:rFonts w:eastAsia="Cambria"/>
        </w:rPr>
        <w:t>Energo</w:t>
      </w:r>
      <w:proofErr w:type="spellEnd"/>
      <w:r w:rsidRPr="006E194E">
        <w:rPr>
          <w:rFonts w:eastAsia="Cambria"/>
        </w:rPr>
        <w:t>-fascism (Part 2)”, http://www.tomdispatch.com/post/157744/)</w:t>
      </w:r>
    </w:p>
    <w:p w14:paraId="30C9841C" w14:textId="77777777" w:rsidR="00585F37" w:rsidRPr="006E194E" w:rsidRDefault="00585F37" w:rsidP="00585F37">
      <w:pPr>
        <w:ind w:right="288"/>
        <w:rPr>
          <w:rFonts w:eastAsia="Times New Roman"/>
        </w:rPr>
      </w:pPr>
    </w:p>
    <w:p w14:paraId="3DDDF692" w14:textId="77777777" w:rsidR="00585F37" w:rsidRPr="00014EA1" w:rsidRDefault="00585F37" w:rsidP="00585F37">
      <w:pPr>
        <w:ind w:right="288"/>
        <w:rPr>
          <w:rFonts w:eastAsia="Times New Roman"/>
          <w:b/>
          <w:u w:val="single"/>
        </w:rPr>
      </w:pPr>
      <w:r w:rsidRPr="006E194E">
        <w:rPr>
          <w:rFonts w:eastAsia="Times New Roman"/>
          <w:b/>
          <w:highlight w:val="yellow"/>
          <w:u w:val="single"/>
        </w:rPr>
        <w:t>The</w:t>
      </w:r>
      <w:r w:rsidRPr="006E194E">
        <w:rPr>
          <w:rFonts w:eastAsia="Times New Roman"/>
          <w:b/>
          <w:u w:val="single"/>
        </w:rPr>
        <w:t xml:space="preserve"> last </w:t>
      </w:r>
      <w:r w:rsidRPr="006E194E">
        <w:rPr>
          <w:rFonts w:eastAsia="Times New Roman"/>
          <w:b/>
          <w:highlight w:val="yellow"/>
          <w:u w:val="single"/>
        </w:rPr>
        <w:t xml:space="preserve">face of </w:t>
      </w:r>
      <w:proofErr w:type="spellStart"/>
      <w:r w:rsidRPr="006E194E">
        <w:rPr>
          <w:rFonts w:eastAsia="Times New Roman"/>
          <w:b/>
          <w:highlight w:val="yellow"/>
          <w:u w:val="single"/>
        </w:rPr>
        <w:t>Energo</w:t>
      </w:r>
      <w:proofErr w:type="spellEnd"/>
      <w:r w:rsidRPr="006E194E">
        <w:rPr>
          <w:rFonts w:eastAsia="Times New Roman"/>
          <w:b/>
          <w:highlight w:val="yellow"/>
          <w:u w:val="single"/>
        </w:rPr>
        <w:t>-fascism</w:t>
      </w:r>
      <w:r w:rsidRPr="006E194E">
        <w:rPr>
          <w:rFonts w:eastAsia="Times New Roman"/>
        </w:rPr>
        <w:t xml:space="preserve"> to be discussed here </w:t>
      </w:r>
      <w:r w:rsidRPr="006E194E">
        <w:rPr>
          <w:rFonts w:eastAsia="Times New Roman"/>
          <w:b/>
          <w:highlight w:val="yellow"/>
          <w:u w:val="single"/>
        </w:rPr>
        <w:t xml:space="preserve">is </w:t>
      </w:r>
      <w:r w:rsidRPr="006E194E">
        <w:rPr>
          <w:rFonts w:eastAsia="MS Gothic"/>
          <w:b/>
          <w:iCs/>
          <w:highlight w:val="yellow"/>
          <w:u w:val="single"/>
          <w:bdr w:val="single" w:sz="12" w:space="0" w:color="auto"/>
        </w:rPr>
        <w:t>the inevitable rise in state surveillance and repression</w:t>
      </w:r>
      <w:r w:rsidRPr="006E194E">
        <w:rPr>
          <w:rFonts w:eastAsia="Times New Roman"/>
          <w:b/>
          <w:highlight w:val="yellow"/>
          <w:u w:val="single"/>
        </w:rPr>
        <w:t xml:space="preserve"> attendant on an expected increase in nuclear power</w:t>
      </w:r>
      <w:r w:rsidRPr="006E194E">
        <w:rPr>
          <w:rFonts w:eastAsia="Times New Roman"/>
        </w:rPr>
        <w:t xml:space="preserve">. </w:t>
      </w:r>
      <w:r w:rsidRPr="006E194E">
        <w:rPr>
          <w:rFonts w:eastAsia="Times New Roman"/>
          <w:sz w:val="12"/>
          <w:szCs w:val="12"/>
        </w:rPr>
        <w:t xml:space="preserve">As oil and natural gas become scarcer, government and industry leaders will undoubtedly push for a greater reliance on nuclear power to provide additional energy. This is a program likely to gain greater momentum from rising concerns over global warming -- largely a result of carbon-dioxide emissions created during the combustion of oil, gas, and coal. President Bush has repeatedly spoken of his desire to foster greater reliance on nuclear power and the administration-backed Energy Policy Act of 2005 already provides a variety of incentives for electrical utilities to build new reactors in the United States. Other countries including France, China, Japan, Russia, and India also plan to up their reliance on nuclear power, greatly adding to the global spread of nuclear reactors.¶ Many problems stand in the way of this so-called renaissance, not least the mammoth costs involved and the fact that no safe system has yet been devised for the long-term storage of nuclear wastes. Furthermore, despite many improvements in the safety of nuclear power plants, worries persist about the risk of nuclear accidents such as those that occurred at Three Mile Island in 1979 and Chernobyl in 1986. But this is not the place to weigh these issues. Let me instead focus on two especially worrisome aspects of the future growth of the nuclear power industry: the possible federalization of nuclear reactor placement in the U.S. and the repressive implications globally of the greater availability of nuclear materials open to diversion to terrorists, criminals, and "rogue" states.¶ Currently, America's municipalities, counties, and states still exercise considerable control over the issuance of permits for the construction of new nuclear power plants, giving citizens in these jurisdictions considerable opportunity to resist the placement of a reactor "in their backyard." For decades, this has been one of the leading obstacles to the construction of new reactors in the U.S., along with the costly and time-consuming legal process involved in winning over state legislatures, county boards, and environmental agencies. If this practice prevails, we are never likely to see a true "renaissance" of nuclear power here, even if a few new reactors are built in poor rural areas where citizen resistance is minimal. The only way to increase reliance on nuclear power, therefore, is to federalize the permit process by shunting local agencies aside and giving federal bureaucrats the unfettered power to issue permits for the construction of new reactors. Unlikely, you say? Well consider this: The Energy Policy Act of 2005 established a significant precedent for the federalization of such authority by depriving state and local officials of their power to approve the placement of natural gas "regasification" plants. These are mammoth facilities used to reconvert liquified natural gas, transported by ship from foreign suppliers, into a gas that can then be delivered by pipeline to customers in the United States. Several localities on the East and West coasts had fought the construction of such plants in their harbors for fear that they might explode (not an entirely far-fetched concern) or become targets for terrorists, but they have now lost their legal power to do so. So much for local democracy. Here's my worry: That some future administration will push through an amendment to the Energy Policy Act giving the federal government the same sort of placement authority for nuclear reactors that it now has for regasification plants. The feds then announce plans to build dozens or even hundreds of new reactors in or near places like Boston, New York, Chicago, San Francisco, Los Angeles, Denver, and so on, claiming an urgent need for additional energy. People protest </w:t>
      </w:r>
      <w:proofErr w:type="spellStart"/>
      <w:r w:rsidRPr="006E194E">
        <w:rPr>
          <w:rFonts w:eastAsia="Times New Roman"/>
          <w:sz w:val="12"/>
          <w:szCs w:val="12"/>
        </w:rPr>
        <w:t>en</w:t>
      </w:r>
      <w:proofErr w:type="spellEnd"/>
      <w:r w:rsidRPr="006E194E">
        <w:rPr>
          <w:rFonts w:eastAsia="Times New Roman"/>
          <w:sz w:val="12"/>
          <w:szCs w:val="12"/>
        </w:rPr>
        <w:t xml:space="preserve"> masse. Local officials, sympathetic to the protestors, refuse to arrest them in droves. But now we're speaking of defiance of federal, not state or municipal, ordinances. Ergo, the National Guard or the regular Army is called up to quell the protests and protect the reactor sites -- </w:t>
      </w:r>
      <w:proofErr w:type="spellStart"/>
      <w:r w:rsidRPr="006E194E">
        <w:rPr>
          <w:rFonts w:eastAsia="Times New Roman"/>
          <w:sz w:val="12"/>
          <w:szCs w:val="12"/>
        </w:rPr>
        <w:t>Energo</w:t>
      </w:r>
      <w:proofErr w:type="spellEnd"/>
      <w:r w:rsidRPr="006E194E">
        <w:rPr>
          <w:rFonts w:eastAsia="Times New Roman"/>
          <w:sz w:val="12"/>
          <w:szCs w:val="12"/>
        </w:rPr>
        <w:t>-fascism in action. Finally,</w:t>
      </w:r>
      <w:r w:rsidRPr="006E194E">
        <w:rPr>
          <w:rFonts w:eastAsia="Times New Roman"/>
        </w:rPr>
        <w:t xml:space="preserve"> </w:t>
      </w:r>
      <w:r w:rsidRPr="006E194E">
        <w:rPr>
          <w:rFonts w:eastAsia="Times New Roman"/>
          <w:b/>
          <w:highlight w:val="yellow"/>
          <w:u w:val="single"/>
        </w:rPr>
        <w:t>there's another danger in the spread of nuclear power</w:t>
      </w:r>
      <w:r w:rsidRPr="006E194E">
        <w:rPr>
          <w:rFonts w:eastAsia="Times New Roman"/>
          <w:b/>
          <w:u w:val="single"/>
        </w:rPr>
        <w:t xml:space="preserve">: that </w:t>
      </w:r>
      <w:r w:rsidRPr="006E194E">
        <w:rPr>
          <w:rFonts w:eastAsia="MS Gothic"/>
          <w:b/>
          <w:iCs/>
          <w:highlight w:val="yellow"/>
          <w:u w:val="single"/>
          <w:bdr w:val="single" w:sz="12" w:space="0" w:color="auto"/>
        </w:rPr>
        <w:t>it will require a systematic increase in state surveillance</w:t>
      </w:r>
      <w:r w:rsidRPr="006E194E">
        <w:rPr>
          <w:rFonts w:eastAsia="Times New Roman"/>
          <w:b/>
          <w:u w:val="single"/>
        </w:rPr>
        <w:t xml:space="preserve"> </w:t>
      </w:r>
      <w:r w:rsidRPr="006E194E">
        <w:rPr>
          <w:rFonts w:eastAsia="Times New Roman"/>
          <w:b/>
          <w:highlight w:val="yellow"/>
          <w:u w:val="single"/>
        </w:rPr>
        <w:t>of everyone even remotely connected with commercial nuclear energy</w:t>
      </w:r>
      <w:r w:rsidRPr="006E194E">
        <w:rPr>
          <w:rFonts w:eastAsia="Times New Roman"/>
        </w:rPr>
        <w:t xml:space="preserve">. After all, </w:t>
      </w:r>
      <w:r w:rsidRPr="006E194E">
        <w:rPr>
          <w:rFonts w:eastAsia="Times New Roman"/>
          <w:b/>
          <w:u w:val="single"/>
        </w:rPr>
        <w:t>every uranium enrichment facility, nuclear reactor, and waste storage site</w:t>
      </w:r>
      <w:r w:rsidRPr="006E194E">
        <w:rPr>
          <w:rFonts w:eastAsia="Times New Roman"/>
        </w:rPr>
        <w:t xml:space="preserve"> </w:t>
      </w:r>
      <w:r w:rsidRPr="006E194E">
        <w:rPr>
          <w:rFonts w:eastAsia="Times New Roman"/>
          <w:sz w:val="12"/>
          <w:szCs w:val="12"/>
        </w:rPr>
        <w:t>-- and any of the linkages between them --</w:t>
      </w:r>
      <w:r w:rsidRPr="006E194E">
        <w:rPr>
          <w:rFonts w:eastAsia="Times New Roman"/>
        </w:rPr>
        <w:t xml:space="preserve"> </w:t>
      </w:r>
      <w:r w:rsidRPr="006E194E">
        <w:rPr>
          <w:rFonts w:eastAsia="Times New Roman"/>
          <w:b/>
          <w:u w:val="single"/>
        </w:rPr>
        <w:t>is a potential source of fissionable materials for terrorists</w:t>
      </w:r>
      <w:r w:rsidRPr="006E194E">
        <w:rPr>
          <w:rFonts w:eastAsia="Times New Roman"/>
        </w:rPr>
        <w:t xml:space="preserve">, </w:t>
      </w:r>
      <w:r w:rsidRPr="006E194E">
        <w:rPr>
          <w:rFonts w:eastAsia="Times New Roman"/>
          <w:sz w:val="12"/>
          <w:szCs w:val="12"/>
        </w:rPr>
        <w:t>black-market traffickers, or rogue states like Iran and North Korea. This means, of course, that all of the personnel employed in these facilities, and all their contractors and sub-contractors (and all their families and contacts) will have to be constantly vetted for possible illicit ties and kept under strict, full-time surveillance</w:t>
      </w:r>
      <w:r w:rsidRPr="006E194E">
        <w:rPr>
          <w:rFonts w:eastAsia="Times New Roman"/>
        </w:rPr>
        <w:t xml:space="preserve">. </w:t>
      </w:r>
      <w:r w:rsidRPr="006E194E">
        <w:rPr>
          <w:rFonts w:eastAsia="MS Gothic"/>
          <w:b/>
          <w:iCs/>
          <w:highlight w:val="yellow"/>
          <w:u w:val="single"/>
          <w:bdr w:val="single" w:sz="12" w:space="0" w:color="auto"/>
        </w:rPr>
        <w:t>The more reactors there are</w:t>
      </w:r>
      <w:r w:rsidRPr="006E194E">
        <w:rPr>
          <w:rFonts w:eastAsia="Times New Roman"/>
          <w:sz w:val="12"/>
          <w:szCs w:val="12"/>
        </w:rPr>
        <w:t>, the more facilities and contractors who will have to be subjected to this sort of oversight -- and</w:t>
      </w:r>
      <w:r w:rsidRPr="006E194E">
        <w:rPr>
          <w:rFonts w:eastAsia="Times New Roman"/>
          <w:b/>
          <w:u w:val="single"/>
        </w:rPr>
        <w:t xml:space="preserve"> </w:t>
      </w:r>
      <w:r w:rsidRPr="006E194E">
        <w:rPr>
          <w:rFonts w:eastAsia="MS Gothic"/>
          <w:b/>
          <w:iCs/>
          <w:highlight w:val="yellow"/>
          <w:u w:val="single"/>
          <w:bdr w:val="single" w:sz="12" w:space="0" w:color="auto"/>
        </w:rPr>
        <w:t>the more the security staff</w:t>
      </w:r>
      <w:r w:rsidRPr="006E194E">
        <w:rPr>
          <w:rFonts w:eastAsia="MS Gothic"/>
          <w:b/>
          <w:iCs/>
          <w:u w:val="single"/>
          <w:bdr w:val="single" w:sz="12" w:space="0" w:color="auto"/>
        </w:rPr>
        <w:t xml:space="preserve"> itself </w:t>
      </w:r>
      <w:r w:rsidRPr="006E194E">
        <w:rPr>
          <w:rFonts w:eastAsia="MS Gothic"/>
          <w:b/>
          <w:iCs/>
          <w:highlight w:val="yellow"/>
          <w:u w:val="single"/>
          <w:bdr w:val="single" w:sz="12" w:space="0" w:color="auto"/>
        </w:rPr>
        <w:t>will have to be subjected to</w:t>
      </w:r>
      <w:r w:rsidRPr="006E194E">
        <w:rPr>
          <w:rFonts w:eastAsia="MS Gothic"/>
          <w:b/>
          <w:iCs/>
          <w:u w:val="single"/>
          <w:bdr w:val="single" w:sz="12" w:space="0" w:color="auto"/>
        </w:rPr>
        <w:t xml:space="preserve"> ever </w:t>
      </w:r>
      <w:r w:rsidRPr="006E194E">
        <w:rPr>
          <w:rFonts w:eastAsia="MS Gothic"/>
          <w:b/>
          <w:iCs/>
          <w:highlight w:val="yellow"/>
          <w:u w:val="single"/>
          <w:bdr w:val="single" w:sz="12" w:space="0" w:color="auto"/>
        </w:rPr>
        <w:t>higher levels of surveillance by state security agencies</w:t>
      </w:r>
      <w:r w:rsidRPr="006E194E">
        <w:rPr>
          <w:rFonts w:eastAsia="Times New Roman"/>
          <w:b/>
          <w:u w:val="single"/>
        </w:rPr>
        <w:t xml:space="preserve">. </w:t>
      </w:r>
      <w:r w:rsidRPr="006E194E">
        <w:rPr>
          <w:rFonts w:eastAsia="MS Gothic"/>
          <w:b/>
          <w:iCs/>
          <w:highlight w:val="yellow"/>
          <w:u w:val="single"/>
          <w:bdr w:val="single" w:sz="12" w:space="0" w:color="auto"/>
        </w:rPr>
        <w:t>It's a formula for Big Brother on a very large scale</w:t>
      </w:r>
      <w:r w:rsidRPr="006E194E">
        <w:rPr>
          <w:rFonts w:eastAsia="Times New Roman"/>
          <w:b/>
          <w:u w:val="single"/>
        </w:rPr>
        <w:t>.</w:t>
      </w:r>
    </w:p>
    <w:p w14:paraId="66C8AF25" w14:textId="77777777" w:rsidR="00585F37" w:rsidRPr="00585F37" w:rsidRDefault="00585F37" w:rsidP="00585F37"/>
    <w:p w14:paraId="6A2274BB" w14:textId="27C6DB1D" w:rsidR="00A57F85" w:rsidRDefault="00A57F85" w:rsidP="00585F37">
      <w:pPr>
        <w:pStyle w:val="Heading3"/>
      </w:pPr>
      <w:r>
        <w:t>Instability leads to escalation</w:t>
      </w:r>
    </w:p>
    <w:p w14:paraId="12D09E63" w14:textId="77777777" w:rsidR="00A57F85" w:rsidRPr="003E4BD0" w:rsidRDefault="00A57F85" w:rsidP="00A57F85">
      <w:pPr>
        <w:pStyle w:val="Heading4"/>
      </w:pPr>
      <w:r>
        <w:t>Instability in the Asian-Pacific</w:t>
      </w:r>
      <w:r w:rsidRPr="003E4BD0">
        <w:t xml:space="preserve"> </w:t>
      </w:r>
      <w:r>
        <w:t>will escalate</w:t>
      </w:r>
      <w:r w:rsidRPr="003E4BD0">
        <w:t xml:space="preserve"> to a nuclear conflict</w:t>
      </w:r>
    </w:p>
    <w:p w14:paraId="6858EDF1" w14:textId="77777777" w:rsidR="00A57F85" w:rsidRDefault="00A57F85" w:rsidP="00A57F85">
      <w:r w:rsidRPr="00D61780">
        <w:rPr>
          <w:rStyle w:val="Style13ptBold"/>
          <w:sz w:val="28"/>
          <w:szCs w:val="28"/>
        </w:rPr>
        <w:t>Campbell</w:t>
      </w:r>
      <w:r w:rsidRPr="008A00B8">
        <w:rPr>
          <w:rStyle w:val="Style13ptBold"/>
        </w:rPr>
        <w:t xml:space="preserve"> </w:t>
      </w:r>
      <w:r>
        <w:rPr>
          <w:rStyle w:val="Style13ptBold"/>
          <w:sz w:val="24"/>
        </w:rPr>
        <w:t>06-08-</w:t>
      </w:r>
      <w:r w:rsidRPr="00D61780">
        <w:rPr>
          <w:rStyle w:val="Style13ptBold"/>
          <w:sz w:val="28"/>
          <w:szCs w:val="28"/>
        </w:rPr>
        <w:t>11</w:t>
      </w:r>
      <w:r>
        <w:rPr>
          <w:rStyle w:val="Style13ptBold"/>
        </w:rPr>
        <w:t xml:space="preserve"> </w:t>
      </w:r>
      <w:r w:rsidRPr="008A34E1">
        <w:t>(</w:t>
      </w:r>
      <w:r>
        <w:t xml:space="preserve">Dr. </w:t>
      </w:r>
      <w:r w:rsidRPr="008A34E1">
        <w:t>Kurt M, </w:t>
      </w:r>
      <w:r>
        <w:t xml:space="preserve">served </w:t>
      </w:r>
      <w:r w:rsidRPr="008A34E1">
        <w:t>as Deputy Assistant Secretary of Defense for Asia and the Pacific, Director on the</w:t>
      </w:r>
      <w:r>
        <w:t xml:space="preserve"> </w:t>
      </w:r>
      <w:r w:rsidRPr="008A34E1">
        <w:t>National Security Council Staff, previously the Chief Executive Officer and co-founder of the Center for a New American Security (CNAS), Direc</w:t>
      </w:r>
      <w:r>
        <w:t>tor of the Aspen Strategy Group,</w:t>
      </w:r>
      <w:r w:rsidRPr="008A34E1">
        <w:t xml:space="preserve"> Chairman of the Editorial Board of the Washington Quarterly, and was the founder and Principal of </w:t>
      </w:r>
      <w:proofErr w:type="spellStart"/>
      <w:r w:rsidRPr="008A34E1">
        <w:t>StratAsia</w:t>
      </w:r>
      <w:proofErr w:type="spellEnd"/>
      <w:r w:rsidRPr="008A34E1">
        <w:t>, a strategic ad</w:t>
      </w:r>
      <w:r>
        <w:t>visory company focused on Asia</w:t>
      </w:r>
      <w:r w:rsidRPr="008A34E1">
        <w:t xml:space="preserve">, “The Power of Balance: America in </w:t>
      </w:r>
      <w:proofErr w:type="spellStart"/>
      <w:r w:rsidRPr="008A34E1">
        <w:t>iAsia</w:t>
      </w:r>
      <w:proofErr w:type="spellEnd"/>
      <w:r>
        <w:t xml:space="preserve">,” CNAS, </w:t>
      </w:r>
      <w:hyperlink r:id="rId30" w:history="1">
        <w:r w:rsidRPr="008A34E1">
          <w:rPr>
            <w:rStyle w:val="Hyperlink"/>
          </w:rPr>
          <w:t>http://www.cnas.org/files/documents/publications/CampbellPatelSingh_iAsia_June08.pdf</w:t>
        </w:r>
      </w:hyperlink>
      <w:r w:rsidRPr="008A34E1">
        <w:t xml:space="preserve">) </w:t>
      </w:r>
      <w:r>
        <w:t>RK</w:t>
      </w:r>
    </w:p>
    <w:p w14:paraId="36AD164F" w14:textId="77777777" w:rsidR="00A57F85" w:rsidRPr="008A00B8" w:rsidRDefault="00A57F85" w:rsidP="00A57F85"/>
    <w:p w14:paraId="293DB3C9" w14:textId="77777777" w:rsidR="00A57F85" w:rsidRDefault="00A57F85" w:rsidP="00A57F85">
      <w:pPr>
        <w:rPr>
          <w:color w:val="000000" w:themeColor="text1"/>
        </w:rPr>
      </w:pPr>
      <w:r w:rsidRPr="005D42BB">
        <w:rPr>
          <w:color w:val="000000" w:themeColor="text1"/>
        </w:rPr>
        <w:t xml:space="preserve">Asian </w:t>
      </w:r>
      <w:r w:rsidRPr="00107260">
        <w:rPr>
          <w:iCs/>
          <w:color w:val="000000" w:themeColor="text1"/>
        </w:rPr>
        <w:t>investment</w:t>
      </w:r>
      <w:r w:rsidRPr="005D42BB">
        <w:rPr>
          <w:i/>
          <w:iCs/>
          <w:color w:val="000000" w:themeColor="text1"/>
        </w:rPr>
        <w:t xml:space="preserve"> </w:t>
      </w:r>
      <w:r w:rsidRPr="005D42BB">
        <w:rPr>
          <w:color w:val="000000" w:themeColor="text1"/>
        </w:rPr>
        <w:t>is also at record levels. Asian countries lead the world with unprecedented infra</w:t>
      </w:r>
      <w:r w:rsidRPr="005D42BB">
        <w:rPr>
          <w:color w:val="000000" w:themeColor="text1"/>
        </w:rPr>
        <w:softHyphen/>
        <w:t>structure projects. With over $3 trillion in foreign currency reserves, Asian nations and businesses are starting to shape global economic activity. Indian firms are purchasing industrial giants such as Arcelor Steel, as well as iconic brands of its once-colonial ruler, such as Jaguar and Range Rover. China’s Lenovo bought IBM’s personal computer We call the transformations across the Asia-Pacific the emergence of “</w:t>
      </w:r>
      <w:proofErr w:type="spellStart"/>
      <w:r w:rsidRPr="005D42BB">
        <w:rPr>
          <w:color w:val="000000" w:themeColor="text1"/>
        </w:rPr>
        <w:t>iAsia</w:t>
      </w:r>
      <w:proofErr w:type="spellEnd"/>
      <w:r w:rsidRPr="005D42BB">
        <w:rPr>
          <w:color w:val="000000" w:themeColor="text1"/>
        </w:rPr>
        <w:t>” to reflect the adoption by countries across Asia of fundamentally new stra</w:t>
      </w:r>
      <w:r w:rsidRPr="005D42BB">
        <w:rPr>
          <w:color w:val="000000" w:themeColor="text1"/>
        </w:rPr>
        <w:softHyphen/>
        <w:t xml:space="preserve">tegic approaches to their neighbors and the world. </w:t>
      </w:r>
      <w:r w:rsidRPr="0045429F">
        <w:rPr>
          <w:rStyle w:val="TitleChar"/>
          <w:rFonts w:ascii="Times New Roman" w:hAnsi="Times New Roman" w:cs="Times New Roman"/>
          <w:color w:val="000000" w:themeColor="text1"/>
          <w:sz w:val="28"/>
          <w:szCs w:val="28"/>
          <w:highlight w:val="yellow"/>
        </w:rPr>
        <w:t>Asian nations are pursuing</w:t>
      </w:r>
      <w:r w:rsidRPr="005D42BB">
        <w:rPr>
          <w:rStyle w:val="TitleChar"/>
          <w:rFonts w:ascii="Times New Roman" w:hAnsi="Times New Roman" w:cs="Times New Roman"/>
          <w:color w:val="000000" w:themeColor="text1"/>
          <w:sz w:val="24"/>
        </w:rPr>
        <w:t xml:space="preserve"> </w:t>
      </w:r>
      <w:r w:rsidRPr="005D42BB">
        <w:rPr>
          <w:color w:val="000000" w:themeColor="text1"/>
        </w:rPr>
        <w:t>their interests with real</w:t>
      </w:r>
      <w:r w:rsidRPr="005D42BB">
        <w:rPr>
          <w:rStyle w:val="TitleChar"/>
          <w:rFonts w:ascii="Times New Roman" w:hAnsi="Times New Roman" w:cs="Times New Roman"/>
          <w:color w:val="000000" w:themeColor="text1"/>
          <w:sz w:val="24"/>
        </w:rPr>
        <w:t xml:space="preserve"> </w:t>
      </w:r>
      <w:r w:rsidRPr="0045429F">
        <w:rPr>
          <w:rStyle w:val="TitleChar"/>
          <w:rFonts w:ascii="Times New Roman" w:hAnsi="Times New Roman" w:cs="Times New Roman"/>
          <w:color w:val="000000" w:themeColor="text1"/>
          <w:sz w:val="28"/>
          <w:szCs w:val="28"/>
          <w:highlight w:val="yellow"/>
        </w:rPr>
        <w:t>power in a period of</w:t>
      </w:r>
      <w:r w:rsidRPr="005D42BB">
        <w:rPr>
          <w:color w:val="000000" w:themeColor="text1"/>
        </w:rPr>
        <w:t xml:space="preserve"> both </w:t>
      </w:r>
      <w:r w:rsidRPr="0045429F">
        <w:rPr>
          <w:rStyle w:val="TitleChar"/>
          <w:rFonts w:ascii="Times New Roman" w:hAnsi="Times New Roman" w:cs="Times New Roman"/>
          <w:color w:val="000000" w:themeColor="text1"/>
          <w:sz w:val="28"/>
          <w:szCs w:val="28"/>
          <w:highlight w:val="yellow"/>
        </w:rPr>
        <w:t>tremendous</w:t>
      </w:r>
      <w:r w:rsidRPr="005D42BB">
        <w:rPr>
          <w:rStyle w:val="TitleChar"/>
          <w:rFonts w:ascii="Times New Roman" w:hAnsi="Times New Roman" w:cs="Times New Roman"/>
          <w:color w:val="000000" w:themeColor="text1"/>
          <w:sz w:val="24"/>
        </w:rPr>
        <w:t xml:space="preserve"> </w:t>
      </w:r>
      <w:r w:rsidRPr="005D42BB">
        <w:rPr>
          <w:color w:val="000000" w:themeColor="text1"/>
        </w:rPr>
        <w:t xml:space="preserve">potential and great </w:t>
      </w:r>
      <w:r w:rsidRPr="00107260">
        <w:rPr>
          <w:rStyle w:val="TitleChar"/>
          <w:rFonts w:ascii="Times New Roman" w:hAnsi="Times New Roman" w:cs="Times New Roman"/>
          <w:color w:val="000000" w:themeColor="text1"/>
          <w:sz w:val="28"/>
          <w:highlight w:val="yellow"/>
        </w:rPr>
        <w:t>uncertainty</w:t>
      </w:r>
      <w:r w:rsidRPr="005D42BB">
        <w:rPr>
          <w:color w:val="000000" w:themeColor="text1"/>
        </w:rPr>
        <w:t xml:space="preserve">. </w:t>
      </w:r>
      <w:proofErr w:type="spellStart"/>
      <w:r w:rsidRPr="005D42BB">
        <w:rPr>
          <w:color w:val="000000" w:themeColor="text1"/>
        </w:rPr>
        <w:t>iAsia</w:t>
      </w:r>
      <w:proofErr w:type="spellEnd"/>
      <w:r w:rsidRPr="005D42BB">
        <w:rPr>
          <w:color w:val="000000" w:themeColor="text1"/>
        </w:rPr>
        <w:t xml:space="preserve"> is: </w:t>
      </w:r>
      <w:r w:rsidRPr="005D42BB">
        <w:rPr>
          <w:i/>
          <w:iCs/>
          <w:color w:val="000000" w:themeColor="text1"/>
        </w:rPr>
        <w:t xml:space="preserve">Integrating: </w:t>
      </w:r>
      <w:proofErr w:type="spellStart"/>
      <w:r w:rsidRPr="005D42BB">
        <w:rPr>
          <w:color w:val="000000" w:themeColor="text1"/>
        </w:rPr>
        <w:t>iAsia</w:t>
      </w:r>
      <w:proofErr w:type="spellEnd"/>
      <w:r w:rsidRPr="005D42BB">
        <w:rPr>
          <w:color w:val="000000" w:themeColor="text1"/>
        </w:rPr>
        <w:t xml:space="preserve"> includes increasing economic interdependence and a flowering of multinational forums to deal with trade, cultural exchange, and, to some degree, security. </w:t>
      </w:r>
      <w:r w:rsidRPr="005D42BB">
        <w:rPr>
          <w:i/>
          <w:iCs/>
          <w:color w:val="000000" w:themeColor="text1"/>
        </w:rPr>
        <w:t xml:space="preserve">Innovating: </w:t>
      </w:r>
      <w:proofErr w:type="spellStart"/>
      <w:r w:rsidRPr="005D42BB">
        <w:rPr>
          <w:color w:val="000000" w:themeColor="text1"/>
        </w:rPr>
        <w:t>iAsia</w:t>
      </w:r>
      <w:proofErr w:type="spellEnd"/>
      <w:r w:rsidRPr="005D42BB">
        <w:rPr>
          <w:color w:val="000000" w:themeColor="text1"/>
        </w:rPr>
        <w:t xml:space="preserve"> boasts the world’s most successful manufacturing and technology sectors and could start taking the lead in everything from finance to nanotech to green tech. </w:t>
      </w:r>
      <w:r w:rsidRPr="005D42BB">
        <w:rPr>
          <w:i/>
          <w:iCs/>
          <w:color w:val="000000" w:themeColor="text1"/>
        </w:rPr>
        <w:t xml:space="preserve">Investing: </w:t>
      </w:r>
      <w:r w:rsidRPr="00107260">
        <w:rPr>
          <w:color w:val="000000" w:themeColor="text1"/>
          <w:sz w:val="28"/>
          <w:highlight w:val="yellow"/>
          <w:u w:val="single"/>
        </w:rPr>
        <w:t>Asia</w:t>
      </w:r>
      <w:r w:rsidRPr="005D42BB">
        <w:rPr>
          <w:color w:val="000000" w:themeColor="text1"/>
        </w:rPr>
        <w:t>n nations are developing infrastruc</w:t>
      </w:r>
      <w:r w:rsidRPr="005D42BB">
        <w:rPr>
          <w:color w:val="000000" w:themeColor="text1"/>
        </w:rPr>
        <w:softHyphen/>
        <w:t xml:space="preserve">ture and human capital at unprecedented rates. But </w:t>
      </w:r>
      <w:r w:rsidRPr="00107260">
        <w:rPr>
          <w:rStyle w:val="TitleChar"/>
          <w:rFonts w:ascii="Times New Roman" w:hAnsi="Times New Roman" w:cs="Times New Roman"/>
          <w:color w:val="000000" w:themeColor="text1"/>
          <w:sz w:val="28"/>
          <w:szCs w:val="28"/>
        </w:rPr>
        <w:t xml:space="preserve">the continent </w:t>
      </w:r>
      <w:r w:rsidRPr="0045429F">
        <w:rPr>
          <w:rStyle w:val="TitleChar"/>
          <w:rFonts w:ascii="Times New Roman" w:hAnsi="Times New Roman" w:cs="Times New Roman"/>
          <w:color w:val="000000" w:themeColor="text1"/>
          <w:sz w:val="28"/>
          <w:szCs w:val="28"/>
          <w:highlight w:val="yellow"/>
        </w:rPr>
        <w:t>remains plagued by</w:t>
      </w:r>
      <w:r w:rsidRPr="005D42BB">
        <w:rPr>
          <w:rStyle w:val="TitleChar"/>
          <w:rFonts w:ascii="Times New Roman" w:hAnsi="Times New Roman" w:cs="Times New Roman"/>
          <w:color w:val="000000" w:themeColor="text1"/>
          <w:sz w:val="24"/>
        </w:rPr>
        <w:t xml:space="preserve">: </w:t>
      </w:r>
      <w:r w:rsidRPr="005D42BB">
        <w:rPr>
          <w:color w:val="000000" w:themeColor="text1"/>
        </w:rPr>
        <w:t>Insecurity:</w:t>
      </w:r>
      <w:r w:rsidRPr="005D42BB">
        <w:rPr>
          <w:rStyle w:val="TitleChar"/>
          <w:rFonts w:ascii="Times New Roman" w:hAnsi="Times New Roman" w:cs="Times New Roman"/>
          <w:color w:val="000000" w:themeColor="text1"/>
          <w:sz w:val="24"/>
        </w:rPr>
        <w:t xml:space="preserve"> </w:t>
      </w:r>
      <w:r w:rsidRPr="0045429F">
        <w:rPr>
          <w:rStyle w:val="TitleChar"/>
          <w:rFonts w:ascii="Times New Roman" w:hAnsi="Times New Roman" w:cs="Times New Roman"/>
          <w:color w:val="000000" w:themeColor="text1"/>
          <w:sz w:val="28"/>
          <w:szCs w:val="28"/>
          <w:highlight w:val="yellow"/>
        </w:rPr>
        <w:t>Great-power rivalr</w:t>
      </w:r>
      <w:r w:rsidRPr="00107260">
        <w:rPr>
          <w:rStyle w:val="TitleChar"/>
          <w:rFonts w:ascii="Times New Roman" w:hAnsi="Times New Roman" w:cs="Times New Roman"/>
          <w:color w:val="000000" w:themeColor="text1"/>
          <w:sz w:val="28"/>
          <w:szCs w:val="28"/>
          <w:highlight w:val="yellow"/>
        </w:rPr>
        <w:t>y(.)</w:t>
      </w:r>
      <w:r w:rsidRPr="005D42BB">
        <w:rPr>
          <w:rStyle w:val="TitleChar"/>
          <w:rFonts w:ascii="Times New Roman" w:hAnsi="Times New Roman" w:cs="Times New Roman"/>
          <w:color w:val="000000" w:themeColor="text1"/>
          <w:sz w:val="24"/>
        </w:rPr>
        <w:t xml:space="preserve"> </w:t>
      </w:r>
      <w:r w:rsidRPr="005D42BB">
        <w:rPr>
          <w:color w:val="000000" w:themeColor="text1"/>
        </w:rPr>
        <w:t>is alive in Asia. Massive</w:t>
      </w:r>
      <w:r w:rsidRPr="005D42BB">
        <w:rPr>
          <w:rStyle w:val="TitleChar"/>
          <w:rFonts w:ascii="Times New Roman" w:hAnsi="Times New Roman" w:cs="Times New Roman"/>
          <w:color w:val="000000" w:themeColor="text1"/>
          <w:sz w:val="24"/>
        </w:rPr>
        <w:t xml:space="preserve"> </w:t>
      </w:r>
      <w:r w:rsidRPr="0045429F">
        <w:rPr>
          <w:rStyle w:val="TitleChar"/>
          <w:rFonts w:ascii="Times New Roman" w:hAnsi="Times New Roman" w:cs="Times New Roman"/>
          <w:color w:val="000000" w:themeColor="text1"/>
          <w:sz w:val="28"/>
          <w:szCs w:val="28"/>
          <w:highlight w:val="yellow"/>
        </w:rPr>
        <w:t>military investments along with historic suspicions</w:t>
      </w:r>
      <w:r w:rsidRPr="005D42BB">
        <w:rPr>
          <w:rStyle w:val="TitleChar"/>
          <w:rFonts w:ascii="Times New Roman" w:hAnsi="Times New Roman" w:cs="Times New Roman"/>
          <w:color w:val="000000" w:themeColor="text1"/>
          <w:sz w:val="24"/>
        </w:rPr>
        <w:t xml:space="preserve"> </w:t>
      </w:r>
      <w:r w:rsidRPr="005D42BB">
        <w:rPr>
          <w:color w:val="000000" w:themeColor="text1"/>
        </w:rPr>
        <w:t>and contemporary</w:t>
      </w:r>
      <w:r w:rsidRPr="005D42BB">
        <w:rPr>
          <w:rStyle w:val="TitleChar"/>
          <w:rFonts w:ascii="Times New Roman" w:hAnsi="Times New Roman" w:cs="Times New Roman"/>
          <w:color w:val="000000" w:themeColor="text1"/>
          <w:sz w:val="24"/>
        </w:rPr>
        <w:t xml:space="preserve"> </w:t>
      </w:r>
      <w:r w:rsidRPr="0045429F">
        <w:rPr>
          <w:rStyle w:val="TitleChar"/>
          <w:rFonts w:ascii="Times New Roman" w:hAnsi="Times New Roman" w:cs="Times New Roman"/>
          <w:color w:val="000000" w:themeColor="text1"/>
          <w:sz w:val="28"/>
          <w:szCs w:val="28"/>
          <w:highlight w:val="yellow"/>
        </w:rPr>
        <w:t>territorial</w:t>
      </w:r>
      <w:r w:rsidRPr="005D42BB">
        <w:rPr>
          <w:rStyle w:val="TitleChar"/>
          <w:rFonts w:ascii="Times New Roman" w:hAnsi="Times New Roman" w:cs="Times New Roman"/>
          <w:color w:val="000000" w:themeColor="text1"/>
          <w:sz w:val="24"/>
        </w:rPr>
        <w:t xml:space="preserve"> </w:t>
      </w:r>
      <w:r w:rsidRPr="005D42BB">
        <w:rPr>
          <w:color w:val="000000" w:themeColor="text1"/>
        </w:rPr>
        <w:t>and other</w:t>
      </w:r>
      <w:r w:rsidRPr="005D42BB">
        <w:rPr>
          <w:rStyle w:val="TitleChar"/>
          <w:rFonts w:ascii="Times New Roman" w:hAnsi="Times New Roman" w:cs="Times New Roman"/>
          <w:color w:val="000000" w:themeColor="text1"/>
          <w:sz w:val="24"/>
        </w:rPr>
        <w:t xml:space="preserve"> </w:t>
      </w:r>
      <w:r w:rsidRPr="0045429F">
        <w:rPr>
          <w:rStyle w:val="TitleChar"/>
          <w:rFonts w:ascii="Times New Roman" w:hAnsi="Times New Roman" w:cs="Times New Roman"/>
          <w:color w:val="000000" w:themeColor="text1"/>
          <w:sz w:val="28"/>
          <w:szCs w:val="28"/>
          <w:highlight w:val="yellow"/>
        </w:rPr>
        <w:t>conflicts</w:t>
      </w:r>
      <w:r w:rsidRPr="005D42BB">
        <w:rPr>
          <w:rStyle w:val="TitleChar"/>
          <w:rFonts w:ascii="Times New Roman" w:hAnsi="Times New Roman" w:cs="Times New Roman"/>
          <w:color w:val="000000" w:themeColor="text1"/>
          <w:sz w:val="24"/>
        </w:rPr>
        <w:t xml:space="preserve"> </w:t>
      </w:r>
      <w:r w:rsidRPr="005D42BB">
        <w:rPr>
          <w:color w:val="000000" w:themeColor="text1"/>
        </w:rPr>
        <w:t xml:space="preserve">make war in Asia plausible. Instability: From environmental degradation to violent extremism to trafficking in drugs, people, and weapons, Asian nations have much to worry about. Inequality: Within nations and between them, inequality in Asia is </w:t>
      </w:r>
      <w:proofErr w:type="gramStart"/>
      <w:r w:rsidRPr="005D42BB">
        <w:rPr>
          <w:color w:val="000000" w:themeColor="text1"/>
        </w:rPr>
        <w:t>more stark</w:t>
      </w:r>
      <w:proofErr w:type="gramEnd"/>
      <w:r w:rsidRPr="005D42BB">
        <w:rPr>
          <w:color w:val="000000" w:themeColor="text1"/>
        </w:rPr>
        <w:t xml:space="preserve"> than anywhere else in the world. Impoverished minorities in countries like India and China, and the gap in governance and capacity within countries, whether as back</w:t>
      </w:r>
      <w:r w:rsidRPr="005D42BB">
        <w:rPr>
          <w:color w:val="000000" w:themeColor="text1"/>
        </w:rPr>
        <w:softHyphen/>
        <w:t xml:space="preserve">ward as Burma or as advanced as Singapore, present unique challenges. A traditional approach to Asia will not suffice if the United States is to both protect American interests and help </w:t>
      </w:r>
      <w:proofErr w:type="spellStart"/>
      <w:r w:rsidRPr="005D42BB">
        <w:rPr>
          <w:color w:val="000000" w:themeColor="text1"/>
        </w:rPr>
        <w:t>iAsia</w:t>
      </w:r>
      <w:proofErr w:type="spellEnd"/>
      <w:r w:rsidRPr="005D42BB">
        <w:rPr>
          <w:color w:val="000000" w:themeColor="text1"/>
        </w:rPr>
        <w:t xml:space="preserve"> realize its potential and avoid pitfalls. business and the Chinese government, along with other Asian financial players, injected billions in capital to help steady U.S. investment banks such as Merrill Lynch as the American subprime mortgage collapse unfolded. Chinese investment funds regional industrialization, which in turn creates new markets for global products. Asia now accounts for over 40 percent of global consumption of steel 4 and China is consuming almost half of world’s available concrete. 5 Natural resources from soy to copper to oil are being used by China and India at astonishing rates, driving up commodity prices and setting off alarm bells in Washington and other Western capitals. Yet </w:t>
      </w:r>
      <w:r w:rsidRPr="0045429F">
        <w:rPr>
          <w:rStyle w:val="TitleChar"/>
          <w:rFonts w:ascii="Times New Roman" w:hAnsi="Times New Roman" w:cs="Times New Roman"/>
          <w:color w:val="000000" w:themeColor="text1"/>
          <w:sz w:val="28"/>
          <w:szCs w:val="28"/>
          <w:highlight w:val="yellow"/>
        </w:rPr>
        <w:t>Asia</w:t>
      </w:r>
      <w:r w:rsidRPr="00107260">
        <w:rPr>
          <w:rStyle w:val="TitleChar"/>
          <w:rFonts w:ascii="Times New Roman" w:hAnsi="Times New Roman" w:cs="Times New Roman"/>
          <w:color w:val="000000" w:themeColor="text1"/>
          <w:sz w:val="28"/>
          <w:szCs w:val="28"/>
        </w:rPr>
        <w:t xml:space="preserve"> is not a theater at peace</w:t>
      </w:r>
      <w:r w:rsidRPr="005D42BB">
        <w:rPr>
          <w:rStyle w:val="TitleChar"/>
          <w:rFonts w:ascii="Times New Roman" w:hAnsi="Times New Roman" w:cs="Times New Roman"/>
          <w:color w:val="000000" w:themeColor="text1"/>
          <w:sz w:val="24"/>
        </w:rPr>
        <w:t>.</w:t>
      </w:r>
      <w:r w:rsidRPr="005D42BB">
        <w:rPr>
          <w:color w:val="000000" w:themeColor="text1"/>
        </w:rPr>
        <w:t xml:space="preserve"> On average, between 15 and 50 people die every day from causes tied to conflict, and suspicions rooted in</w:t>
      </w:r>
      <w:r w:rsidRPr="005D42BB">
        <w:rPr>
          <w:rStyle w:val="TitleChar"/>
          <w:rFonts w:ascii="Times New Roman" w:hAnsi="Times New Roman" w:cs="Times New Roman"/>
          <w:color w:val="000000" w:themeColor="text1"/>
          <w:sz w:val="24"/>
        </w:rPr>
        <w:t xml:space="preserve"> </w:t>
      </w:r>
      <w:r w:rsidRPr="0045429F">
        <w:rPr>
          <w:rStyle w:val="TitleChar"/>
          <w:rFonts w:ascii="Times New Roman" w:hAnsi="Times New Roman" w:cs="Times New Roman"/>
          <w:color w:val="000000" w:themeColor="text1"/>
          <w:sz w:val="28"/>
          <w:szCs w:val="28"/>
          <w:highlight w:val="yellow"/>
        </w:rPr>
        <w:t>rivalry and nationalism run deep. The continent</w:t>
      </w:r>
      <w:r w:rsidRPr="005D42BB">
        <w:rPr>
          <w:rStyle w:val="TitleChar"/>
          <w:rFonts w:ascii="Times New Roman" w:hAnsi="Times New Roman" w:cs="Times New Roman"/>
          <w:color w:val="000000" w:themeColor="text1"/>
          <w:sz w:val="24"/>
        </w:rPr>
        <w:t xml:space="preserve"> </w:t>
      </w:r>
      <w:r w:rsidRPr="005D42BB">
        <w:rPr>
          <w:color w:val="000000" w:themeColor="text1"/>
        </w:rPr>
        <w:t xml:space="preserve">harbors every traditional and non-traditional challenge of our age: it </w:t>
      </w:r>
      <w:r w:rsidRPr="0045429F">
        <w:rPr>
          <w:rStyle w:val="TitleChar"/>
          <w:rFonts w:ascii="Times New Roman" w:hAnsi="Times New Roman" w:cs="Times New Roman"/>
          <w:color w:val="000000" w:themeColor="text1"/>
          <w:sz w:val="28"/>
          <w:szCs w:val="28"/>
          <w:highlight w:val="yellow"/>
        </w:rPr>
        <w:t>is a cauldron of</w:t>
      </w:r>
      <w:r w:rsidRPr="0045429F">
        <w:rPr>
          <w:rStyle w:val="TitleChar"/>
          <w:rFonts w:ascii="Times New Roman" w:hAnsi="Times New Roman" w:cs="Times New Roman"/>
          <w:color w:val="000000" w:themeColor="text1"/>
          <w:sz w:val="28"/>
          <w:szCs w:val="28"/>
        </w:rPr>
        <w:t xml:space="preserve"> </w:t>
      </w:r>
      <w:r w:rsidRPr="005D42BB">
        <w:rPr>
          <w:color w:val="000000" w:themeColor="text1"/>
        </w:rPr>
        <w:t>religious and ethnic</w:t>
      </w:r>
      <w:r w:rsidRPr="005D42BB">
        <w:rPr>
          <w:rStyle w:val="TitleChar"/>
          <w:rFonts w:ascii="Times New Roman" w:hAnsi="Times New Roman" w:cs="Times New Roman"/>
          <w:color w:val="000000" w:themeColor="text1"/>
          <w:sz w:val="24"/>
        </w:rPr>
        <w:t xml:space="preserve"> </w:t>
      </w:r>
      <w:r w:rsidRPr="0045429F">
        <w:rPr>
          <w:rStyle w:val="TitleChar"/>
          <w:rFonts w:ascii="Times New Roman" w:hAnsi="Times New Roman" w:cs="Times New Roman"/>
          <w:color w:val="000000" w:themeColor="text1"/>
          <w:sz w:val="28"/>
          <w:szCs w:val="28"/>
          <w:highlight w:val="yellow"/>
        </w:rPr>
        <w:t>tension</w:t>
      </w:r>
      <w:r w:rsidRPr="005D42BB">
        <w:rPr>
          <w:color w:val="000000" w:themeColor="text1"/>
        </w:rPr>
        <w:t>; a source of terror and extrem</w:t>
      </w:r>
      <w:r w:rsidRPr="005D42BB">
        <w:rPr>
          <w:color w:val="000000" w:themeColor="text1"/>
        </w:rPr>
        <w:softHyphen/>
        <w:t>ism; an accelerating driver of the insatiable global appetite for energy; the place where the most people will suffer the adverse effects of global climate change; the primary source of nuclear proliferation;</w:t>
      </w:r>
      <w:r w:rsidRPr="005D42BB">
        <w:rPr>
          <w:rStyle w:val="TitleChar"/>
          <w:rFonts w:ascii="Times New Roman" w:hAnsi="Times New Roman" w:cs="Times New Roman"/>
          <w:color w:val="000000" w:themeColor="text1"/>
          <w:sz w:val="24"/>
        </w:rPr>
        <w:t xml:space="preserve"> </w:t>
      </w:r>
      <w:r w:rsidRPr="0045429F">
        <w:rPr>
          <w:rStyle w:val="TitleChar"/>
          <w:rFonts w:ascii="Times New Roman" w:hAnsi="Times New Roman" w:cs="Times New Roman"/>
          <w:color w:val="000000" w:themeColor="text1"/>
          <w:sz w:val="28"/>
          <w:szCs w:val="28"/>
          <w:highlight w:val="yellow"/>
        </w:rPr>
        <w:t>and the</w:t>
      </w:r>
      <w:r w:rsidRPr="0045429F">
        <w:rPr>
          <w:rStyle w:val="Emphasis"/>
          <w:color w:val="000000" w:themeColor="text1"/>
          <w:sz w:val="28"/>
          <w:szCs w:val="28"/>
          <w:highlight w:val="yellow"/>
        </w:rPr>
        <w:t xml:space="preserve"> most likely </w:t>
      </w:r>
      <w:r w:rsidRPr="00107260">
        <w:rPr>
          <w:rStyle w:val="Emphasis"/>
          <w:color w:val="000000" w:themeColor="text1"/>
          <w:sz w:val="28"/>
          <w:szCs w:val="28"/>
        </w:rPr>
        <w:t>theater</w:t>
      </w:r>
      <w:r w:rsidRPr="005D42BB">
        <w:rPr>
          <w:rStyle w:val="Emphasis"/>
          <w:color w:val="000000" w:themeColor="text1"/>
        </w:rPr>
        <w:t xml:space="preserve"> </w:t>
      </w:r>
      <w:r w:rsidRPr="005D42BB">
        <w:rPr>
          <w:color w:val="000000" w:themeColor="text1"/>
        </w:rPr>
        <w:t>on Earth</w:t>
      </w:r>
      <w:r w:rsidRPr="005D42BB">
        <w:rPr>
          <w:rStyle w:val="TitleChar"/>
          <w:rFonts w:ascii="Times New Roman" w:hAnsi="Times New Roman" w:cs="Times New Roman"/>
          <w:color w:val="000000" w:themeColor="text1"/>
          <w:sz w:val="24"/>
        </w:rPr>
        <w:t xml:space="preserve"> </w:t>
      </w:r>
      <w:r w:rsidRPr="0045429F">
        <w:rPr>
          <w:rStyle w:val="TitleChar"/>
          <w:rFonts w:ascii="Times New Roman" w:hAnsi="Times New Roman" w:cs="Times New Roman"/>
          <w:color w:val="000000" w:themeColor="text1"/>
          <w:sz w:val="28"/>
          <w:szCs w:val="28"/>
          <w:highlight w:val="yellow"/>
        </w:rPr>
        <w:t>for</w:t>
      </w:r>
      <w:r w:rsidRPr="0045429F">
        <w:rPr>
          <w:rStyle w:val="TitleChar"/>
          <w:rFonts w:ascii="Times New Roman" w:hAnsi="Times New Roman" w:cs="Times New Roman"/>
          <w:color w:val="000000" w:themeColor="text1"/>
          <w:sz w:val="28"/>
          <w:szCs w:val="28"/>
        </w:rPr>
        <w:t xml:space="preserve"> </w:t>
      </w:r>
      <w:r w:rsidRPr="005D42BB">
        <w:rPr>
          <w:color w:val="000000" w:themeColor="text1"/>
        </w:rPr>
        <w:t xml:space="preserve">a major conventional confrontation and even </w:t>
      </w:r>
      <w:r w:rsidRPr="0045429F">
        <w:rPr>
          <w:color w:val="000000" w:themeColor="text1"/>
          <w:sz w:val="28"/>
          <w:szCs w:val="28"/>
          <w:highlight w:val="yellow"/>
          <w:u w:val="single"/>
        </w:rPr>
        <w:t>a</w:t>
      </w:r>
      <w:r w:rsidRPr="0045429F">
        <w:rPr>
          <w:rStyle w:val="TitleChar"/>
          <w:rFonts w:ascii="Times New Roman" w:hAnsi="Times New Roman" w:cs="Times New Roman"/>
          <w:color w:val="000000" w:themeColor="text1"/>
          <w:sz w:val="28"/>
          <w:szCs w:val="28"/>
          <w:highlight w:val="yellow"/>
        </w:rPr>
        <w:t xml:space="preserve"> nuclear conflict</w:t>
      </w:r>
      <w:r w:rsidRPr="0045429F">
        <w:rPr>
          <w:rStyle w:val="TitleChar"/>
          <w:rFonts w:ascii="Times New Roman" w:hAnsi="Times New Roman" w:cs="Times New Roman"/>
          <w:color w:val="000000" w:themeColor="text1"/>
          <w:sz w:val="28"/>
          <w:szCs w:val="28"/>
        </w:rPr>
        <w:t>.</w:t>
      </w:r>
      <w:r w:rsidRPr="0045429F">
        <w:rPr>
          <w:color w:val="000000" w:themeColor="text1"/>
          <w:sz w:val="28"/>
          <w:szCs w:val="28"/>
          <w:u w:val="single"/>
        </w:rPr>
        <w:t xml:space="preserve"> </w:t>
      </w:r>
      <w:r w:rsidRPr="005D42BB">
        <w:rPr>
          <w:color w:val="000000" w:themeColor="text1"/>
        </w:rPr>
        <w:t xml:space="preserve">Coexisting with the optimism of </w:t>
      </w:r>
      <w:proofErr w:type="spellStart"/>
      <w:r w:rsidRPr="005D42BB">
        <w:rPr>
          <w:color w:val="000000" w:themeColor="text1"/>
        </w:rPr>
        <w:t>iAsia</w:t>
      </w:r>
      <w:proofErr w:type="spellEnd"/>
      <w:r w:rsidRPr="005D42BB">
        <w:rPr>
          <w:color w:val="000000" w:themeColor="text1"/>
        </w:rPr>
        <w:t xml:space="preserve"> are the ingredients for </w:t>
      </w:r>
      <w:r w:rsidRPr="00D47724">
        <w:rPr>
          <w:rStyle w:val="TitleChar"/>
          <w:rFonts w:ascii="Times New Roman" w:hAnsi="Times New Roman" w:cs="Times New Roman"/>
          <w:color w:val="000000" w:themeColor="text1"/>
          <w:sz w:val="28"/>
          <w:szCs w:val="28"/>
          <w:highlight w:val="yellow"/>
        </w:rPr>
        <w:t>internal strife, non-traditional threats</w:t>
      </w:r>
      <w:r w:rsidRPr="005D42BB">
        <w:rPr>
          <w:rStyle w:val="TitleChar"/>
          <w:rFonts w:ascii="Times New Roman" w:hAnsi="Times New Roman" w:cs="Times New Roman"/>
          <w:color w:val="000000" w:themeColor="text1"/>
          <w:sz w:val="24"/>
        </w:rPr>
        <w:t xml:space="preserve"> </w:t>
      </w:r>
      <w:r w:rsidRPr="005D42BB">
        <w:rPr>
          <w:color w:val="000000" w:themeColor="text1"/>
        </w:rPr>
        <w:t>like terrorism</w:t>
      </w:r>
      <w:r w:rsidRPr="005D42BB">
        <w:rPr>
          <w:rStyle w:val="TitleChar"/>
          <w:rFonts w:ascii="Times New Roman" w:hAnsi="Times New Roman" w:cs="Times New Roman"/>
          <w:color w:val="000000" w:themeColor="text1"/>
          <w:sz w:val="24"/>
        </w:rPr>
        <w:t xml:space="preserve">, </w:t>
      </w:r>
      <w:r w:rsidRPr="00D47724">
        <w:rPr>
          <w:rStyle w:val="TitleChar"/>
          <w:rFonts w:ascii="Times New Roman" w:hAnsi="Times New Roman" w:cs="Times New Roman"/>
          <w:color w:val="000000" w:themeColor="text1"/>
          <w:sz w:val="28"/>
          <w:szCs w:val="28"/>
          <w:highlight w:val="yellow"/>
        </w:rPr>
        <w:t>and traditional</w:t>
      </w:r>
      <w:r w:rsidRPr="005D42BB">
        <w:rPr>
          <w:rStyle w:val="TitleChar"/>
          <w:rFonts w:ascii="Times New Roman" w:hAnsi="Times New Roman" w:cs="Times New Roman"/>
          <w:color w:val="000000" w:themeColor="text1"/>
          <w:sz w:val="24"/>
        </w:rPr>
        <w:t xml:space="preserve"> </w:t>
      </w:r>
      <w:r w:rsidRPr="005D42BB">
        <w:rPr>
          <w:color w:val="000000" w:themeColor="text1"/>
        </w:rPr>
        <w:t>interstate</w:t>
      </w:r>
      <w:r w:rsidRPr="005D42BB">
        <w:rPr>
          <w:rStyle w:val="TitleChar"/>
          <w:rFonts w:ascii="Times New Roman" w:hAnsi="Times New Roman" w:cs="Times New Roman"/>
          <w:color w:val="000000" w:themeColor="text1"/>
          <w:sz w:val="24"/>
        </w:rPr>
        <w:t xml:space="preserve"> </w:t>
      </w:r>
      <w:r w:rsidRPr="00D47724">
        <w:rPr>
          <w:rStyle w:val="TitleChar"/>
          <w:rFonts w:ascii="Times New Roman" w:hAnsi="Times New Roman" w:cs="Times New Roman"/>
          <w:color w:val="000000" w:themeColor="text1"/>
          <w:sz w:val="28"/>
          <w:szCs w:val="28"/>
          <w:highlight w:val="yellow"/>
        </w:rPr>
        <w:t>conflict</w:t>
      </w:r>
      <w:r w:rsidRPr="005D42BB">
        <w:rPr>
          <w:color w:val="000000" w:themeColor="text1"/>
        </w:rPr>
        <w:t>, which</w:t>
      </w:r>
      <w:r w:rsidRPr="005D42BB">
        <w:rPr>
          <w:rStyle w:val="TitleChar"/>
          <w:rFonts w:ascii="Times New Roman" w:hAnsi="Times New Roman" w:cs="Times New Roman"/>
          <w:color w:val="000000" w:themeColor="text1"/>
          <w:sz w:val="24"/>
        </w:rPr>
        <w:t xml:space="preserve"> </w:t>
      </w:r>
      <w:r w:rsidRPr="00D47724">
        <w:rPr>
          <w:rStyle w:val="TitleChar"/>
          <w:rFonts w:ascii="Times New Roman" w:hAnsi="Times New Roman" w:cs="Times New Roman"/>
          <w:color w:val="000000" w:themeColor="text1"/>
          <w:sz w:val="28"/>
          <w:szCs w:val="28"/>
          <w:highlight w:val="yellow"/>
        </w:rPr>
        <w:t>are</w:t>
      </w:r>
      <w:r w:rsidRPr="005D42BB">
        <w:rPr>
          <w:rStyle w:val="TitleChar"/>
          <w:rFonts w:ascii="Times New Roman" w:hAnsi="Times New Roman" w:cs="Times New Roman"/>
          <w:color w:val="000000" w:themeColor="text1"/>
          <w:sz w:val="24"/>
        </w:rPr>
        <w:t xml:space="preserve"> </w:t>
      </w:r>
      <w:r w:rsidRPr="005D42BB">
        <w:rPr>
          <w:color w:val="000000" w:themeColor="text1"/>
        </w:rPr>
        <w:t>all</w:t>
      </w:r>
      <w:r w:rsidRPr="005D42BB">
        <w:rPr>
          <w:rStyle w:val="TitleChar"/>
          <w:rFonts w:ascii="Times New Roman" w:hAnsi="Times New Roman" w:cs="Times New Roman"/>
          <w:color w:val="000000" w:themeColor="text1"/>
          <w:sz w:val="24"/>
        </w:rPr>
        <w:t xml:space="preserve"> </w:t>
      </w:r>
      <w:r w:rsidRPr="00D47724">
        <w:rPr>
          <w:rStyle w:val="Emphasis"/>
          <w:color w:val="000000" w:themeColor="text1"/>
          <w:sz w:val="28"/>
          <w:szCs w:val="28"/>
          <w:highlight w:val="yellow"/>
        </w:rPr>
        <w:t>magnified by the risk of miscalc</w:t>
      </w:r>
      <w:r w:rsidRPr="00107260">
        <w:rPr>
          <w:color w:val="000000" w:themeColor="text1"/>
          <w:sz w:val="28"/>
          <w:szCs w:val="28"/>
          <w:highlight w:val="yellow"/>
          <w:u w:val="single"/>
        </w:rPr>
        <w:t>ulation</w:t>
      </w:r>
      <w:r w:rsidRPr="005D42BB">
        <w:rPr>
          <w:color w:val="000000" w:themeColor="text1"/>
        </w:rPr>
        <w:t xml:space="preserve"> or poor decision-making.</w:t>
      </w:r>
    </w:p>
    <w:p w14:paraId="3F84CEBB" w14:textId="77777777" w:rsidR="00A57F85" w:rsidRPr="00A57F85" w:rsidRDefault="00A57F85" w:rsidP="00A57F85"/>
    <w:p w14:paraId="42C764ED" w14:textId="3DDAAE6E" w:rsidR="00BE2EE4" w:rsidRDefault="00BE2EE4" w:rsidP="00585F37">
      <w:pPr>
        <w:pStyle w:val="Heading3"/>
      </w:pPr>
      <w:r>
        <w:t>At</w:t>
      </w:r>
      <w:r w:rsidR="008818B2">
        <w:t>: Deterrence fails</w:t>
      </w:r>
    </w:p>
    <w:p w14:paraId="26911284" w14:textId="77777777" w:rsidR="008818B2" w:rsidRDefault="008818B2" w:rsidP="008818B2">
      <w:pPr>
        <w:pStyle w:val="Heading4"/>
      </w:pPr>
      <w:r>
        <w:t>US Deterrence is succeeding. It’s what prevented war with North Korea and brought them to the negotiating table</w:t>
      </w:r>
    </w:p>
    <w:p w14:paraId="26800CB3" w14:textId="77777777" w:rsidR="008818B2" w:rsidRDefault="008818B2" w:rsidP="008818B2">
      <w:pPr>
        <w:pStyle w:val="Heading4"/>
      </w:pPr>
      <w:r>
        <w:t>Parker ’18</w:t>
      </w:r>
    </w:p>
    <w:p w14:paraId="1973F217" w14:textId="77777777" w:rsidR="008818B2" w:rsidRPr="00441346" w:rsidRDefault="008818B2" w:rsidP="008818B2">
      <w:r>
        <w:t>(</w:t>
      </w:r>
      <w:r w:rsidRPr="004D50B0">
        <w:t xml:space="preserve">University, Stanford. 2018. "U.S. Deterrence To Play Key Role In Upcoming North Korea Talks | Stanford News". Stanford News. Accessed June </w:t>
      </w:r>
      <w:proofErr w:type="gramStart"/>
      <w:r w:rsidRPr="004D50B0">
        <w:t>29</w:t>
      </w:r>
      <w:proofErr w:type="gramEnd"/>
      <w:r w:rsidRPr="004D50B0">
        <w:t xml:space="preserve"> 2019. </w:t>
      </w:r>
      <w:hyperlink r:id="rId31" w:history="1">
        <w:r w:rsidRPr="00546002">
          <w:rPr>
            <w:rStyle w:val="Hyperlink"/>
          </w:rPr>
          <w:t>https://news.stanford.edu/2018/03/22/u-s-deterrence-play-key-role-upcoming-north-korea-talks/</w:t>
        </w:r>
      </w:hyperlink>
      <w:r w:rsidRPr="004D50B0">
        <w:t>.</w:t>
      </w:r>
      <w:r>
        <w:t>) Clifford Parker is faculty and the Hoover Institution and Stanford University</w:t>
      </w:r>
    </w:p>
    <w:p w14:paraId="101B25A3" w14:textId="77777777" w:rsidR="008818B2" w:rsidRDefault="008818B2" w:rsidP="008818B2">
      <w:pPr>
        <w:rPr>
          <w:sz w:val="16"/>
        </w:rPr>
      </w:pPr>
      <w:r w:rsidRPr="00441346">
        <w:rPr>
          <w:rStyle w:val="TitleChar"/>
        </w:rPr>
        <w:t>Re-establishing the concept of deterrence in North Korean relations played a pivotal role in bringing the country to the nuclear negotiation table</w:t>
      </w:r>
      <w:r w:rsidRPr="00441346">
        <w:rPr>
          <w:sz w:val="16"/>
        </w:rPr>
        <w:t xml:space="preserve">, a Stanford scholar says. </w:t>
      </w:r>
      <w:r w:rsidRPr="00441346">
        <w:rPr>
          <w:rStyle w:val="TitleChar"/>
        </w:rPr>
        <w:t>Victor Davis Hanson, a military historian and senior fellow at the Hoover Institution, explains how deterrence – a military strategy of discouraging an action or event through instilling doubt or fear of the consequences – worked in opening possible discussions between the U.S. and North Korea.</w:t>
      </w:r>
      <w:r>
        <w:rPr>
          <w:rStyle w:val="TitleChar"/>
        </w:rPr>
        <w:t xml:space="preserve"> </w:t>
      </w:r>
      <w:r w:rsidRPr="00441346">
        <w:rPr>
          <w:sz w:val="16"/>
        </w:rPr>
        <w:t>Hanson also points out that the U.S. must make it clear to both China and Russia that the next round of nuclear proliferation may not be favorable – it may happen in pro-Western countries with missiles pointed in directions other than at America, he warns. Hanson was recently interviewed on the subject: What are the reasons that North Korea is now willing to possibly talk to the U.S.? I imagine that it feels the easily manipulated era of the “Agreed Framework,” “Six-Party Talks” and “Strategic Patience,” in which three administrations gave them quite massive aid to behave, and thus either not proliferate or denuclearize, is now over. Trump is an unknown quantity and often in history volatility and unpredictability are assets, at least in the sense that unlike the situation with Carter, the Bushes, Clinton and Obama, Pyongyang is not quite sure what Trump might say – or do – at any given moment. So, they are cautiously trying to learn whether he is like past presidents and whether China, facing new U.S. pushbacks, will continue its opportunistic support. Trump’s team of James Mattis, H.R. McMaster, Mike Pompeo and Nikki Haley are widely respected but also serious in reestablishing lost American deterrence. What role will deterrence play in the U.S. foreign policy approach toward North Korea and its nuclear weapons program? Threefold, I imagine</w:t>
      </w:r>
      <w:r w:rsidRPr="00441346">
        <w:rPr>
          <w:rStyle w:val="TitleChar"/>
        </w:rPr>
        <w:t>. 1) The breakneck current effort to bolster missile defense at home and in the region seeks to nullify not only North Korea’s, but also China’s, first-strike nuclear capability. 2) The updating and improvement of the American nuclear arsenal, along with increased defense spending, signals that the U.S. is prepared and will have the capability for any possible military scenario.</w:t>
      </w:r>
      <w:r w:rsidRPr="00441346">
        <w:rPr>
          <w:sz w:val="16"/>
        </w:rPr>
        <w:t xml:space="preserve"> 3) The rapid buildup of Japanese and South Korean forces – and the unspoken specter of possibly, in extremis, going nuclear themselves – </w:t>
      </w:r>
      <w:r w:rsidRPr="00441346">
        <w:rPr>
          <w:rStyle w:val="TitleChar"/>
        </w:rPr>
        <w:t>not only deters North Korea, but in China’s eyes makes Pyongyang responsible for creating an increasingly unfavorable strategic balance in the region.</w:t>
      </w:r>
      <w:r w:rsidRPr="00441346">
        <w:rPr>
          <w:sz w:val="16"/>
        </w:rPr>
        <w:t xml:space="preserve"> The more that China feels strategic currents are not flowing in its direction, the more likely Beijing will see North Korea as a liability rather than a traditionally useful irritant to U.S. forces in the region. We need to encourage that calculation.</w:t>
      </w:r>
    </w:p>
    <w:p w14:paraId="7C7FAA6A" w14:textId="77777777" w:rsidR="008818B2" w:rsidRDefault="008818B2" w:rsidP="008818B2">
      <w:pPr>
        <w:pStyle w:val="Heading4"/>
      </w:pPr>
      <w:r>
        <w:t>Deterrence is highly effective, and any inefficiencies will be solved in the upcoming wave of modernization</w:t>
      </w:r>
    </w:p>
    <w:p w14:paraId="48B99A4B" w14:textId="77777777" w:rsidR="008818B2" w:rsidRPr="00F9212D" w:rsidRDefault="008818B2" w:rsidP="008818B2">
      <w:pPr>
        <w:rPr>
          <w:rStyle w:val="Style13ptBold"/>
          <w:sz w:val="16"/>
          <w:szCs w:val="16"/>
        </w:rPr>
      </w:pPr>
      <w:r w:rsidRPr="00F9212D">
        <w:rPr>
          <w:rStyle w:val="Style13ptBold"/>
        </w:rPr>
        <w:t xml:space="preserve">Lopez ’19 </w:t>
      </w:r>
      <w:r w:rsidRPr="00F9212D">
        <w:rPr>
          <w:sz w:val="16"/>
          <w:szCs w:val="16"/>
        </w:rPr>
        <w:t xml:space="preserve">(Lopez, C. Todd. "4 Things To Know About The U.S. Nuclear Deterrence Strategy". 2019. U.S. DEPARTMENT OF DEFENSE. Accessed June </w:t>
      </w:r>
      <w:proofErr w:type="gramStart"/>
      <w:r w:rsidRPr="00F9212D">
        <w:rPr>
          <w:sz w:val="16"/>
          <w:szCs w:val="16"/>
        </w:rPr>
        <w:t>29</w:t>
      </w:r>
      <w:proofErr w:type="gramEnd"/>
      <w:r w:rsidRPr="00F9212D">
        <w:rPr>
          <w:sz w:val="16"/>
          <w:szCs w:val="16"/>
        </w:rPr>
        <w:t xml:space="preserve"> 2019. </w:t>
      </w:r>
      <w:hyperlink r:id="rId32" w:history="1">
        <w:r w:rsidRPr="00F9212D">
          <w:rPr>
            <w:rStyle w:val="Hyperlink"/>
            <w:sz w:val="16"/>
            <w:szCs w:val="16"/>
          </w:rPr>
          <w:t>https://www.defense.gov/explore/story/Article/1801797/4-things-to-know-about-the-us-nuclear-deterrence-strategy/</w:t>
        </w:r>
      </w:hyperlink>
      <w:r w:rsidRPr="00F9212D">
        <w:rPr>
          <w:sz w:val="16"/>
          <w:szCs w:val="16"/>
        </w:rPr>
        <w:t>.) No credentials for the author, but this is from the US Department of Defense quoting several high-ranking military officials.</w:t>
      </w:r>
    </w:p>
    <w:p w14:paraId="13611DC5" w14:textId="77777777" w:rsidR="008818B2" w:rsidRDefault="008818B2" w:rsidP="008818B2">
      <w:pPr>
        <w:rPr>
          <w:rStyle w:val="TitleChar"/>
        </w:rPr>
      </w:pPr>
      <w:r w:rsidRPr="00860974">
        <w:rPr>
          <w:rStyle w:val="TitleChar"/>
        </w:rPr>
        <w:t>Nuclear deterrence is a top priority within the U.S. military. "It's our singular, most important mission</w:t>
      </w:r>
      <w:r>
        <w:t xml:space="preserve">," Dunford told lawmakers. </w:t>
      </w:r>
      <w:r w:rsidRPr="00860974">
        <w:rPr>
          <w:rStyle w:val="Emphasis"/>
        </w:rPr>
        <w:t>"Nuclear deterrence is the bedrock of U.S. national security,"</w:t>
      </w:r>
      <w:r>
        <w:t xml:space="preserve"> Trachtenberg said. "</w:t>
      </w:r>
      <w:r w:rsidRPr="00860974">
        <w:rPr>
          <w:rStyle w:val="TitleChar"/>
        </w:rPr>
        <w:t>Our nuclear deterrent underwrites all U.S. military operations and diplomacy across the globe. It is the backstop and foundation of our national defense. A strong nuclear deterrent also contributes to U.S. non-proliferation goals by limiting the incentive for allies to have their own nuclear weapons."</w:t>
      </w:r>
      <w:r>
        <w:t xml:space="preserve"> </w:t>
      </w:r>
      <w:r w:rsidRPr="00860974">
        <w:rPr>
          <w:rStyle w:val="TitleChar"/>
        </w:rPr>
        <w:t>Nuclear deterrence means that when the U.S. has nuclear weapons, it tempers</w:t>
      </w:r>
      <w:r>
        <w:t xml:space="preserve"> in some fashion the </w:t>
      </w:r>
      <w:r w:rsidRPr="00860974">
        <w:rPr>
          <w:rStyle w:val="TitleChar"/>
        </w:rPr>
        <w:t>activities of potential adversaries</w:t>
      </w:r>
      <w:r>
        <w:t xml:space="preserve"> around the globe — helping </w:t>
      </w:r>
      <w:r w:rsidRPr="00860974">
        <w:rPr>
          <w:rStyle w:val="TitleChar"/>
        </w:rPr>
        <w:t>to ensure those adversaries don’t make dangerous miscalculations about what they can get away with based on what they think the U.S. is capable of or willing to do in response.</w:t>
      </w:r>
      <w:r>
        <w:rPr>
          <w:rStyle w:val="TitleChar"/>
        </w:rPr>
        <w:t xml:space="preserve"> </w:t>
      </w:r>
      <w:r>
        <w:t xml:space="preserve">2 </w:t>
      </w:r>
      <w:r w:rsidRPr="00860974">
        <w:rPr>
          <w:rStyle w:val="TitleChar"/>
        </w:rPr>
        <w:t>Recapitalization, often referred to as modernization, of America’s strategic nuclear capability is critical, defense officials have said. Recapitalization means that existing weapons will be replaced with completely new weapons or will be overhauled from the ground up and equipped with the latest technology.</w:t>
      </w:r>
      <w:r>
        <w:rPr>
          <w:rStyle w:val="TitleChar"/>
        </w:rPr>
        <w:t xml:space="preserve"> </w:t>
      </w:r>
      <w:r w:rsidRPr="00860974">
        <w:rPr>
          <w:rStyle w:val="TitleChar"/>
        </w:rPr>
        <w:t>Recapitalization of the nuclear force during the next 20 years will comprise, at its highest point, about 3.7% of the DOD budget, a defense official said. This year’s request to recapitalize the nuclear enterprise comprises about 1.2% of the total DOD budget request, the official noted.</w:t>
      </w:r>
    </w:p>
    <w:p w14:paraId="0FBFBEF9" w14:textId="77777777" w:rsidR="008818B2" w:rsidRDefault="008818B2" w:rsidP="008818B2">
      <w:pPr>
        <w:rPr>
          <w:rStyle w:val="Style13ptBold"/>
        </w:rPr>
      </w:pPr>
      <w:r>
        <w:rPr>
          <w:rStyle w:val="Style13ptBold"/>
        </w:rPr>
        <w:t>Even with increased modernization and conventional proliferation from adversaries, the US still has the technological lead necessary for effective deterrence</w:t>
      </w:r>
    </w:p>
    <w:p w14:paraId="4A0E16F8" w14:textId="77777777" w:rsidR="008818B2" w:rsidRPr="004D50B0" w:rsidRDefault="008818B2" w:rsidP="008818B2">
      <w:pPr>
        <w:rPr>
          <w:sz w:val="16"/>
          <w:szCs w:val="16"/>
        </w:rPr>
      </w:pPr>
      <w:r w:rsidRPr="004D50B0">
        <w:rPr>
          <w:rStyle w:val="Style13ptBold"/>
        </w:rPr>
        <w:t>ANU</w:t>
      </w:r>
      <w:r>
        <w:rPr>
          <w:rStyle w:val="Style13ptBold"/>
        </w:rPr>
        <w:t xml:space="preserve"> ’17 </w:t>
      </w:r>
      <w:r w:rsidRPr="004D50B0">
        <w:rPr>
          <w:sz w:val="16"/>
          <w:szCs w:val="16"/>
        </w:rPr>
        <w:t xml:space="preserve">("Nuclear Deterrence". 2018. ANU College Of Asia &amp; The Pacific. Accessed June </w:t>
      </w:r>
      <w:proofErr w:type="gramStart"/>
      <w:r w:rsidRPr="004D50B0">
        <w:rPr>
          <w:sz w:val="16"/>
          <w:szCs w:val="16"/>
        </w:rPr>
        <w:t>29</w:t>
      </w:r>
      <w:proofErr w:type="gramEnd"/>
      <w:r w:rsidRPr="004D50B0">
        <w:rPr>
          <w:sz w:val="16"/>
          <w:szCs w:val="16"/>
        </w:rPr>
        <w:t xml:space="preserve"> 2019. </w:t>
      </w:r>
      <w:hyperlink r:id="rId33" w:history="1">
        <w:r w:rsidRPr="004D50B0">
          <w:rPr>
            <w:rStyle w:val="Hyperlink"/>
            <w:sz w:val="16"/>
            <w:szCs w:val="16"/>
          </w:rPr>
          <w:t>http://asiapacific.anu.edu.au/research/nuclear-deterrence</w:t>
        </w:r>
      </w:hyperlink>
      <w:r w:rsidRPr="004D50B0">
        <w:rPr>
          <w:sz w:val="16"/>
          <w:szCs w:val="16"/>
        </w:rPr>
        <w:t>.) Australia National University</w:t>
      </w:r>
    </w:p>
    <w:p w14:paraId="199410FF" w14:textId="77777777" w:rsidR="008818B2" w:rsidRPr="004D50B0" w:rsidRDefault="008818B2" w:rsidP="008818B2">
      <w:pPr>
        <w:rPr>
          <w:rStyle w:val="TitleChar"/>
        </w:rPr>
      </w:pPr>
      <w:r w:rsidRPr="004D50B0">
        <w:rPr>
          <w:rStyle w:val="TitleChar"/>
        </w:rPr>
        <w:t>Mutual nuclear deterrence was developed</w:t>
      </w:r>
      <w:r w:rsidRPr="004D50B0">
        <w:rPr>
          <w:sz w:val="16"/>
        </w:rPr>
        <w:t xml:space="preserve"> during the Cold War – when the US and Soviet Union housed most of the world’s stockpiles of nuclear weapons – </w:t>
      </w:r>
      <w:r w:rsidRPr="004D50B0">
        <w:rPr>
          <w:rStyle w:val="TitleChar"/>
        </w:rPr>
        <w:t>to avoid major military confrontations between the superpowers and their allies.</w:t>
      </w:r>
      <w:r w:rsidRPr="004D50B0">
        <w:rPr>
          <w:sz w:val="16"/>
        </w:rPr>
        <w:t xml:space="preserve"> The two nations signed several treaties starting in the 1970s to reduce their nuclear arsenals but retain mutual deterrence. Since then, two major trends developed that changed this global power dynamic, </w:t>
      </w:r>
      <w:proofErr w:type="spellStart"/>
      <w:r w:rsidRPr="004D50B0">
        <w:rPr>
          <w:sz w:val="16"/>
        </w:rPr>
        <w:t>Zala</w:t>
      </w:r>
      <w:proofErr w:type="spellEnd"/>
      <w:r w:rsidRPr="004D50B0">
        <w:rPr>
          <w:sz w:val="16"/>
        </w:rPr>
        <w:t xml:space="preserve"> said. </w:t>
      </w:r>
      <w:r w:rsidRPr="004D50B0">
        <w:rPr>
          <w:rStyle w:val="TitleChar"/>
        </w:rPr>
        <w:t>Several nations are working on or have developed their own nuclear-weapon capabilities, including so-called rogue states such as North Korea and Iran, which changed the deterrence formula beyond just Russia and the US.</w:t>
      </w:r>
      <w:r>
        <w:rPr>
          <w:rStyle w:val="TitleChar"/>
        </w:rPr>
        <w:t xml:space="preserve"> </w:t>
      </w:r>
      <w:r w:rsidRPr="004D50B0">
        <w:rPr>
          <w:sz w:val="16"/>
        </w:rPr>
        <w:t xml:space="preserve">Secondly, </w:t>
      </w:r>
      <w:r w:rsidRPr="004D50B0">
        <w:rPr>
          <w:rStyle w:val="TitleChar"/>
        </w:rPr>
        <w:t xml:space="preserve">the US led the way in developing advanced conventional weapons – missile </w:t>
      </w:r>
      <w:proofErr w:type="spellStart"/>
      <w:r w:rsidRPr="004D50B0">
        <w:rPr>
          <w:rStyle w:val="TitleChar"/>
        </w:rPr>
        <w:t>defence</w:t>
      </w:r>
      <w:proofErr w:type="spellEnd"/>
      <w:r w:rsidRPr="004D50B0">
        <w:rPr>
          <w:rStyle w:val="TitleChar"/>
        </w:rPr>
        <w:t xml:space="preserve"> systems, prompt-strike conventional missiles, and anti-satellite and anti-submarine technology. The weapons reduced US vulnerability to nuclear strikes by other nations</w:t>
      </w:r>
      <w:r w:rsidRPr="004D50B0">
        <w:rPr>
          <w:sz w:val="16"/>
        </w:rPr>
        <w:t xml:space="preserve"> but had the effect of making mutual deterrence unequal, he said. </w:t>
      </w:r>
      <w:proofErr w:type="spellStart"/>
      <w:r w:rsidRPr="004D50B0">
        <w:rPr>
          <w:sz w:val="16"/>
        </w:rPr>
        <w:t>Zala</w:t>
      </w:r>
      <w:proofErr w:type="spellEnd"/>
      <w:r w:rsidRPr="004D50B0">
        <w:rPr>
          <w:sz w:val="16"/>
        </w:rPr>
        <w:t xml:space="preserve"> </w:t>
      </w:r>
      <w:r w:rsidRPr="004D50B0">
        <w:rPr>
          <w:rStyle w:val="TitleChar"/>
        </w:rPr>
        <w:t xml:space="preserve">said if a nation views the US or other adversary as not being vulnerable to nuclear attack and able to launch a first-strike attack at its nuclear arsenal, that nation has two choices: expand its nuclear arsenal to create more targets to hit or develop conventional weapons that can deter a first-strike attack. Most nations seem to be hedging their </w:t>
      </w:r>
      <w:proofErr w:type="gramStart"/>
      <w:r w:rsidRPr="004D50B0">
        <w:rPr>
          <w:rStyle w:val="TitleChar"/>
        </w:rPr>
        <w:t>bets</w:t>
      </w:r>
      <w:proofErr w:type="gramEnd"/>
      <w:r w:rsidRPr="004D50B0">
        <w:rPr>
          <w:rStyle w:val="TitleChar"/>
        </w:rPr>
        <w:t xml:space="preserve"> but many are steering towards the latter choice, he said.</w:t>
      </w:r>
    </w:p>
    <w:p w14:paraId="096298EB" w14:textId="77777777" w:rsidR="008818B2" w:rsidRPr="008818B2" w:rsidRDefault="008818B2" w:rsidP="008818B2"/>
    <w:p w14:paraId="4ED696BB" w14:textId="7DC3274B" w:rsidR="00585F37" w:rsidRPr="00363B19" w:rsidRDefault="00585F37" w:rsidP="00585F37">
      <w:pPr>
        <w:pStyle w:val="Heading3"/>
      </w:pPr>
      <w:r w:rsidRPr="00363B19">
        <w:t xml:space="preserve">AT </w:t>
      </w:r>
      <w:proofErr w:type="spellStart"/>
      <w:r w:rsidRPr="00363B19">
        <w:t>Prolif</w:t>
      </w:r>
      <w:proofErr w:type="spellEnd"/>
      <w:r w:rsidRPr="00363B19">
        <w:t xml:space="preserve"> Good – Japan</w:t>
      </w:r>
    </w:p>
    <w:p w14:paraId="19616F9C" w14:textId="77777777" w:rsidR="00585F37" w:rsidRPr="00363B19" w:rsidRDefault="00585F37" w:rsidP="00585F37">
      <w:pPr>
        <w:pStyle w:val="Heading4"/>
        <w:rPr>
          <w:rStyle w:val="Style13ptBold"/>
          <w:b/>
        </w:rPr>
      </w:pPr>
      <w:r w:rsidRPr="00363B19">
        <w:rPr>
          <w:rStyle w:val="Style13ptBold"/>
        </w:rPr>
        <w:t>There’s no benefit for Japan acquiring nuclear weapons – deterrence, defense, and swaggering all fail for Japan</w:t>
      </w:r>
    </w:p>
    <w:p w14:paraId="4A0367D2" w14:textId="77777777" w:rsidR="00585F37" w:rsidRPr="00363B19" w:rsidRDefault="00585F37" w:rsidP="00585F37">
      <w:pPr>
        <w:rPr>
          <w:rStyle w:val="Style13ptBold"/>
        </w:rPr>
      </w:pPr>
      <w:r w:rsidRPr="00363B19">
        <w:rPr>
          <w:rStyle w:val="Style13ptBold"/>
        </w:rPr>
        <w:t>Yamaguchi 15</w:t>
      </w:r>
    </w:p>
    <w:p w14:paraId="7FB2CD4F" w14:textId="77777777" w:rsidR="00585F37" w:rsidRPr="00363B19" w:rsidRDefault="00585F37" w:rsidP="00585F37">
      <w:r w:rsidRPr="00363B19">
        <w:t>Noboru Yamaguchi, Lieutenant General (Ret.) in the Japan Ground Self-Defense Force and Professor at the National Defense Academy of Japan, "The Utility of Nuclear and Conventional Forces in the Second Nuclear Age: A Japanese Military Perspective”, Asia Policy, Number 19, January 2015, pp. 21-27 (Article)</w:t>
      </w:r>
    </w:p>
    <w:p w14:paraId="097B50BB" w14:textId="77777777" w:rsidR="00585F37" w:rsidRPr="00363B19" w:rsidRDefault="00585F37" w:rsidP="00585F37">
      <w:pPr>
        <w:rPr>
          <w:rStyle w:val="TitleChar"/>
        </w:rPr>
      </w:pPr>
      <w:r w:rsidRPr="00363B19">
        <w:rPr>
          <w:sz w:val="14"/>
        </w:rPr>
        <w:t xml:space="preserve">Japan has continuously relied on the United States to deter nuclear threats against itself and has maintained that “the extended deterrence of the United States with nuclear deterrence at its core is indispensable.”3 At the same time, conventional elements of deterrence have become more important in recent years with dramatic improvements in technologies such as ballistic missile defense and precision-guided weapons. U.S. reliance on conventional elements of deterrence has increased alongside the reduction in the size of the U.S. nuclear arsenal. Furthermore, as Japan improves its ballistic missile defense and other capabilities for deterrence by denial, it no longer needs to depend solely on nuclear forces to maintain credible nuclear deterrence. Although Japan currently has no intention of acquiring nuclear weapons, </w:t>
      </w:r>
      <w:r w:rsidRPr="00363B19">
        <w:rPr>
          <w:rStyle w:val="TitleChar"/>
        </w:rPr>
        <w:t>it is worth exploring why Japan would not be better off possessing its own nuclear option.</w:t>
      </w:r>
      <w:r w:rsidRPr="00363B19">
        <w:rPr>
          <w:sz w:val="14"/>
        </w:rPr>
        <w:t xml:space="preserve"> </w:t>
      </w:r>
      <w:r w:rsidRPr="00363B19">
        <w:rPr>
          <w:rStyle w:val="TitleChar"/>
        </w:rPr>
        <w:t>This section of the essay aims to clarify the utility of nuclear weapons for Japan from a military point</w:t>
      </w:r>
      <w:r w:rsidRPr="00363B19">
        <w:rPr>
          <w:sz w:val="14"/>
        </w:rPr>
        <w:t xml:space="preserve"> </w:t>
      </w:r>
      <w:r w:rsidRPr="00363B19">
        <w:rPr>
          <w:rStyle w:val="TitleChar"/>
        </w:rPr>
        <w:t>of</w:t>
      </w:r>
      <w:r w:rsidRPr="00363B19">
        <w:rPr>
          <w:sz w:val="14"/>
        </w:rPr>
        <w:t xml:space="preserve"> view based on Robert Art’s analysis of the different roles of force: </w:t>
      </w:r>
      <w:r w:rsidRPr="00363B19">
        <w:rPr>
          <w:rStyle w:val="TitleChar"/>
        </w:rPr>
        <w:t>deterrent, defensive, compellent, and swaggering use</w:t>
      </w:r>
      <w:r w:rsidRPr="00363B19">
        <w:rPr>
          <w:sz w:val="14"/>
        </w:rPr>
        <w:t xml:space="preserve">. </w:t>
      </w:r>
      <w:r w:rsidRPr="00363B19">
        <w:rPr>
          <w:rStyle w:val="TitleChar"/>
        </w:rPr>
        <w:t>Deterrent use of nuclear weapons.</w:t>
      </w:r>
      <w:r w:rsidRPr="00363B19">
        <w:rPr>
          <w:sz w:val="14"/>
        </w:rPr>
        <w:t xml:space="preserve"> According to Art, the deterrent use of force is “the deployment of military power so as to be able to prevent an adversary from doing something that one does not want him to do and that he might otherwise be tempted to do by threatening him with unacceptable punishment if he does it.”4 </w:t>
      </w:r>
      <w:r w:rsidRPr="00363B19">
        <w:rPr>
          <w:rStyle w:val="TitleChar"/>
        </w:rPr>
        <w:t>In the bipolar world of the Cold War, deterrence relied on the threat of mutually assured destruction defined as the capability to “deter a deliberate nuclear attack</w:t>
      </w:r>
      <w:r w:rsidRPr="00363B19">
        <w:rPr>
          <w:sz w:val="14"/>
        </w:rPr>
        <w:t xml:space="preserve">…by maintaining at all times a clear and unmistakable ability to inflict an unacceptable degree of damage upon any aggressor, or combination of aggressors—even after absorbing a surprise first strike.”5 In the case of U.S. allies, such as the United Kingdom and France, possession of their own nuclear capabilities reinforced the extended deterrence provided by the United States. For example, British prime minister Harold McMillan noted in 1958 that “the independent contribution…gives us a better position with respect to the United States.”6 </w:t>
      </w:r>
      <w:r w:rsidRPr="00802C11">
        <w:rPr>
          <w:rStyle w:val="TitleChar"/>
          <w:highlight w:val="yellow"/>
        </w:rPr>
        <w:t>While U.S</w:t>
      </w:r>
      <w:r w:rsidRPr="00363B19">
        <w:rPr>
          <w:rStyle w:val="TitleChar"/>
        </w:rPr>
        <w:t xml:space="preserve">. nuclear </w:t>
      </w:r>
      <w:r w:rsidRPr="00B447D8">
        <w:rPr>
          <w:rStyle w:val="TitleChar"/>
          <w:highlight w:val="yellow"/>
        </w:rPr>
        <w:t>deterrence, sup</w:t>
      </w:r>
      <w:r w:rsidRPr="00802C11">
        <w:rPr>
          <w:rStyle w:val="TitleChar"/>
          <w:highlight w:val="yellow"/>
        </w:rPr>
        <w:t>ported by</w:t>
      </w:r>
      <w:r w:rsidRPr="00363B19">
        <w:rPr>
          <w:rStyle w:val="TitleChar"/>
        </w:rPr>
        <w:t xml:space="preserve"> the </w:t>
      </w:r>
      <w:r w:rsidRPr="00802C11">
        <w:rPr>
          <w:rStyle w:val="TitleChar"/>
          <w:highlight w:val="yellow"/>
        </w:rPr>
        <w:t>nuclear capabilities of</w:t>
      </w:r>
      <w:r w:rsidRPr="00363B19">
        <w:rPr>
          <w:rStyle w:val="TitleChar"/>
        </w:rPr>
        <w:t xml:space="preserve"> U.S. </w:t>
      </w:r>
      <w:r w:rsidRPr="00802C11">
        <w:rPr>
          <w:rStyle w:val="TitleChar"/>
          <w:highlight w:val="yellow"/>
        </w:rPr>
        <w:t>allies, functioned well</w:t>
      </w:r>
      <w:r w:rsidRPr="00363B19">
        <w:rPr>
          <w:rStyle w:val="TitleChar"/>
        </w:rPr>
        <w:t xml:space="preserve"> against the Soviet Union, </w:t>
      </w:r>
      <w:r w:rsidRPr="00B447D8">
        <w:rPr>
          <w:rStyle w:val="Emphasis"/>
        </w:rPr>
        <w:t xml:space="preserve">this form of </w:t>
      </w:r>
      <w:r w:rsidRPr="00802C11">
        <w:rPr>
          <w:rStyle w:val="Emphasis"/>
          <w:highlight w:val="yellow"/>
        </w:rPr>
        <w:t>deterrence raises serious challenges for Japan</w:t>
      </w:r>
      <w:r w:rsidRPr="00363B19">
        <w:rPr>
          <w:sz w:val="14"/>
        </w:rPr>
        <w:t xml:space="preserve">. First, </w:t>
      </w:r>
      <w:r w:rsidRPr="00802C11">
        <w:rPr>
          <w:rStyle w:val="TitleChar"/>
          <w:highlight w:val="yellow"/>
        </w:rPr>
        <w:t>Japan may be drawn into a “balance of terror</w:t>
      </w:r>
      <w:r w:rsidRPr="00363B19">
        <w:rPr>
          <w:rStyle w:val="TitleChar"/>
        </w:rPr>
        <w:t xml:space="preserve">” situation in a bipolar context, such as a conflict </w:t>
      </w:r>
      <w:r w:rsidRPr="00802C11">
        <w:rPr>
          <w:rStyle w:val="TitleChar"/>
          <w:highlight w:val="yellow"/>
        </w:rPr>
        <w:t>with North Korea</w:t>
      </w:r>
      <w:r w:rsidRPr="00363B19">
        <w:rPr>
          <w:rStyle w:val="TitleChar"/>
        </w:rPr>
        <w:t>.</w:t>
      </w:r>
      <w:r w:rsidRPr="00363B19">
        <w:rPr>
          <w:sz w:val="14"/>
        </w:rPr>
        <w:t xml:space="preserve"> In this scenario, </w:t>
      </w:r>
      <w:r w:rsidRPr="00802C11">
        <w:rPr>
          <w:rStyle w:val="TitleChar"/>
          <w:highlight w:val="yellow"/>
        </w:rPr>
        <w:t>because Japan’s industry, population, and infrastructure are highly concentrated and vulnerable</w:t>
      </w:r>
      <w:r w:rsidRPr="00363B19">
        <w:rPr>
          <w:rStyle w:val="TitleChar"/>
        </w:rPr>
        <w:t xml:space="preserve">, and as Japan has become prosperous through international trade, while being highly dependent on the peace and stability of various areas throughout the world, </w:t>
      </w:r>
      <w:r w:rsidRPr="00802C11">
        <w:rPr>
          <w:rStyle w:val="Emphasis"/>
          <w:highlight w:val="yellow"/>
        </w:rPr>
        <w:t>mutual deterrence based on a balance of what the opponents lose may not work</w:t>
      </w:r>
      <w:r w:rsidRPr="00363B19">
        <w:rPr>
          <w:rStyle w:val="TitleChar"/>
        </w:rPr>
        <w:t>.</w:t>
      </w:r>
      <w:r w:rsidRPr="00363B19">
        <w:rPr>
          <w:sz w:val="14"/>
        </w:rPr>
        <w:t xml:space="preserve"> Second, </w:t>
      </w:r>
      <w:r w:rsidRPr="00363B19">
        <w:rPr>
          <w:rStyle w:val="TitleChar"/>
        </w:rPr>
        <w:t>Japan may be constrained in its ability to reinforce U.S. extended deterrence with its own nuclear force</w:t>
      </w:r>
      <w:r w:rsidRPr="00363B19">
        <w:rPr>
          <w:sz w:val="14"/>
        </w:rPr>
        <w:t xml:space="preserve">. The issues raised by this challenge are more complicated and depend on how the United States would perceive Japan if it were to go nuclear. </w:t>
      </w:r>
      <w:r w:rsidRPr="00802C11">
        <w:rPr>
          <w:rStyle w:val="TitleChar"/>
          <w:highlight w:val="yellow"/>
        </w:rPr>
        <w:t>Defensive use of nuclear weapons</w:t>
      </w:r>
      <w:r w:rsidRPr="00363B19">
        <w:rPr>
          <w:rStyle w:val="TitleChar"/>
        </w:rPr>
        <w:t>.</w:t>
      </w:r>
      <w:r w:rsidRPr="00363B19">
        <w:rPr>
          <w:sz w:val="14"/>
        </w:rPr>
        <w:t xml:space="preserve"> </w:t>
      </w:r>
      <w:r w:rsidRPr="00363B19">
        <w:rPr>
          <w:rStyle w:val="TitleChar"/>
        </w:rPr>
        <w:t>The defensive use of force is “the deployment of military power so as to be able to do two things—to ward off an attack and to minimize damage to oneself if attacked.”</w:t>
      </w:r>
      <w:r w:rsidRPr="00363B19">
        <w:rPr>
          <w:sz w:val="14"/>
        </w:rPr>
        <w:t xml:space="preserve"> On this account, “a state can deploy its forces in place prior to an attack, use them after an attack has occurred to repel it, or strike first if it believes that an attack upon it is imminent or inevitable.”</w:t>
      </w:r>
      <w:r w:rsidRPr="00802C11">
        <w:rPr>
          <w:sz w:val="14"/>
        </w:rPr>
        <w:t xml:space="preserve">7 </w:t>
      </w:r>
      <w:r w:rsidRPr="00802C11">
        <w:rPr>
          <w:rStyle w:val="TitleChar"/>
          <w:highlight w:val="yellow"/>
        </w:rPr>
        <w:t>In the case of Japan</w:t>
      </w:r>
      <w:r w:rsidRPr="00802C11">
        <w:rPr>
          <w:rStyle w:val="TitleChar"/>
        </w:rPr>
        <w:t xml:space="preserve">, a preemptive first strike against a potential opponent </w:t>
      </w:r>
      <w:r w:rsidRPr="00802C11">
        <w:rPr>
          <w:rStyle w:val="TitleChar"/>
          <w:highlight w:val="yellow"/>
        </w:rPr>
        <w:t xml:space="preserve">is </w:t>
      </w:r>
      <w:r w:rsidRPr="00802C11">
        <w:rPr>
          <w:rStyle w:val="Emphasis"/>
          <w:highlight w:val="yellow"/>
        </w:rPr>
        <w:t>hard to conceive</w:t>
      </w:r>
      <w:r w:rsidRPr="00802C11">
        <w:rPr>
          <w:rStyle w:val="TitleChar"/>
        </w:rPr>
        <w:t xml:space="preserve"> of under</w:t>
      </w:r>
      <w:r w:rsidRPr="00363B19">
        <w:rPr>
          <w:rStyle w:val="TitleChar"/>
        </w:rPr>
        <w:t xml:space="preserve"> any circumstances, even for defensive purposes. Furthermore, it is highly doubtful, both militarily and politically, that Japan would initiate a nuclear or non-nuclear attack on an opponent.</w:t>
      </w:r>
      <w:r w:rsidRPr="00363B19">
        <w:rPr>
          <w:sz w:val="14"/>
        </w:rPr>
        <w:t xml:space="preserve"> Nuclear weapons with a smaller yield have been considered as battlefield assets, particularly in supporting conventional warfare or in compensating for conventional inferiority.8 In the case of China today, the tactical/theater nuclear forces of the People’s Liberation Army (PLA) can be deployed or employed to reinforce conventional forces where China has a shortage of personnel strength, firepower, or advanced weapons. By contrast, because the United States and its allies have traditionally enjoyed conventional superiority in the Pacific theater, with the U.S. Navy supported by allied navies such as Japan’s Maritime Self-Defense Force (JMSDF), they have not had to rely on tactical nuclear weapons. In short, </w:t>
      </w:r>
      <w:r w:rsidRPr="00802C11">
        <w:rPr>
          <w:rStyle w:val="TitleChar"/>
          <w:highlight w:val="yellow"/>
        </w:rPr>
        <w:t>states with conventional superiority do not need to rely on</w:t>
      </w:r>
      <w:r w:rsidRPr="00363B19">
        <w:rPr>
          <w:rStyle w:val="TitleChar"/>
        </w:rPr>
        <w:t xml:space="preserve"> the use of tactical </w:t>
      </w:r>
      <w:r w:rsidRPr="00802C11">
        <w:rPr>
          <w:rStyle w:val="TitleChar"/>
          <w:highlight w:val="yellow"/>
        </w:rPr>
        <w:t>nuclear weapons</w:t>
      </w:r>
      <w:r w:rsidRPr="00363B19">
        <w:rPr>
          <w:sz w:val="14"/>
        </w:rPr>
        <w:t xml:space="preserve">. In addition, </w:t>
      </w:r>
      <w:r w:rsidRPr="00363B19">
        <w:rPr>
          <w:rStyle w:val="TitleChar"/>
        </w:rPr>
        <w:t>as information and communication technology advances, smart conventional weapons can be us</w:t>
      </w:r>
      <w:r w:rsidRPr="00802C11">
        <w:rPr>
          <w:rStyle w:val="TitleChar"/>
        </w:rPr>
        <w:t xml:space="preserve">ed for pinpoint attacks. As a result, </w:t>
      </w:r>
      <w:r w:rsidRPr="00802C11">
        <w:rPr>
          <w:rStyle w:val="TitleChar"/>
          <w:highlight w:val="yellow"/>
        </w:rPr>
        <w:t>there is</w:t>
      </w:r>
      <w:r w:rsidRPr="00363B19">
        <w:rPr>
          <w:rStyle w:val="TitleChar"/>
        </w:rPr>
        <w:t xml:space="preserve"> now </w:t>
      </w:r>
      <w:r w:rsidRPr="00802C11">
        <w:rPr>
          <w:rStyle w:val="TitleChar"/>
          <w:highlight w:val="yellow"/>
        </w:rPr>
        <w:t>less need to depend on the larger yield of nuclear weapons to destroy key targets</w:t>
      </w:r>
      <w:r w:rsidRPr="00363B19">
        <w:rPr>
          <w:rStyle w:val="TitleChar"/>
        </w:rPr>
        <w:t xml:space="preserve"> in order to compensate for the inaccuracy of conventional weapons</w:t>
      </w:r>
      <w:r w:rsidRPr="00363B19">
        <w:rPr>
          <w:sz w:val="14"/>
        </w:rPr>
        <w:t xml:space="preserve">. </w:t>
      </w:r>
      <w:r w:rsidRPr="00363B19">
        <w:rPr>
          <w:rStyle w:val="TitleChar"/>
        </w:rPr>
        <w:t>Compellent use of nuclear weapons</w:t>
      </w:r>
      <w:r w:rsidRPr="00363B19">
        <w:rPr>
          <w:sz w:val="14"/>
        </w:rPr>
        <w:t xml:space="preserve">. The compellent use of force is “the deployment of military power so as to be able either to stop an adversary from doing something that he has already undertaken or to get him to do something that he has not yet undertaken.”9 The nuclear attacks against Nagasaki and Hiroshima were demonstrations of this, as the United States was able to compel Japan to surrender. Although the compellent use of nuclear weapons is hard to conceive of today, conventional smart weapons may be used in some cases in order to convey a strong message to potential opponents, such as leaders of rogue states. </w:t>
      </w:r>
      <w:r w:rsidRPr="00802C11">
        <w:rPr>
          <w:rStyle w:val="TitleChar"/>
          <w:highlight w:val="yellow"/>
        </w:rPr>
        <w:t>Use of nuclear weapons for swaggering</w:t>
      </w:r>
      <w:r w:rsidRPr="00363B19">
        <w:rPr>
          <w:sz w:val="14"/>
        </w:rPr>
        <w:t xml:space="preserve">. According to Art, </w:t>
      </w:r>
      <w:r w:rsidRPr="00363B19">
        <w:rPr>
          <w:rStyle w:val="TitleChar"/>
        </w:rPr>
        <w:t>the use of force for swaggering is “the most egoistic”: It aims to enhance the national pride of a people or to satisfy the personal ambitions of its ruler</w:t>
      </w:r>
      <w:r w:rsidRPr="00363B19">
        <w:rPr>
          <w:sz w:val="14"/>
        </w:rPr>
        <w:t xml:space="preserve">. </w:t>
      </w:r>
      <w:r w:rsidRPr="00363B19">
        <w:rPr>
          <w:rStyle w:val="TitleChar"/>
        </w:rPr>
        <w:t xml:space="preserve">A state or statesman swaggers in order </w:t>
      </w:r>
      <w:r w:rsidRPr="00802C11">
        <w:rPr>
          <w:rStyle w:val="TitleChar"/>
          <w:highlight w:val="yellow"/>
        </w:rPr>
        <w:t>to look and feel more powerful</w:t>
      </w:r>
      <w:r w:rsidRPr="00363B19">
        <w:rPr>
          <w:rStyle w:val="TitleChar"/>
        </w:rPr>
        <w:t xml:space="preserve"> and important, to be taken seriously by others in the councils of international decision making, and to enhance the nation’s image in the eyes of others.</w:t>
      </w:r>
      <w:r w:rsidRPr="00363B19">
        <w:rPr>
          <w:sz w:val="14"/>
        </w:rPr>
        <w:t xml:space="preserve"> If its image is enhanced, the nation’s defense, deterrent, and compellent capabilities may also be enhanced.10 Initially, one of the objectives of Chinese nuclear forces was to “demonstrate China’s international importance and reinforce Chinese national pride.”11 France and Britain may have had similar motivations when they first developed their nuclear weapons</w:t>
      </w:r>
      <w:r w:rsidRPr="00363B19">
        <w:rPr>
          <w:rStyle w:val="TitleChar"/>
        </w:rPr>
        <w:t xml:space="preserve">. </w:t>
      </w:r>
      <w:r w:rsidRPr="00802C11">
        <w:rPr>
          <w:rStyle w:val="TitleChar"/>
          <w:highlight w:val="yellow"/>
        </w:rPr>
        <w:t>In Japan’s case</w:t>
      </w:r>
      <w:r w:rsidRPr="00363B19">
        <w:rPr>
          <w:rStyle w:val="TitleChar"/>
        </w:rPr>
        <w:t xml:space="preserve">, however, </w:t>
      </w:r>
      <w:r w:rsidRPr="00802C11">
        <w:rPr>
          <w:rStyle w:val="TitleChar"/>
          <w:highlight w:val="yellow"/>
        </w:rPr>
        <w:t>there is no need to go nuclear</w:t>
      </w:r>
      <w:r w:rsidRPr="00363B19">
        <w:rPr>
          <w:rStyle w:val="TitleChar"/>
        </w:rPr>
        <w:t xml:space="preserve"> in order </w:t>
      </w:r>
      <w:r w:rsidRPr="00802C11">
        <w:rPr>
          <w:rStyle w:val="TitleChar"/>
          <w:highlight w:val="yellow"/>
        </w:rPr>
        <w:t>to play a leading role</w:t>
      </w:r>
      <w:r w:rsidRPr="00363B19">
        <w:rPr>
          <w:rStyle w:val="TitleChar"/>
        </w:rPr>
        <w:t xml:space="preserve"> in the international community and to gain greater respect. </w:t>
      </w:r>
      <w:r w:rsidRPr="00802C11">
        <w:rPr>
          <w:rStyle w:val="TitleChar"/>
          <w:highlight w:val="yellow"/>
        </w:rPr>
        <w:t xml:space="preserve">Japan has already achieved </w:t>
      </w:r>
      <w:r w:rsidRPr="00802C11">
        <w:rPr>
          <w:rStyle w:val="Emphasis"/>
          <w:highlight w:val="yellow"/>
        </w:rPr>
        <w:t>international prestige and influence</w:t>
      </w:r>
      <w:r w:rsidRPr="00363B19">
        <w:rPr>
          <w:rStyle w:val="TitleChar"/>
        </w:rPr>
        <w:t xml:space="preserve"> and does not need to enhance its standing by becoming a nuclear weapons state. </w:t>
      </w:r>
    </w:p>
    <w:p w14:paraId="5AD4C151" w14:textId="77777777" w:rsidR="00585F37" w:rsidRPr="00363B19" w:rsidRDefault="00585F37" w:rsidP="00585F37">
      <w:pPr>
        <w:pStyle w:val="Heading4"/>
        <w:tabs>
          <w:tab w:val="left" w:pos="12615"/>
        </w:tabs>
      </w:pPr>
      <w:r w:rsidRPr="00363B19">
        <w:t xml:space="preserve">Our impact happens before the impact turn </w:t>
      </w:r>
      <w:r>
        <w:tab/>
      </w:r>
    </w:p>
    <w:p w14:paraId="2F0920C9" w14:textId="77777777" w:rsidR="00585F37" w:rsidRPr="00363B19" w:rsidRDefault="00585F37" w:rsidP="00585F37">
      <w:pPr>
        <w:rPr>
          <w:rStyle w:val="TitleChar"/>
          <w:b/>
        </w:rPr>
      </w:pPr>
      <w:r w:rsidRPr="00363B19">
        <w:rPr>
          <w:rStyle w:val="TitleChar"/>
        </w:rPr>
        <w:t>Ogawa 3</w:t>
      </w:r>
    </w:p>
    <w:p w14:paraId="0C3B8921" w14:textId="77777777" w:rsidR="00585F37" w:rsidRPr="00363B19" w:rsidRDefault="00585F37" w:rsidP="00585F37">
      <w:r w:rsidRPr="00363B19">
        <w:t>Shinichi, PhD. National Institute for Defense Studies, Japan. April 2003. A Nuclear Japan Revisited. http://www.nids.go.jp/english/dissemination/briefing/2003/pdf/64.pdf</w:t>
      </w:r>
    </w:p>
    <w:p w14:paraId="63085CC0" w14:textId="77777777" w:rsidR="00585F37" w:rsidRPr="008A7F9B" w:rsidRDefault="00585F37" w:rsidP="00585F37">
      <w:pPr>
        <w:pStyle w:val="card"/>
        <w:ind w:left="0"/>
        <w:rPr>
          <w:rStyle w:val="TitleChar"/>
          <w:rFonts w:ascii="Times New Roman" w:hAnsi="Times New Roman"/>
          <w:b/>
        </w:rPr>
      </w:pPr>
      <w:r w:rsidRPr="00363B19">
        <w:rPr>
          <w:rFonts w:ascii="Times New Roman" w:hAnsi="Times New Roman"/>
          <w:sz w:val="16"/>
          <w:lang w:bidi="en-US"/>
        </w:rPr>
        <w:t xml:space="preserve">Likewise, the political and security repercussions of Japanese nuclear weapon development would be very negative indeed. Most worrisome would the reaction of Japan’s neighboring countries. </w:t>
      </w:r>
      <w:r w:rsidRPr="00EF0BA0">
        <w:rPr>
          <w:rStyle w:val="underline"/>
          <w:highlight w:val="yellow"/>
        </w:rPr>
        <w:t>Japanese</w:t>
      </w:r>
      <w:r w:rsidRPr="00363B19">
        <w:rPr>
          <w:rStyle w:val="underline"/>
        </w:rPr>
        <w:t xml:space="preserve"> nuclear </w:t>
      </w:r>
      <w:r w:rsidRPr="00EF0BA0">
        <w:rPr>
          <w:rStyle w:val="underline"/>
          <w:highlight w:val="yellow"/>
        </w:rPr>
        <w:t>weapon development</w:t>
      </w:r>
      <w:r w:rsidRPr="00363B19">
        <w:rPr>
          <w:rStyle w:val="underline"/>
        </w:rPr>
        <w:t xml:space="preserve">, even its intention were totally defensive, </w:t>
      </w:r>
      <w:r w:rsidRPr="00EF0BA0">
        <w:rPr>
          <w:rStyle w:val="underline"/>
          <w:highlight w:val="yellow"/>
        </w:rPr>
        <w:t>would</w:t>
      </w:r>
      <w:r w:rsidRPr="00363B19">
        <w:rPr>
          <w:rStyle w:val="underline"/>
        </w:rPr>
        <w:t xml:space="preserve"> be likely to </w:t>
      </w:r>
      <w:r w:rsidRPr="00EF0BA0">
        <w:rPr>
          <w:rStyle w:val="underline"/>
          <w:highlight w:val="yellow"/>
        </w:rPr>
        <w:t>invite</w:t>
      </w:r>
      <w:r w:rsidRPr="00363B19">
        <w:rPr>
          <w:rStyle w:val="underline"/>
        </w:rPr>
        <w:t xml:space="preserve"> caution and </w:t>
      </w:r>
      <w:r w:rsidRPr="00EF0BA0">
        <w:rPr>
          <w:rStyle w:val="underline"/>
          <w:highlight w:val="yellow"/>
        </w:rPr>
        <w:t>countermeasures from China, Russia, and South Korea even in its early stages</w:t>
      </w:r>
      <w:r w:rsidRPr="00363B19">
        <w:rPr>
          <w:rStyle w:val="underline"/>
        </w:rPr>
        <w:t xml:space="preserve">. As a result, </w:t>
      </w:r>
      <w:r w:rsidRPr="00EF0BA0">
        <w:rPr>
          <w:rStyle w:val="underline"/>
          <w:highlight w:val="yellow"/>
        </w:rPr>
        <w:t>Japan might face a serious security problem before it succeeded in attaining</w:t>
      </w:r>
      <w:r w:rsidRPr="00363B19">
        <w:rPr>
          <w:rStyle w:val="underline"/>
        </w:rPr>
        <w:t xml:space="preserve"> the necessary SSBN/SLBM force. Although nuclear weapons, depending on their survivability and capability, can have a positive effect in helping prevent war among nuclear powers, </w:t>
      </w:r>
      <w:r w:rsidRPr="00EF0BA0">
        <w:rPr>
          <w:rStyle w:val="underline"/>
          <w:highlight w:val="yellow"/>
        </w:rPr>
        <w:t>Japan’s nuclearization may invite a serious security threat</w:t>
      </w:r>
      <w:r w:rsidRPr="00363B19">
        <w:rPr>
          <w:rStyle w:val="underline"/>
        </w:rPr>
        <w:t xml:space="preserve"> well </w:t>
      </w:r>
      <w:r w:rsidRPr="00EF0BA0">
        <w:rPr>
          <w:rStyle w:val="underline"/>
          <w:highlight w:val="yellow"/>
        </w:rPr>
        <w:t>before a</w:t>
      </w:r>
      <w:r w:rsidRPr="00363B19">
        <w:rPr>
          <w:rStyle w:val="underline"/>
        </w:rPr>
        <w:t xml:space="preserve"> strategically meaningful </w:t>
      </w:r>
      <w:r w:rsidRPr="00EF0BA0">
        <w:rPr>
          <w:rStyle w:val="underline"/>
          <w:highlight w:val="yellow"/>
        </w:rPr>
        <w:t>nuclear force can be built</w:t>
      </w:r>
      <w:r w:rsidRPr="00363B19">
        <w:rPr>
          <w:rStyle w:val="underline"/>
        </w:rPr>
        <w:t xml:space="preserve"> and deployed. </w:t>
      </w:r>
    </w:p>
    <w:p w14:paraId="52DB2091" w14:textId="77777777" w:rsidR="00585F37" w:rsidRPr="008A1126" w:rsidRDefault="00585F37" w:rsidP="00585F37">
      <w:pPr>
        <w:pStyle w:val="Heading4"/>
      </w:pPr>
      <w:r>
        <w:t>E</w:t>
      </w:r>
      <w:r w:rsidRPr="008A1126">
        <w:t xml:space="preserve">xisting conflicts, close proximity, and cultural differences </w:t>
      </w:r>
    </w:p>
    <w:p w14:paraId="3B7D4D51" w14:textId="77777777" w:rsidR="00585F37" w:rsidRPr="00363B19" w:rsidRDefault="00585F37" w:rsidP="00585F37">
      <w:pPr>
        <w:rPr>
          <w:rStyle w:val="Style13ptBold"/>
          <w:b w:val="0"/>
          <w:bCs w:val="0"/>
        </w:rPr>
      </w:pPr>
      <w:proofErr w:type="spellStart"/>
      <w:r w:rsidRPr="00363B19">
        <w:rPr>
          <w:rStyle w:val="Style13ptBold"/>
        </w:rPr>
        <w:t>Cimbala</w:t>
      </w:r>
      <w:proofErr w:type="spellEnd"/>
      <w:r w:rsidRPr="00363B19">
        <w:rPr>
          <w:rStyle w:val="Style13ptBold"/>
        </w:rPr>
        <w:t xml:space="preserve"> ’15</w:t>
      </w:r>
      <w:r w:rsidRPr="00363B19">
        <w:t xml:space="preserve"> (Stephen J. </w:t>
      </w:r>
      <w:proofErr w:type="spellStart"/>
      <w:r w:rsidRPr="00363B19">
        <w:t>Cimbala</w:t>
      </w:r>
      <w:proofErr w:type="spellEnd"/>
      <w:r w:rsidRPr="00363B19">
        <w:t>, Ph.D. in Political Science @ the University of Wisconsin, Madison, is a professor of Political Science @ Penn State Brandywine. “Nuclear Weapons and Anticipatory Attacks: Implications for Russia and the United States,” 16 March 2015, http://www.tandfonline.com/doi/full/10.1080/13518046.2015.998121)</w:t>
      </w:r>
    </w:p>
    <w:p w14:paraId="510BF2D1" w14:textId="77777777" w:rsidR="00585F37" w:rsidRPr="00363B19" w:rsidRDefault="00585F37" w:rsidP="00585F37">
      <w:r w:rsidRPr="00363B19">
        <w:t xml:space="preserve">If the possibility existed of a mistaken preemption during and immediately after the Cold War, between the experienced nuclear forces and command systems of America and Russia, then it may be a matter of even more concern with regard to states with newer and more opaque forces and command systems. In addition, </w:t>
      </w:r>
      <w:r w:rsidRPr="00363B19">
        <w:rPr>
          <w:rStyle w:val="TitleChar"/>
        </w:rPr>
        <w:t>the Americans and Soviets</w:t>
      </w:r>
      <w:r w:rsidRPr="00363B19">
        <w:t xml:space="preserve"> (and then Russians) </w:t>
      </w:r>
      <w:r w:rsidRPr="00363B19">
        <w:rPr>
          <w:rStyle w:val="TitleChar"/>
        </w:rPr>
        <w:t>had a great deal of experience getting to know one another’s military operational proclivities and doctrinal idiosyncrasies, including those that might influence the decision for or against war</w:t>
      </w:r>
      <w:r w:rsidRPr="00363B19">
        <w:t xml:space="preserve">. </w:t>
      </w:r>
      <w:r w:rsidRPr="00363B19">
        <w:rPr>
          <w:rStyle w:val="TitleChar"/>
        </w:rPr>
        <w:t>Another consideration, relative to nuclear stability in the present century, is that the Americans and their NATO allies shared with the Soviets and Russians a commonality of culture and historical experience</w:t>
      </w:r>
      <w:r w:rsidRPr="00363B19">
        <w:t xml:space="preserve">. </w:t>
      </w:r>
      <w:r w:rsidRPr="00363B19">
        <w:rPr>
          <w:rStyle w:val="TitleChar"/>
        </w:rPr>
        <w:t xml:space="preserve">Future threats to American or Russian security from weapons of mass destruction may be presented by states or non-state actors motivated by cultural and social predispositions </w:t>
      </w:r>
      <w:r w:rsidRPr="00363B19">
        <w:rPr>
          <w:rStyle w:val="Emphasis"/>
        </w:rPr>
        <w:t>not easily understood by those in the West</w:t>
      </w:r>
      <w:r w:rsidRPr="00363B19">
        <w:rPr>
          <w:rStyle w:val="TitleChar"/>
        </w:rPr>
        <w:t xml:space="preserve"> </w:t>
      </w:r>
      <w:r w:rsidRPr="00363B19">
        <w:rPr>
          <w:rStyle w:val="Emphasis"/>
        </w:rPr>
        <w:t>nor subject to favorable manipulation during a crisis</w:t>
      </w:r>
      <w:r w:rsidRPr="00363B19">
        <w:rPr>
          <w:rStyle w:val="TitleChar"/>
        </w:rPr>
        <w:t xml:space="preserve">. The spread of </w:t>
      </w:r>
      <w:r w:rsidRPr="002E67CB">
        <w:rPr>
          <w:rStyle w:val="TitleChar"/>
          <w:highlight w:val="yellow"/>
        </w:rPr>
        <w:t>nuclear weapons in Asia</w:t>
      </w:r>
      <w:r w:rsidRPr="00363B19">
        <w:t xml:space="preserve"> (including those parts of the Middle East with geostrategic proximity or reach into Asia) </w:t>
      </w:r>
      <w:r w:rsidRPr="002E67CB">
        <w:rPr>
          <w:rStyle w:val="TitleChar"/>
          <w:highlight w:val="yellow"/>
        </w:rPr>
        <w:t>presents a complicated mosaic</w:t>
      </w:r>
      <w:r w:rsidRPr="00363B19">
        <w:rPr>
          <w:rStyle w:val="TitleChar"/>
        </w:rPr>
        <w:t xml:space="preserve"> of possibilities in this regard</w:t>
      </w:r>
      <w:r w:rsidRPr="00363B19">
        <w:t xml:space="preserve">. </w:t>
      </w:r>
      <w:r w:rsidRPr="002E67CB">
        <w:rPr>
          <w:rStyle w:val="TitleChar"/>
          <w:highlight w:val="yellow"/>
        </w:rPr>
        <w:t>States with</w:t>
      </w:r>
      <w:r w:rsidRPr="00363B19">
        <w:rPr>
          <w:rStyle w:val="TitleChar"/>
        </w:rPr>
        <w:t xml:space="preserve"> nuclear forces of </w:t>
      </w:r>
      <w:r w:rsidRPr="002E67CB">
        <w:rPr>
          <w:rStyle w:val="TitleChar"/>
          <w:highlight w:val="yellow"/>
        </w:rPr>
        <w:t>variable force structure</w:t>
      </w:r>
      <w:r w:rsidRPr="00363B19">
        <w:rPr>
          <w:rStyle w:val="TitleChar"/>
        </w:rPr>
        <w:t xml:space="preserve">, operational experience, and command-control systems </w:t>
      </w:r>
      <w:r w:rsidRPr="002E67CB">
        <w:rPr>
          <w:rStyle w:val="TitleChar"/>
          <w:highlight w:val="yellow"/>
        </w:rPr>
        <w:t>will be thrown into a matrix of</w:t>
      </w:r>
      <w:r w:rsidRPr="00363B19">
        <w:rPr>
          <w:rStyle w:val="TitleChar"/>
        </w:rPr>
        <w:t xml:space="preserve"> complex political, social, and cultural </w:t>
      </w:r>
      <w:r w:rsidRPr="002E67CB">
        <w:rPr>
          <w:rStyle w:val="TitleChar"/>
          <w:highlight w:val="yellow"/>
        </w:rPr>
        <w:t>cross-currents</w:t>
      </w:r>
      <w:r w:rsidRPr="00363B19">
        <w:rPr>
          <w:rStyle w:val="TitleChar"/>
        </w:rPr>
        <w:t xml:space="preserve"> </w:t>
      </w:r>
      <w:r w:rsidRPr="002E67CB">
        <w:rPr>
          <w:rStyle w:val="TitleChar"/>
          <w:highlight w:val="yellow"/>
        </w:rPr>
        <w:t>contributory to the possibility of war</w:t>
      </w:r>
      <w:r w:rsidRPr="00363B19">
        <w:rPr>
          <w:rStyle w:val="TitleChar"/>
        </w:rPr>
        <w:t xml:space="preserve">. In addition to the </w:t>
      </w:r>
      <w:r w:rsidRPr="002E67CB">
        <w:rPr>
          <w:rStyle w:val="TitleChar"/>
        </w:rPr>
        <w:t>existing</w:t>
      </w:r>
      <w:r w:rsidRPr="00363B19">
        <w:rPr>
          <w:rStyle w:val="TitleChar"/>
        </w:rPr>
        <w:t xml:space="preserve"> nuclear </w:t>
      </w:r>
      <w:r w:rsidRPr="002E67CB">
        <w:rPr>
          <w:rStyle w:val="TitleChar"/>
        </w:rPr>
        <w:t>powers in Asia</w:t>
      </w:r>
      <w:r w:rsidRPr="00363B19">
        <w:rPr>
          <w:rStyle w:val="TitleChar"/>
        </w:rPr>
        <w:t xml:space="preserve">, </w:t>
      </w:r>
      <w:r w:rsidRPr="002E67CB">
        <w:rPr>
          <w:rStyle w:val="TitleChar"/>
          <w:highlight w:val="yellow"/>
        </w:rPr>
        <w:t>others may seek nuclear weapons</w:t>
      </w:r>
      <w:r w:rsidRPr="00363B19">
        <w:rPr>
          <w:rStyle w:val="TitleChar"/>
        </w:rPr>
        <w:t xml:space="preserve"> if they feel threatened by regional rivals or hostile alliances</w:t>
      </w:r>
      <w:r w:rsidRPr="00363B19">
        <w:t xml:space="preserve">. </w:t>
      </w:r>
      <w:r w:rsidRPr="00363B19">
        <w:rPr>
          <w:rStyle w:val="TitleChar"/>
        </w:rPr>
        <w:t xml:space="preserve">Containment of nuclear proliferation in Asia is a </w:t>
      </w:r>
      <w:r w:rsidRPr="00363B19">
        <w:rPr>
          <w:rStyle w:val="Emphasis"/>
        </w:rPr>
        <w:t>desirable political objective</w:t>
      </w:r>
      <w:r w:rsidRPr="00363B19">
        <w:rPr>
          <w:rStyle w:val="TitleChar"/>
        </w:rPr>
        <w:t xml:space="preserve"> for all of the obvious reasons</w:t>
      </w:r>
      <w:r w:rsidRPr="00363B19">
        <w:t xml:space="preserve">. Nevertheless, </w:t>
      </w:r>
      <w:r w:rsidRPr="002E67CB">
        <w:rPr>
          <w:rStyle w:val="TitleChar"/>
          <w:highlight w:val="yellow"/>
        </w:rPr>
        <w:t>the present</w:t>
      </w:r>
      <w:r w:rsidRPr="00363B19">
        <w:rPr>
          <w:rStyle w:val="TitleChar"/>
        </w:rPr>
        <w:t xml:space="preserve"> century </w:t>
      </w:r>
      <w:r w:rsidRPr="002E67CB">
        <w:rPr>
          <w:rStyle w:val="TitleChar"/>
          <w:highlight w:val="yellow"/>
        </w:rPr>
        <w:t xml:space="preserve">is </w:t>
      </w:r>
      <w:r w:rsidRPr="002E67CB">
        <w:rPr>
          <w:rStyle w:val="Emphasis"/>
          <w:highlight w:val="yellow"/>
        </w:rPr>
        <w:t>unlikely to see</w:t>
      </w:r>
      <w:r w:rsidRPr="00363B19">
        <w:rPr>
          <w:rStyle w:val="Emphasis"/>
        </w:rPr>
        <w:t xml:space="preserve"> the </w:t>
      </w:r>
      <w:r w:rsidRPr="002E67CB">
        <w:rPr>
          <w:rStyle w:val="Emphasis"/>
          <w:highlight w:val="yellow"/>
        </w:rPr>
        <w:t>nuclear hesitancy</w:t>
      </w:r>
      <w:r w:rsidRPr="00363B19">
        <w:rPr>
          <w:rStyle w:val="Emphasis"/>
        </w:rPr>
        <w:t xml:space="preserve"> or risk aversion</w:t>
      </w:r>
      <w:r w:rsidRPr="00363B19">
        <w:rPr>
          <w:rStyle w:val="TitleChar"/>
        </w:rPr>
        <w:t xml:space="preserve"> that marked the Cold War</w:t>
      </w:r>
      <w:r w:rsidRPr="00363B19">
        <w:t xml:space="preserve">, </w:t>
      </w:r>
      <w:r w:rsidRPr="002E67CB">
        <w:rPr>
          <w:rStyle w:val="TitleChar"/>
        </w:rPr>
        <w:t>in part because</w:t>
      </w:r>
      <w:r w:rsidRPr="00363B19">
        <w:rPr>
          <w:rStyle w:val="TitleChar"/>
        </w:rPr>
        <w:t xml:space="preserve"> the military and political discipline imposed by the Cold War superpowers no longer exists but also because </w:t>
      </w:r>
      <w:r w:rsidRPr="002E67CB">
        <w:rPr>
          <w:rStyle w:val="Emphasis"/>
          <w:highlight w:val="yellow"/>
        </w:rPr>
        <w:t>states in Asia have new aspirations</w:t>
      </w:r>
      <w:r w:rsidRPr="002E67CB">
        <w:rPr>
          <w:rStyle w:val="TitleChar"/>
          <w:highlight w:val="yellow"/>
        </w:rPr>
        <w:t xml:space="preserve"> for</w:t>
      </w:r>
      <w:r w:rsidRPr="00363B19">
        <w:rPr>
          <w:rStyle w:val="TitleChar"/>
        </w:rPr>
        <w:t xml:space="preserve"> regional or </w:t>
      </w:r>
      <w:r w:rsidRPr="002E67CB">
        <w:rPr>
          <w:rStyle w:val="TitleChar"/>
          <w:highlight w:val="yellow"/>
        </w:rPr>
        <w:t>global respect</w:t>
      </w:r>
      <w:r w:rsidRPr="00363B19">
        <w:t xml:space="preserve">.6 </w:t>
      </w:r>
      <w:r w:rsidRPr="00363B19">
        <w:rPr>
          <w:rStyle w:val="TitleChar"/>
        </w:rPr>
        <w:t>The spread of ballistic missiles and other nuclear-capable delivery systems in Asia</w:t>
      </w:r>
      <w:r w:rsidRPr="00363B19">
        <w:t xml:space="preserve">, or in the Middle East with reach into Asia, </w:t>
      </w:r>
      <w:r w:rsidRPr="00363B19">
        <w:rPr>
          <w:rStyle w:val="TitleChar"/>
        </w:rPr>
        <w:t xml:space="preserve">is </w:t>
      </w:r>
      <w:r w:rsidRPr="00363B19">
        <w:rPr>
          <w:rStyle w:val="Emphasis"/>
        </w:rPr>
        <w:t>especially dangerous</w:t>
      </w:r>
      <w:r w:rsidRPr="00363B19">
        <w:rPr>
          <w:rStyle w:val="TitleChar"/>
        </w:rPr>
        <w:t xml:space="preserve"> because </w:t>
      </w:r>
      <w:r w:rsidRPr="008A1126">
        <w:rPr>
          <w:rStyle w:val="TitleChar"/>
          <w:highlight w:val="yellow"/>
        </w:rPr>
        <w:t xml:space="preserve">plausible adversaries </w:t>
      </w:r>
      <w:r w:rsidRPr="008A1126">
        <w:rPr>
          <w:rStyle w:val="Emphasis"/>
          <w:highlight w:val="yellow"/>
        </w:rPr>
        <w:t>live close together</w:t>
      </w:r>
      <w:r w:rsidRPr="00363B19">
        <w:rPr>
          <w:rStyle w:val="TitleChar"/>
        </w:rPr>
        <w:t xml:space="preserve"> </w:t>
      </w:r>
      <w:r w:rsidRPr="008A1126">
        <w:rPr>
          <w:rStyle w:val="TitleChar"/>
          <w:highlight w:val="yellow"/>
        </w:rPr>
        <w:t>and are</w:t>
      </w:r>
      <w:r w:rsidRPr="00363B19">
        <w:rPr>
          <w:rStyle w:val="TitleChar"/>
        </w:rPr>
        <w:t xml:space="preserve"> </w:t>
      </w:r>
      <w:r w:rsidRPr="00363B19">
        <w:rPr>
          <w:rStyle w:val="Emphasis"/>
        </w:rPr>
        <w:t xml:space="preserve">already </w:t>
      </w:r>
      <w:r w:rsidRPr="008A1126">
        <w:rPr>
          <w:rStyle w:val="Emphasis"/>
          <w:highlight w:val="yellow"/>
        </w:rPr>
        <w:t>engaged in ongoing disputes</w:t>
      </w:r>
      <w:r w:rsidRPr="00363B19">
        <w:rPr>
          <w:rStyle w:val="TitleChar"/>
        </w:rPr>
        <w:t xml:space="preserve"> </w:t>
      </w:r>
      <w:r w:rsidRPr="008A1126">
        <w:rPr>
          <w:rStyle w:val="TitleChar"/>
          <w:highlight w:val="yellow"/>
        </w:rPr>
        <w:t>about territory</w:t>
      </w:r>
      <w:r w:rsidRPr="00363B19">
        <w:rPr>
          <w:rStyle w:val="TitleChar"/>
        </w:rPr>
        <w:t xml:space="preserve"> or other issues</w:t>
      </w:r>
      <w:r w:rsidRPr="00363B19">
        <w:t xml:space="preserve">. The Cold War Americans and Soviets required missiles and airborne delivery systems of intercontinental range to strike at one another’s vitals, but short-range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363B19">
        <w:rPr>
          <w:rStyle w:val="TitleChar"/>
        </w:rPr>
        <w:t xml:space="preserve">The short flight times of ballistic missiles between the cities or military forces of contiguous states means that </w:t>
      </w:r>
      <w:r w:rsidRPr="00363B19">
        <w:rPr>
          <w:rStyle w:val="Emphasis"/>
        </w:rPr>
        <w:t>very little time will be available</w:t>
      </w:r>
      <w:r w:rsidRPr="00363B19">
        <w:rPr>
          <w:rStyle w:val="TitleChar"/>
        </w:rPr>
        <w:t xml:space="preserve"> for warning and attack assessment by the defender.</w:t>
      </w:r>
      <w:r w:rsidRPr="00363B19">
        <w:t xml:space="preserve"> </w:t>
      </w:r>
      <w:r w:rsidRPr="008A1126">
        <w:rPr>
          <w:rStyle w:val="TitleChar"/>
          <w:highlight w:val="yellow"/>
        </w:rPr>
        <w:t>Conventional</w:t>
      </w:r>
      <w:r w:rsidRPr="00363B19">
        <w:rPr>
          <w:rStyle w:val="TitleChar"/>
        </w:rPr>
        <w:t xml:space="preserve">ly armed </w:t>
      </w:r>
      <w:r w:rsidRPr="008A1126">
        <w:rPr>
          <w:rStyle w:val="TitleChar"/>
          <w:highlight w:val="yellow"/>
        </w:rPr>
        <w:t>missiles could</w:t>
      </w:r>
      <w:r w:rsidRPr="00363B19">
        <w:rPr>
          <w:rStyle w:val="TitleChar"/>
        </w:rPr>
        <w:t xml:space="preserve"> </w:t>
      </w:r>
      <w:r w:rsidRPr="00363B19">
        <w:rPr>
          <w:rStyle w:val="Emphasis"/>
        </w:rPr>
        <w:t xml:space="preserve">easily </w:t>
      </w:r>
      <w:r w:rsidRPr="008A1126">
        <w:rPr>
          <w:rStyle w:val="Emphasis"/>
          <w:highlight w:val="yellow"/>
        </w:rPr>
        <w:t>be mistaken for</w:t>
      </w:r>
      <w:r w:rsidRPr="00363B19">
        <w:rPr>
          <w:rStyle w:val="Emphasis"/>
        </w:rPr>
        <w:t xml:space="preserve"> a tactical </w:t>
      </w:r>
      <w:r w:rsidRPr="008A1126">
        <w:rPr>
          <w:rStyle w:val="Emphasis"/>
          <w:highlight w:val="yellow"/>
        </w:rPr>
        <w:t>nuclear first use.</w:t>
      </w:r>
      <w:r w:rsidRPr="00363B19">
        <w:t xml:space="preserve"> </w:t>
      </w:r>
      <w:r w:rsidRPr="00363B19">
        <w:rPr>
          <w:rStyle w:val="TitleChar"/>
        </w:rPr>
        <w:t>Fighter-bombers appearing over the horizon could just as easily be carrying nuclear weapons as conventional ordnance</w:t>
      </w:r>
      <w:r w:rsidRPr="00363B19">
        <w:t xml:space="preserve">. </w:t>
      </w:r>
      <w:r w:rsidRPr="00363B19">
        <w:rPr>
          <w:rStyle w:val="TitleChar"/>
        </w:rPr>
        <w:t xml:space="preserve">In addition to the challenges posed by shorter flight times and uncertain weapons loads, potential victims of nuclear attack in Asia may also have </w:t>
      </w:r>
      <w:r w:rsidRPr="008A1126">
        <w:rPr>
          <w:rStyle w:val="TitleChar"/>
          <w:highlight w:val="yellow"/>
        </w:rPr>
        <w:t>first-strike vulnerable forces</w:t>
      </w:r>
      <w:r w:rsidRPr="00363B19">
        <w:rPr>
          <w:rStyle w:val="TitleChar"/>
        </w:rPr>
        <w:t xml:space="preserve"> and command-control systems that </w:t>
      </w:r>
      <w:r w:rsidRPr="008A1126">
        <w:rPr>
          <w:rStyle w:val="TitleChar"/>
          <w:highlight w:val="yellow"/>
        </w:rPr>
        <w:t>increase</w:t>
      </w:r>
      <w:r w:rsidRPr="00363B19">
        <w:rPr>
          <w:rStyle w:val="TitleChar"/>
        </w:rPr>
        <w:t xml:space="preserve"> decision </w:t>
      </w:r>
      <w:r w:rsidRPr="008A1126">
        <w:rPr>
          <w:rStyle w:val="TitleChar"/>
          <w:highlight w:val="yellow"/>
        </w:rPr>
        <w:t xml:space="preserve">pressures for </w:t>
      </w:r>
      <w:r w:rsidRPr="008A1126">
        <w:rPr>
          <w:rStyle w:val="Emphasis"/>
          <w:highlight w:val="yellow"/>
        </w:rPr>
        <w:t>rapid</w:t>
      </w:r>
      <w:r w:rsidRPr="00363B19">
        <w:rPr>
          <w:rStyle w:val="TitleChar"/>
        </w:rPr>
        <w:t xml:space="preserve">, and </w:t>
      </w:r>
      <w:r w:rsidRPr="00363B19">
        <w:rPr>
          <w:rStyle w:val="Emphasis"/>
        </w:rPr>
        <w:t xml:space="preserve">possibly </w:t>
      </w:r>
      <w:r w:rsidRPr="008A1126">
        <w:rPr>
          <w:rStyle w:val="Emphasis"/>
          <w:highlight w:val="yellow"/>
        </w:rPr>
        <w:t>mistaken</w:t>
      </w:r>
      <w:r w:rsidRPr="008A1126">
        <w:rPr>
          <w:rStyle w:val="TitleChar"/>
          <w:highlight w:val="yellow"/>
        </w:rPr>
        <w:t xml:space="preserve">, </w:t>
      </w:r>
      <w:r w:rsidRPr="008A1126">
        <w:rPr>
          <w:rStyle w:val="Emphasis"/>
          <w:highlight w:val="yellow"/>
        </w:rPr>
        <w:t>retaliation</w:t>
      </w:r>
      <w:r w:rsidRPr="00363B19">
        <w:rPr>
          <w:rStyle w:val="TitleChar"/>
        </w:rPr>
        <w:t>. This potpourri of possibilities challenges conventional wisdom about nuclear deterrence and proliferation on the part of policy makers and academic theorists</w:t>
      </w:r>
      <w:r w:rsidRPr="00363B19">
        <w:t xml:space="preserve">. For policy makers in the United States and NATO, </w:t>
      </w:r>
      <w:r w:rsidRPr="00363B19">
        <w:rPr>
          <w:rStyle w:val="TitleChar"/>
        </w:rPr>
        <w:t>spreading nuclear and other weapons of mass destruction in Asia could profoundly shift the geopolitics of mass destruction from a European center of gravity</w:t>
      </w:r>
      <w:r w:rsidRPr="00363B19">
        <w:t xml:space="preserve"> (in the 20th century) </w:t>
      </w:r>
      <w:r w:rsidRPr="00363B19">
        <w:rPr>
          <w:rStyle w:val="TitleChar"/>
        </w:rPr>
        <w:t>to an Asian and/or Middle Eastern center of gravity</w:t>
      </w:r>
      <w:r w:rsidRPr="00363B19">
        <w:t xml:space="preserve"> (in the present century).7 </w:t>
      </w:r>
      <w:r w:rsidRPr="00363B19">
        <w:rPr>
          <w:rStyle w:val="TitleChar"/>
        </w:rPr>
        <w:t>This would profoundly shake up prognostications to the effect that wars of mass destruction are now passé</w:t>
      </w:r>
      <w:r w:rsidRPr="00363B19">
        <w:t xml:space="preserve">, on account of the emergence of the ‘Revolution in Military Affairs’ and its encouragement of information-based warfare.8 Together with this, there has emerged the argument that large-scale war between states or coalitions of states, as opposed to varieties of unconventional warfare and failed states, are exceptional and potentially obsolete.9 </w:t>
      </w:r>
      <w:r w:rsidRPr="00363B19">
        <w:rPr>
          <w:rStyle w:val="TitleChar"/>
        </w:rPr>
        <w:t xml:space="preserve">The spread of WMD and ballistic missiles in Asia could </w:t>
      </w:r>
      <w:r w:rsidRPr="00363B19">
        <w:rPr>
          <w:rStyle w:val="Emphasis"/>
        </w:rPr>
        <w:t>overturn these expectations for the obsolescence or marginalization of major interstate warfare</w:t>
      </w:r>
      <w:r w:rsidRPr="00363B19">
        <w:t xml:space="preserve">. For theorists, </w:t>
      </w:r>
      <w:r w:rsidRPr="00363B19">
        <w:rPr>
          <w:rStyle w:val="TitleChar"/>
        </w:rPr>
        <w:t>the argument that the spread of nuclear weapons might be fully compatible with international stability</w:t>
      </w:r>
      <w:r w:rsidRPr="00363B19">
        <w:t xml:space="preserve">, </w:t>
      </w:r>
      <w:r w:rsidRPr="00363B19">
        <w:rPr>
          <w:rStyle w:val="TitleChar"/>
        </w:rPr>
        <w:t>and perhaps even supportive of international security, may be less sustainable than hitherto</w:t>
      </w:r>
      <w:r w:rsidRPr="00363B19">
        <w:t xml:space="preserve">.10 Theorists optimistic about the ability of the international order to accommodate the proliferation of nuclear weapons and delivery systems in the present century have made several plausible arguments based on international systems and deterrence theory. First, nuclear weapons may make states more risk averse as opposed to risk acceptant, with regard to brandishing military power in support of foreign policy objectives. Second, if states’ nuclear forces are second-strike survivable, they contribute to reduced fears of surprise attack. Third, the motives of states with respect to the existing international order are crucial. Revisionists will seek to use nuclear weapons to overturn the existing balance of power; status quo-oriented states will use nuclear forces to support the existing distribution of power, and therefore slow and peaceful change, as opposed to sudden and radical power transitions. </w:t>
      </w:r>
      <w:r w:rsidRPr="00363B19">
        <w:rPr>
          <w:rStyle w:val="TitleChar"/>
        </w:rPr>
        <w:t>These arguments, for a less alarmist view of nuclear proliferation, take comfort from the history of nuclear policy in the ‘first nuclear age’ roughly corresponding to the Cold War</w:t>
      </w:r>
      <w:r w:rsidRPr="00363B19">
        <w:t xml:space="preserve">.11 Pessimists who predicted that some 30 or more states might have nuclear weapons by the end of the century were proved wrong. </w:t>
      </w:r>
      <w:r w:rsidRPr="00363B19">
        <w:rPr>
          <w:rStyle w:val="TitleChar"/>
        </w:rPr>
        <w:t xml:space="preserve">However, the Cold War is a </w:t>
      </w:r>
      <w:r w:rsidRPr="00363B19">
        <w:rPr>
          <w:rStyle w:val="Emphasis"/>
        </w:rPr>
        <w:t>dubious precedent</w:t>
      </w:r>
      <w:r w:rsidRPr="00363B19">
        <w:rPr>
          <w:rStyle w:val="TitleChar"/>
        </w:rPr>
        <w:t xml:space="preserve"> for the control of nuclear weapons spread outside of Europe</w:t>
      </w:r>
      <w:r w:rsidRPr="00363B19">
        <w:t xml:space="preserve">. </w:t>
      </w:r>
      <w:r w:rsidRPr="00363B19">
        <w:rPr>
          <w:rStyle w:val="TitleChar"/>
        </w:rPr>
        <w:t xml:space="preserve">The military and security agenda of the Cold War was dominated by the United States and the Soviet Union—especially with regard to nuclear weapons. Ideas about mutual deterrence based on second-strike capability and the deterrence ‘rationality’ according to American or allied Western concepts might be </w:t>
      </w:r>
      <w:r w:rsidRPr="00363B19">
        <w:rPr>
          <w:rStyle w:val="Emphasis"/>
        </w:rPr>
        <w:t>inaccurate</w:t>
      </w:r>
      <w:r w:rsidRPr="00363B19">
        <w:rPr>
          <w:rStyle w:val="TitleChar"/>
        </w:rPr>
        <w:t xml:space="preserve"> guides to the avoidance of war elsewhere</w:t>
      </w:r>
      <w:r w:rsidRPr="00363B19">
        <w:t xml:space="preserve">.12 In addition, </w:t>
      </w:r>
      <w:r w:rsidRPr="00363B19">
        <w:rPr>
          <w:rStyle w:val="TitleChar"/>
        </w:rPr>
        <w:t>powers favoring nuclear containment in general may fall short of disagreement in specific political cases</w:t>
      </w:r>
      <w:r w:rsidRPr="00363B19">
        <w:t xml:space="preserve">. As Patrick M. Morgan has noted, </w:t>
      </w:r>
      <w:r w:rsidRPr="00363B19">
        <w:rPr>
          <w:rStyle w:val="TitleChar"/>
        </w:rPr>
        <w:t>there is ‘</w:t>
      </w:r>
      <w:r w:rsidRPr="00363B19">
        <w:rPr>
          <w:rStyle w:val="Emphasis"/>
        </w:rPr>
        <w:t>insufficient agreement</w:t>
      </w:r>
      <w:r w:rsidRPr="00363B19">
        <w:rPr>
          <w:rStyle w:val="TitleChar"/>
        </w:rPr>
        <w:t xml:space="preserve"> among states on how serious</w:t>
      </w:r>
      <w:r w:rsidRPr="00363B19">
        <w:t xml:space="preserve"> it (</w:t>
      </w:r>
      <w:r w:rsidRPr="00363B19">
        <w:rPr>
          <w:rStyle w:val="TitleChar"/>
        </w:rPr>
        <w:t>nuclear proliferation</w:t>
      </w:r>
      <w:r w:rsidRPr="00363B19">
        <w:t xml:space="preserve">) </w:t>
      </w:r>
      <w:r w:rsidRPr="00363B19">
        <w:rPr>
          <w:rStyle w:val="TitleChar"/>
        </w:rPr>
        <w:t>is and on what to do about it’</w:t>
      </w:r>
      <w:r w:rsidRPr="00363B19">
        <w:t>.13</w:t>
      </w:r>
    </w:p>
    <w:p w14:paraId="526F2653" w14:textId="77777777" w:rsidR="00585F37" w:rsidRPr="00363B19" w:rsidRDefault="00585F37" w:rsidP="00585F37"/>
    <w:p w14:paraId="27143F8C" w14:textId="77777777" w:rsidR="00585F37" w:rsidRDefault="00585F37" w:rsidP="00585F37"/>
    <w:p w14:paraId="7558ABF7" w14:textId="01BC123C" w:rsidR="008B2146" w:rsidRDefault="008B2146" w:rsidP="008B2146">
      <w:pPr>
        <w:pStyle w:val="Heading3"/>
      </w:pPr>
      <w:r>
        <w:t>At: “Not key to regional stability</w:t>
      </w:r>
    </w:p>
    <w:p w14:paraId="65CA2062" w14:textId="77777777" w:rsidR="008B2146" w:rsidRPr="006F0328" w:rsidRDefault="008B2146" w:rsidP="008B2146">
      <w:pPr>
        <w:pStyle w:val="Heading4"/>
      </w:pPr>
      <w:r>
        <w:t>The US continues to sell arms in an attempt to help stabilize the region</w:t>
      </w:r>
    </w:p>
    <w:p w14:paraId="164940F9" w14:textId="77777777" w:rsidR="008B2146" w:rsidRPr="00340F42" w:rsidRDefault="008B2146" w:rsidP="008B2146">
      <w:pPr>
        <w:rPr>
          <w:rStyle w:val="Style13ptBold"/>
        </w:rPr>
      </w:pPr>
      <w:r>
        <w:rPr>
          <w:rStyle w:val="Style13ptBold"/>
        </w:rPr>
        <w:t xml:space="preserve">Martin, Lin &amp; Ellis 18 </w:t>
      </w:r>
      <w:r w:rsidRPr="005F5143">
        <w:rPr>
          <w:rStyle w:val="Style13ptBold"/>
          <w:sz w:val="16"/>
          <w:szCs w:val="16"/>
        </w:rPr>
        <w:t xml:space="preserve">(Peter Martin, Adela Lin, and Samson Ellis are all reporters for Bloomberg. 9/15/18 “US Approves New Military Sales to Taiwan, Drawing China’s Ire” </w:t>
      </w:r>
      <w:hyperlink r:id="rId34" w:history="1">
        <w:r w:rsidRPr="005F5143">
          <w:rPr>
            <w:rStyle w:val="Hyperlink"/>
            <w:sz w:val="16"/>
            <w:szCs w:val="16"/>
          </w:rPr>
          <w:t>https://www.bloomberg.com/news/articles/2018-09-25/u-s-approves-new-military-sale-to-taiwan-risking-china-s-ire</w:t>
        </w:r>
      </w:hyperlink>
      <w:r w:rsidRPr="005F5143">
        <w:rPr>
          <w:rStyle w:val="Style13ptBold"/>
          <w:sz w:val="16"/>
          <w:szCs w:val="16"/>
        </w:rPr>
        <w:t xml:space="preserve"> )(accessed 6/27/19)//RC</w:t>
      </w:r>
    </w:p>
    <w:p w14:paraId="134E3D1E" w14:textId="77777777" w:rsidR="008B2146" w:rsidRPr="006F0328" w:rsidRDefault="008B2146" w:rsidP="008B2146">
      <w:pPr>
        <w:rPr>
          <w:sz w:val="16"/>
        </w:rPr>
      </w:pPr>
      <w:r w:rsidRPr="006F0328">
        <w:rPr>
          <w:u w:val="single"/>
        </w:rPr>
        <w:t>The U.S. approved the sale of military equipment to Taiwan on Monday, drawing China’s ire as tensions escalate between the world’s two largest economies. Taiwan welcomed the package, estimated by the Pentagon to be worth $330 million, which was proposed by its government last year and includes spare parts for F-16, C-130 and indigenous defense fighter aircraft</w:t>
      </w:r>
      <w:r w:rsidRPr="006F0328">
        <w:rPr>
          <w:sz w:val="16"/>
        </w:rPr>
        <w:t xml:space="preserve">. It represents the smallest stand-alone offering to the self-ruled island since President George W. Bush approved a $125 million sale of anti-ship missiles in 2007, according to a report by the Congressional Research Service. “This case-by-case approach in military sales could be more efficient than previous practices of big packages,” Chen Chung-chi, spokesman for Taiwan’s Ministry of National Defense, said by phone on Tuesday. “We hope military purchases in the future can be discussed case by case in order to enhance efficiency.” </w:t>
      </w:r>
      <w:r w:rsidRPr="006F0328">
        <w:rPr>
          <w:u w:val="single"/>
        </w:rPr>
        <w:t>The sale may further hurt U.S.-China relations, which have deteriorated as President Donald Trump’s use of tariffs stokes fears of a long-term competition for global power between the nations. The Chinese government has already called off a planned round of bilateral trade talks with the U.S., according to people familiar with the matter, and the countries imposed a new round of tariffs on each other on Monday.</w:t>
      </w:r>
      <w:r w:rsidRPr="006F0328">
        <w:rPr>
          <w:sz w:val="16"/>
        </w:rPr>
        <w:t xml:space="preserve"> ‘Strongly Opposed’ </w:t>
      </w:r>
      <w:r w:rsidRPr="006F0328">
        <w:rPr>
          <w:u w:val="single"/>
        </w:rPr>
        <w:t>China’s military “is</w:t>
      </w:r>
      <w:r w:rsidRPr="006F0328">
        <w:rPr>
          <w:sz w:val="16"/>
        </w:rPr>
        <w:t xml:space="preserve"> strongly dissatisfied and strongly opposed to this,” Defense Ministry spokesman Ren </w:t>
      </w:r>
      <w:proofErr w:type="spellStart"/>
      <w:r w:rsidRPr="006F0328">
        <w:rPr>
          <w:sz w:val="16"/>
        </w:rPr>
        <w:t>Guoqiang</w:t>
      </w:r>
      <w:proofErr w:type="spellEnd"/>
      <w:r w:rsidRPr="006F0328">
        <w:rPr>
          <w:sz w:val="16"/>
        </w:rPr>
        <w:t xml:space="preserve"> said in a statement, adding that it has launched “stern representations” with the U.S. “We are </w:t>
      </w:r>
      <w:r w:rsidRPr="006F0328">
        <w:rPr>
          <w:u w:val="single"/>
        </w:rPr>
        <w:t>resolutely opposed to the U.S. sale of weapons to Taiwan</w:t>
      </w:r>
      <w:r w:rsidRPr="006F0328">
        <w:rPr>
          <w:sz w:val="16"/>
        </w:rPr>
        <w:t xml:space="preserve">,” Ren said. </w:t>
      </w:r>
      <w:r w:rsidRPr="006F0328">
        <w:rPr>
          <w:u w:val="single"/>
        </w:rPr>
        <w:t>China demanded that the U.S. cancel the sales as well as its military contacts with Taiwan “in order to avoid the next step in damaging China-U.S. military relations and peace and stability in the Taiwan strait.</w:t>
      </w:r>
      <w:r w:rsidRPr="006F0328">
        <w:rPr>
          <w:sz w:val="16"/>
        </w:rPr>
        <w:t xml:space="preserve">” Trump’s relationship with Taiwan has been a hot issue for China since he accepted a congratulatory phone call from President Tsai Ing-wen after his election and questioned why the U.S. recognizes Beijing instead of Taipei, a policy that underpins China-U.S. relations. ‘Punished by History’ Since then, </w:t>
      </w:r>
      <w:r w:rsidRPr="006F0328">
        <w:rPr>
          <w:u w:val="single"/>
        </w:rPr>
        <w:t>the U.S. has approved $1.3 billion in arms sales to Taiwan, and Trump has signed legislation to encourage senior U.S. officials to visit the island, a move that would raise its diplomatic status. The U.S. has also agreed to provide technology for the island’s submarine-building program.</w:t>
      </w:r>
      <w:r w:rsidRPr="006F0328">
        <w:rPr>
          <w:sz w:val="16"/>
        </w:rPr>
        <w:t xml:space="preserve"> In a March address to China’s parliament, President Xi Jinping warned that efforts to widen divisions with Taiwan would be “punished by history.” The government has ordered all airlines to stop referring to Taiwan and the former colonies of Hong Kong and Macau as countries, something the White House described as “Orwellian nonsense.” </w:t>
      </w:r>
      <w:r w:rsidRPr="006F0328">
        <w:rPr>
          <w:u w:val="single"/>
        </w:rPr>
        <w:t xml:space="preserve">“Strong </w:t>
      </w:r>
      <w:proofErr w:type="spellStart"/>
      <w:r w:rsidRPr="006F0328">
        <w:rPr>
          <w:u w:val="single"/>
        </w:rPr>
        <w:t>self defense</w:t>
      </w:r>
      <w:proofErr w:type="spellEnd"/>
      <w:r w:rsidRPr="006F0328">
        <w:rPr>
          <w:u w:val="single"/>
        </w:rPr>
        <w:t xml:space="preserve"> will help Taiwanese people to be more confident when they face more severe security challenges,” said Alex Huang, spokesman for the president. Enhanced capabilities for the island would help ensure “cross-strait and regional peace and stability,” he added</w:t>
      </w:r>
      <w:r w:rsidRPr="006F0328">
        <w:rPr>
          <w:sz w:val="16"/>
        </w:rPr>
        <w:t>.</w:t>
      </w:r>
    </w:p>
    <w:p w14:paraId="0E412C99" w14:textId="77777777" w:rsidR="008B2146" w:rsidRPr="008B2146" w:rsidRDefault="008B2146" w:rsidP="008B2146"/>
    <w:p w14:paraId="1C16863E" w14:textId="75CD9DD5" w:rsidR="00D16788" w:rsidRDefault="00D16788" w:rsidP="00D16788">
      <w:pPr>
        <w:pStyle w:val="Heading4"/>
        <w:spacing w:line="256" w:lineRule="auto"/>
        <w:rPr>
          <w:rFonts w:cs="Calibri"/>
          <w:color w:val="1D2228"/>
        </w:rPr>
      </w:pPr>
      <w:r>
        <w:rPr>
          <w:rFonts w:cs="Calibri"/>
          <w:color w:val="1D2228"/>
        </w:rPr>
        <w:t>Ending Arms Sales is the key to spreading instability within the region</w:t>
      </w:r>
    </w:p>
    <w:p w14:paraId="2728B930" w14:textId="77777777" w:rsidR="00D16788" w:rsidRDefault="00D16788" w:rsidP="00D16788">
      <w:pPr>
        <w:pStyle w:val="yiv5707789086msonormal"/>
        <w:spacing w:before="0" w:beforeAutospacing="0" w:after="160" w:afterAutospacing="0" w:line="256" w:lineRule="auto"/>
        <w:rPr>
          <w:rFonts w:ascii="Calibri" w:hAnsi="Calibri" w:cs="Calibri"/>
          <w:color w:val="1D2228"/>
          <w:sz w:val="22"/>
        </w:rPr>
      </w:pPr>
      <w:r>
        <w:rPr>
          <w:rFonts w:ascii="Calibri" w:hAnsi="Calibri" w:cs="Calibri"/>
          <w:b/>
          <w:bCs/>
          <w:color w:val="1D2228"/>
        </w:rPr>
        <w:t>Chen et al. 17</w:t>
      </w:r>
      <w:r>
        <w:rPr>
          <w:rFonts w:ascii="Arial" w:hAnsi="Arial" w:cs="Arial"/>
          <w:color w:val="333333"/>
          <w:sz w:val="21"/>
          <w:szCs w:val="21"/>
        </w:rPr>
        <w:t xml:space="preserve"> (Chen, Ping-</w:t>
      </w:r>
      <w:proofErr w:type="spellStart"/>
      <w:r>
        <w:rPr>
          <w:rFonts w:ascii="Arial" w:hAnsi="Arial" w:cs="Arial"/>
          <w:color w:val="333333"/>
          <w:sz w:val="21"/>
          <w:szCs w:val="21"/>
        </w:rPr>
        <w:t>Kuei</w:t>
      </w:r>
      <w:proofErr w:type="spellEnd"/>
      <w:r>
        <w:rPr>
          <w:rFonts w:ascii="Arial" w:hAnsi="Arial" w:cs="Arial"/>
          <w:color w:val="333333"/>
          <w:sz w:val="21"/>
          <w:szCs w:val="21"/>
        </w:rPr>
        <w:t xml:space="preserve">, et al. “A Farewell to Arms?: US Security Relations with Taiwan and the Prospects for Stability in the Taiwan Strait.” </w:t>
      </w:r>
      <w:r>
        <w:rPr>
          <w:i/>
          <w:iCs/>
          <w:color w:val="333333"/>
          <w:sz w:val="21"/>
          <w:szCs w:val="21"/>
        </w:rPr>
        <w:t>Taiwan and China: Fitful Embrace</w:t>
      </w:r>
      <w:r>
        <w:rPr>
          <w:rFonts w:ascii="Arial" w:hAnsi="Arial" w:cs="Arial"/>
          <w:color w:val="333333"/>
          <w:sz w:val="21"/>
          <w:szCs w:val="21"/>
        </w:rPr>
        <w:t xml:space="preserve">, edited by Lowell Dittmer, 1st ed., University of California Press, Oakland, California, 2017, pp. 221–238. </w:t>
      </w:r>
      <w:r>
        <w:rPr>
          <w:i/>
          <w:iCs/>
          <w:color w:val="333333"/>
          <w:sz w:val="21"/>
          <w:szCs w:val="21"/>
        </w:rPr>
        <w:t>JSTOR</w:t>
      </w:r>
      <w:r>
        <w:rPr>
          <w:rFonts w:ascii="Arial" w:hAnsi="Arial" w:cs="Arial"/>
          <w:color w:val="333333"/>
          <w:sz w:val="21"/>
          <w:szCs w:val="21"/>
        </w:rPr>
        <w:t xml:space="preserve">, </w:t>
      </w:r>
      <w:hyperlink r:id="rId35" w:tgtFrame="_blank" w:history="1">
        <w:r>
          <w:rPr>
            <w:rStyle w:val="Hyperlink"/>
            <w:rFonts w:ascii="Arial" w:eastAsiaTheme="majorEastAsia" w:hAnsi="Arial" w:cs="Arial"/>
            <w:sz w:val="21"/>
            <w:szCs w:val="21"/>
          </w:rPr>
          <w:t>www.jstor.org/stable/10.1525/j.ctt1w76wpm.15</w:t>
        </w:r>
      </w:hyperlink>
      <w:r>
        <w:rPr>
          <w:rFonts w:ascii="Arial" w:hAnsi="Arial" w:cs="Arial"/>
          <w:color w:val="333333"/>
          <w:sz w:val="21"/>
          <w:szCs w:val="21"/>
        </w:rPr>
        <w:t>.)</w:t>
      </w:r>
    </w:p>
    <w:p w14:paraId="605536E9" w14:textId="77777777" w:rsidR="00D16788" w:rsidRDefault="00D16788" w:rsidP="00D16788">
      <w:pPr>
        <w:pStyle w:val="yiv5707789086msonormal"/>
        <w:spacing w:before="0" w:beforeAutospacing="0" w:after="160" w:afterAutospacing="0" w:line="256" w:lineRule="auto"/>
        <w:rPr>
          <w:rFonts w:ascii="Calibri" w:hAnsi="Calibri" w:cs="Calibri"/>
          <w:color w:val="1D2228"/>
          <w:sz w:val="22"/>
        </w:rPr>
      </w:pPr>
      <w:r>
        <w:rPr>
          <w:rFonts w:ascii="Calibri" w:hAnsi="Calibri" w:cs="Calibri"/>
          <w:color w:val="1D2228"/>
          <w:sz w:val="16"/>
          <w:szCs w:val="16"/>
        </w:rPr>
        <w:t xml:space="preserve">Proposals to scale back US security ties to Taiwan are controversial, however, and several scholars have written thoughtful critiques of the idea. These critiques have generally made a few key points. First, </w:t>
      </w:r>
      <w:r>
        <w:rPr>
          <w:rFonts w:ascii="Calibri" w:hAnsi="Calibri" w:cs="Calibri"/>
          <w:b/>
          <w:bCs/>
          <w:color w:val="1D2228"/>
          <w:sz w:val="22"/>
          <w:u w:val="single"/>
        </w:rPr>
        <w:t>it is not self-evident that ending security ties with Taiwan would in fact transform the US-China relationship</w:t>
      </w:r>
      <w:r>
        <w:rPr>
          <w:rFonts w:ascii="Calibri" w:hAnsi="Calibri" w:cs="Calibri"/>
          <w:color w:val="1D2228"/>
          <w:sz w:val="16"/>
          <w:szCs w:val="16"/>
        </w:rPr>
        <w:t xml:space="preserve">: the </w:t>
      </w:r>
      <w:r>
        <w:rPr>
          <w:rFonts w:ascii="Calibri" w:hAnsi="Calibri" w:cs="Calibri"/>
          <w:b/>
          <w:bCs/>
          <w:color w:val="1D2228"/>
          <w:sz w:val="22"/>
          <w:u w:val="single"/>
        </w:rPr>
        <w:t>interests of the two countries arguably clash on many other issues (North Korea, maritime disputes in East Asia, economic issues</w:t>
      </w:r>
      <w:r>
        <w:rPr>
          <w:rFonts w:ascii="Calibri" w:hAnsi="Calibri" w:cs="Calibri"/>
          <w:color w:val="1D2228"/>
          <w:sz w:val="16"/>
          <w:szCs w:val="16"/>
        </w:rPr>
        <w:t xml:space="preserve">), and it is unclear why Beijing would yield on these other issues if only the United States were to adopt a policy on arms sales that—from Beijing’s vantage—the United States had already committed to follow in the 1982 joint communiqué. </w:t>
      </w:r>
      <w:r>
        <w:rPr>
          <w:rFonts w:ascii="Calibri" w:hAnsi="Calibri" w:cs="Calibri"/>
          <w:b/>
          <w:bCs/>
          <w:color w:val="1D2228"/>
          <w:sz w:val="22"/>
          <w:u w:val="single"/>
        </w:rPr>
        <w:t>Second, the United States’ reputation in the region could be at stake</w:t>
      </w:r>
      <w:r>
        <w:rPr>
          <w:rFonts w:ascii="Calibri" w:hAnsi="Calibri" w:cs="Calibri"/>
          <w:color w:val="1D2228"/>
          <w:sz w:val="16"/>
          <w:szCs w:val="16"/>
        </w:rPr>
        <w:t>. Some worry that</w:t>
      </w:r>
      <w:r>
        <w:rPr>
          <w:rFonts w:ascii="Calibri" w:hAnsi="Calibri" w:cs="Calibri"/>
          <w:b/>
          <w:bCs/>
          <w:color w:val="1D2228"/>
          <w:sz w:val="22"/>
          <w:u w:val="single"/>
        </w:rPr>
        <w:t xml:space="preserve"> walking away from a commitment to Taiwan would send a troubling signal to other US allies in East Asia</w:t>
      </w:r>
      <w:r>
        <w:rPr>
          <w:rFonts w:ascii="Calibri" w:hAnsi="Calibri" w:cs="Calibri"/>
          <w:color w:val="1D2228"/>
          <w:sz w:val="16"/>
          <w:szCs w:val="16"/>
        </w:rPr>
        <w:t xml:space="preserve">. </w:t>
      </w:r>
      <w:r>
        <w:rPr>
          <w:rFonts w:ascii="Calibri" w:hAnsi="Calibri" w:cs="Calibri"/>
          <w:b/>
          <w:bCs/>
          <w:color w:val="1D2228"/>
          <w:sz w:val="22"/>
          <w:u w:val="single"/>
        </w:rPr>
        <w:t>Beijing might likewise view US concessions on Taiwan as a sign of weakness and conclude that Washington was unlikely to challenge the PRC on other issues in the region</w:t>
      </w:r>
      <w:r>
        <w:rPr>
          <w:rFonts w:ascii="Calibri" w:hAnsi="Calibri" w:cs="Calibri"/>
          <w:b/>
          <w:bCs/>
          <w:color w:val="1D2228"/>
          <w:sz w:val="16"/>
          <w:szCs w:val="16"/>
        </w:rPr>
        <w:t>.</w:t>
      </w:r>
      <w:r>
        <w:rPr>
          <w:rFonts w:ascii="Calibri" w:hAnsi="Calibri" w:cs="Calibri"/>
          <w:color w:val="1D2228"/>
          <w:sz w:val="16"/>
          <w:szCs w:val="16"/>
        </w:rPr>
        <w:t xml:space="preserve"> Third, </w:t>
      </w:r>
      <w:r>
        <w:rPr>
          <w:rFonts w:ascii="Calibri" w:hAnsi="Calibri" w:cs="Calibri"/>
          <w:b/>
          <w:bCs/>
          <w:color w:val="1D2228"/>
          <w:sz w:val="22"/>
          <w:u w:val="single"/>
        </w:rPr>
        <w:t>ending arms sales—because it would add to Taiwan’s sense of insecurity—could actually make Taipei more hesitant about entering into sensitive political talks with the PRC</w:t>
      </w:r>
      <w:r>
        <w:rPr>
          <w:rFonts w:ascii="Calibri" w:hAnsi="Calibri" w:cs="Calibri"/>
          <w:color w:val="1D2228"/>
          <w:sz w:val="16"/>
          <w:szCs w:val="16"/>
        </w:rPr>
        <w:t xml:space="preserve">; </w:t>
      </w:r>
      <w:proofErr w:type="gramStart"/>
      <w:r>
        <w:rPr>
          <w:rFonts w:ascii="Calibri" w:hAnsi="Calibri" w:cs="Calibri"/>
          <w:color w:val="1D2228"/>
          <w:sz w:val="16"/>
          <w:szCs w:val="16"/>
        </w:rPr>
        <w:t>thus</w:t>
      </w:r>
      <w:proofErr w:type="gramEnd"/>
      <w:r>
        <w:rPr>
          <w:rFonts w:ascii="Calibri" w:hAnsi="Calibri" w:cs="Calibri"/>
          <w:color w:val="1D2228"/>
          <w:sz w:val="16"/>
          <w:szCs w:val="16"/>
        </w:rPr>
        <w:t xml:space="preserve"> it isn’t clear that a reduced US commitment to Taiwan would facilitate a peaceful resolution to the dispute. Finally, and relatedly, </w:t>
      </w:r>
      <w:r>
        <w:rPr>
          <w:rFonts w:ascii="Calibri" w:hAnsi="Calibri" w:cs="Calibri"/>
          <w:b/>
          <w:bCs/>
          <w:color w:val="1D2228"/>
          <w:sz w:val="22"/>
          <w:u w:val="single"/>
        </w:rPr>
        <w:t>ending arms sales would likely undercut Taiwan’s deterrent capabilities, which in turn could encourage a more coercive PRC approach to the island</w:t>
      </w:r>
      <w:r>
        <w:rPr>
          <w:rFonts w:ascii="Calibri" w:hAnsi="Calibri" w:cs="Calibri"/>
          <w:color w:val="1D2228"/>
          <w:sz w:val="16"/>
          <w:szCs w:val="16"/>
        </w:rPr>
        <w:t>.10</w:t>
      </w:r>
    </w:p>
    <w:p w14:paraId="724354BB" w14:textId="77777777" w:rsidR="00D16788" w:rsidRPr="00D16788" w:rsidRDefault="00D16788" w:rsidP="00D16788"/>
    <w:p w14:paraId="12BAF66C" w14:textId="68DFBC33" w:rsidR="008B2146" w:rsidRDefault="008B2146" w:rsidP="00240DAF">
      <w:pPr>
        <w:pStyle w:val="Heading3"/>
      </w:pPr>
      <w:r>
        <w:t>At: Japan won’t proliferate</w:t>
      </w:r>
    </w:p>
    <w:p w14:paraId="47A5B393" w14:textId="77777777" w:rsidR="008B2146" w:rsidRDefault="008B2146" w:rsidP="008B2146">
      <w:pPr>
        <w:pStyle w:val="Heading4"/>
        <w:spacing w:before="200"/>
        <w:rPr>
          <w:rFonts w:ascii="Times New Roman" w:hAnsi="Times New Roman"/>
        </w:rPr>
      </w:pPr>
      <w:r>
        <w:rPr>
          <w:color w:val="000000"/>
        </w:rPr>
        <w:t>Japan already has the capability to create nuclear weapons and could do so in as little as six months.</w:t>
      </w:r>
    </w:p>
    <w:p w14:paraId="3AE6FBE0" w14:textId="77777777" w:rsidR="008B2146" w:rsidRDefault="008B2146" w:rsidP="008B2146">
      <w:pPr>
        <w:pStyle w:val="NormalWeb"/>
        <w:spacing w:before="0" w:beforeAutospacing="0" w:after="0" w:afterAutospacing="0"/>
      </w:pPr>
      <w:proofErr w:type="spellStart"/>
      <w:r>
        <w:rPr>
          <w:rFonts w:ascii="Calibri" w:hAnsi="Calibri"/>
          <w:b/>
          <w:bCs/>
          <w:color w:val="000000"/>
          <w:sz w:val="26"/>
          <w:szCs w:val="26"/>
        </w:rPr>
        <w:t>Windrem</w:t>
      </w:r>
      <w:proofErr w:type="spellEnd"/>
      <w:r>
        <w:rPr>
          <w:rFonts w:ascii="Calibri" w:hAnsi="Calibri"/>
          <w:b/>
          <w:bCs/>
          <w:color w:val="000000"/>
          <w:sz w:val="26"/>
          <w:szCs w:val="26"/>
        </w:rPr>
        <w:t xml:space="preserve"> 14</w:t>
      </w:r>
      <w:r>
        <w:t xml:space="preserve"> </w:t>
      </w:r>
      <w:r w:rsidRPr="00D74723">
        <w:rPr>
          <w:rFonts w:asciiTheme="minorHAnsi" w:hAnsiTheme="minorHAnsi"/>
          <w:sz w:val="16"/>
          <w:szCs w:val="16"/>
        </w:rPr>
        <w:t>(</w:t>
      </w:r>
      <w:r w:rsidRPr="00D74723">
        <w:rPr>
          <w:rFonts w:asciiTheme="minorHAnsi" w:hAnsiTheme="minorHAnsi"/>
          <w:color w:val="000000"/>
          <w:sz w:val="16"/>
          <w:szCs w:val="16"/>
        </w:rPr>
        <w:t xml:space="preserve">Robert </w:t>
      </w:r>
      <w:proofErr w:type="spellStart"/>
      <w:r w:rsidRPr="00D74723">
        <w:rPr>
          <w:rFonts w:asciiTheme="minorHAnsi" w:hAnsiTheme="minorHAnsi"/>
          <w:color w:val="000000"/>
          <w:sz w:val="16"/>
          <w:szCs w:val="16"/>
        </w:rPr>
        <w:t>Windrem</w:t>
      </w:r>
      <w:proofErr w:type="spellEnd"/>
      <w:r w:rsidRPr="00D74723">
        <w:rPr>
          <w:rFonts w:asciiTheme="minorHAnsi" w:hAnsiTheme="minorHAnsi"/>
          <w:color w:val="000000"/>
          <w:sz w:val="16"/>
          <w:szCs w:val="16"/>
        </w:rPr>
        <w:t xml:space="preserve"> an award winning Investigative reporter for nearly 40 years, 3/11/14, “Japan Has Nuclear 'Bomb in the Basement,' and China Isn't Happy”, </w:t>
      </w:r>
      <w:hyperlink r:id="rId36" w:history="1">
        <w:r w:rsidRPr="00D74723">
          <w:rPr>
            <w:rStyle w:val="Hyperlink"/>
            <w:rFonts w:asciiTheme="minorHAnsi" w:eastAsiaTheme="majorEastAsia" w:hAnsiTheme="minorHAnsi"/>
            <w:color w:val="000000"/>
            <w:sz w:val="16"/>
            <w:szCs w:val="16"/>
          </w:rPr>
          <w:t>http://www.cnbc.com/2014/03/11/japans-bomb-in-the-basement.html</w:t>
        </w:r>
      </w:hyperlink>
      <w:r w:rsidRPr="00D74723">
        <w:rPr>
          <w:rFonts w:asciiTheme="minorHAnsi" w:hAnsiTheme="minorHAnsi"/>
          <w:sz w:val="16"/>
          <w:szCs w:val="16"/>
        </w:rPr>
        <w:t>)</w:t>
      </w:r>
    </w:p>
    <w:p w14:paraId="4A598250" w14:textId="77777777" w:rsidR="008B2146" w:rsidRDefault="008B2146" w:rsidP="008B2146">
      <w:pPr>
        <w:pStyle w:val="NormalWeb"/>
        <w:spacing w:before="0" w:beforeAutospacing="0" w:after="0" w:afterAutospacing="0"/>
        <w:rPr>
          <w:color w:val="000000"/>
          <w:sz w:val="16"/>
          <w:szCs w:val="16"/>
        </w:rPr>
      </w:pPr>
      <w:r>
        <w:rPr>
          <w:rFonts w:ascii="Calibri" w:hAnsi="Calibri"/>
          <w:color w:val="000000"/>
          <w:sz w:val="16"/>
          <w:szCs w:val="16"/>
        </w:rPr>
        <w:t>But government officials and</w:t>
      </w:r>
      <w:r>
        <w:rPr>
          <w:rFonts w:ascii="Calibri" w:hAnsi="Calibri"/>
          <w:b/>
          <w:bCs/>
          <w:color w:val="000000"/>
          <w:sz w:val="22"/>
          <w:u w:val="single"/>
        </w:rPr>
        <w:t xml:space="preserve"> </w:t>
      </w:r>
      <w:r w:rsidRPr="00F65E69">
        <w:rPr>
          <w:rFonts w:ascii="Calibri" w:hAnsi="Calibri"/>
          <w:b/>
          <w:bCs/>
          <w:color w:val="000000"/>
          <w:sz w:val="22"/>
          <w:highlight w:val="green"/>
          <w:u w:val="single"/>
        </w:rPr>
        <w:t>proliferation experts say Japan</w:t>
      </w:r>
      <w:r>
        <w:rPr>
          <w:rFonts w:ascii="Calibri" w:hAnsi="Calibri"/>
          <w:color w:val="000000"/>
          <w:sz w:val="16"/>
          <w:szCs w:val="16"/>
        </w:rPr>
        <w:t xml:space="preserve"> is happy to let neighbors like China and North Korea believe it is part of the nuclear club, because it </w:t>
      </w:r>
      <w:r w:rsidRPr="00F65E69">
        <w:rPr>
          <w:rFonts w:ascii="Calibri" w:hAnsi="Calibri"/>
          <w:b/>
          <w:bCs/>
          <w:color w:val="000000"/>
          <w:sz w:val="22"/>
          <w:highlight w:val="green"/>
          <w:u w:val="single"/>
        </w:rPr>
        <w:t>has</w:t>
      </w:r>
      <w:r>
        <w:rPr>
          <w:rFonts w:ascii="Calibri" w:hAnsi="Calibri"/>
          <w:color w:val="000000"/>
          <w:sz w:val="16"/>
          <w:szCs w:val="16"/>
        </w:rPr>
        <w:t xml:space="preserve"> a "bomb in the basement" -– </w:t>
      </w:r>
      <w:r w:rsidRPr="00F65E69">
        <w:rPr>
          <w:rFonts w:ascii="Calibri" w:hAnsi="Calibri"/>
          <w:b/>
          <w:bCs/>
          <w:color w:val="000000"/>
          <w:sz w:val="22"/>
          <w:highlight w:val="green"/>
          <w:u w:val="single"/>
        </w:rPr>
        <w:t>the material and the means to produce nuclear weapons within six months,</w:t>
      </w:r>
      <w:r>
        <w:rPr>
          <w:rFonts w:ascii="Calibri" w:hAnsi="Calibri"/>
          <w:color w:val="000000"/>
          <w:sz w:val="16"/>
          <w:szCs w:val="16"/>
        </w:rPr>
        <w:t xml:space="preserve"> according to some estimates. And with tensions rising in the region, China's belief in the "bomb in the basement" is strong enough that it has demanded Japan get rid of its massive stockpile of plutonium and drop plans to open a new breeder reactor this fall. Japan signed the international Nuclear Non-Proliferation Treaty, which bans it from developing nuclear weapons, more than 40 years ago. But according to a senior Japanese government official deeply involved in the country's nuclear energy program, </w:t>
      </w:r>
      <w:r>
        <w:rPr>
          <w:rFonts w:ascii="Calibri" w:hAnsi="Calibri"/>
          <w:b/>
          <w:bCs/>
          <w:color w:val="000000"/>
          <w:sz w:val="22"/>
          <w:u w:val="single"/>
        </w:rPr>
        <w:t>Japan has been able to build nuclear weapons ever since it launched a plutonium breeder reactor and a uranium enrichment plant 30 years ago.</w:t>
      </w:r>
      <w:r>
        <w:rPr>
          <w:rFonts w:ascii="Calibri" w:hAnsi="Calibri"/>
          <w:color w:val="000000"/>
          <w:sz w:val="16"/>
          <w:szCs w:val="16"/>
        </w:rPr>
        <w:t xml:space="preserve"> (Read more: </w:t>
      </w:r>
      <w:hyperlink r:id="rId37" w:history="1">
        <w:r>
          <w:rPr>
            <w:rStyle w:val="Hyperlink"/>
            <w:rFonts w:eastAsiaTheme="majorEastAsia"/>
            <w:color w:val="000000"/>
            <w:sz w:val="16"/>
            <w:szCs w:val="16"/>
          </w:rPr>
          <w:t>Christine Todd Whitman making a case for nuclear power</w:t>
        </w:r>
      </w:hyperlink>
      <w:r>
        <w:rPr>
          <w:rFonts w:ascii="Calibri" w:hAnsi="Calibri"/>
          <w:color w:val="000000"/>
          <w:sz w:val="16"/>
          <w:szCs w:val="16"/>
        </w:rPr>
        <w:t xml:space="preserve">) </w:t>
      </w:r>
      <w:r>
        <w:rPr>
          <w:rFonts w:ascii="Calibri" w:hAnsi="Calibri"/>
          <w:b/>
          <w:bCs/>
          <w:color w:val="000000"/>
          <w:sz w:val="22"/>
          <w:u w:val="single"/>
        </w:rPr>
        <w:t>"</w:t>
      </w:r>
      <w:r w:rsidRPr="00F65E69">
        <w:rPr>
          <w:rFonts w:ascii="Calibri" w:hAnsi="Calibri"/>
          <w:b/>
          <w:bCs/>
          <w:color w:val="000000"/>
          <w:sz w:val="22"/>
          <w:highlight w:val="green"/>
          <w:u w:val="single"/>
        </w:rPr>
        <w:t>Japan already has the technical capability, and has had it since the 1980s,"</w:t>
      </w:r>
      <w:r>
        <w:rPr>
          <w:rFonts w:ascii="Calibri" w:hAnsi="Calibri"/>
          <w:b/>
          <w:bCs/>
          <w:color w:val="000000"/>
          <w:sz w:val="22"/>
          <w:u w:val="single"/>
        </w:rPr>
        <w:t xml:space="preserve"> </w:t>
      </w:r>
      <w:r>
        <w:rPr>
          <w:rFonts w:ascii="Calibri" w:hAnsi="Calibri"/>
          <w:color w:val="000000"/>
          <w:sz w:val="16"/>
          <w:szCs w:val="16"/>
        </w:rPr>
        <w:t xml:space="preserve">said the official. He said that </w:t>
      </w:r>
      <w:r>
        <w:rPr>
          <w:rFonts w:ascii="Calibri" w:hAnsi="Calibri"/>
          <w:b/>
          <w:bCs/>
          <w:color w:val="000000"/>
          <w:sz w:val="22"/>
          <w:u w:val="single"/>
        </w:rPr>
        <w:t xml:space="preserve">once Japan had more than five to 10 kilograms of plutonium, the amount needed for a single weapon, it had "already gone over the threshold," and had a nuclear deterrent. </w:t>
      </w:r>
      <w:r w:rsidRPr="00F65E69">
        <w:rPr>
          <w:rFonts w:ascii="Calibri" w:hAnsi="Calibri"/>
          <w:b/>
          <w:bCs/>
          <w:color w:val="000000"/>
          <w:sz w:val="22"/>
          <w:highlight w:val="green"/>
          <w:u w:val="single"/>
        </w:rPr>
        <w:t xml:space="preserve">Japan now has 9 tons of plutonium stockpiled </w:t>
      </w:r>
      <w:r w:rsidRPr="00F65E69">
        <w:rPr>
          <w:rFonts w:ascii="Calibri" w:hAnsi="Calibri"/>
          <w:b/>
          <w:bCs/>
          <w:color w:val="000000"/>
          <w:sz w:val="22"/>
          <w:u w:val="single"/>
        </w:rPr>
        <w:t>at several locations</w:t>
      </w:r>
      <w:r>
        <w:rPr>
          <w:rFonts w:ascii="Calibri" w:hAnsi="Calibri"/>
          <w:b/>
          <w:bCs/>
          <w:color w:val="000000"/>
          <w:sz w:val="22"/>
          <w:u w:val="single"/>
        </w:rPr>
        <w:t xml:space="preserve"> </w:t>
      </w:r>
      <w:r w:rsidRPr="00F65E69">
        <w:rPr>
          <w:rFonts w:ascii="Calibri" w:hAnsi="Calibri"/>
          <w:b/>
          <w:bCs/>
          <w:color w:val="000000"/>
          <w:sz w:val="22"/>
          <w:highlight w:val="green"/>
          <w:u w:val="single"/>
        </w:rPr>
        <w:t>in Japan and another 35 tons stored in France and the U.K. The material is enough to create 5,000 nuclear bombs.</w:t>
      </w:r>
      <w:r>
        <w:rPr>
          <w:rFonts w:ascii="Calibri" w:hAnsi="Calibri"/>
          <w:b/>
          <w:bCs/>
          <w:color w:val="000000"/>
          <w:sz w:val="22"/>
          <w:u w:val="single"/>
        </w:rPr>
        <w:t xml:space="preserve"> The country also has 1.2 tons of enriched uranium. </w:t>
      </w:r>
      <w:r>
        <w:rPr>
          <w:rFonts w:ascii="Calibri" w:hAnsi="Calibri"/>
          <w:color w:val="000000"/>
          <w:sz w:val="16"/>
          <w:szCs w:val="16"/>
        </w:rPr>
        <w:t xml:space="preserve">Technical ability doesn’t equate to a bomb, but </w:t>
      </w:r>
      <w:r w:rsidRPr="00F65E69">
        <w:rPr>
          <w:rFonts w:ascii="Calibri" w:hAnsi="Calibri"/>
          <w:b/>
          <w:bCs/>
          <w:color w:val="000000"/>
          <w:sz w:val="22"/>
          <w:highlight w:val="green"/>
          <w:u w:val="single"/>
        </w:rPr>
        <w:t>experts suggest getting from raw plutonium to a nuclear weapon could take as little as six months after the political decision to go forward</w:t>
      </w:r>
      <w:r>
        <w:rPr>
          <w:rFonts w:ascii="Calibri" w:hAnsi="Calibri"/>
          <w:color w:val="000000"/>
          <w:sz w:val="16"/>
          <w:szCs w:val="16"/>
        </w:rPr>
        <w:t>. A senior U.S. official familiar with Japanese nuclear strategy said the six-month figure for a country with Japan’s advanced nuclear engineering infrastructure was not out of the ballpark, and no expert gave an estimate of more than two year</w:t>
      </w:r>
      <w:r>
        <w:rPr>
          <w:color w:val="000000"/>
          <w:sz w:val="16"/>
          <w:szCs w:val="16"/>
        </w:rPr>
        <w:t>s.</w:t>
      </w:r>
    </w:p>
    <w:p w14:paraId="3DB35EC8" w14:textId="77777777" w:rsidR="0051282A" w:rsidRPr="00714132" w:rsidRDefault="0051282A" w:rsidP="0051282A">
      <w:pPr>
        <w:pStyle w:val="Heading4"/>
      </w:pPr>
      <w:r>
        <w:t>Japan could build a bomb in 6 moths</w:t>
      </w:r>
    </w:p>
    <w:p w14:paraId="254803A9" w14:textId="77777777" w:rsidR="0051282A" w:rsidRPr="00714132" w:rsidRDefault="0051282A" w:rsidP="0051282A">
      <w:pPr>
        <w:pStyle w:val="Heading4"/>
      </w:pPr>
      <w:r>
        <w:t>Burnie and Barnaby 2017</w:t>
      </w:r>
    </w:p>
    <w:p w14:paraId="56C13E8A" w14:textId="77777777" w:rsidR="0051282A" w:rsidRPr="00714132" w:rsidRDefault="0051282A" w:rsidP="0051282A">
      <w:r>
        <w:t xml:space="preserve">September </w:t>
      </w:r>
      <w:proofErr w:type="gramStart"/>
      <w:r>
        <w:t>22</w:t>
      </w:r>
      <w:proofErr w:type="gramEnd"/>
      <w:r>
        <w:t xml:space="preserve"> 2017 Shaun Burnie Nuclear specialist with Greenpeace Germany and Frank Barnaby Nuclear Issues Consultant to the Oxford Research Group, http://www.atimes.com/article/japans-plutonium-proliferation-energy/</w:t>
      </w:r>
    </w:p>
    <w:p w14:paraId="4E890D4C" w14:textId="77777777" w:rsidR="0051282A" w:rsidRDefault="0051282A" w:rsidP="0051282A">
      <w:r>
        <w:t xml:space="preserve">On Thursday, a shipment of </w:t>
      </w:r>
      <w:r w:rsidRPr="000F451E">
        <w:rPr>
          <w:rStyle w:val="TitleChar"/>
        </w:rPr>
        <w:t xml:space="preserve">700 kilograms of plutonium arrived in Japan </w:t>
      </w:r>
      <w:r>
        <w:t xml:space="preserve">after a journey by sea from the French port of Cherbourg. </w:t>
      </w:r>
      <w:r w:rsidRPr="000F451E">
        <w:rPr>
          <w:rStyle w:val="TitleChar"/>
        </w:rPr>
        <w:t>That’s enough material for more than 100 nuclear weapons</w:t>
      </w:r>
      <w:r>
        <w:t>.</w:t>
      </w:r>
    </w:p>
    <w:p w14:paraId="7ACFFC4A" w14:textId="77777777" w:rsidR="0051282A" w:rsidRDefault="0051282A" w:rsidP="0051282A">
      <w:r w:rsidRPr="00714132">
        <w:rPr>
          <w:rStyle w:val="TitleChar"/>
        </w:rPr>
        <w:t>The plutonium</w:t>
      </w:r>
      <w:r>
        <w:t xml:space="preserve"> – in the form of atomic fuel known as MOX, a mix of uranium and plutonium oxide – </w:t>
      </w:r>
      <w:r w:rsidRPr="00714132">
        <w:rPr>
          <w:rStyle w:val="TitleChar"/>
        </w:rPr>
        <w:t>is for use in the Takahama-4 reactor,</w:t>
      </w:r>
      <w:r>
        <w:t xml:space="preserve"> owned by Kansai Electric Power Co. and located on Wakasa Bay, in western Japan near Osaka.</w:t>
      </w:r>
    </w:p>
    <w:p w14:paraId="180EA15D" w14:textId="77777777" w:rsidR="0051282A" w:rsidRDefault="0051282A" w:rsidP="0051282A">
      <w:r w:rsidRPr="00714132">
        <w:rPr>
          <w:rStyle w:val="TitleChar"/>
        </w:rPr>
        <w:t>There have been six shipments of such highly toxic cargoes since 1999</w:t>
      </w:r>
      <w:r>
        <w:t>, the result of an agreement to send radioactive spent fuel in Japan for reprocessing in France and the UK, and then to be shipped back as plutonium MOX fuel for use in Japan’s reactors.</w:t>
      </w:r>
    </w:p>
    <w:p w14:paraId="045137A4" w14:textId="77777777" w:rsidR="0051282A" w:rsidRDefault="0051282A" w:rsidP="0051282A">
      <w:r>
        <w:t xml:space="preserve">Putting aside the reactor fuel issue for the moment, </w:t>
      </w:r>
      <w:r w:rsidRPr="00714132">
        <w:rPr>
          <w:rStyle w:val="TitleChar"/>
        </w:rPr>
        <w:t>Japan’s plutonium program must be seen in the context of the nuclear arms proliferation dynamic that has existed for decades in Northeast Asia, but which today has taken on even greater urgency owing to North Korea’s nuclear weapon program</w:t>
      </w:r>
      <w:r>
        <w:t>.</w:t>
      </w:r>
    </w:p>
    <w:p w14:paraId="3AD053AA" w14:textId="77777777" w:rsidR="0051282A" w:rsidRDefault="0051282A" w:rsidP="0051282A">
      <w:r>
        <w:t>[map omitted]</w:t>
      </w:r>
    </w:p>
    <w:p w14:paraId="6526665D" w14:textId="77777777" w:rsidR="0051282A" w:rsidRDefault="0051282A" w:rsidP="0051282A">
      <w:r w:rsidRPr="000F451E">
        <w:rPr>
          <w:rStyle w:val="TitleChar"/>
        </w:rPr>
        <w:t>There is</w:t>
      </w:r>
      <w:r>
        <w:t xml:space="preserve"> </w:t>
      </w:r>
      <w:r w:rsidRPr="000F451E">
        <w:rPr>
          <w:rStyle w:val="Emphasis"/>
        </w:rPr>
        <w:t>no question</w:t>
      </w:r>
      <w:r>
        <w:t xml:space="preserve"> that </w:t>
      </w:r>
      <w:r w:rsidRPr="000F451E">
        <w:rPr>
          <w:rStyle w:val="TitleChar"/>
        </w:rPr>
        <w:t>Japan has the technical capability</w:t>
      </w:r>
      <w:r>
        <w:t xml:space="preserve"> </w:t>
      </w:r>
      <w:r w:rsidRPr="000F451E">
        <w:rPr>
          <w:rStyle w:val="Emphasis"/>
        </w:rPr>
        <w:t>to build an advanced nuclear weapons arsenal</w:t>
      </w:r>
      <w:r>
        <w:t>.</w:t>
      </w:r>
    </w:p>
    <w:p w14:paraId="0D31F42D" w14:textId="77777777" w:rsidR="0051282A" w:rsidRDefault="0051282A" w:rsidP="0051282A">
      <w:r w:rsidRPr="000F451E">
        <w:rPr>
          <w:rStyle w:val="TitleChar"/>
        </w:rPr>
        <w:t>There have been</w:t>
      </w:r>
      <w:r>
        <w:t xml:space="preserve"> over the decades </w:t>
      </w:r>
      <w:r w:rsidRPr="000F451E">
        <w:rPr>
          <w:rStyle w:val="TitleChar"/>
        </w:rPr>
        <w:t xml:space="preserve">multiple references to it taking </w:t>
      </w:r>
      <w:r w:rsidRPr="000F451E">
        <w:rPr>
          <w:rStyle w:val="Emphasis"/>
        </w:rPr>
        <w:t>less than six months</w:t>
      </w:r>
      <w:r w:rsidRPr="000F451E">
        <w:rPr>
          <w:rStyle w:val="TitleChar"/>
        </w:rPr>
        <w:t xml:space="preserve"> for Japan to build an atomic weapon</w:t>
      </w:r>
      <w:r>
        <w:t xml:space="preserve"> – a credible timeframe if it’s true as reported more 20 years ago that a design or designs already exist in the country.</w:t>
      </w:r>
    </w:p>
    <w:p w14:paraId="50711586" w14:textId="77777777" w:rsidR="0051282A" w:rsidRDefault="0051282A" w:rsidP="0051282A">
      <w:r>
        <w:t>However, to build a ‘credible’ arsenal of weapons would require several years at least.</w:t>
      </w:r>
    </w:p>
    <w:p w14:paraId="6037235A" w14:textId="77777777" w:rsidR="0051282A" w:rsidRPr="00450367" w:rsidRDefault="0051282A" w:rsidP="0051282A">
      <w:pPr>
        <w:pStyle w:val="Heading4"/>
      </w:pPr>
      <w:r>
        <w:t>Japan is warming up to nuclear weapons</w:t>
      </w:r>
    </w:p>
    <w:p w14:paraId="3E542E94" w14:textId="77777777" w:rsidR="0051282A" w:rsidRPr="00450367" w:rsidRDefault="0051282A" w:rsidP="0051282A">
      <w:pPr>
        <w:rPr>
          <w:rStyle w:val="Style13ptBold"/>
        </w:rPr>
      </w:pPr>
      <w:proofErr w:type="spellStart"/>
      <w:r w:rsidRPr="00450367">
        <w:rPr>
          <w:rStyle w:val="Style13ptBold"/>
        </w:rPr>
        <w:t>Woonink</w:t>
      </w:r>
      <w:proofErr w:type="spellEnd"/>
      <w:r w:rsidRPr="00450367">
        <w:rPr>
          <w:rStyle w:val="Style13ptBold"/>
        </w:rPr>
        <w:t xml:space="preserve"> 2017</w:t>
      </w:r>
    </w:p>
    <w:p w14:paraId="3E8BB969" w14:textId="77777777" w:rsidR="0051282A" w:rsidRPr="00450367" w:rsidRDefault="0051282A" w:rsidP="0051282A">
      <w:r>
        <w:t xml:space="preserve">Aron </w:t>
      </w:r>
      <w:proofErr w:type="spellStart"/>
      <w:r>
        <w:t>Woonink</w:t>
      </w:r>
      <w:proofErr w:type="spellEnd"/>
      <w:r>
        <w:t xml:space="preserve"> is a research associate at the Swedish </w:t>
      </w:r>
      <w:proofErr w:type="spellStart"/>
      <w:r>
        <w:t>Defence</w:t>
      </w:r>
      <w:proofErr w:type="spellEnd"/>
      <w:r>
        <w:t xml:space="preserve"> University in Stockholm “Is Japan’s 'Nuclear Allergy' Being Cured?” December 02, 2017 https://thediplomat.com/2017/12/is-japans-nuclear-allergy-being-cured/</w:t>
      </w:r>
    </w:p>
    <w:p w14:paraId="1154BC3A" w14:textId="77777777" w:rsidR="0051282A" w:rsidRPr="00714132" w:rsidRDefault="0051282A" w:rsidP="0051282A">
      <w:pPr>
        <w:rPr>
          <w:b/>
          <w:iCs/>
          <w:u w:val="single"/>
          <w:bdr w:val="single" w:sz="8" w:space="0" w:color="auto"/>
        </w:rPr>
      </w:pPr>
      <w:r w:rsidRPr="00714132">
        <w:rPr>
          <w:rStyle w:val="Emphasis"/>
        </w:rPr>
        <w:t>A Cure for the Allergy?</w:t>
      </w:r>
    </w:p>
    <w:p w14:paraId="7AC5B0B1" w14:textId="77777777" w:rsidR="0051282A" w:rsidRDefault="0051282A" w:rsidP="0051282A">
      <w:r>
        <w:t>Japan’s nuclear allergy arguably has a bad side and an arguably good side. It is negative in the sense that even more than 70 years after World War II, individuals said to be affected by radiation are stigmatized when nuclear incidents occur. For many, though, the “allergy” is beneficial because it is the most important impediment to Japan acquiring nuclear weapons, and thereby potentially escalating the nuclear arms race in East Asia. One can compare it to being allergic to grass; it gives you a runny nose and red eyes, but it clears you from having to mow the lawn yourself.</w:t>
      </w:r>
    </w:p>
    <w:p w14:paraId="0D187C47" w14:textId="77777777" w:rsidR="0051282A" w:rsidRDefault="0051282A" w:rsidP="0051282A">
      <w:r>
        <w:t xml:space="preserve">The allergy’s aforementioned ambiguity seems to be increasing due to new “allergens.” Sure, there were port calls by nuclear-powered submarines in the post-war period, but </w:t>
      </w:r>
      <w:r w:rsidRPr="00714132">
        <w:rPr>
          <w:rStyle w:val="TitleChar"/>
        </w:rPr>
        <w:t>in today’s world, Japan’s nuclear allergy is being influenced from many different directions</w:t>
      </w:r>
      <w:r>
        <w:t xml:space="preserve">. </w:t>
      </w:r>
      <w:r w:rsidRPr="00714132">
        <w:rPr>
          <w:rStyle w:val="TitleChar"/>
        </w:rPr>
        <w:t>When</w:t>
      </w:r>
      <w:r>
        <w:t xml:space="preserve"> he was </w:t>
      </w:r>
      <w:r w:rsidRPr="00714132">
        <w:rPr>
          <w:rStyle w:val="TitleChar"/>
        </w:rPr>
        <w:t>running for</w:t>
      </w:r>
      <w:r>
        <w:t xml:space="preserve"> U.S. </w:t>
      </w:r>
      <w:r w:rsidRPr="00714132">
        <w:rPr>
          <w:rStyle w:val="TitleChar"/>
        </w:rPr>
        <w:t>president</w:t>
      </w:r>
      <w:r>
        <w:t xml:space="preserve">, </w:t>
      </w:r>
      <w:r w:rsidRPr="00714132">
        <w:rPr>
          <w:rStyle w:val="TitleChar"/>
        </w:rPr>
        <w:t>Trump</w:t>
      </w:r>
      <w:r>
        <w:t xml:space="preserve"> famously </w:t>
      </w:r>
      <w:r w:rsidRPr="00714132">
        <w:rPr>
          <w:rStyle w:val="TitleChar"/>
        </w:rPr>
        <w:t>argued</w:t>
      </w:r>
      <w:r>
        <w:t xml:space="preserve"> that </w:t>
      </w:r>
      <w:r w:rsidRPr="00714132">
        <w:rPr>
          <w:rStyle w:val="TitleChar"/>
        </w:rPr>
        <w:t>the United States should</w:t>
      </w:r>
      <w:r>
        <w:t xml:space="preserve"> allow or even </w:t>
      </w:r>
      <w:r w:rsidRPr="00714132">
        <w:rPr>
          <w:rStyle w:val="TitleChar"/>
        </w:rPr>
        <w:t>encourage Japan to get nuclear weapons</w:t>
      </w:r>
      <w:r>
        <w:t xml:space="preserve"> to defend itself against North Korea. </w:t>
      </w:r>
      <w:r w:rsidRPr="00714132">
        <w:rPr>
          <w:rStyle w:val="TitleChar"/>
        </w:rPr>
        <w:t>The Japanese government immediately downplayed this</w:t>
      </w:r>
      <w:r>
        <w:t xml:space="preserve">, insisting it will stick to the three non-nuclear principles. </w:t>
      </w:r>
      <w:r w:rsidRPr="00714132">
        <w:rPr>
          <w:rStyle w:val="TitleChar"/>
        </w:rPr>
        <w:t>These comments</w:t>
      </w:r>
      <w:r>
        <w:t xml:space="preserve"> by Trump, however, can </w:t>
      </w:r>
      <w:r w:rsidRPr="00714132">
        <w:rPr>
          <w:rStyle w:val="TitleChar"/>
        </w:rPr>
        <w:t>be placed into a broader discussion on his aversion to free riding in the United States’ alliance system</w:t>
      </w:r>
      <w:r>
        <w:t xml:space="preserve">. </w:t>
      </w:r>
      <w:r w:rsidRPr="00714132">
        <w:rPr>
          <w:rStyle w:val="TitleChar"/>
        </w:rPr>
        <w:t>Adding to this is the move</w:t>
      </w:r>
      <w:r>
        <w:t xml:space="preserve"> </w:t>
      </w:r>
      <w:r w:rsidRPr="00714132">
        <w:rPr>
          <w:rStyle w:val="TitleChar"/>
        </w:rPr>
        <w:t xml:space="preserve">by </w:t>
      </w:r>
      <w:r>
        <w:t xml:space="preserve">the </w:t>
      </w:r>
      <w:r w:rsidRPr="00714132">
        <w:rPr>
          <w:rStyle w:val="TitleChar"/>
        </w:rPr>
        <w:t>Trump</w:t>
      </w:r>
      <w:r>
        <w:t xml:space="preserve"> administration </w:t>
      </w:r>
      <w:r w:rsidRPr="00714132">
        <w:rPr>
          <w:rStyle w:val="TitleChar"/>
        </w:rPr>
        <w:t>to</w:t>
      </w:r>
      <w:r>
        <w:t xml:space="preserve"> consider </w:t>
      </w:r>
      <w:r w:rsidRPr="00714132">
        <w:rPr>
          <w:rStyle w:val="TitleChar"/>
        </w:rPr>
        <w:t>lifting</w:t>
      </w:r>
      <w:r>
        <w:t xml:space="preserve"> </w:t>
      </w:r>
      <w:r w:rsidRPr="00714132">
        <w:rPr>
          <w:rStyle w:val="TitleChar"/>
        </w:rPr>
        <w:t>arms restrictions vis-à-vis Japan</w:t>
      </w:r>
      <w:r>
        <w:t>, allowing it to buy “highly sophisticated military equipment.”</w:t>
      </w:r>
    </w:p>
    <w:p w14:paraId="7F645A93" w14:textId="77777777" w:rsidR="0051282A" w:rsidRDefault="0051282A" w:rsidP="0051282A">
      <w:r>
        <w:t xml:space="preserve">It must be noted that </w:t>
      </w:r>
      <w:r w:rsidRPr="00714132">
        <w:rPr>
          <w:rStyle w:val="TitleChar"/>
        </w:rPr>
        <w:t>Trump is not alone</w:t>
      </w:r>
      <w:r>
        <w:t xml:space="preserve"> in making these kinds of comments. Former U.S. Secretary of State Henry </w:t>
      </w:r>
      <w:r w:rsidRPr="00714132">
        <w:rPr>
          <w:rStyle w:val="TitleChar"/>
        </w:rPr>
        <w:t>Kissinger has openly argued</w:t>
      </w:r>
      <w:r>
        <w:t xml:space="preserve"> that </w:t>
      </w:r>
      <w:r w:rsidRPr="00714132">
        <w:rPr>
          <w:rStyle w:val="TitleChar"/>
        </w:rPr>
        <w:t>nuclear arms “must spread</w:t>
      </w:r>
      <w:r>
        <w:t xml:space="preserve"> ” in East Asia, should North Korea continue to increase its arsenal. </w:t>
      </w:r>
      <w:r w:rsidRPr="00714132">
        <w:rPr>
          <w:rStyle w:val="TitleChar"/>
        </w:rPr>
        <w:t>Similar voices can be heard from</w:t>
      </w:r>
      <w:r>
        <w:t xml:space="preserve"> within </w:t>
      </w:r>
      <w:r w:rsidRPr="00714132">
        <w:rPr>
          <w:rStyle w:val="TitleChar"/>
        </w:rPr>
        <w:t>the U.S. military</w:t>
      </w:r>
      <w:r>
        <w:t xml:space="preserve">. </w:t>
      </w:r>
      <w:r w:rsidRPr="00714132">
        <w:rPr>
          <w:rStyle w:val="TitleChar"/>
        </w:rPr>
        <w:t>From the Japanese side</w:t>
      </w:r>
      <w:r>
        <w:t xml:space="preserve">, former </w:t>
      </w:r>
      <w:r w:rsidRPr="00714132">
        <w:rPr>
          <w:rStyle w:val="TitleChar"/>
        </w:rPr>
        <w:t>Defense Minister</w:t>
      </w:r>
      <w:r>
        <w:t xml:space="preserve"> Shigeru </w:t>
      </w:r>
      <w:proofErr w:type="spellStart"/>
      <w:r w:rsidRPr="00714132">
        <w:rPr>
          <w:rStyle w:val="TitleChar"/>
        </w:rPr>
        <w:t>Ishiba</w:t>
      </w:r>
      <w:proofErr w:type="spellEnd"/>
      <w:r>
        <w:t xml:space="preserve"> </w:t>
      </w:r>
      <w:r w:rsidRPr="00714132">
        <w:rPr>
          <w:rStyle w:val="TitleChar"/>
        </w:rPr>
        <w:t>argued</w:t>
      </w:r>
      <w:r>
        <w:t xml:space="preserve"> that </w:t>
      </w:r>
      <w:r w:rsidRPr="00714132">
        <w:rPr>
          <w:rStyle w:val="TitleChar"/>
        </w:rPr>
        <w:t>Japan should</w:t>
      </w:r>
      <w:r>
        <w:t xml:space="preserve"> </w:t>
      </w:r>
      <w:r w:rsidRPr="00714132">
        <w:rPr>
          <w:rStyle w:val="TitleChar"/>
        </w:rPr>
        <w:t>consider stationing nuclear weapons in the country</w:t>
      </w:r>
      <w:r>
        <w:t xml:space="preserve">. Earlier, </w:t>
      </w:r>
      <w:r w:rsidRPr="00714132">
        <w:rPr>
          <w:rStyle w:val="TitleChar"/>
        </w:rPr>
        <w:t>Abe</w:t>
      </w:r>
      <w:r w:rsidRPr="00714132">
        <w:t>’s</w:t>
      </w:r>
      <w:r>
        <w:t xml:space="preserve"> government </w:t>
      </w:r>
      <w:r w:rsidRPr="00714132">
        <w:rPr>
          <w:rStyle w:val="TitleChar"/>
        </w:rPr>
        <w:t>responded to Diet questions on the issue by saying</w:t>
      </w:r>
      <w:r>
        <w:t xml:space="preserve"> that </w:t>
      </w:r>
      <w:r w:rsidRPr="00714132">
        <w:rPr>
          <w:rStyle w:val="TitleChar"/>
        </w:rPr>
        <w:t>Article 9 does not prohibit the presence of nuclear weapons in Japan</w:t>
      </w:r>
      <w:r>
        <w:t>, although this is a stance that has been brought forward in the past as well.</w:t>
      </w:r>
    </w:p>
    <w:p w14:paraId="47F3AEBD" w14:textId="77777777" w:rsidR="0051282A" w:rsidRDefault="0051282A" w:rsidP="0051282A">
      <w:r w:rsidRPr="00714132">
        <w:rPr>
          <w:rStyle w:val="TitleChar"/>
        </w:rPr>
        <w:t>Underlying</w:t>
      </w:r>
      <w:r>
        <w:t xml:space="preserve"> many of </w:t>
      </w:r>
      <w:r w:rsidRPr="00714132">
        <w:rPr>
          <w:rStyle w:val="TitleChar"/>
        </w:rPr>
        <w:t xml:space="preserve">these allergens is the Japanese perception of an </w:t>
      </w:r>
      <w:r w:rsidRPr="00714132">
        <w:rPr>
          <w:rStyle w:val="Emphasis"/>
        </w:rPr>
        <w:t>increased North Korean threat</w:t>
      </w:r>
      <w:r>
        <w:t xml:space="preserve">, </w:t>
      </w:r>
      <w:r w:rsidRPr="00714132">
        <w:rPr>
          <w:rStyle w:val="TitleChar"/>
        </w:rPr>
        <w:t>exemplified by Pyongyang’s missile tests</w:t>
      </w:r>
      <w:r>
        <w:t xml:space="preserve"> in August and September </w:t>
      </w:r>
      <w:r w:rsidRPr="00714132">
        <w:rPr>
          <w:rStyle w:val="TitleChar"/>
        </w:rPr>
        <w:t>and their launch of a missile</w:t>
      </w:r>
      <w:r>
        <w:t xml:space="preserve"> </w:t>
      </w:r>
      <w:r w:rsidRPr="00714132">
        <w:rPr>
          <w:rStyle w:val="TitleChar"/>
        </w:rPr>
        <w:t>that landed in Japan’s economic zone earlier this week</w:t>
      </w:r>
      <w:r>
        <w:t xml:space="preserve">. The latter is thought to be able to reach the American mainland, even with a heavy nuclear tip. </w:t>
      </w:r>
      <w:r w:rsidRPr="00450367">
        <w:rPr>
          <w:rStyle w:val="TitleChar"/>
        </w:rPr>
        <w:t>This, together with Trump’s</w:t>
      </w:r>
      <w:r>
        <w:t xml:space="preserve"> seemingly </w:t>
      </w:r>
      <w:r w:rsidRPr="00450367">
        <w:rPr>
          <w:rStyle w:val="TitleChar"/>
        </w:rPr>
        <w:t>reckless</w:t>
      </w:r>
      <w:r>
        <w:t xml:space="preserve"> </w:t>
      </w:r>
      <w:r w:rsidRPr="00450367">
        <w:rPr>
          <w:rStyle w:val="TitleChar"/>
        </w:rPr>
        <w:t>verbal behavior</w:t>
      </w:r>
      <w:r>
        <w:t xml:space="preserve">, and his and others’ pressure on Japan to show more muscle, </w:t>
      </w:r>
      <w:r w:rsidRPr="00450367">
        <w:rPr>
          <w:rStyle w:val="TitleChar"/>
        </w:rPr>
        <w:t>has transformed the region</w:t>
      </w:r>
      <w:r>
        <w:t xml:space="preserve">. </w:t>
      </w:r>
      <w:r w:rsidRPr="00450367">
        <w:rPr>
          <w:rStyle w:val="TitleChar"/>
        </w:rPr>
        <w:t>Most importantly, it has led to a security environment</w:t>
      </w:r>
      <w:r>
        <w:t xml:space="preserve"> in </w:t>
      </w:r>
      <w:r w:rsidRPr="00450367">
        <w:rPr>
          <w:rStyle w:val="TitleChar"/>
        </w:rPr>
        <w:t xml:space="preserve">which it is not unthinkable that an East Asian nuclear arms race will start to emerge. </w:t>
      </w:r>
      <w:r>
        <w:t>In South Korea, for example, polls suggest that more than two-thirds of the population is in favor of acquiring nuclear weapons, although politicians are still somewhat reluctant to take these steps.</w:t>
      </w:r>
    </w:p>
    <w:p w14:paraId="6A8373E1" w14:textId="77777777" w:rsidR="0051282A" w:rsidRPr="00450367" w:rsidRDefault="0051282A" w:rsidP="0051282A">
      <w:r w:rsidRPr="00450367">
        <w:t>Thus, this ongoing rhetoric is exacerbating Japan’s nuclear allergy and will continue to do so; but in the long term the situation may also serve as an antidote that has the potential to ease or even eliminate it entirely. The negative aspect of the allergy, namely resurfacing stigmatization of nuclear-affected individuals, is still there, while the arguably more positive side of the allergy — a strong opposition to the introduction of nuclear arms and thereby an East Asian arms race — has come under pressure.</w:t>
      </w:r>
    </w:p>
    <w:p w14:paraId="66E90AE8" w14:textId="77777777" w:rsidR="008B2146" w:rsidRPr="00B55AD5" w:rsidRDefault="008B2146" w:rsidP="008B2146"/>
    <w:p w14:paraId="6A43D740" w14:textId="77777777" w:rsidR="008B2146" w:rsidRPr="008B2146" w:rsidRDefault="008B2146" w:rsidP="008B2146"/>
    <w:p w14:paraId="4B10D034" w14:textId="78749D74" w:rsidR="00BF155F" w:rsidRDefault="00BF155F" w:rsidP="00240DAF">
      <w:pPr>
        <w:pStyle w:val="Heading3"/>
      </w:pPr>
      <w:r>
        <w:t xml:space="preserve">At: </w:t>
      </w:r>
      <w:proofErr w:type="spellStart"/>
      <w:r>
        <w:t>soko</w:t>
      </w:r>
      <w:proofErr w:type="spellEnd"/>
      <w:r>
        <w:t xml:space="preserve"> </w:t>
      </w:r>
      <w:proofErr w:type="gramStart"/>
      <w:r>
        <w:t>wont</w:t>
      </w:r>
      <w:proofErr w:type="gramEnd"/>
      <w:r>
        <w:t xml:space="preserve"> proliferate</w:t>
      </w:r>
    </w:p>
    <w:p w14:paraId="2CC96FFD" w14:textId="77777777" w:rsidR="00292C38" w:rsidRPr="00292C38" w:rsidRDefault="00292C38" w:rsidP="00292C38"/>
    <w:p w14:paraId="23D6F4D6" w14:textId="77777777" w:rsidR="00A57F85" w:rsidRPr="00861D23" w:rsidRDefault="00A57F85" w:rsidP="00A57F85">
      <w:pPr>
        <w:pStyle w:val="Heading4"/>
      </w:pPr>
      <w:r>
        <w:t>South Korea wants to acquire nukes to keep an increasingly aggressive China at bay</w:t>
      </w:r>
    </w:p>
    <w:p w14:paraId="087B6B2C" w14:textId="77777777" w:rsidR="00A57F85" w:rsidRPr="00342FEA" w:rsidRDefault="00A57F85" w:rsidP="00A57F85">
      <w:pPr>
        <w:rPr>
          <w:rFonts w:eastAsia="Times New Roman"/>
          <w:color w:val="000000" w:themeColor="text1"/>
        </w:rPr>
      </w:pPr>
      <w:r>
        <w:rPr>
          <w:rFonts w:eastAsia="Times New Roman"/>
          <w:b/>
          <w:sz w:val="28"/>
        </w:rPr>
        <w:t xml:space="preserve">Daniels </w:t>
      </w:r>
      <w:r>
        <w:rPr>
          <w:rFonts w:eastAsia="Times New Roman"/>
        </w:rPr>
        <w:t>08-24-</w:t>
      </w:r>
      <w:r>
        <w:rPr>
          <w:rFonts w:eastAsia="Times New Roman"/>
          <w:b/>
          <w:sz w:val="28"/>
          <w:szCs w:val="28"/>
        </w:rPr>
        <w:t xml:space="preserve">17 </w:t>
      </w:r>
      <w:r>
        <w:rPr>
          <w:rFonts w:eastAsia="Times New Roman"/>
        </w:rPr>
        <w:t xml:space="preserve">(Jeff Daniels is a CNBC reporter, and a previous coordinating producer for CNBC; “South Koreans want their own nuclear weapons but doing so risks triggering a wider war,” CNBC, </w:t>
      </w:r>
      <w:hyperlink r:id="rId38" w:history="1">
        <w:r>
          <w:rPr>
            <w:rStyle w:val="Hyperlink"/>
            <w:rFonts w:eastAsia="Times New Roman"/>
          </w:rPr>
          <w:t>https://www.cnbc.com/2017/08/24/south-koreans-want-their-own-nukes-but-doing-so-risks-wider-war.html</w:t>
        </w:r>
      </w:hyperlink>
      <w:r>
        <w:rPr>
          <w:rFonts w:eastAsia="Times New Roman"/>
          <w:color w:val="000000" w:themeColor="text1"/>
        </w:rPr>
        <w:t>). RK</w:t>
      </w:r>
    </w:p>
    <w:p w14:paraId="01CB2329" w14:textId="77777777" w:rsidR="00A57F85" w:rsidRPr="001243A6" w:rsidRDefault="00A57F85" w:rsidP="00A57F85">
      <w:pPr>
        <w:rPr>
          <w:rFonts w:eastAsia="Times New Roman"/>
          <w:b/>
          <w:sz w:val="28"/>
        </w:rPr>
      </w:pPr>
      <w:r>
        <w:rPr>
          <w:rFonts w:eastAsia="Times New Roman"/>
          <w:b/>
          <w:sz w:val="28"/>
        </w:rPr>
        <w:t xml:space="preserve"> </w:t>
      </w:r>
    </w:p>
    <w:p w14:paraId="69107F25" w14:textId="77777777" w:rsidR="00A57F85" w:rsidRPr="002C0481" w:rsidRDefault="00A57F85" w:rsidP="00A57F85">
      <w:pPr>
        <w:numPr>
          <w:ilvl w:val="0"/>
          <w:numId w:val="13"/>
        </w:numPr>
        <w:spacing w:after="450" w:line="240" w:lineRule="auto"/>
        <w:ind w:left="-225"/>
        <w:rPr>
          <w:rFonts w:eastAsia="Times New Roman"/>
          <w:color w:val="171717"/>
          <w:sz w:val="28"/>
          <w:szCs w:val="28"/>
          <w:highlight w:val="yellow"/>
          <w:u w:val="single"/>
        </w:rPr>
      </w:pPr>
      <w:r w:rsidRPr="002C0481">
        <w:rPr>
          <w:rFonts w:eastAsia="Times New Roman"/>
          <w:color w:val="171717"/>
          <w:sz w:val="28"/>
          <w:szCs w:val="28"/>
          <w:highlight w:val="yellow"/>
          <w:u w:val="single"/>
        </w:rPr>
        <w:t>A majority of South Korean residents support nuclear armament.</w:t>
      </w:r>
    </w:p>
    <w:p w14:paraId="38EAAD30" w14:textId="77777777" w:rsidR="00A57F85" w:rsidRPr="00861D23" w:rsidRDefault="00A57F85" w:rsidP="00A57F85">
      <w:pPr>
        <w:numPr>
          <w:ilvl w:val="0"/>
          <w:numId w:val="13"/>
        </w:numPr>
        <w:spacing w:after="450" w:line="240" w:lineRule="auto"/>
        <w:ind w:left="-225"/>
        <w:rPr>
          <w:rFonts w:eastAsia="Times New Roman"/>
          <w:color w:val="171717"/>
          <w:sz w:val="16"/>
          <w:szCs w:val="16"/>
        </w:rPr>
      </w:pPr>
      <w:r w:rsidRPr="00861D23">
        <w:rPr>
          <w:rFonts w:eastAsia="Times New Roman"/>
          <w:color w:val="171717"/>
          <w:sz w:val="16"/>
          <w:szCs w:val="16"/>
        </w:rPr>
        <w:t>A retired South Korean military officer said the U.S. should consider the option.</w:t>
      </w:r>
    </w:p>
    <w:p w14:paraId="1E02CB1A" w14:textId="77777777" w:rsidR="00A57F85" w:rsidRPr="00861D23" w:rsidRDefault="00A57F85" w:rsidP="00A57F85">
      <w:pPr>
        <w:numPr>
          <w:ilvl w:val="0"/>
          <w:numId w:val="13"/>
        </w:numPr>
        <w:spacing w:after="450" w:line="240" w:lineRule="auto"/>
        <w:ind w:left="-225"/>
        <w:rPr>
          <w:rFonts w:eastAsia="Times New Roman"/>
          <w:color w:val="171717"/>
          <w:sz w:val="16"/>
          <w:szCs w:val="16"/>
        </w:rPr>
      </w:pPr>
      <w:r w:rsidRPr="00861D23">
        <w:rPr>
          <w:rFonts w:eastAsia="Times New Roman"/>
          <w:color w:val="171717"/>
          <w:sz w:val="16"/>
          <w:szCs w:val="16"/>
        </w:rPr>
        <w:t>Others have concerns South Korea getting its own nukes could trigger a wider U.S.-China war.</w:t>
      </w:r>
    </w:p>
    <w:p w14:paraId="6C3674EA" w14:textId="77777777" w:rsidR="00A57F85" w:rsidRPr="00861D23" w:rsidRDefault="00A57F85" w:rsidP="00A57F85">
      <w:pPr>
        <w:numPr>
          <w:ilvl w:val="0"/>
          <w:numId w:val="13"/>
        </w:numPr>
        <w:spacing w:after="450" w:line="240" w:lineRule="auto"/>
        <w:ind w:left="-225"/>
        <w:rPr>
          <w:rFonts w:eastAsia="Times New Roman"/>
          <w:color w:val="171717"/>
          <w:sz w:val="16"/>
          <w:szCs w:val="16"/>
        </w:rPr>
      </w:pPr>
      <w:r w:rsidRPr="00861D23">
        <w:rPr>
          <w:rFonts w:eastAsia="Times New Roman"/>
          <w:color w:val="171717"/>
          <w:sz w:val="16"/>
          <w:szCs w:val="16"/>
        </w:rPr>
        <w:t>South Korea is currently protected with U.S. nuclear weapons, but experts say some South Koreans question President Donald Trump’s commitment.</w:t>
      </w:r>
    </w:p>
    <w:p w14:paraId="0030385D" w14:textId="77777777" w:rsidR="00A57F85" w:rsidRPr="00733475" w:rsidRDefault="00CA271D" w:rsidP="00A57F85">
      <w:pPr>
        <w:pStyle w:val="NormalWeb"/>
        <w:rPr>
          <w:color w:val="000000"/>
        </w:rPr>
      </w:pPr>
      <w:hyperlink r:id="rId39" w:history="1">
        <w:r w:rsidR="00A57F85" w:rsidRPr="00733475">
          <w:rPr>
            <w:rStyle w:val="Hyperlink"/>
            <w:color w:val="2077B6"/>
          </w:rPr>
          <w:t>North Korea</w:t>
        </w:r>
      </w:hyperlink>
      <w:r w:rsidR="00A57F85" w:rsidRPr="00733475">
        <w:rPr>
          <w:color w:val="000000"/>
        </w:rPr>
        <w:t> has nuclear weapons — and a majority of </w:t>
      </w:r>
      <w:hyperlink r:id="rId40" w:history="1">
        <w:r w:rsidR="00A57F85" w:rsidRPr="00733475">
          <w:rPr>
            <w:rStyle w:val="Hyperlink"/>
            <w:color w:val="2077B6"/>
          </w:rPr>
          <w:t>South Koreans</w:t>
        </w:r>
      </w:hyperlink>
      <w:r w:rsidR="00A57F85" w:rsidRPr="00733475">
        <w:rPr>
          <w:color w:val="000000"/>
        </w:rPr>
        <w:t xml:space="preserve"> support getting them too, but the consequences of doing so could be far reaching. U.S. battlefield nuclear weapons in South Korea were removed in 1991, but since then North Korea has conducted five nuclear tests and achieved alarming success in its ballistic missile program. Based on reports, the North has the capability to produce several dozen nuclear bombs. “It’s not really a good solution for a country like South Korea to remain non-nuclear when its neighbors are becoming nuclear and becoming quite aggressive,” said Anders </w:t>
      </w:r>
      <w:proofErr w:type="spellStart"/>
      <w:r w:rsidR="00A57F85" w:rsidRPr="00733475">
        <w:rPr>
          <w:color w:val="000000"/>
        </w:rPr>
        <w:t>Corr</w:t>
      </w:r>
      <w:proofErr w:type="spellEnd"/>
      <w:r w:rsidR="00A57F85" w:rsidRPr="00733475">
        <w:rPr>
          <w:color w:val="000000"/>
        </w:rPr>
        <w:t xml:space="preserve">, a former government analyst and principal at consulting firm </w:t>
      </w:r>
      <w:proofErr w:type="spellStart"/>
      <w:r w:rsidR="00A57F85" w:rsidRPr="00733475">
        <w:rPr>
          <w:color w:val="000000"/>
        </w:rPr>
        <w:t>Corr</w:t>
      </w:r>
      <w:proofErr w:type="spellEnd"/>
      <w:r w:rsidR="00A57F85" w:rsidRPr="00733475">
        <w:rPr>
          <w:color w:val="000000"/>
        </w:rPr>
        <w:t xml:space="preserve"> Analytics. Polling done by Gallup Korea has shown </w:t>
      </w:r>
      <w:r w:rsidR="00A57F85" w:rsidRPr="00DB4A91">
        <w:rPr>
          <w:color w:val="000000"/>
          <w:sz w:val="28"/>
          <w:szCs w:val="28"/>
          <w:highlight w:val="yellow"/>
          <w:u w:val="single"/>
        </w:rPr>
        <w:t>nearly 60 percent of South Koreans would support nuclear armament</w:t>
      </w:r>
      <w:r w:rsidR="00A57F85" w:rsidRPr="00733475">
        <w:rPr>
          <w:color w:val="000000"/>
        </w:rPr>
        <w:t>, according to </w:t>
      </w:r>
      <w:hyperlink r:id="rId41" w:history="1">
        <w:r w:rsidR="00A57F85" w:rsidRPr="00733475">
          <w:rPr>
            <w:rStyle w:val="Hyperlink"/>
            <w:color w:val="2077B6"/>
          </w:rPr>
          <w:t>Yonhap</w:t>
        </w:r>
      </w:hyperlink>
      <w:r w:rsidR="00A57F85" w:rsidRPr="00733475">
        <w:rPr>
          <w:color w:val="000000"/>
        </w:rPr>
        <w:t> news agency. The largest support is found among residents age 60 and above. Some suggest that the opinion surveys reflect the anxiety level of some South Korean residents about what the true aims are of North Korea’s </w:t>
      </w:r>
      <w:hyperlink r:id="rId42" w:history="1">
        <w:r w:rsidR="00A57F85" w:rsidRPr="00733475">
          <w:rPr>
            <w:rStyle w:val="Hyperlink"/>
            <w:color w:val="2077B6"/>
          </w:rPr>
          <w:t>Kim Jong Un</w:t>
        </w:r>
      </w:hyperlink>
      <w:r w:rsidR="00A57F85" w:rsidRPr="00733475">
        <w:rPr>
          <w:color w:val="000000"/>
        </w:rPr>
        <w:t xml:space="preserve">, an unpredictable and brutal leader known for taking risks. The 33-year-old dictator has become more forceful in threats and stepped up the regime’s missile testing program even as the communist country struggles against increasing sanctions. “Given the situation we’re now facing a nuclear-armed North Korea, maybe it is time for the United States to really take a look at this option,” said In-Bum Chun, a retired lieutenant general in the Republic of Korea Army and now is a visiting scholar at the U.S.-Korea Institute at Johns Hopkins School of Advanced International Studies. “We’ve been saying that ‘all options are on the table,’ and maybe we should take a look at this in more detail,” the general said. “Maybe the United States might think that this is another situation where Korea having nuclear </w:t>
      </w:r>
      <w:proofErr w:type="gramStart"/>
      <w:r w:rsidR="00A57F85" w:rsidRPr="00733475">
        <w:rPr>
          <w:color w:val="000000"/>
        </w:rPr>
        <w:t>weapons, or</w:t>
      </w:r>
      <w:proofErr w:type="gramEnd"/>
      <w:r w:rsidR="00A57F85" w:rsidRPr="00733475">
        <w:rPr>
          <w:color w:val="000000"/>
        </w:rPr>
        <w:t xml:space="preserve"> </w:t>
      </w:r>
      <w:r w:rsidR="00A57F85" w:rsidRPr="002C0481">
        <w:rPr>
          <w:color w:val="000000"/>
          <w:sz w:val="28"/>
          <w:highlight w:val="yellow"/>
          <w:u w:val="single"/>
        </w:rPr>
        <w:t>reintroducing tactical U.S. nuclear weapons to South Korea becomes an option</w:t>
      </w:r>
      <w:r w:rsidR="00A57F85" w:rsidRPr="002C0481">
        <w:rPr>
          <w:color w:val="000000"/>
          <w:sz w:val="28"/>
          <w:highlight w:val="yellow"/>
        </w:rPr>
        <w:t>.”</w:t>
      </w:r>
      <w:r w:rsidR="00A57F85" w:rsidRPr="002C0481">
        <w:rPr>
          <w:color w:val="000000"/>
          <w:sz w:val="28"/>
        </w:rPr>
        <w:t xml:space="preserve"> </w:t>
      </w:r>
      <w:r w:rsidR="00A57F85" w:rsidRPr="00733475">
        <w:rPr>
          <w:color w:val="000000"/>
        </w:rPr>
        <w:t xml:space="preserve">However, the retired South Korean military officer said that </w:t>
      </w:r>
      <w:r w:rsidR="00A57F85" w:rsidRPr="002C0481">
        <w:rPr>
          <w:color w:val="000000"/>
          <w:sz w:val="28"/>
          <w:highlight w:val="yellow"/>
          <w:u w:val="single"/>
        </w:rPr>
        <w:t>any discussion about Seoul getting its own nuclear weapons arsenal should first be done in Washington</w:t>
      </w:r>
      <w:r w:rsidR="00A57F85" w:rsidRPr="002C0481">
        <w:rPr>
          <w:color w:val="000000"/>
          <w:sz w:val="28"/>
        </w:rPr>
        <w:t xml:space="preserve"> </w:t>
      </w:r>
      <w:r w:rsidR="00A57F85" w:rsidRPr="00733475">
        <w:rPr>
          <w:color w:val="000000"/>
        </w:rPr>
        <w:t xml:space="preserve">and should be started if it hasn’t already. Also, he said the assumption must be that if the North Koreans were to get rid of their nuclear weapons, so would the South Koreans (if they had them). “The goal is denuclearization of the Korean Peninsula,” Chun said. “There is still hope for sanctions and other means to persuade North Korea to give up their nuclear weapons. </w:t>
      </w:r>
      <w:proofErr w:type="gramStart"/>
      <w:r w:rsidR="00A57F85" w:rsidRPr="00733475">
        <w:rPr>
          <w:color w:val="000000"/>
        </w:rPr>
        <w:t>So</w:t>
      </w:r>
      <w:proofErr w:type="gramEnd"/>
      <w:r w:rsidR="00A57F85" w:rsidRPr="00733475">
        <w:rPr>
          <w:color w:val="000000"/>
        </w:rPr>
        <w:t xml:space="preserve"> we need more time on this.” The U.S. currently protects the security of South Korea with nuclear weapons that can be delivered via bombers and submarines. Some have suggested that with South Korea having its own nukes it could perhaps respond faster than the U.S. In recent months, the U.S. has demonstrated its capability to strike the North by flying B-1B Lancer bombers over the Korean </w:t>
      </w:r>
      <w:proofErr w:type="spellStart"/>
      <w:r w:rsidR="00A57F85" w:rsidRPr="00733475">
        <w:rPr>
          <w:color w:val="000000"/>
        </w:rPr>
        <w:t>Peninsula.“The</w:t>
      </w:r>
      <w:proofErr w:type="spellEnd"/>
      <w:r w:rsidR="00A57F85" w:rsidRPr="00733475">
        <w:rPr>
          <w:color w:val="000000"/>
        </w:rPr>
        <w:t xml:space="preserve"> U.S. could back South Korea up with nuclear weapons but that could be a very dangerous proposition, especially if </w:t>
      </w:r>
      <w:hyperlink r:id="rId43" w:history="1">
        <w:r w:rsidR="00A57F85" w:rsidRPr="00733475">
          <w:rPr>
            <w:rStyle w:val="Hyperlink"/>
            <w:color w:val="2077B6"/>
          </w:rPr>
          <w:t>China</w:t>
        </w:r>
      </w:hyperlink>
      <w:r w:rsidR="00A57F85" w:rsidRPr="00733475">
        <w:rPr>
          <w:color w:val="000000"/>
        </w:rPr>
        <w:t xml:space="preserve"> (its closest ally) were in the war, ” said </w:t>
      </w:r>
      <w:proofErr w:type="spellStart"/>
      <w:r w:rsidR="00A57F85" w:rsidRPr="00733475">
        <w:rPr>
          <w:color w:val="000000"/>
        </w:rPr>
        <w:t>Corr</w:t>
      </w:r>
      <w:proofErr w:type="spellEnd"/>
      <w:r w:rsidR="00A57F85" w:rsidRPr="00733475">
        <w:rPr>
          <w:color w:val="000000"/>
        </w:rPr>
        <w:t xml:space="preserve">, who has experience in military </w:t>
      </w:r>
      <w:proofErr w:type="spellStart"/>
      <w:r w:rsidR="00A57F85" w:rsidRPr="00733475">
        <w:rPr>
          <w:color w:val="000000"/>
        </w:rPr>
        <w:t>intelligence.On</w:t>
      </w:r>
      <w:proofErr w:type="spellEnd"/>
      <w:r w:rsidR="00A57F85" w:rsidRPr="00733475">
        <w:rPr>
          <w:color w:val="000000"/>
        </w:rPr>
        <w:t xml:space="preserve"> Wednesday, North Korea’s state-run KCNA news agency said its leader had ordered more intercontinental ballistic missiles. The regime test-fired two ICBMs last month, and data from the July 28 launch of a Hwasong-14 missile showed the weapon can </w:t>
      </w:r>
      <w:hyperlink r:id="rId44" w:history="1">
        <w:r w:rsidR="00A57F85" w:rsidRPr="00733475">
          <w:rPr>
            <w:rStyle w:val="Hyperlink"/>
            <w:color w:val="2077B6"/>
          </w:rPr>
          <w:t>reach half, if not most, of the continental U.S.</w:t>
        </w:r>
      </w:hyperlink>
      <w:r w:rsidR="00A57F85" w:rsidRPr="00733475">
        <w:rPr>
          <w:color w:val="000000"/>
        </w:rPr>
        <w:t xml:space="preserve"> China’s semiofficial </w:t>
      </w:r>
      <w:hyperlink r:id="rId45" w:history="1">
        <w:r w:rsidR="00A57F85" w:rsidRPr="00733475">
          <w:rPr>
            <w:rStyle w:val="Hyperlink"/>
            <w:color w:val="2077B6"/>
          </w:rPr>
          <w:t>Global Times</w:t>
        </w:r>
      </w:hyperlink>
      <w:r w:rsidR="00A57F85" w:rsidRPr="00733475">
        <w:rPr>
          <w:color w:val="000000"/>
        </w:rPr>
        <w:t xml:space="preserve"> newspaper said in an op-ed this week that Pyongyang’s ongoing nuclear and missile programs “posed security threats to the Asia-Pacific region. However, a </w:t>
      </w:r>
      <w:proofErr w:type="spellStart"/>
      <w:r w:rsidR="00A57F85" w:rsidRPr="00733475">
        <w:rPr>
          <w:color w:val="000000"/>
        </w:rPr>
        <w:t>hard-line</w:t>
      </w:r>
      <w:proofErr w:type="spellEnd"/>
      <w:r w:rsidR="00A57F85" w:rsidRPr="00733475">
        <w:rPr>
          <w:color w:val="000000"/>
        </w:rPr>
        <w:t xml:space="preserve"> attitude or military strikes against Pyongyang would only provoke the country to take retaliatory measures.” weapons likely </w:t>
      </w:r>
      <w:r w:rsidR="00A57F85" w:rsidRPr="002C0481">
        <w:rPr>
          <w:color w:val="000000"/>
          <w:sz w:val="28"/>
          <w:szCs w:val="28"/>
          <w:u w:val="single"/>
        </w:rPr>
        <w:t>protest</w:t>
      </w:r>
      <w:r w:rsidR="00A57F85" w:rsidRPr="00733475">
        <w:rPr>
          <w:color w:val="000000"/>
        </w:rPr>
        <w:t xml:space="preserve"> and probably take the matter to the United Nations as a violation of the Non-Proliferation Treaty, of which South Korea is a signatory but not North Korea. Yet there also are concerns </w:t>
      </w:r>
      <w:r w:rsidR="00A57F85" w:rsidRPr="002C0481">
        <w:rPr>
          <w:color w:val="000000"/>
          <w:szCs w:val="28"/>
          <w:u w:val="single"/>
        </w:rPr>
        <w:t>South Korea getting its own nukes could trigger a wider U.S.-China war because if Seoul were to</w:t>
      </w:r>
      <w:r w:rsidR="00A57F85" w:rsidRPr="002C0481">
        <w:rPr>
          <w:color w:val="000000"/>
          <w:u w:val="single"/>
        </w:rPr>
        <w:t xml:space="preserve"> use the weapons against North Korea, the regime’s longtime ally Beijing might respond with an attack of its own that might include targeting U.S. military bases in South Korea</w:t>
      </w:r>
      <w:r w:rsidR="00A57F85" w:rsidRPr="002C0481">
        <w:rPr>
          <w:color w:val="000000"/>
          <w:sz w:val="22"/>
        </w:rPr>
        <w:t xml:space="preserve"> </w:t>
      </w:r>
      <w:r w:rsidR="00A57F85" w:rsidRPr="00733475">
        <w:rPr>
          <w:color w:val="000000"/>
        </w:rPr>
        <w:t xml:space="preserve">or the Asia-Pacific region. Perhaps a hint of Beijing’s anger is its economic boycott against South Korea for allowing the deployment of the U.S.-supplied THAAD anti-missile shield, which China claims allows the U.S. and South Korea to look deep into China to monitor military activities. “I think South Korea acquiring nuclear weapons is possible, but unlikely,” said James Acton, co-director of the nuclear policy program and a senior fellow at the Carnegie Endowment for International Peace. Acton said it’s understandable there’s uneasiness from South Koreans watching their neighbor to the north develop nuclear </w:t>
      </w:r>
      <w:proofErr w:type="gramStart"/>
      <w:r w:rsidR="00A57F85" w:rsidRPr="00733475">
        <w:rPr>
          <w:color w:val="000000"/>
        </w:rPr>
        <w:t>weapons, but</w:t>
      </w:r>
      <w:proofErr w:type="gramEnd"/>
      <w:r w:rsidR="00A57F85" w:rsidRPr="00733475">
        <w:rPr>
          <w:color w:val="000000"/>
        </w:rPr>
        <w:t xml:space="preserve"> added that there’s still not been a serious debate about the costs of acquiring nuclear weapons. “If there was a very serious discussion of the costs, I think you would find much less support for nuclear weapons,” he said. For instance, Acton said if South Korea were to arm itself with nuclear weapons it would a violation of the country’s international commitments, which means Seoul “would be very likely to have serious sanctions imposed on it.” Also, he said the U.S. might decide to no longer offer its own security commitments to South Korea. “The costs to South Korea of acquiring nuclear weapons are actually very, very high,” said Acton. “For South Korea, a country that’s become successful through international trade and engagement, the sanctions would be incredibly painful and damaging.” Back in the 1970s, South Korean President Park Chung-</w:t>
      </w:r>
      <w:proofErr w:type="spellStart"/>
      <w:r w:rsidR="00A57F85" w:rsidRPr="00733475">
        <w:rPr>
          <w:color w:val="000000"/>
        </w:rPr>
        <w:t>hee</w:t>
      </w:r>
      <w:proofErr w:type="spellEnd"/>
      <w:r w:rsidR="00A57F85" w:rsidRPr="00733475">
        <w:rPr>
          <w:color w:val="000000"/>
        </w:rPr>
        <w:t xml:space="preserve"> secretly began a nuclear weapons development program. Once the U.S. learned about it, the U.S. pressured Seoul to halt the program. As was the case then, it remains U.S. policy to oppose the spread of nuclear explosives in the region. At the same time, another option is the U.S. could redeploy tactical nuclear weapons to South Korea. But doing so would violate the 1992 Seoul-Pyongyang joint agreement on denuclearization of the Korean Peninsula. Pyongyang violated its end of the agreement in 2006 when it exploded its first nuclear device under Kim Jong Il, father of the regime’s current young leader. Also,</w:t>
      </w:r>
      <w:r w:rsidR="00A57F85" w:rsidRPr="002C0481">
        <w:rPr>
          <w:color w:val="000000"/>
        </w:rPr>
        <w:t xml:space="preserve"> </w:t>
      </w:r>
      <w:r w:rsidR="00A57F85" w:rsidRPr="002C0481">
        <w:rPr>
          <w:color w:val="000000"/>
          <w:u w:val="single"/>
        </w:rPr>
        <w:t>bringing</w:t>
      </w:r>
      <w:r w:rsidR="00A57F85" w:rsidRPr="002C0481">
        <w:rPr>
          <w:color w:val="000000"/>
        </w:rPr>
        <w:t xml:space="preserve"> back </w:t>
      </w:r>
      <w:r w:rsidR="00A57F85" w:rsidRPr="002C0481">
        <w:rPr>
          <w:color w:val="000000"/>
          <w:u w:val="single"/>
        </w:rPr>
        <w:t>tactical weapons to South Korea could make the U.S.</w:t>
      </w:r>
      <w:r w:rsidR="00A57F85" w:rsidRPr="002C0481">
        <w:rPr>
          <w:color w:val="000000"/>
        </w:rPr>
        <w:t xml:space="preserve"> perhaps </w:t>
      </w:r>
      <w:r w:rsidR="00A57F85" w:rsidRPr="002C0481">
        <w:rPr>
          <w:color w:val="000000"/>
          <w:u w:val="single"/>
        </w:rPr>
        <w:t>an even bigger target of North Korea an</w:t>
      </w:r>
      <w:r w:rsidR="00A57F85" w:rsidRPr="002C0481">
        <w:rPr>
          <w:color w:val="000000"/>
        </w:rPr>
        <w:t xml:space="preserve">d its communist neighbor, </w:t>
      </w:r>
      <w:r w:rsidR="00A57F85" w:rsidRPr="002C0481">
        <w:rPr>
          <w:color w:val="000000"/>
          <w:u w:val="single"/>
        </w:rPr>
        <w:t>China.</w:t>
      </w:r>
      <w:r w:rsidR="00A57F85" w:rsidRPr="002C0481">
        <w:rPr>
          <w:color w:val="000000"/>
        </w:rPr>
        <w:t xml:space="preserve"> </w:t>
      </w:r>
      <w:r w:rsidR="00A57F85" w:rsidRPr="00733475">
        <w:rPr>
          <w:color w:val="000000"/>
        </w:rPr>
        <w:t>Pyongyang recently threatened to lob ballistic missiles toward U.S. military bases on the Pacific territory of Guam, which hosts the Air Force’s B-1B bombers and a Navy submarine base. “For as long as U.S. security guarantees are reliable, I don’t think South Korea has any need at this time for nuclear weapons,” said Acton. “The U.S. has pledged to defend South Korea, including if necessary with the use of the U.S. nuclear arsenal.” That said, South Korea has “serious concerns about the reliability of those guarantees under President </w:t>
      </w:r>
      <w:hyperlink r:id="rId46" w:history="1">
        <w:r w:rsidR="00A57F85" w:rsidRPr="00733475">
          <w:rPr>
            <w:rStyle w:val="Hyperlink"/>
            <w:color w:val="2077B6"/>
          </w:rPr>
          <w:t>Donald Trump</w:t>
        </w:r>
      </w:hyperlink>
      <w:r w:rsidR="00A57F85" w:rsidRPr="00733475">
        <w:rPr>
          <w:color w:val="000000"/>
        </w:rPr>
        <w:t>, ” Acton said. He said Trump has done “a lot to disrupt the U.S.-South Korean relationship — and I think it’s very important that the disruption stop.” Experts say the areas where Washington has strained the alliance include Trump’s threat to terminate a </w:t>
      </w:r>
      <w:hyperlink r:id="rId47" w:history="1">
        <w:r w:rsidR="00A57F85" w:rsidRPr="00733475">
          <w:rPr>
            <w:rStyle w:val="Hyperlink"/>
            <w:color w:val="2077B6"/>
          </w:rPr>
          <w:t>“horrible”</w:t>
        </w:r>
      </w:hyperlink>
      <w:r w:rsidR="00A57F85" w:rsidRPr="00733475">
        <w:rPr>
          <w:color w:val="000000"/>
        </w:rPr>
        <w:t> trade deal with South Korea as well as suggestions in April by the president that Seoul should pay $1 billion for the THAAD (or Terminal High Altitude Area Defense) anti-missile defense system. Also, Trump suggested on the presidential campaign trail that South Korea should pay more money for its own defense, even suggesting that if it doesn’t he would be prepared to yank the roughly 28,000 U.S. forces stationed on the peninsula. And after he took office some allies became nervous since Trump was seen as </w:t>
      </w:r>
      <w:hyperlink r:id="rId48" w:history="1">
        <w:r w:rsidR="00A57F85" w:rsidRPr="00733475">
          <w:rPr>
            <w:rStyle w:val="Hyperlink"/>
            <w:color w:val="2077B6"/>
          </w:rPr>
          <w:t>slow to support NATO’s Article 5</w:t>
        </w:r>
      </w:hyperlink>
      <w:r w:rsidR="00A57F85" w:rsidRPr="00733475">
        <w:rPr>
          <w:color w:val="000000"/>
        </w:rPr>
        <w:t xml:space="preserve">, the collective defense clause of the alliance. “Donald Trump’s statements about allies needing to pay their fair share and his hesitation about whether the United States would back up NATO’s Article 5 commitment ... has all given people in South Korea greater anxiety about the American military commitment to help protect South Korea,” said Daryl Kimball, executive director of the Arms Control Association, a Washington-based research and advocacy group. According to Kimball, the introduction of nuclear weapons into South Korea, either by the U.S. or by South Korea pursuing its own indigenous nuclear program, would have far more negative consequences than some people might otherwise think. “It would further solidify </w:t>
      </w:r>
      <w:r w:rsidR="00A57F85" w:rsidRPr="002C0481">
        <w:rPr>
          <w:color w:val="000000"/>
          <w:sz w:val="28"/>
          <w:highlight w:val="yellow"/>
          <w:u w:val="single"/>
        </w:rPr>
        <w:t>North Korea’s commitment to keep its own nuclear weapons and initiate an arms race in East Asia</w:t>
      </w:r>
      <w:r w:rsidR="00A57F85" w:rsidRPr="002C0481">
        <w:rPr>
          <w:color w:val="000000"/>
          <w:sz w:val="28"/>
        </w:rPr>
        <w:t xml:space="preserve"> </w:t>
      </w:r>
      <w:r w:rsidR="00A57F85" w:rsidRPr="00733475">
        <w:rPr>
          <w:color w:val="000000"/>
        </w:rPr>
        <w:t>involving China and South Korea that would not be necessarily stable,” said Kimball. “The allure of South Korean nuclear weapons on the superficial level is understandable, but you look at the consequences and they would cause much greater insecurity for South Korea than they would provide security.”</w:t>
      </w:r>
    </w:p>
    <w:p w14:paraId="0115291D" w14:textId="77777777" w:rsidR="00A57F85" w:rsidRPr="00A57F85" w:rsidRDefault="00A57F85" w:rsidP="00A57F85"/>
    <w:p w14:paraId="7E7C3722" w14:textId="77777777" w:rsidR="00D26B3F" w:rsidRDefault="00D26B3F" w:rsidP="00D26B3F">
      <w:pPr>
        <w:pStyle w:val="Heading4"/>
      </w:pPr>
      <w:r w:rsidRPr="793008E3">
        <w:rPr>
          <w:rFonts w:ascii="Times New Roman" w:eastAsia="Times New Roman" w:hAnsi="Times New Roman" w:cs="Times New Roman"/>
          <w:color w:val="000000" w:themeColor="text1"/>
          <w:sz w:val="28"/>
          <w:szCs w:val="28"/>
        </w:rPr>
        <w:t>Ending Security Ties with Taiwan makes the US look like a Puppet</w:t>
      </w:r>
    </w:p>
    <w:p w14:paraId="7E5C204A" w14:textId="77777777" w:rsidR="00D26B3F" w:rsidRDefault="00D26B3F" w:rsidP="00D26B3F">
      <w:r w:rsidRPr="793008E3">
        <w:rPr>
          <w:rFonts w:ascii="Times New Roman" w:eastAsia="Times New Roman" w:hAnsi="Times New Roman" w:cs="Times New Roman"/>
          <w:b/>
          <w:bCs/>
          <w:color w:val="000000" w:themeColor="text1"/>
          <w:sz w:val="28"/>
          <w:szCs w:val="28"/>
        </w:rPr>
        <w:t>Chen et al. 17</w:t>
      </w:r>
      <w:r w:rsidRPr="793008E3">
        <w:rPr>
          <w:rFonts w:ascii="Times New Roman" w:eastAsia="Times New Roman" w:hAnsi="Times New Roman" w:cs="Times New Roman"/>
          <w:b/>
          <w:bCs/>
          <w:color w:val="333333"/>
          <w:sz w:val="28"/>
          <w:szCs w:val="28"/>
        </w:rPr>
        <w:t xml:space="preserve"> </w:t>
      </w:r>
      <w:r w:rsidRPr="793008E3">
        <w:rPr>
          <w:rFonts w:ascii="Times New Roman" w:eastAsia="Times New Roman" w:hAnsi="Times New Roman" w:cs="Times New Roman"/>
          <w:color w:val="000000" w:themeColor="text1"/>
        </w:rPr>
        <w:t>(Chen, Ping-</w:t>
      </w:r>
      <w:proofErr w:type="spellStart"/>
      <w:r w:rsidRPr="793008E3">
        <w:rPr>
          <w:rFonts w:ascii="Times New Roman" w:eastAsia="Times New Roman" w:hAnsi="Times New Roman" w:cs="Times New Roman"/>
          <w:color w:val="000000" w:themeColor="text1"/>
        </w:rPr>
        <w:t>Kuei</w:t>
      </w:r>
      <w:proofErr w:type="spellEnd"/>
      <w:r w:rsidRPr="793008E3">
        <w:rPr>
          <w:rFonts w:ascii="Times New Roman" w:eastAsia="Times New Roman" w:hAnsi="Times New Roman" w:cs="Times New Roman"/>
          <w:color w:val="000000" w:themeColor="text1"/>
        </w:rPr>
        <w:t xml:space="preserve">, et al. “A Farewell to Arms?: US Security Relations with Taiwan and the Prospects for Stability in the Taiwan Strait.” </w:t>
      </w:r>
      <w:r w:rsidRPr="793008E3">
        <w:rPr>
          <w:rFonts w:ascii="Times New Roman" w:eastAsia="Times New Roman" w:hAnsi="Times New Roman" w:cs="Times New Roman"/>
          <w:i/>
          <w:iCs/>
          <w:color w:val="000000" w:themeColor="text1"/>
        </w:rPr>
        <w:t>Taiwan and China: Fitful Embrace</w:t>
      </w:r>
      <w:r w:rsidRPr="793008E3">
        <w:rPr>
          <w:rFonts w:ascii="Times New Roman" w:eastAsia="Times New Roman" w:hAnsi="Times New Roman" w:cs="Times New Roman"/>
          <w:color w:val="000000" w:themeColor="text1"/>
        </w:rPr>
        <w:t xml:space="preserve">, edited by Lowell Dittmer, 1st ed., University of California Press, Oakland, California, 2017, pp. 221–238. </w:t>
      </w:r>
      <w:r w:rsidRPr="793008E3">
        <w:rPr>
          <w:rFonts w:ascii="Times New Roman" w:eastAsia="Times New Roman" w:hAnsi="Times New Roman" w:cs="Times New Roman"/>
          <w:i/>
          <w:iCs/>
          <w:color w:val="000000" w:themeColor="text1"/>
        </w:rPr>
        <w:t>JSTOR</w:t>
      </w:r>
      <w:r w:rsidRPr="793008E3">
        <w:rPr>
          <w:rFonts w:ascii="Times New Roman" w:eastAsia="Times New Roman" w:hAnsi="Times New Roman" w:cs="Times New Roman"/>
          <w:color w:val="000000" w:themeColor="text1"/>
        </w:rPr>
        <w:t>,</w:t>
      </w:r>
      <w:hyperlink r:id="rId49">
        <w:r w:rsidRPr="793008E3">
          <w:rPr>
            <w:rStyle w:val="Hyperlink"/>
            <w:rFonts w:ascii="Times New Roman" w:eastAsia="Times New Roman" w:hAnsi="Times New Roman" w:cs="Times New Roman"/>
            <w:color w:val="000000" w:themeColor="text1"/>
          </w:rPr>
          <w:t>www.jstor.org/stable/10.1525/j.ctt1w76wpm.15</w:t>
        </w:r>
      </w:hyperlink>
      <w:r w:rsidRPr="793008E3">
        <w:rPr>
          <w:rFonts w:ascii="Times New Roman" w:eastAsia="Times New Roman" w:hAnsi="Times New Roman" w:cs="Times New Roman"/>
          <w:color w:val="000000" w:themeColor="text1"/>
          <w:u w:val="single"/>
        </w:rPr>
        <w:t xml:space="preserve">.) </w:t>
      </w:r>
    </w:p>
    <w:p w14:paraId="2F4FAA59" w14:textId="77777777" w:rsidR="00D26B3F" w:rsidRDefault="00D26B3F" w:rsidP="00D26B3F">
      <w:pPr>
        <w:rPr>
          <w:rFonts w:ascii="Times New Roman" w:eastAsia="Times New Roman" w:hAnsi="Times New Roman" w:cs="Times New Roman"/>
          <w:color w:val="000000" w:themeColor="text1"/>
          <w:u w:val="single"/>
        </w:rPr>
      </w:pPr>
    </w:p>
    <w:p w14:paraId="1E46EEBA" w14:textId="77777777" w:rsidR="00D26B3F" w:rsidRDefault="00D26B3F" w:rsidP="00D26B3F">
      <w:pPr>
        <w:rPr>
          <w:rFonts w:ascii="Times New Roman" w:eastAsia="Times New Roman" w:hAnsi="Times New Roman" w:cs="Times New Roman"/>
          <w:color w:val="000000" w:themeColor="text1"/>
          <w:sz w:val="28"/>
          <w:szCs w:val="28"/>
        </w:rPr>
      </w:pPr>
      <w:r w:rsidRPr="793008E3">
        <w:rPr>
          <w:rFonts w:ascii="Times New Roman" w:eastAsia="Times New Roman" w:hAnsi="Times New Roman" w:cs="Times New Roman"/>
          <w:color w:val="000000" w:themeColor="text1"/>
        </w:rPr>
        <w:t xml:space="preserve">Proposals to scale back US security ties to Taiwan are controversial, however, and several scholars have written thoughtful critiques of the idea. These critiques have generally made a few key points. First, </w:t>
      </w:r>
      <w:r w:rsidRPr="793008E3">
        <w:rPr>
          <w:rFonts w:ascii="Times New Roman" w:eastAsia="Times New Roman" w:hAnsi="Times New Roman" w:cs="Times New Roman"/>
          <w:color w:val="000000" w:themeColor="text1"/>
          <w:u w:val="single"/>
        </w:rPr>
        <w:t xml:space="preserve">it is not self-evident that </w:t>
      </w:r>
      <w:r w:rsidRPr="793008E3">
        <w:rPr>
          <w:rFonts w:ascii="Times New Roman" w:eastAsia="Times New Roman" w:hAnsi="Times New Roman" w:cs="Times New Roman"/>
          <w:color w:val="000000" w:themeColor="text1"/>
          <w:sz w:val="28"/>
          <w:szCs w:val="28"/>
          <w:highlight w:val="yellow"/>
          <w:u w:val="single"/>
        </w:rPr>
        <w:t>ending security ties with Taiwan would in fact transform the US-China relationship</w:t>
      </w:r>
      <w:r w:rsidRPr="793008E3">
        <w:rPr>
          <w:rFonts w:ascii="Times New Roman" w:eastAsia="Times New Roman" w:hAnsi="Times New Roman" w:cs="Times New Roman"/>
          <w:color w:val="000000" w:themeColor="text1"/>
        </w:rPr>
        <w:t xml:space="preserve">: the </w:t>
      </w:r>
      <w:r w:rsidRPr="793008E3">
        <w:rPr>
          <w:rFonts w:ascii="Times New Roman" w:eastAsia="Times New Roman" w:hAnsi="Times New Roman" w:cs="Times New Roman"/>
          <w:color w:val="000000" w:themeColor="text1"/>
          <w:u w:val="single"/>
        </w:rPr>
        <w:t>interests of the two countries arguably clash on many other issues (North Korea, maritime disputes in East Asia, economic issues</w:t>
      </w:r>
      <w:r w:rsidRPr="793008E3">
        <w:rPr>
          <w:rFonts w:ascii="Times New Roman" w:eastAsia="Times New Roman" w:hAnsi="Times New Roman" w:cs="Times New Roman"/>
          <w:color w:val="000000" w:themeColor="text1"/>
        </w:rPr>
        <w:t xml:space="preserve">), and it is unclear why Beijing would yield on these other issues if only the United States were to adopt a policy on arms sales that—from Beijing’s vantage—the United States had already committed to follow in the 1982 joint communiqué. </w:t>
      </w:r>
      <w:r w:rsidRPr="793008E3">
        <w:rPr>
          <w:rFonts w:ascii="Times New Roman" w:eastAsia="Times New Roman" w:hAnsi="Times New Roman" w:cs="Times New Roman"/>
          <w:color w:val="000000" w:themeColor="text1"/>
          <w:u w:val="single"/>
        </w:rPr>
        <w:t>Second, the United States’ reputation in the region could be at stake</w:t>
      </w:r>
      <w:r w:rsidRPr="793008E3">
        <w:rPr>
          <w:rFonts w:ascii="Times New Roman" w:eastAsia="Times New Roman" w:hAnsi="Times New Roman" w:cs="Times New Roman"/>
          <w:color w:val="000000" w:themeColor="text1"/>
        </w:rPr>
        <w:t>. Some worry that</w:t>
      </w:r>
      <w:r w:rsidRPr="793008E3">
        <w:rPr>
          <w:rFonts w:ascii="Times New Roman" w:eastAsia="Times New Roman" w:hAnsi="Times New Roman" w:cs="Times New Roman"/>
          <w:color w:val="000000" w:themeColor="text1"/>
          <w:u w:val="single"/>
        </w:rPr>
        <w:t xml:space="preserve"> </w:t>
      </w:r>
      <w:r w:rsidRPr="793008E3">
        <w:rPr>
          <w:rFonts w:ascii="Times New Roman" w:eastAsia="Times New Roman" w:hAnsi="Times New Roman" w:cs="Times New Roman"/>
          <w:color w:val="000000" w:themeColor="text1"/>
          <w:sz w:val="28"/>
          <w:szCs w:val="28"/>
          <w:highlight w:val="yellow"/>
          <w:u w:val="single"/>
        </w:rPr>
        <w:t>walking away from a commitment to Taiwan would send a troubling signal to other US allies in East Asia</w:t>
      </w:r>
      <w:r w:rsidRPr="793008E3">
        <w:rPr>
          <w:rFonts w:ascii="Times New Roman" w:eastAsia="Times New Roman" w:hAnsi="Times New Roman" w:cs="Times New Roman"/>
          <w:color w:val="000000" w:themeColor="text1"/>
          <w:sz w:val="28"/>
          <w:szCs w:val="28"/>
          <w:highlight w:val="yellow"/>
        </w:rPr>
        <w:t>.</w:t>
      </w:r>
      <w:r w:rsidRPr="793008E3">
        <w:rPr>
          <w:rFonts w:ascii="Times New Roman" w:eastAsia="Times New Roman" w:hAnsi="Times New Roman" w:cs="Times New Roman"/>
          <w:color w:val="000000" w:themeColor="text1"/>
          <w:sz w:val="28"/>
          <w:szCs w:val="28"/>
        </w:rPr>
        <w:t xml:space="preserve"> </w:t>
      </w:r>
      <w:r w:rsidRPr="793008E3">
        <w:rPr>
          <w:rFonts w:ascii="Times New Roman" w:eastAsia="Times New Roman" w:hAnsi="Times New Roman" w:cs="Times New Roman"/>
          <w:color w:val="000000" w:themeColor="text1"/>
          <w:u w:val="single"/>
        </w:rPr>
        <w:t>Beijing might likewise view US concessions on Taiwan as a sign of weakness and conclude that Washington was unlikely to challenge the PRC on other issues in the region</w:t>
      </w:r>
      <w:r w:rsidRPr="793008E3">
        <w:rPr>
          <w:rFonts w:ascii="Times New Roman" w:eastAsia="Times New Roman" w:hAnsi="Times New Roman" w:cs="Times New Roman"/>
          <w:color w:val="000000" w:themeColor="text1"/>
        </w:rPr>
        <w:t xml:space="preserve">. Third, </w:t>
      </w:r>
      <w:r w:rsidRPr="793008E3">
        <w:rPr>
          <w:rFonts w:ascii="Times New Roman" w:eastAsia="Times New Roman" w:hAnsi="Times New Roman" w:cs="Times New Roman"/>
          <w:color w:val="000000" w:themeColor="text1"/>
          <w:sz w:val="28"/>
          <w:szCs w:val="28"/>
          <w:highlight w:val="yellow"/>
          <w:u w:val="single"/>
        </w:rPr>
        <w:t>ending arms sales—because it would add to Taiwan’s sense of insecurity—could actually make Taipei more hesitant about entering into sensitive political talks with the PRC</w:t>
      </w:r>
      <w:r w:rsidRPr="793008E3">
        <w:rPr>
          <w:rFonts w:ascii="Times New Roman" w:eastAsia="Times New Roman" w:hAnsi="Times New Roman" w:cs="Times New Roman"/>
          <w:color w:val="000000" w:themeColor="text1"/>
          <w:sz w:val="28"/>
          <w:szCs w:val="28"/>
        </w:rPr>
        <w:t>;</w:t>
      </w:r>
      <w:r w:rsidRPr="793008E3">
        <w:rPr>
          <w:rFonts w:ascii="Times New Roman" w:eastAsia="Times New Roman" w:hAnsi="Times New Roman" w:cs="Times New Roman"/>
          <w:color w:val="000000" w:themeColor="text1"/>
        </w:rPr>
        <w:t xml:space="preserve"> </w:t>
      </w:r>
      <w:proofErr w:type="gramStart"/>
      <w:r w:rsidRPr="793008E3">
        <w:rPr>
          <w:rFonts w:ascii="Times New Roman" w:eastAsia="Times New Roman" w:hAnsi="Times New Roman" w:cs="Times New Roman"/>
          <w:color w:val="000000" w:themeColor="text1"/>
        </w:rPr>
        <w:t>thus</w:t>
      </w:r>
      <w:proofErr w:type="gramEnd"/>
      <w:r w:rsidRPr="793008E3">
        <w:rPr>
          <w:rFonts w:ascii="Times New Roman" w:eastAsia="Times New Roman" w:hAnsi="Times New Roman" w:cs="Times New Roman"/>
          <w:color w:val="000000" w:themeColor="text1"/>
        </w:rPr>
        <w:t xml:space="preserve"> it isn’t clear that a reduced US commitment to Taiwan would facilitate a peaceful resolution to the dispute. Finally, and relatedly, </w:t>
      </w:r>
      <w:r w:rsidRPr="793008E3">
        <w:rPr>
          <w:rFonts w:ascii="Times New Roman" w:eastAsia="Times New Roman" w:hAnsi="Times New Roman" w:cs="Times New Roman"/>
          <w:color w:val="000000" w:themeColor="text1"/>
          <w:sz w:val="28"/>
          <w:szCs w:val="28"/>
          <w:highlight w:val="yellow"/>
          <w:u w:val="single"/>
        </w:rPr>
        <w:t>ending arms sales would likely undercut Taiwan’s deterrent capabilities, which in turn could encourage a more coercive PRC approach to the island</w:t>
      </w:r>
      <w:r w:rsidRPr="793008E3">
        <w:rPr>
          <w:rFonts w:ascii="Times New Roman" w:eastAsia="Times New Roman" w:hAnsi="Times New Roman" w:cs="Times New Roman"/>
          <w:color w:val="000000" w:themeColor="text1"/>
          <w:sz w:val="28"/>
          <w:szCs w:val="28"/>
        </w:rPr>
        <w:t>.</w:t>
      </w:r>
    </w:p>
    <w:p w14:paraId="43A07A2F" w14:textId="77777777" w:rsidR="00D26B3F" w:rsidRPr="00D26B3F" w:rsidRDefault="00D26B3F" w:rsidP="00D26B3F"/>
    <w:p w14:paraId="0924FD1B" w14:textId="77777777" w:rsidR="00BF155F" w:rsidRDefault="00BF155F" w:rsidP="00D26B3F">
      <w:pPr>
        <w:pStyle w:val="Heading4"/>
      </w:pPr>
      <w:r w:rsidRPr="793008E3">
        <w:t xml:space="preserve">Taiwan finds developing nukes appealing, to keep China at bay </w:t>
      </w:r>
    </w:p>
    <w:p w14:paraId="6B0E9ED7" w14:textId="77777777" w:rsidR="00BF155F" w:rsidRDefault="00BF155F" w:rsidP="00BF155F">
      <w:proofErr w:type="spellStart"/>
      <w:r w:rsidRPr="793008E3">
        <w:rPr>
          <w:rFonts w:ascii="Times New Roman" w:eastAsia="Times New Roman" w:hAnsi="Times New Roman" w:cs="Times New Roman"/>
          <w:b/>
          <w:bCs/>
          <w:color w:val="000000" w:themeColor="text1"/>
          <w:sz w:val="28"/>
          <w:szCs w:val="28"/>
        </w:rPr>
        <w:t>Mizokami</w:t>
      </w:r>
      <w:proofErr w:type="spellEnd"/>
      <w:r w:rsidRPr="793008E3">
        <w:rPr>
          <w:rFonts w:ascii="Times New Roman" w:eastAsia="Times New Roman" w:hAnsi="Times New Roman" w:cs="Times New Roman"/>
          <w:b/>
          <w:bCs/>
          <w:color w:val="000000" w:themeColor="text1"/>
          <w:sz w:val="28"/>
          <w:szCs w:val="28"/>
        </w:rPr>
        <w:t xml:space="preserve"> </w:t>
      </w:r>
      <w:r w:rsidRPr="793008E3">
        <w:rPr>
          <w:rFonts w:ascii="Times New Roman" w:eastAsia="Times New Roman" w:hAnsi="Times New Roman" w:cs="Times New Roman"/>
          <w:color w:val="000000" w:themeColor="text1"/>
        </w:rPr>
        <w:t>04-19-</w:t>
      </w:r>
      <w:r w:rsidRPr="793008E3">
        <w:rPr>
          <w:rFonts w:ascii="Times New Roman" w:eastAsia="Times New Roman" w:hAnsi="Times New Roman" w:cs="Times New Roman"/>
          <w:b/>
          <w:bCs/>
          <w:color w:val="000000" w:themeColor="text1"/>
          <w:sz w:val="28"/>
          <w:szCs w:val="28"/>
        </w:rPr>
        <w:t xml:space="preserve">18 </w:t>
      </w:r>
      <w:r w:rsidRPr="793008E3">
        <w:rPr>
          <w:rFonts w:ascii="Times New Roman" w:eastAsia="Times New Roman" w:hAnsi="Times New Roman" w:cs="Times New Roman"/>
          <w:color w:val="000000" w:themeColor="text1"/>
          <w:sz w:val="28"/>
          <w:szCs w:val="28"/>
        </w:rPr>
        <w:t>(</w:t>
      </w:r>
      <w:r w:rsidRPr="793008E3">
        <w:rPr>
          <w:rFonts w:ascii="Times New Roman" w:eastAsia="Times New Roman" w:hAnsi="Times New Roman" w:cs="Times New Roman"/>
        </w:rPr>
        <w:t xml:space="preserve">Kyle </w:t>
      </w:r>
      <w:proofErr w:type="spellStart"/>
      <w:r w:rsidRPr="793008E3">
        <w:rPr>
          <w:rFonts w:ascii="Times New Roman" w:eastAsia="Times New Roman" w:hAnsi="Times New Roman" w:cs="Times New Roman"/>
        </w:rPr>
        <w:t>Mizokami</w:t>
      </w:r>
      <w:proofErr w:type="spellEnd"/>
      <w:r w:rsidRPr="793008E3">
        <w:rPr>
          <w:rFonts w:ascii="Times New Roman" w:eastAsia="Times New Roman" w:hAnsi="Times New Roman" w:cs="Times New Roman"/>
        </w:rPr>
        <w:t xml:space="preserve"> is a foreign policy journalist for a multitude of institutions. He cofounded the defense and security blog: Japan Security Watch; “China’s Worst Nightmare: Imagine If Taiwan Had Nuclear Weapons” The National Interest,</w:t>
      </w:r>
      <w:r w:rsidRPr="793008E3">
        <w:rPr>
          <w:rFonts w:eastAsia="Calibri" w:cs="Calibri"/>
        </w:rPr>
        <w:t xml:space="preserve"> </w:t>
      </w:r>
      <w:hyperlink r:id="rId50">
        <w:r w:rsidRPr="793008E3">
          <w:rPr>
            <w:rStyle w:val="Hyperlink"/>
            <w:rFonts w:ascii="Times New Roman" w:eastAsia="Times New Roman" w:hAnsi="Times New Roman" w:cs="Times New Roman"/>
          </w:rPr>
          <w:t>https://nationalinterest.org/blog/the-buzz/chinas-worst-nightmare-imagine-if-taiwan-had-nuclear-weapons-25463</w:t>
        </w:r>
      </w:hyperlink>
      <w:r w:rsidRPr="793008E3">
        <w:rPr>
          <w:rFonts w:ascii="Times New Roman" w:eastAsia="Times New Roman" w:hAnsi="Times New Roman" w:cs="Times New Roman"/>
        </w:rPr>
        <w:t>) RK</w:t>
      </w:r>
    </w:p>
    <w:p w14:paraId="2AF09A7D" w14:textId="77777777" w:rsidR="00BF155F" w:rsidRDefault="00BF155F" w:rsidP="00BF155F">
      <w:r w:rsidRPr="793008E3">
        <w:rPr>
          <w:rFonts w:ascii="Times New Roman" w:eastAsia="Times New Roman" w:hAnsi="Times New Roman" w:cs="Times New Roman"/>
          <w:b/>
          <w:bCs/>
          <w:color w:val="000000" w:themeColor="text1"/>
          <w:sz w:val="28"/>
          <w:szCs w:val="28"/>
        </w:rPr>
        <w:t xml:space="preserve"> </w:t>
      </w:r>
    </w:p>
    <w:p w14:paraId="6B6374F7" w14:textId="77777777" w:rsidR="00BF155F" w:rsidRDefault="00BF155F" w:rsidP="00BF155F">
      <w:r w:rsidRPr="793008E3">
        <w:rPr>
          <w:rFonts w:ascii="Times New Roman" w:eastAsia="Times New Roman" w:hAnsi="Times New Roman" w:cs="Times New Roman"/>
          <w:color w:val="050607"/>
          <w:sz w:val="28"/>
          <w:szCs w:val="28"/>
          <w:highlight w:val="yellow"/>
          <w:u w:val="single"/>
        </w:rPr>
        <w:t>From Taiwan’s perspective, a nuclear arsenal would be the ultimate guarantor of national sovereignty</w:t>
      </w:r>
      <w:r w:rsidRPr="793008E3">
        <w:rPr>
          <w:rFonts w:ascii="Times New Roman" w:eastAsia="Times New Roman" w:hAnsi="Times New Roman" w:cs="Times New Roman"/>
          <w:color w:val="050607"/>
          <w:sz w:val="28"/>
          <w:szCs w:val="28"/>
        </w:rPr>
        <w:t>.</w:t>
      </w:r>
      <w:r w:rsidRPr="793008E3">
        <w:rPr>
          <w:rFonts w:ascii="Times New Roman" w:eastAsia="Times New Roman" w:hAnsi="Times New Roman" w:cs="Times New Roman"/>
          <w:color w:val="050607"/>
        </w:rPr>
        <w:t xml:space="preserve"> Even if the United States split with the country, as it eventually did, </w:t>
      </w:r>
      <w:r w:rsidRPr="793008E3">
        <w:rPr>
          <w:rFonts w:ascii="Times New Roman" w:eastAsia="Times New Roman" w:hAnsi="Times New Roman" w:cs="Times New Roman"/>
          <w:color w:val="050607"/>
          <w:sz w:val="28"/>
          <w:szCs w:val="28"/>
          <w:highlight w:val="yellow"/>
          <w:u w:val="single"/>
        </w:rPr>
        <w:t>Taiwanese nukes would keep the Chinese</w:t>
      </w:r>
      <w:r w:rsidRPr="793008E3">
        <w:rPr>
          <w:rFonts w:ascii="Times New Roman" w:eastAsia="Times New Roman" w:hAnsi="Times New Roman" w:cs="Times New Roman"/>
          <w:color w:val="050607"/>
          <w:sz w:val="28"/>
          <w:szCs w:val="28"/>
        </w:rPr>
        <w:t xml:space="preserve"> </w:t>
      </w:r>
      <w:r w:rsidRPr="793008E3">
        <w:rPr>
          <w:rFonts w:ascii="Times New Roman" w:eastAsia="Times New Roman" w:hAnsi="Times New Roman" w:cs="Times New Roman"/>
          <w:color w:val="050607"/>
        </w:rPr>
        <w:t>People’s Liberation Army</w:t>
      </w:r>
      <w:r w:rsidRPr="793008E3">
        <w:rPr>
          <w:rFonts w:ascii="Times New Roman" w:eastAsia="Times New Roman" w:hAnsi="Times New Roman" w:cs="Times New Roman"/>
          <w:color w:val="050607"/>
          <w:sz w:val="28"/>
          <w:szCs w:val="28"/>
        </w:rPr>
        <w:t xml:space="preserve"> </w:t>
      </w:r>
      <w:r w:rsidRPr="793008E3">
        <w:rPr>
          <w:rFonts w:ascii="Times New Roman" w:eastAsia="Times New Roman" w:hAnsi="Times New Roman" w:cs="Times New Roman"/>
          <w:color w:val="050607"/>
          <w:sz w:val="28"/>
          <w:szCs w:val="28"/>
          <w:highlight w:val="yellow"/>
          <w:u w:val="single"/>
        </w:rPr>
        <w:t xml:space="preserve">at bay, a </w:t>
      </w:r>
      <w:r w:rsidRPr="793008E3">
        <w:rPr>
          <w:rFonts w:ascii="Times New Roman" w:eastAsia="Times New Roman" w:hAnsi="Times New Roman" w:cs="Times New Roman"/>
          <w:color w:val="050607"/>
          <w:sz w:val="28"/>
          <w:szCs w:val="28"/>
          <w:highlight w:val="yellow"/>
        </w:rPr>
        <w:t>deterrent</w:t>
      </w:r>
      <w:r w:rsidRPr="793008E3">
        <w:rPr>
          <w:rFonts w:ascii="Times New Roman" w:eastAsia="Times New Roman" w:hAnsi="Times New Roman" w:cs="Times New Roman"/>
          <w:color w:val="050607"/>
          <w:sz w:val="28"/>
          <w:szCs w:val="28"/>
        </w:rPr>
        <w:t xml:space="preserve"> </w:t>
      </w:r>
      <w:r w:rsidRPr="793008E3">
        <w:rPr>
          <w:rFonts w:ascii="Times New Roman" w:eastAsia="Times New Roman" w:hAnsi="Times New Roman" w:cs="Times New Roman"/>
          <w:color w:val="050607"/>
        </w:rPr>
        <w:t xml:space="preserve">not only </w:t>
      </w:r>
      <w:r w:rsidRPr="793008E3">
        <w:rPr>
          <w:rFonts w:ascii="Times New Roman" w:eastAsia="Times New Roman" w:hAnsi="Times New Roman" w:cs="Times New Roman"/>
          <w:color w:val="050607"/>
          <w:sz w:val="28"/>
          <w:szCs w:val="28"/>
          <w:highlight w:val="yellow"/>
          <w:u w:val="single"/>
        </w:rPr>
        <w:t>against Chinese</w:t>
      </w:r>
      <w:r w:rsidRPr="793008E3">
        <w:rPr>
          <w:rFonts w:ascii="Times New Roman" w:eastAsia="Times New Roman" w:hAnsi="Times New Roman" w:cs="Times New Roman"/>
          <w:color w:val="050607"/>
          <w:sz w:val="28"/>
          <w:szCs w:val="28"/>
          <w:u w:val="single"/>
        </w:rPr>
        <w:t xml:space="preserve"> </w:t>
      </w:r>
      <w:r w:rsidRPr="793008E3">
        <w:rPr>
          <w:rFonts w:ascii="Times New Roman" w:eastAsia="Times New Roman" w:hAnsi="Times New Roman" w:cs="Times New Roman"/>
          <w:color w:val="050607"/>
        </w:rPr>
        <w:t>nuclear power, but against conventional forces as well. In hindsight, this would have had a good chance of success, as North Korea’s own procurement of nuclear weapons has made the United States and South Korea reluctant to retaliate over the country’s various military provocations.</w:t>
      </w:r>
      <w:r w:rsidRPr="793008E3">
        <w:rPr>
          <w:rFonts w:ascii="Times New Roman" w:eastAsia="Times New Roman" w:hAnsi="Times New Roman" w:cs="Times New Roman"/>
          <w:color w:val="050607"/>
          <w:sz w:val="28"/>
          <w:szCs w:val="28"/>
        </w:rPr>
        <w:t xml:space="preserve"> </w:t>
      </w:r>
      <w:r w:rsidRPr="793008E3">
        <w:rPr>
          <w:rFonts w:ascii="Times New Roman" w:eastAsia="Times New Roman" w:hAnsi="Times New Roman" w:cs="Times New Roman"/>
          <w:color w:val="050607"/>
          <w:sz w:val="28"/>
          <w:szCs w:val="28"/>
          <w:highlight w:val="yellow"/>
          <w:u w:val="single"/>
        </w:rPr>
        <w:t>A Taiwanese-Chinese nuclear standoff would</w:t>
      </w:r>
      <w:r w:rsidRPr="793008E3">
        <w:rPr>
          <w:rFonts w:ascii="Times New Roman" w:eastAsia="Times New Roman" w:hAnsi="Times New Roman" w:cs="Times New Roman"/>
          <w:color w:val="050607"/>
          <w:sz w:val="28"/>
          <w:szCs w:val="28"/>
          <w:u w:val="single"/>
        </w:rPr>
        <w:t xml:space="preserve"> </w:t>
      </w:r>
      <w:r w:rsidRPr="793008E3">
        <w:rPr>
          <w:rFonts w:ascii="Times New Roman" w:eastAsia="Times New Roman" w:hAnsi="Times New Roman" w:cs="Times New Roman"/>
          <w:color w:val="050607"/>
        </w:rPr>
        <w:t xml:space="preserve">have </w:t>
      </w:r>
      <w:r w:rsidRPr="793008E3">
        <w:rPr>
          <w:rFonts w:ascii="Times New Roman" w:eastAsia="Times New Roman" w:hAnsi="Times New Roman" w:cs="Times New Roman"/>
          <w:color w:val="050607"/>
          <w:sz w:val="28"/>
          <w:szCs w:val="28"/>
          <w:highlight w:val="yellow"/>
          <w:u w:val="single"/>
        </w:rPr>
        <w:t>destabilize</w:t>
      </w:r>
      <w:r w:rsidRPr="793008E3">
        <w:rPr>
          <w:rFonts w:ascii="Times New Roman" w:eastAsia="Times New Roman" w:hAnsi="Times New Roman" w:cs="Times New Roman"/>
          <w:color w:val="050607"/>
          <w:sz w:val="28"/>
          <w:szCs w:val="28"/>
        </w:rPr>
        <w:t xml:space="preserve">d </w:t>
      </w:r>
      <w:r w:rsidRPr="793008E3">
        <w:rPr>
          <w:rFonts w:ascii="Times New Roman" w:eastAsia="Times New Roman" w:hAnsi="Times New Roman" w:cs="Times New Roman"/>
          <w:color w:val="050607"/>
          <w:sz w:val="28"/>
          <w:szCs w:val="28"/>
          <w:highlight w:val="yellow"/>
          <w:u w:val="single"/>
        </w:rPr>
        <w:t>the entire region</w:t>
      </w:r>
      <w:r w:rsidRPr="793008E3">
        <w:rPr>
          <w:rFonts w:ascii="Times New Roman" w:eastAsia="Times New Roman" w:hAnsi="Times New Roman" w:cs="Times New Roman"/>
          <w:color w:val="050607"/>
        </w:rPr>
        <w:t xml:space="preserve">—ironic, considering Taiwan was seeking nuclear weapons to stabilize its defense posture. There was really no military dilemma that Taiwanese nuclear weapons would have decisively solved; </w:t>
      </w:r>
      <w:r w:rsidRPr="793008E3">
        <w:rPr>
          <w:rFonts w:ascii="Times New Roman" w:eastAsia="Times New Roman" w:hAnsi="Times New Roman" w:cs="Times New Roman"/>
          <w:color w:val="050607"/>
          <w:sz w:val="28"/>
          <w:szCs w:val="28"/>
          <w:highlight w:val="yellow"/>
          <w:u w:val="single"/>
        </w:rPr>
        <w:t>any strike would</w:t>
      </w:r>
      <w:r w:rsidRPr="793008E3">
        <w:rPr>
          <w:rFonts w:ascii="Times New Roman" w:eastAsia="Times New Roman" w:hAnsi="Times New Roman" w:cs="Times New Roman"/>
          <w:color w:val="050607"/>
        </w:rPr>
        <w:t xml:space="preserve"> have only</w:t>
      </w:r>
      <w:r w:rsidRPr="793008E3">
        <w:rPr>
          <w:rFonts w:ascii="Times New Roman" w:eastAsia="Times New Roman" w:hAnsi="Times New Roman" w:cs="Times New Roman"/>
          <w:color w:val="050607"/>
          <w:sz w:val="28"/>
          <w:szCs w:val="28"/>
        </w:rPr>
        <w:t xml:space="preserve"> </w:t>
      </w:r>
      <w:r w:rsidRPr="793008E3">
        <w:rPr>
          <w:rFonts w:ascii="Times New Roman" w:eastAsia="Times New Roman" w:hAnsi="Times New Roman" w:cs="Times New Roman"/>
          <w:color w:val="050607"/>
          <w:sz w:val="28"/>
          <w:szCs w:val="28"/>
          <w:highlight w:val="yellow"/>
          <w:u w:val="single"/>
        </w:rPr>
        <w:t>be</w:t>
      </w:r>
      <w:r w:rsidRPr="793008E3">
        <w:rPr>
          <w:rFonts w:ascii="Times New Roman" w:eastAsia="Times New Roman" w:hAnsi="Times New Roman" w:cs="Times New Roman"/>
          <w:color w:val="050607"/>
        </w:rPr>
        <w:t>en</w:t>
      </w:r>
      <w:r w:rsidRPr="793008E3">
        <w:rPr>
          <w:rFonts w:ascii="Times New Roman" w:eastAsia="Times New Roman" w:hAnsi="Times New Roman" w:cs="Times New Roman"/>
          <w:color w:val="050607"/>
          <w:sz w:val="28"/>
          <w:szCs w:val="28"/>
        </w:rPr>
        <w:t xml:space="preserve"> </w:t>
      </w:r>
      <w:r w:rsidRPr="793008E3">
        <w:rPr>
          <w:rFonts w:ascii="Times New Roman" w:eastAsia="Times New Roman" w:hAnsi="Times New Roman" w:cs="Times New Roman"/>
          <w:color w:val="050607"/>
          <w:sz w:val="28"/>
          <w:szCs w:val="28"/>
          <w:highlight w:val="yellow"/>
          <w:u w:val="single"/>
        </w:rPr>
        <w:t>made worse by the inevitable Chinese nuclear counterattack</w:t>
      </w:r>
      <w:r w:rsidRPr="793008E3">
        <w:rPr>
          <w:rFonts w:ascii="Times New Roman" w:eastAsia="Times New Roman" w:hAnsi="Times New Roman" w:cs="Times New Roman"/>
          <w:color w:val="050607"/>
          <w:sz w:val="28"/>
          <w:szCs w:val="28"/>
        </w:rPr>
        <w:t>.</w:t>
      </w:r>
    </w:p>
    <w:p w14:paraId="32B034CA" w14:textId="77777777" w:rsidR="00292C38" w:rsidRDefault="00292C38" w:rsidP="00292C38">
      <w:pPr>
        <w:pStyle w:val="Heading4"/>
        <w:rPr>
          <w:rStyle w:val="Style13ptBold"/>
          <w:b/>
          <w:bCs w:val="0"/>
        </w:rPr>
      </w:pPr>
      <w:r>
        <w:rPr>
          <w:rStyle w:val="Style13ptBold"/>
          <w:bCs w:val="0"/>
        </w:rPr>
        <w:t>Taiwan is acquiring more weapons to defend itself</w:t>
      </w:r>
    </w:p>
    <w:p w14:paraId="2CE5E9BF" w14:textId="77777777" w:rsidR="00292C38" w:rsidRPr="00D6102A" w:rsidRDefault="00292C38" w:rsidP="00292C38">
      <w:pPr>
        <w:rPr>
          <w:rStyle w:val="Style13ptBold"/>
        </w:rPr>
      </w:pPr>
      <w:r>
        <w:rPr>
          <w:rStyle w:val="Style13ptBold"/>
        </w:rPr>
        <w:t xml:space="preserve">CBS/AP 19 </w:t>
      </w:r>
      <w:r w:rsidRPr="00D6102A">
        <w:rPr>
          <w:rStyle w:val="Style13ptBold"/>
          <w:sz w:val="16"/>
          <w:szCs w:val="14"/>
        </w:rPr>
        <w:t>(</w:t>
      </w:r>
      <w:proofErr w:type="spellStart"/>
      <w:r w:rsidRPr="00D6102A">
        <w:rPr>
          <w:rStyle w:val="Style13ptBold"/>
          <w:sz w:val="16"/>
          <w:szCs w:val="14"/>
        </w:rPr>
        <w:t>CBSnews</w:t>
      </w:r>
      <w:proofErr w:type="spellEnd"/>
      <w:r w:rsidRPr="00D6102A">
        <w:rPr>
          <w:rStyle w:val="Style13ptBold"/>
          <w:sz w:val="16"/>
          <w:szCs w:val="14"/>
        </w:rPr>
        <w:t xml:space="preserve"> and the associated press. June 6</w:t>
      </w:r>
      <w:r w:rsidRPr="00D6102A">
        <w:rPr>
          <w:rStyle w:val="Style13ptBold"/>
          <w:sz w:val="16"/>
          <w:szCs w:val="14"/>
          <w:vertAlign w:val="superscript"/>
        </w:rPr>
        <w:t>th</w:t>
      </w:r>
      <w:r w:rsidRPr="00D6102A">
        <w:rPr>
          <w:rStyle w:val="Style13ptBold"/>
          <w:sz w:val="16"/>
          <w:szCs w:val="14"/>
        </w:rPr>
        <w:t xml:space="preserve">, 2019 “US arm sales request from Taiwan draws warning of ‘serious harm’ from China” </w:t>
      </w:r>
      <w:hyperlink r:id="rId51" w:history="1">
        <w:r w:rsidRPr="00D6102A">
          <w:rPr>
            <w:rStyle w:val="Hyperlink"/>
            <w:b/>
            <w:bCs/>
            <w:sz w:val="16"/>
            <w:szCs w:val="14"/>
          </w:rPr>
          <w:t>https://www.cbsnews.com/news/us-arms-sale-to-taiwan-china-warns-serious-harm-request-m1a2-abrams-tanks-2019-06-06/</w:t>
        </w:r>
      </w:hyperlink>
      <w:r w:rsidRPr="00D6102A">
        <w:rPr>
          <w:rStyle w:val="Style13ptBold"/>
          <w:sz w:val="16"/>
          <w:szCs w:val="14"/>
        </w:rPr>
        <w:t xml:space="preserve"> )(Accessed 6/28/19)//RC</w:t>
      </w:r>
    </w:p>
    <w:p w14:paraId="0B451F5A" w14:textId="77777777" w:rsidR="00292C38" w:rsidRDefault="00292C38" w:rsidP="00292C38">
      <w:r>
        <w:t xml:space="preserve">Taiwan confirmed Thursday it has asked to purchase more than 100 tanks from the U.S., along with air defense and anti-tank missile systems in a major potential arms sale that drew immediate protest from China. A Defense Ministry statement said it has submitted a letter of request for 108 cutting-edge M1A2 Abrams tanks, 1,240 TOW anti-armor missiles, 409 Javelin anti-tank missiles and 250 Stinger man-portable air defense systems. The request is proceeding "as normal," it said. It wasn't clear when the official request had been issued, after which the U.S. has 120 days to respond. </w:t>
      </w:r>
      <w:r w:rsidRPr="00DB3BD1">
        <w:rPr>
          <w:u w:val="single"/>
        </w:rPr>
        <w:t xml:space="preserve">Chinese foreign ministry spokesman </w:t>
      </w:r>
      <w:proofErr w:type="spellStart"/>
      <w:r w:rsidRPr="00DB3BD1">
        <w:rPr>
          <w:u w:val="single"/>
        </w:rPr>
        <w:t>Geng</w:t>
      </w:r>
      <w:proofErr w:type="spellEnd"/>
      <w:r w:rsidRPr="00DB3BD1">
        <w:rPr>
          <w:u w:val="single"/>
        </w:rPr>
        <w:t xml:space="preserve"> Shuang said that China firmly opposes U.S. arms sales to Taiwan. "This position is consistent and clear," he said at the ministry's daily briefing. "We urge the U.S. to fully understand the high sensitivity and serious harm of the issue of arms sales to Taiwan and abide by the one-China principle."</w:t>
      </w:r>
      <w:r>
        <w:t xml:space="preserve"> Officials at the Pentagon referred CBS News to the State Department for comment on the Taiwanese arms request. A State Department official told CBS News the U.S. Government did not, "comment on or confirm potential or pending arms sales" as a matter of policy, until Congress has been notified of an agreed sale</w:t>
      </w:r>
      <w:r w:rsidRPr="00DB3BD1">
        <w:rPr>
          <w:u w:val="single"/>
        </w:rPr>
        <w:t>. China considers self-governing Taiwan part of its territory, to be brought under its control by force if necessary. It says U.S. arms sales to the island constitute both interference in its internal affairs and a betrayal of earlier commitments made by Washington to Beijing. The U.S. is the main supplier of weapons to Taiwan</w:t>
      </w:r>
      <w:r>
        <w:t xml:space="preserve">, and earlier reports have said Taiwan is also seeking 66 F-16 fighter jets in the most advanced "V'' configuration. President </w:t>
      </w:r>
      <w:r w:rsidRPr="00DB3BD1">
        <w:rPr>
          <w:u w:val="single"/>
        </w:rPr>
        <w:t>Tsai Ing-wen</w:t>
      </w:r>
      <w:r>
        <w:t xml:space="preserve"> said in March that Taiwan was seeking tanks and jet </w:t>
      </w:r>
      <w:proofErr w:type="gramStart"/>
      <w:r>
        <w:t>fighters, but</w:t>
      </w:r>
      <w:proofErr w:type="gramEnd"/>
      <w:r>
        <w:t xml:space="preserve"> didn't provide any details. At a public appearance Thursday, she </w:t>
      </w:r>
      <w:r w:rsidRPr="00DB3BD1">
        <w:rPr>
          <w:u w:val="single"/>
        </w:rPr>
        <w:t>pledged continued support for a strengthened military and said the island's efforts were winning it more international support. "We will keep on strengthening our self-defense capabilities (and) will also keep on being a contributor to regional peace,"</w:t>
      </w:r>
      <w:r>
        <w:t xml:space="preserve"> Tsai said. The M1 Abrams would mark a significant upgrade from the aging tanks Taiwan's army now uses, while the TOW and Javelin systems would upgrade Taiwan's ability to repulse an attempt by China to land tanks and troops from across the </w:t>
      </w:r>
      <w:proofErr w:type="gramStart"/>
      <w:r>
        <w:t>100 mile-wide</w:t>
      </w:r>
      <w:proofErr w:type="gramEnd"/>
      <w:r>
        <w:t xml:space="preserve"> Taiwan Strait. The Stingers meanwhile could help boost Taiwan's defenses against China's more than 1,000 advanced fighter aircraft and 1,500 missiles pointing at the island</w:t>
      </w:r>
      <w:r w:rsidRPr="00DB3BD1">
        <w:rPr>
          <w:u w:val="single"/>
        </w:rPr>
        <w:t>. Taiwan, which split from China amid civil war in 1949, has had no formal diplomatic ties with the U.S. since Washington recognized Beijing in 1979. However, U.S. law requires it to take threats to the island seriously and to "make available to Taiwan such defense articles and defense services in such quantity as may be necessary to enable Taiwan to maintain a sufficient self-defense capability." Tsai has made beefing up Taiwan's armed forces a central task of her administration amid increasing Chinese military threats and a campaign to increase Taiwan's diplomatic isolation and weaken its economy. While China's military spending and numbers of ships, planes and missiles vastly outstrip those of Taiwan, the island is basing its defense on geographical factors and asymmetrical warfare, in which a weaker opponent can hold off a stronger one by pinpointing weaknesses and using specialized weaponry and tactics</w:t>
      </w:r>
      <w:r>
        <w:t>. Tsai has also pushed to revamp the island's domestic arms industry and last month inaugurated a shipyard to build at least eight diesel-electric submarines. Taiwan currently operates just four aged submarines and pressure from China has prevented it from buying more abroad. Thursday's Defense Ministry announcement comes as the U.S. and China are engaged in an increasingly acrimonious battle over trade and technology. The Trump administration has imposed up to 25% tariffs on $250 billion in imports from China and is preparing to increase import duties on another $300 billion. Beijing has responded by imposing tariffs on $60 billion worth of U.S. products, which went into effect Saturday. It also retaliated against the U.S. blacklisting of Chinese technology giant Huawei by announcing Friday that it will establish its own list of "unreliable entities" consisting of foreign businesses, corporations and individuals. No details have been given.</w:t>
      </w:r>
    </w:p>
    <w:p w14:paraId="14A49641" w14:textId="77777777" w:rsidR="00BF155F" w:rsidRPr="00BF155F" w:rsidRDefault="00BF155F" w:rsidP="00BF155F"/>
    <w:p w14:paraId="6F930A17" w14:textId="7316C1AC" w:rsidR="00240DAF" w:rsidRDefault="00240DAF" w:rsidP="00240DAF">
      <w:pPr>
        <w:pStyle w:val="Heading3"/>
      </w:pPr>
      <w:r>
        <w:t>AT: “Assurance doesn’t solve”</w:t>
      </w:r>
    </w:p>
    <w:p w14:paraId="71F2B51F" w14:textId="77777777" w:rsidR="00536CDE" w:rsidRPr="001C6F96" w:rsidRDefault="00536CDE" w:rsidP="00536CDE">
      <w:pPr>
        <w:pStyle w:val="Heading4"/>
      </w:pPr>
      <w:r>
        <w:t xml:space="preserve">Alliances solve </w:t>
      </w:r>
      <w:r>
        <w:rPr>
          <w:u w:val="single"/>
        </w:rPr>
        <w:t>nuclear war</w:t>
      </w:r>
      <w:r>
        <w:t xml:space="preserve">---the alt is </w:t>
      </w:r>
      <w:r>
        <w:rPr>
          <w:u w:val="single"/>
        </w:rPr>
        <w:t xml:space="preserve">allied </w:t>
      </w:r>
      <w:proofErr w:type="spellStart"/>
      <w:r>
        <w:rPr>
          <w:u w:val="single"/>
        </w:rPr>
        <w:t>prolif</w:t>
      </w:r>
      <w:proofErr w:type="spellEnd"/>
      <w:r>
        <w:t xml:space="preserve"> and </w:t>
      </w:r>
      <w:r>
        <w:rPr>
          <w:u w:val="single"/>
        </w:rPr>
        <w:t>adventurism</w:t>
      </w:r>
      <w:r>
        <w:t>.</w:t>
      </w:r>
    </w:p>
    <w:p w14:paraId="071B4D97" w14:textId="77777777" w:rsidR="00536CDE" w:rsidRPr="00415E5C" w:rsidRDefault="00536CDE" w:rsidP="00536CDE">
      <w:pPr>
        <w:rPr>
          <w:rStyle w:val="Style13ptBold"/>
        </w:rPr>
      </w:pPr>
      <w:r>
        <w:rPr>
          <w:rStyle w:val="Style13ptBold"/>
        </w:rPr>
        <w:t>Brands ’17</w:t>
      </w:r>
      <w:r>
        <w:t xml:space="preserve"> (</w:t>
      </w:r>
      <w:r w:rsidRPr="00BC413E">
        <w:rPr>
          <w:u w:val="single"/>
        </w:rPr>
        <w:t>Hal Brands</w:t>
      </w:r>
      <w:r>
        <w:t xml:space="preserve"> – PhD in History @ Yale, Henry A. Kissinger Distinguished Professor of Global Affairs at the Johns Hopkins University School of Advanced International Studies, Senior Fellow at the Center for Strategic and Budgetary Assessments and the Foreign Policy Research Institute. </w:t>
      </w:r>
      <w:r w:rsidRPr="00BC413E">
        <w:rPr>
          <w:u w:val="single"/>
        </w:rPr>
        <w:t xml:space="preserve">Peter D. </w:t>
      </w:r>
      <w:proofErr w:type="spellStart"/>
      <w:r w:rsidRPr="00BC413E">
        <w:rPr>
          <w:u w:val="single"/>
        </w:rPr>
        <w:t>Feaver</w:t>
      </w:r>
      <w:proofErr w:type="spellEnd"/>
      <w:r>
        <w:t xml:space="preserve"> – PhD @ Harvard, Professor of Political Science and Public Policy at Duke University, Director of the Triangle Institute for Security Studies, Director of the Duke Program in American Grand Strategy. “What Are America’s Alliances Good For?” Summer 2017, </w:t>
      </w:r>
      <w:r>
        <w:rPr>
          <w:i/>
        </w:rPr>
        <w:t>The US Army War College Quarterly Parameters</w:t>
      </w:r>
      <w:r>
        <w:t xml:space="preserve">, </w:t>
      </w:r>
      <w:r w:rsidRPr="00415E5C">
        <w:t>https://www.hsdl.org/?view&amp;did=803998</w:t>
      </w:r>
      <w:r>
        <w:t>)</w:t>
      </w:r>
    </w:p>
    <w:p w14:paraId="3D7C5FEA" w14:textId="77777777" w:rsidR="00536CDE" w:rsidRPr="00415E5C" w:rsidRDefault="00536CDE" w:rsidP="00536CDE">
      <w:pPr>
        <w:rPr>
          <w:sz w:val="16"/>
        </w:rPr>
      </w:pPr>
      <w:r w:rsidRPr="00415E5C">
        <w:rPr>
          <w:sz w:val="16"/>
        </w:rPr>
        <w:t>Geostrategic Influence and Global Stability</w:t>
      </w:r>
    </w:p>
    <w:p w14:paraId="6778677A" w14:textId="77777777" w:rsidR="00536CDE" w:rsidRPr="00415E5C" w:rsidRDefault="00536CDE" w:rsidP="00536CDE">
      <w:pPr>
        <w:rPr>
          <w:sz w:val="16"/>
        </w:rPr>
      </w:pPr>
      <w:r w:rsidRPr="00415E5C">
        <w:rPr>
          <w:sz w:val="16"/>
        </w:rPr>
        <w:t xml:space="preserve">If </w:t>
      </w:r>
      <w:r w:rsidRPr="003766AE">
        <w:rPr>
          <w:rStyle w:val="TitleChar"/>
          <w:highlight w:val="yellow"/>
        </w:rPr>
        <w:t>alliances</w:t>
      </w:r>
      <w:r w:rsidRPr="00415E5C">
        <w:rPr>
          <w:sz w:val="16"/>
        </w:rPr>
        <w:t xml:space="preserve"> are thus helpful in terms of the conflicts America wages, they </w:t>
      </w:r>
      <w:r w:rsidRPr="003766AE">
        <w:rPr>
          <w:rStyle w:val="TitleChar"/>
          <w:highlight w:val="yellow"/>
        </w:rPr>
        <w:t>are</w:t>
      </w:r>
      <w:r w:rsidRPr="00415E5C">
        <w:rPr>
          <w:sz w:val="16"/>
        </w:rPr>
        <w:t xml:space="preserve"> </w:t>
      </w:r>
      <w:r w:rsidRPr="00415E5C">
        <w:rPr>
          <w:rStyle w:val="TitleChar"/>
        </w:rPr>
        <w:t xml:space="preserve">more </w:t>
      </w:r>
      <w:r w:rsidRPr="003766AE">
        <w:rPr>
          <w:rStyle w:val="TitleChar"/>
          <w:highlight w:val="yellow"/>
        </w:rPr>
        <w:t>helpful</w:t>
      </w:r>
      <w:r w:rsidRPr="00415E5C">
        <w:rPr>
          <w:rStyle w:val="TitleChar"/>
        </w:rPr>
        <w:t xml:space="preserve"> still </w:t>
      </w:r>
      <w:r w:rsidRPr="003766AE">
        <w:rPr>
          <w:rStyle w:val="TitleChar"/>
          <w:highlight w:val="yellow"/>
        </w:rPr>
        <w:t>in terms</w:t>
      </w:r>
      <w:r w:rsidRPr="00415E5C">
        <w:rPr>
          <w:sz w:val="16"/>
        </w:rPr>
        <w:t xml:space="preserve"> </w:t>
      </w:r>
      <w:r w:rsidRPr="003766AE">
        <w:rPr>
          <w:rStyle w:val="TitleChar"/>
          <w:highlight w:val="yellow"/>
        </w:rPr>
        <w:t>of the</w:t>
      </w:r>
      <w:r w:rsidRPr="00415E5C">
        <w:rPr>
          <w:sz w:val="16"/>
        </w:rPr>
        <w:t xml:space="preserve"> </w:t>
      </w:r>
      <w:r w:rsidRPr="003766AE">
        <w:rPr>
          <w:rStyle w:val="Emphasis"/>
          <w:highlight w:val="yellow"/>
        </w:rPr>
        <w:t>conflicts they prevent</w:t>
      </w:r>
      <w:r w:rsidRPr="00415E5C">
        <w:rPr>
          <w:sz w:val="16"/>
        </w:rPr>
        <w:t xml:space="preserve"> </w:t>
      </w:r>
      <w:r w:rsidRPr="00415E5C">
        <w:rPr>
          <w:rStyle w:val="TitleChar"/>
        </w:rPr>
        <w:t>and the</w:t>
      </w:r>
      <w:r w:rsidRPr="00415E5C">
        <w:rPr>
          <w:sz w:val="16"/>
        </w:rPr>
        <w:t xml:space="preserve"> </w:t>
      </w:r>
      <w:r w:rsidRPr="00415E5C">
        <w:rPr>
          <w:rStyle w:val="Emphasis"/>
        </w:rPr>
        <w:t>broader geostrategic influence</w:t>
      </w:r>
      <w:r w:rsidRPr="00415E5C">
        <w:rPr>
          <w:sz w:val="16"/>
        </w:rPr>
        <w:t xml:space="preserve"> </w:t>
      </w:r>
      <w:r w:rsidRPr="00415E5C">
        <w:rPr>
          <w:rStyle w:val="TitleChar"/>
        </w:rPr>
        <w:t>they confer</w:t>
      </w:r>
      <w:r w:rsidRPr="00415E5C">
        <w:rPr>
          <w:sz w:val="16"/>
        </w:rPr>
        <w:t xml:space="preserve">. Indeed, although the ultimate test of America’s alliances lies in their efficacy as warfighting coalitions, </w:t>
      </w:r>
      <w:r w:rsidRPr="00415E5C">
        <w:rPr>
          <w:rStyle w:val="TitleChar"/>
        </w:rPr>
        <w:t>the most powerful benefits</w:t>
      </w:r>
      <w:r w:rsidRPr="00415E5C">
        <w:rPr>
          <w:sz w:val="16"/>
        </w:rPr>
        <w:t xml:space="preserve"> </w:t>
      </w:r>
      <w:r w:rsidRPr="00415E5C">
        <w:rPr>
          <w:rStyle w:val="TitleChar"/>
        </w:rPr>
        <w:t>they provide come in the</w:t>
      </w:r>
      <w:r w:rsidRPr="00415E5C">
        <w:rPr>
          <w:sz w:val="16"/>
        </w:rPr>
        <w:t xml:space="preserve"> </w:t>
      </w:r>
      <w:r w:rsidRPr="00415E5C">
        <w:rPr>
          <w:rStyle w:val="TitleChar"/>
        </w:rPr>
        <w:t>normal course of</w:t>
      </w:r>
      <w:r w:rsidRPr="00415E5C">
        <w:rPr>
          <w:sz w:val="16"/>
        </w:rPr>
        <w:t xml:space="preserve"> </w:t>
      </w:r>
      <w:r w:rsidRPr="00415E5C">
        <w:rPr>
          <w:rStyle w:val="Emphasis"/>
        </w:rPr>
        <w:t>peacetime geostrategic management</w:t>
      </w:r>
      <w:r w:rsidRPr="00415E5C">
        <w:rPr>
          <w:sz w:val="16"/>
        </w:rPr>
        <w:t xml:space="preserve"> </w:t>
      </w:r>
      <w:r w:rsidRPr="00415E5C">
        <w:rPr>
          <w:rStyle w:val="TitleChar"/>
        </w:rPr>
        <w:t>and competition</w:t>
      </w:r>
      <w:r w:rsidRPr="00415E5C">
        <w:rPr>
          <w:sz w:val="16"/>
        </w:rPr>
        <w:t>.</w:t>
      </w:r>
    </w:p>
    <w:p w14:paraId="11269A80" w14:textId="77777777" w:rsidR="00536CDE" w:rsidRPr="00415E5C" w:rsidRDefault="00536CDE" w:rsidP="00536CDE">
      <w:pPr>
        <w:rPr>
          <w:sz w:val="16"/>
        </w:rPr>
      </w:pPr>
      <w:r w:rsidRPr="00415E5C">
        <w:rPr>
          <w:sz w:val="16"/>
        </w:rPr>
        <w:t xml:space="preserve">First, </w:t>
      </w:r>
      <w:r w:rsidRPr="00415E5C">
        <w:rPr>
          <w:rStyle w:val="TitleChar"/>
        </w:rPr>
        <w:t>US alliances bind many of the</w:t>
      </w:r>
      <w:r w:rsidRPr="00415E5C">
        <w:rPr>
          <w:sz w:val="16"/>
        </w:rPr>
        <w:t xml:space="preserve"> </w:t>
      </w:r>
      <w:r w:rsidRPr="00415E5C">
        <w:rPr>
          <w:rStyle w:val="TitleChar"/>
        </w:rPr>
        <w:t>richest and most militarily capable countries in the world to</w:t>
      </w:r>
      <w:r w:rsidRPr="00415E5C">
        <w:rPr>
          <w:sz w:val="16"/>
        </w:rPr>
        <w:t xml:space="preserve"> </w:t>
      </w:r>
      <w:r w:rsidRPr="00415E5C">
        <w:rPr>
          <w:rStyle w:val="TitleChar"/>
        </w:rPr>
        <w:t>Washington</w:t>
      </w:r>
      <w:r w:rsidRPr="00415E5C">
        <w:rPr>
          <w:sz w:val="16"/>
        </w:rPr>
        <w:t xml:space="preserve"> </w:t>
      </w:r>
      <w:r w:rsidRPr="00415E5C">
        <w:rPr>
          <w:rStyle w:val="TitleChar"/>
        </w:rPr>
        <w:t>through</w:t>
      </w:r>
      <w:r w:rsidRPr="00415E5C">
        <w:rPr>
          <w:sz w:val="16"/>
        </w:rPr>
        <w:t xml:space="preserve"> </w:t>
      </w:r>
      <w:r w:rsidRPr="00415E5C">
        <w:rPr>
          <w:rStyle w:val="Emphasis"/>
        </w:rPr>
        <w:t>enduring relationships of deep cooperation</w:t>
      </w:r>
      <w:r w:rsidRPr="00415E5C">
        <w:rPr>
          <w:sz w:val="16"/>
        </w:rPr>
        <w:t xml:space="preserve">. </w:t>
      </w:r>
      <w:r w:rsidRPr="00415E5C">
        <w:rPr>
          <w:rStyle w:val="TitleChar"/>
        </w:rPr>
        <w:t>Alliances reflect</w:t>
      </w:r>
      <w:r w:rsidRPr="00415E5C">
        <w:rPr>
          <w:sz w:val="16"/>
        </w:rPr>
        <w:t xml:space="preserve"> </w:t>
      </w:r>
      <w:r w:rsidRPr="00415E5C">
        <w:rPr>
          <w:rStyle w:val="TitleChar"/>
        </w:rPr>
        <w:t>shared interests</w:t>
      </w:r>
      <w:r w:rsidRPr="00415E5C">
        <w:rPr>
          <w:sz w:val="16"/>
        </w:rPr>
        <w:t xml:space="preserve"> rather than creating them, of course, </w:t>
      </w:r>
      <w:r w:rsidRPr="00415E5C">
        <w:rPr>
          <w:rStyle w:val="TitleChar"/>
        </w:rPr>
        <w:t>and</w:t>
      </w:r>
      <w:r w:rsidRPr="00415E5C">
        <w:rPr>
          <w:sz w:val="16"/>
        </w:rPr>
        <w:t xml:space="preserve"> </w:t>
      </w:r>
      <w:r w:rsidRPr="00415E5C">
        <w:rPr>
          <w:rStyle w:val="TitleChar"/>
        </w:rPr>
        <w:t>the</w:t>
      </w:r>
      <w:r w:rsidRPr="00415E5C">
        <w:rPr>
          <w:sz w:val="16"/>
        </w:rPr>
        <w:t xml:space="preserve"> </w:t>
      </w:r>
      <w:r w:rsidRPr="00415E5C">
        <w:rPr>
          <w:rStyle w:val="Emphasis"/>
        </w:rPr>
        <w:t>U</w:t>
      </w:r>
      <w:r w:rsidRPr="00415E5C">
        <w:rPr>
          <w:sz w:val="16"/>
        </w:rPr>
        <w:t xml:space="preserve">nited </w:t>
      </w:r>
      <w:r w:rsidRPr="00415E5C">
        <w:rPr>
          <w:rStyle w:val="Emphasis"/>
        </w:rPr>
        <w:t>S</w:t>
      </w:r>
      <w:r w:rsidRPr="00415E5C">
        <w:rPr>
          <w:sz w:val="16"/>
        </w:rPr>
        <w:t xml:space="preserve">tates </w:t>
      </w:r>
      <w:r w:rsidRPr="00415E5C">
        <w:rPr>
          <w:rStyle w:val="TitleChar"/>
        </w:rPr>
        <w:t>would</w:t>
      </w:r>
      <w:r w:rsidRPr="00415E5C">
        <w:rPr>
          <w:sz w:val="16"/>
        </w:rPr>
        <w:t xml:space="preserve"> presumably </w:t>
      </w:r>
      <w:r w:rsidRPr="00415E5C">
        <w:rPr>
          <w:rStyle w:val="TitleChar"/>
        </w:rPr>
        <w:t>have close ties to</w:t>
      </w:r>
      <w:r w:rsidRPr="00415E5C">
        <w:rPr>
          <w:sz w:val="16"/>
        </w:rPr>
        <w:t xml:space="preserve"> </w:t>
      </w:r>
      <w:r w:rsidRPr="00415E5C">
        <w:rPr>
          <w:rStyle w:val="TitleChar"/>
        </w:rPr>
        <w:t>countries such as</w:t>
      </w:r>
      <w:r w:rsidRPr="00415E5C">
        <w:rPr>
          <w:sz w:val="16"/>
        </w:rPr>
        <w:t xml:space="preserve"> </w:t>
      </w:r>
      <w:r w:rsidRPr="00415E5C">
        <w:rPr>
          <w:rStyle w:val="TitleChar"/>
        </w:rPr>
        <w:t>the</w:t>
      </w:r>
      <w:r w:rsidRPr="00415E5C">
        <w:rPr>
          <w:sz w:val="16"/>
        </w:rPr>
        <w:t xml:space="preserve"> </w:t>
      </w:r>
      <w:r w:rsidRPr="00415E5C">
        <w:rPr>
          <w:rStyle w:val="Emphasis"/>
        </w:rPr>
        <w:t>U</w:t>
      </w:r>
      <w:r w:rsidRPr="00415E5C">
        <w:rPr>
          <w:sz w:val="16"/>
        </w:rPr>
        <w:t xml:space="preserve">nited </w:t>
      </w:r>
      <w:r w:rsidRPr="00415E5C">
        <w:rPr>
          <w:rStyle w:val="Emphasis"/>
        </w:rPr>
        <w:t>K</w:t>
      </w:r>
      <w:r w:rsidRPr="00415E5C">
        <w:rPr>
          <w:sz w:val="16"/>
        </w:rPr>
        <w:t xml:space="preserve">ingdom </w:t>
      </w:r>
      <w:r w:rsidRPr="00415E5C">
        <w:rPr>
          <w:rStyle w:val="TitleChar"/>
        </w:rPr>
        <w:t>even without formal alliances</w:t>
      </w:r>
      <w:r w:rsidRPr="00415E5C">
        <w:rPr>
          <w:sz w:val="16"/>
        </w:rPr>
        <w:t xml:space="preserve">. </w:t>
      </w:r>
      <w:r w:rsidRPr="00415E5C">
        <w:rPr>
          <w:rStyle w:val="Emphasis"/>
        </w:rPr>
        <w:t>But</w:t>
      </w:r>
      <w:r w:rsidRPr="00415E5C">
        <w:rPr>
          <w:sz w:val="16"/>
        </w:rPr>
        <w:t xml:space="preserve"> </w:t>
      </w:r>
      <w:r w:rsidRPr="003766AE">
        <w:rPr>
          <w:rStyle w:val="TitleChar"/>
          <w:highlight w:val="yellow"/>
        </w:rPr>
        <w:t>alliances</w:t>
      </w:r>
      <w:r w:rsidRPr="00415E5C">
        <w:rPr>
          <w:sz w:val="16"/>
        </w:rPr>
        <w:t xml:space="preserve"> nonetheless </w:t>
      </w:r>
      <w:r w:rsidRPr="003766AE">
        <w:rPr>
          <w:rStyle w:val="TitleChar"/>
          <w:highlight w:val="yellow"/>
        </w:rPr>
        <w:t>serve</w:t>
      </w:r>
      <w:r w:rsidRPr="003766AE">
        <w:rPr>
          <w:sz w:val="16"/>
          <w:highlight w:val="yellow"/>
        </w:rPr>
        <w:t xml:space="preserve"> </w:t>
      </w:r>
      <w:r w:rsidRPr="003766AE">
        <w:rPr>
          <w:rStyle w:val="TitleChar"/>
          <w:highlight w:val="yellow"/>
        </w:rPr>
        <w:t>as</w:t>
      </w:r>
      <w:r w:rsidRPr="00415E5C">
        <w:rPr>
          <w:sz w:val="16"/>
        </w:rPr>
        <w:t xml:space="preserve"> </w:t>
      </w:r>
      <w:r w:rsidRPr="003766AE">
        <w:rPr>
          <w:rStyle w:val="Emphasis"/>
          <w:highlight w:val="yellow"/>
        </w:rPr>
        <w:t>“hoops of steel.”</w:t>
      </w:r>
      <w:r w:rsidRPr="00415E5C">
        <w:rPr>
          <w:sz w:val="16"/>
        </w:rPr>
        <w:t xml:space="preserve"> </w:t>
      </w:r>
      <w:r w:rsidRPr="00415E5C">
        <w:rPr>
          <w:rStyle w:val="TitleChar"/>
        </w:rPr>
        <w:t>They</w:t>
      </w:r>
      <w:r w:rsidRPr="00415E5C">
        <w:rPr>
          <w:sz w:val="16"/>
        </w:rPr>
        <w:t xml:space="preserve"> </w:t>
      </w:r>
      <w:r w:rsidRPr="00415E5C">
        <w:rPr>
          <w:rStyle w:val="TitleChar"/>
        </w:rPr>
        <w:t xml:space="preserve">help </w:t>
      </w:r>
      <w:r w:rsidRPr="003766AE">
        <w:rPr>
          <w:rStyle w:val="TitleChar"/>
          <w:highlight w:val="yellow"/>
        </w:rPr>
        <w:t>create</w:t>
      </w:r>
      <w:r w:rsidRPr="00415E5C">
        <w:rPr>
          <w:sz w:val="16"/>
        </w:rPr>
        <w:t xml:space="preserve"> a sense of </w:t>
      </w:r>
      <w:r w:rsidRPr="003766AE">
        <w:rPr>
          <w:rStyle w:val="Emphasis"/>
          <w:highlight w:val="yellow"/>
        </w:rPr>
        <w:t>permanence</w:t>
      </w:r>
      <w:r w:rsidRPr="00415E5C">
        <w:rPr>
          <w:sz w:val="16"/>
        </w:rPr>
        <w:t xml:space="preserve"> and shared purpose in key relationships; they </w:t>
      </w:r>
      <w:r w:rsidRPr="003766AE">
        <w:rPr>
          <w:rStyle w:val="TitleChar"/>
          <w:highlight w:val="yellow"/>
        </w:rPr>
        <w:t>provide forums for</w:t>
      </w:r>
      <w:r w:rsidRPr="00415E5C">
        <w:rPr>
          <w:sz w:val="16"/>
        </w:rPr>
        <w:t xml:space="preserve"> regular interaction and </w:t>
      </w:r>
      <w:r w:rsidRPr="003766AE">
        <w:rPr>
          <w:rStyle w:val="Emphasis"/>
          <w:highlight w:val="yellow"/>
        </w:rPr>
        <w:t>cooperation</w:t>
      </w:r>
      <w:r w:rsidRPr="00415E5C">
        <w:rPr>
          <w:sz w:val="16"/>
        </w:rPr>
        <w:t xml:space="preserve">; they </w:t>
      </w:r>
      <w:r w:rsidRPr="003766AE">
        <w:rPr>
          <w:rStyle w:val="TitleChar"/>
          <w:highlight w:val="yellow"/>
        </w:rPr>
        <w:t>conduce to</w:t>
      </w:r>
      <w:r w:rsidRPr="00415E5C">
        <w:rPr>
          <w:sz w:val="16"/>
        </w:rPr>
        <w:t xml:space="preserve"> </w:t>
      </w:r>
      <w:r w:rsidRPr="00415E5C">
        <w:rPr>
          <w:rStyle w:val="Emphasis"/>
        </w:rPr>
        <w:t xml:space="preserve">deeply </w:t>
      </w:r>
      <w:r w:rsidRPr="003766AE">
        <w:rPr>
          <w:rStyle w:val="Emphasis"/>
          <w:highlight w:val="yellow"/>
        </w:rPr>
        <w:t>institutionalized exchanges</w:t>
      </w:r>
      <w:r w:rsidRPr="00415E5C">
        <w:rPr>
          <w:sz w:val="16"/>
        </w:rPr>
        <w:t xml:space="preserve"> (of intelligence, personnel, and other assets) </w:t>
      </w:r>
      <w:r w:rsidRPr="00415E5C">
        <w:rPr>
          <w:rStyle w:val="TitleChar"/>
        </w:rPr>
        <w:t>that</w:t>
      </w:r>
      <w:r w:rsidRPr="00415E5C">
        <w:rPr>
          <w:sz w:val="16"/>
        </w:rPr>
        <w:t xml:space="preserve"> </w:t>
      </w:r>
      <w:r w:rsidRPr="00415E5C">
        <w:rPr>
          <w:rStyle w:val="TitleChar"/>
        </w:rPr>
        <w:t>insulate and perpetuate friendly associations</w:t>
      </w:r>
      <w:r w:rsidRPr="00415E5C">
        <w:rPr>
          <w:sz w:val="16"/>
        </w:rPr>
        <w:t xml:space="preserve"> </w:t>
      </w:r>
      <w:r w:rsidRPr="003766AE">
        <w:rPr>
          <w:rStyle w:val="Emphasis"/>
          <w:highlight w:val="yellow"/>
        </w:rPr>
        <w:t>even when</w:t>
      </w:r>
      <w:r w:rsidRPr="00415E5C">
        <w:rPr>
          <w:rStyle w:val="Emphasis"/>
        </w:rPr>
        <w:t xml:space="preserve"> political </w:t>
      </w:r>
      <w:r w:rsidRPr="003766AE">
        <w:rPr>
          <w:rStyle w:val="Emphasis"/>
          <w:highlight w:val="yellow"/>
        </w:rPr>
        <w:t>leaders clash</w:t>
      </w:r>
      <w:r w:rsidRPr="00415E5C">
        <w:rPr>
          <w:sz w:val="16"/>
        </w:rPr>
        <w:t xml:space="preserve">.38 </w:t>
      </w:r>
      <w:r w:rsidRPr="00415E5C">
        <w:rPr>
          <w:rStyle w:val="TitleChar"/>
        </w:rPr>
        <w:t>And</w:t>
      </w:r>
      <w:r w:rsidRPr="00415E5C">
        <w:rPr>
          <w:sz w:val="16"/>
        </w:rPr>
        <w:t xml:space="preserve"> </w:t>
      </w:r>
      <w:r w:rsidRPr="00415E5C">
        <w:rPr>
          <w:rStyle w:val="TitleChar"/>
        </w:rPr>
        <w:t>insofar as US alliances serve these purposes with respect to</w:t>
      </w:r>
      <w:r w:rsidRPr="00415E5C">
        <w:rPr>
          <w:sz w:val="16"/>
        </w:rPr>
        <w:t xml:space="preserve"> immensely influential countries in </w:t>
      </w:r>
      <w:r w:rsidRPr="00415E5C">
        <w:rPr>
          <w:rStyle w:val="TitleChar"/>
        </w:rPr>
        <w:t>Europe and the Asia-Pacific</w:t>
      </w:r>
      <w:r w:rsidRPr="00415E5C">
        <w:rPr>
          <w:sz w:val="16"/>
        </w:rPr>
        <w:t xml:space="preserve">, </w:t>
      </w:r>
      <w:r w:rsidRPr="00415E5C">
        <w:rPr>
          <w:rStyle w:val="TitleChar"/>
        </w:rPr>
        <w:t>they help Washington preserve a significant</w:t>
      </w:r>
      <w:r w:rsidRPr="00415E5C">
        <w:rPr>
          <w:sz w:val="16"/>
        </w:rPr>
        <w:t xml:space="preserve"> </w:t>
      </w:r>
      <w:r w:rsidRPr="00415E5C">
        <w:rPr>
          <w:rStyle w:val="Emphasis"/>
        </w:rPr>
        <w:t>overbalance of power</w:t>
      </w:r>
      <w:r w:rsidRPr="00415E5C">
        <w:rPr>
          <w:sz w:val="16"/>
        </w:rPr>
        <w:t xml:space="preserve"> </w:t>
      </w:r>
      <w:r w:rsidRPr="00415E5C">
        <w:rPr>
          <w:rStyle w:val="TitleChar"/>
        </w:rPr>
        <w:t>vis-à-vis any competitor</w:t>
      </w:r>
      <w:r w:rsidRPr="00415E5C">
        <w:rPr>
          <w:sz w:val="16"/>
        </w:rPr>
        <w:t>.</w:t>
      </w:r>
    </w:p>
    <w:p w14:paraId="1101D88D" w14:textId="77777777" w:rsidR="00536CDE" w:rsidRPr="00415E5C" w:rsidRDefault="00536CDE" w:rsidP="00536CDE">
      <w:pPr>
        <w:rPr>
          <w:sz w:val="16"/>
        </w:rPr>
      </w:pPr>
      <w:r w:rsidRPr="00415E5C">
        <w:rPr>
          <w:sz w:val="16"/>
        </w:rPr>
        <w:t xml:space="preserve">Second, </w:t>
      </w:r>
      <w:r w:rsidRPr="00AA5285">
        <w:rPr>
          <w:rStyle w:val="TitleChar"/>
          <w:highlight w:val="yellow"/>
        </w:rPr>
        <w:t>alliances</w:t>
      </w:r>
      <w:r w:rsidRPr="00415E5C">
        <w:rPr>
          <w:sz w:val="16"/>
        </w:rPr>
        <w:t xml:space="preserve"> </w:t>
      </w:r>
      <w:r w:rsidRPr="003766AE">
        <w:rPr>
          <w:rStyle w:val="TitleChar"/>
          <w:highlight w:val="yellow"/>
        </w:rPr>
        <w:t>have a</w:t>
      </w:r>
      <w:r w:rsidRPr="00415E5C">
        <w:rPr>
          <w:sz w:val="16"/>
        </w:rPr>
        <w:t xml:space="preserve"> </w:t>
      </w:r>
      <w:r w:rsidRPr="003766AE">
        <w:rPr>
          <w:rStyle w:val="Emphasis"/>
          <w:highlight w:val="yellow"/>
        </w:rPr>
        <w:t>strong deterrent effect</w:t>
      </w:r>
      <w:r w:rsidRPr="00415E5C">
        <w:rPr>
          <w:sz w:val="16"/>
        </w:rPr>
        <w:t xml:space="preserve"> </w:t>
      </w:r>
      <w:r w:rsidRPr="003766AE">
        <w:rPr>
          <w:rStyle w:val="TitleChar"/>
          <w:highlight w:val="yellow"/>
        </w:rPr>
        <w:t>on</w:t>
      </w:r>
      <w:r w:rsidRPr="00415E5C">
        <w:rPr>
          <w:sz w:val="16"/>
        </w:rPr>
        <w:t xml:space="preserve"> </w:t>
      </w:r>
      <w:r w:rsidRPr="00415E5C">
        <w:rPr>
          <w:rStyle w:val="TitleChar"/>
        </w:rPr>
        <w:t xml:space="preserve">would-be </w:t>
      </w:r>
      <w:r w:rsidRPr="003766AE">
        <w:rPr>
          <w:rStyle w:val="TitleChar"/>
          <w:highlight w:val="yellow"/>
        </w:rPr>
        <w:t>aggressors</w:t>
      </w:r>
      <w:r w:rsidRPr="00415E5C">
        <w:rPr>
          <w:sz w:val="16"/>
        </w:rPr>
        <w:t xml:space="preserve">. </w:t>
      </w:r>
      <w:r w:rsidRPr="00415E5C">
        <w:rPr>
          <w:rStyle w:val="TitleChar"/>
        </w:rPr>
        <w:t>American alliances</w:t>
      </w:r>
      <w:r w:rsidRPr="00415E5C">
        <w:rPr>
          <w:sz w:val="16"/>
        </w:rPr>
        <w:t xml:space="preserve"> </w:t>
      </w:r>
      <w:r w:rsidRPr="003766AE">
        <w:rPr>
          <w:rStyle w:val="Emphasis"/>
          <w:highlight w:val="yellow"/>
        </w:rPr>
        <w:t>lay down “redlines”</w:t>
      </w:r>
      <w:r w:rsidRPr="00415E5C">
        <w:rPr>
          <w:sz w:val="16"/>
        </w:rPr>
        <w:t xml:space="preserve"> </w:t>
      </w:r>
      <w:r w:rsidRPr="00415E5C">
        <w:rPr>
          <w:rStyle w:val="TitleChar"/>
        </w:rPr>
        <w:t xml:space="preserve">regarding areas </w:t>
      </w:r>
      <w:r w:rsidRPr="003766AE">
        <w:rPr>
          <w:rStyle w:val="TitleChar"/>
          <w:highlight w:val="yellow"/>
        </w:rPr>
        <w:t>in which territorial aggression is impermissible</w:t>
      </w:r>
      <w:r w:rsidRPr="00415E5C">
        <w:rPr>
          <w:sz w:val="16"/>
        </w:rPr>
        <w:t xml:space="preserve">; </w:t>
      </w:r>
      <w:r w:rsidRPr="00415E5C">
        <w:rPr>
          <w:rStyle w:val="TitleChar"/>
        </w:rPr>
        <w:t>they complicate the calculus of</w:t>
      </w:r>
      <w:r w:rsidRPr="00415E5C">
        <w:rPr>
          <w:sz w:val="16"/>
        </w:rPr>
        <w:t xml:space="preserve"> </w:t>
      </w:r>
      <w:r w:rsidRPr="00415E5C">
        <w:rPr>
          <w:rStyle w:val="TitleChar"/>
        </w:rPr>
        <w:t>any potential aggressor</w:t>
      </w:r>
      <w:r w:rsidRPr="00415E5C">
        <w:rPr>
          <w:sz w:val="16"/>
        </w:rPr>
        <w:t xml:space="preserve"> </w:t>
      </w:r>
      <w:r w:rsidRPr="00415E5C">
        <w:rPr>
          <w:rStyle w:val="TitleChar"/>
        </w:rPr>
        <w:t>by</w:t>
      </w:r>
      <w:r w:rsidRPr="00415E5C">
        <w:rPr>
          <w:sz w:val="16"/>
        </w:rPr>
        <w:t xml:space="preserve"> </w:t>
      </w:r>
      <w:r w:rsidRPr="00415E5C">
        <w:rPr>
          <w:rStyle w:val="TitleChar"/>
        </w:rPr>
        <w:t>raising</w:t>
      </w:r>
      <w:r w:rsidRPr="00415E5C">
        <w:rPr>
          <w:sz w:val="16"/>
        </w:rPr>
        <w:t xml:space="preserve"> </w:t>
      </w:r>
      <w:r w:rsidRPr="00415E5C">
        <w:rPr>
          <w:rStyle w:val="TitleChar"/>
        </w:rPr>
        <w:t>the</w:t>
      </w:r>
      <w:r w:rsidRPr="00415E5C">
        <w:rPr>
          <w:sz w:val="16"/>
        </w:rPr>
        <w:t xml:space="preserve"> strong </w:t>
      </w:r>
      <w:r w:rsidRPr="00415E5C">
        <w:rPr>
          <w:rStyle w:val="TitleChar"/>
        </w:rPr>
        <w:t>possibility that an attack on a US ally</w:t>
      </w:r>
      <w:r w:rsidRPr="00415E5C">
        <w:rPr>
          <w:sz w:val="16"/>
        </w:rPr>
        <w:t xml:space="preserve"> </w:t>
      </w:r>
      <w:r w:rsidRPr="00415E5C">
        <w:rPr>
          <w:rStyle w:val="TitleChar"/>
        </w:rPr>
        <w:t>will</w:t>
      </w:r>
      <w:r w:rsidRPr="00415E5C">
        <w:rPr>
          <w:sz w:val="16"/>
        </w:rPr>
        <w:t xml:space="preserve"> </w:t>
      </w:r>
      <w:r w:rsidRPr="00415E5C">
        <w:rPr>
          <w:rStyle w:val="TitleChar"/>
        </w:rPr>
        <w:t>mean a fight with the world’s most formidable military</w:t>
      </w:r>
      <w:r w:rsidRPr="00415E5C">
        <w:rPr>
          <w:sz w:val="16"/>
        </w:rPr>
        <w:t xml:space="preserve">. </w:t>
      </w:r>
      <w:r w:rsidRPr="00415E5C">
        <w:rPr>
          <w:rStyle w:val="TitleChar"/>
        </w:rPr>
        <w:t>The proposition that</w:t>
      </w:r>
      <w:r w:rsidRPr="00415E5C">
        <w:rPr>
          <w:sz w:val="16"/>
        </w:rPr>
        <w:t xml:space="preserve"> “</w:t>
      </w:r>
      <w:r w:rsidRPr="00415E5C">
        <w:rPr>
          <w:rStyle w:val="Emphasis"/>
        </w:rPr>
        <w:t xml:space="preserve">defensive </w:t>
      </w:r>
      <w:r w:rsidRPr="00AA5285">
        <w:rPr>
          <w:rStyle w:val="Emphasis"/>
        </w:rPr>
        <w:t xml:space="preserve">alliances </w:t>
      </w:r>
      <w:r w:rsidRPr="003766AE">
        <w:rPr>
          <w:rStyle w:val="Emphasis"/>
          <w:highlight w:val="yellow"/>
        </w:rPr>
        <w:t>deter the</w:t>
      </w:r>
      <w:r w:rsidRPr="00415E5C">
        <w:rPr>
          <w:rStyle w:val="Emphasis"/>
        </w:rPr>
        <w:t xml:space="preserve"> </w:t>
      </w:r>
      <w:r w:rsidRPr="003766AE">
        <w:rPr>
          <w:rStyle w:val="Emphasis"/>
          <w:highlight w:val="yellow"/>
        </w:rPr>
        <w:t>initiation of disputes</w:t>
      </w:r>
      <w:r w:rsidRPr="00415E5C">
        <w:rPr>
          <w:sz w:val="16"/>
        </w:rPr>
        <w:t xml:space="preserve">” </w:t>
      </w:r>
      <w:r w:rsidRPr="003766AE">
        <w:rPr>
          <w:rStyle w:val="TitleChar"/>
          <w:highlight w:val="yellow"/>
        </w:rPr>
        <w:t>is</w:t>
      </w:r>
      <w:r w:rsidRPr="00415E5C">
        <w:rPr>
          <w:sz w:val="16"/>
        </w:rPr>
        <w:t xml:space="preserve">, in fact, </w:t>
      </w:r>
      <w:r w:rsidRPr="003766AE">
        <w:rPr>
          <w:rStyle w:val="Emphasis"/>
          <w:highlight w:val="yellow"/>
        </w:rPr>
        <w:t>supported by empirical evidence</w:t>
      </w:r>
      <w:r w:rsidRPr="00415E5C">
        <w:rPr>
          <w:sz w:val="16"/>
        </w:rPr>
        <w:t>, and the forward deployment of troops strengthens this deterrence further still.39</w:t>
      </w:r>
    </w:p>
    <w:p w14:paraId="0EDD479B" w14:textId="77777777" w:rsidR="00536CDE" w:rsidRPr="00415E5C" w:rsidRDefault="00536CDE" w:rsidP="00536CDE">
      <w:pPr>
        <w:rPr>
          <w:sz w:val="16"/>
        </w:rPr>
      </w:pPr>
      <w:r w:rsidRPr="00415E5C">
        <w:rPr>
          <w:rStyle w:val="TitleChar"/>
        </w:rPr>
        <w:t>NATO</w:t>
      </w:r>
      <w:r w:rsidRPr="00415E5C">
        <w:rPr>
          <w:sz w:val="16"/>
        </w:rPr>
        <w:t xml:space="preserve"> clearly </w:t>
      </w:r>
      <w:r w:rsidRPr="00415E5C">
        <w:rPr>
          <w:rStyle w:val="TitleChar"/>
        </w:rPr>
        <w:t>had an important deterrent effect on Soviet calculations</w:t>
      </w:r>
      <w:r w:rsidRPr="00415E5C">
        <w:rPr>
          <w:sz w:val="16"/>
        </w:rPr>
        <w:t xml:space="preserve"> </w:t>
      </w:r>
      <w:r w:rsidRPr="00415E5C">
        <w:rPr>
          <w:rStyle w:val="TitleChar"/>
        </w:rPr>
        <w:t>during the Cold War</w:t>
      </w:r>
      <w:r w:rsidRPr="00415E5C">
        <w:rPr>
          <w:sz w:val="16"/>
        </w:rPr>
        <w:t xml:space="preserve">, for instance; </w:t>
      </w:r>
      <w:r w:rsidRPr="00415E5C">
        <w:rPr>
          <w:rStyle w:val="TitleChar"/>
        </w:rPr>
        <w:t>more recently</w:t>
      </w:r>
      <w:r w:rsidRPr="00415E5C">
        <w:rPr>
          <w:sz w:val="16"/>
        </w:rPr>
        <w:t xml:space="preserve">, </w:t>
      </w:r>
      <w:r w:rsidRPr="00415E5C">
        <w:rPr>
          <w:rStyle w:val="TitleChar"/>
        </w:rPr>
        <w:t>Russia</w:t>
      </w:r>
      <w:r w:rsidRPr="00415E5C">
        <w:rPr>
          <w:sz w:val="16"/>
        </w:rPr>
        <w:t xml:space="preserve"> has </w:t>
      </w:r>
      <w:r w:rsidRPr="00415E5C">
        <w:rPr>
          <w:rStyle w:val="TitleChar"/>
        </w:rPr>
        <w:t>behaved most aggressively toward</w:t>
      </w:r>
      <w:r w:rsidRPr="00415E5C">
        <w:rPr>
          <w:sz w:val="16"/>
        </w:rPr>
        <w:t xml:space="preserve"> </w:t>
      </w:r>
      <w:r w:rsidRPr="00415E5C">
        <w:rPr>
          <w:rStyle w:val="TitleChar"/>
        </w:rPr>
        <w:t>countries</w:t>
      </w:r>
      <w:r w:rsidRPr="00415E5C">
        <w:rPr>
          <w:sz w:val="16"/>
        </w:rPr>
        <w:t xml:space="preserve"> </w:t>
      </w:r>
      <w:r w:rsidRPr="00415E5C">
        <w:rPr>
          <w:rStyle w:val="TitleChar"/>
        </w:rPr>
        <w:t>lacking US alliance guarantee</w:t>
      </w:r>
      <w:r w:rsidRPr="00415E5C">
        <w:rPr>
          <w:sz w:val="16"/>
        </w:rPr>
        <w:t xml:space="preserve">s (Georgia and Ukraine), </w:t>
      </w:r>
      <w:r w:rsidRPr="00415E5C">
        <w:rPr>
          <w:rStyle w:val="TitleChar"/>
        </w:rPr>
        <w:t>rather than toward those countries possessing them</w:t>
      </w:r>
      <w:r w:rsidRPr="00415E5C">
        <w:rPr>
          <w:sz w:val="16"/>
        </w:rPr>
        <w:t xml:space="preserve"> (the Baltic states or Poland). In other words, </w:t>
      </w:r>
      <w:r w:rsidRPr="00415E5C">
        <w:rPr>
          <w:rStyle w:val="TitleChar"/>
        </w:rPr>
        <w:t>alliances make the geostrategic status quo</w:t>
      </w:r>
      <w:r w:rsidRPr="00415E5C">
        <w:rPr>
          <w:sz w:val="16"/>
        </w:rPr>
        <w:t>—</w:t>
      </w:r>
      <w:r w:rsidRPr="00415E5C">
        <w:rPr>
          <w:rStyle w:val="TitleChar"/>
        </w:rPr>
        <w:t xml:space="preserve">which is enormously favorable to the </w:t>
      </w:r>
      <w:r w:rsidRPr="00415E5C">
        <w:rPr>
          <w:rStyle w:val="Emphasis"/>
        </w:rPr>
        <w:t>U</w:t>
      </w:r>
      <w:r w:rsidRPr="00415E5C">
        <w:rPr>
          <w:sz w:val="16"/>
        </w:rPr>
        <w:t xml:space="preserve">nited </w:t>
      </w:r>
      <w:r w:rsidRPr="00415E5C">
        <w:rPr>
          <w:rStyle w:val="Emphasis"/>
        </w:rPr>
        <w:t>S</w:t>
      </w:r>
      <w:r w:rsidRPr="00415E5C">
        <w:rPr>
          <w:sz w:val="16"/>
        </w:rPr>
        <w:t>tates—</w:t>
      </w:r>
      <w:r w:rsidRPr="00415E5C">
        <w:rPr>
          <w:rStyle w:val="TitleChar"/>
        </w:rPr>
        <w:t>far</w:t>
      </w:r>
      <w:r w:rsidRPr="00415E5C">
        <w:rPr>
          <w:sz w:val="16"/>
        </w:rPr>
        <w:t xml:space="preserve"> </w:t>
      </w:r>
      <w:r w:rsidRPr="00415E5C">
        <w:rPr>
          <w:rStyle w:val="Emphasis"/>
        </w:rPr>
        <w:t>“stickier”</w:t>
      </w:r>
      <w:r w:rsidRPr="00415E5C">
        <w:rPr>
          <w:sz w:val="16"/>
        </w:rPr>
        <w:t xml:space="preserve"> </w:t>
      </w:r>
      <w:r w:rsidRPr="00415E5C">
        <w:rPr>
          <w:rStyle w:val="TitleChar"/>
        </w:rPr>
        <w:t>than it might otherwise be</w:t>
      </w:r>
      <w:r w:rsidRPr="00415E5C">
        <w:rPr>
          <w:sz w:val="16"/>
        </w:rPr>
        <w:t>.</w:t>
      </w:r>
    </w:p>
    <w:p w14:paraId="5A10C97E" w14:textId="77777777" w:rsidR="00536CDE" w:rsidRPr="00415E5C" w:rsidRDefault="00536CDE" w:rsidP="00536CDE">
      <w:pPr>
        <w:rPr>
          <w:sz w:val="16"/>
        </w:rPr>
      </w:pPr>
      <w:r w:rsidRPr="00415E5C">
        <w:rPr>
          <w:sz w:val="16"/>
        </w:rPr>
        <w:t xml:space="preserve">Third, and related to this second benefit, </w:t>
      </w:r>
      <w:r w:rsidRPr="003766AE">
        <w:rPr>
          <w:rStyle w:val="TitleChar"/>
          <w:highlight w:val="yellow"/>
        </w:rPr>
        <w:t>alliances</w:t>
      </w:r>
      <w:r w:rsidRPr="003766AE">
        <w:rPr>
          <w:sz w:val="16"/>
        </w:rPr>
        <w:t xml:space="preserve"> </w:t>
      </w:r>
      <w:r w:rsidRPr="003766AE">
        <w:rPr>
          <w:rStyle w:val="Emphasis"/>
        </w:rPr>
        <w:t>tamp down international instability</w:t>
      </w:r>
      <w:r w:rsidRPr="00415E5C">
        <w:rPr>
          <w:sz w:val="16"/>
        </w:rPr>
        <w:t xml:space="preserve"> </w:t>
      </w:r>
      <w:r w:rsidRPr="00415E5C">
        <w:rPr>
          <w:rStyle w:val="TitleChar"/>
        </w:rPr>
        <w:t>more broadly</w:t>
      </w:r>
      <w:r w:rsidRPr="00415E5C">
        <w:rPr>
          <w:sz w:val="16"/>
        </w:rPr>
        <w:t xml:space="preserve">. </w:t>
      </w:r>
      <w:r w:rsidRPr="00415E5C">
        <w:rPr>
          <w:rStyle w:val="TitleChar"/>
        </w:rPr>
        <w:t>American security guarantees</w:t>
      </w:r>
      <w:r w:rsidRPr="00415E5C">
        <w:rPr>
          <w:sz w:val="16"/>
        </w:rPr>
        <w:t xml:space="preserve"> </w:t>
      </w:r>
      <w:r w:rsidRPr="003766AE">
        <w:rPr>
          <w:rStyle w:val="TitleChar"/>
          <w:highlight w:val="yellow"/>
        </w:rPr>
        <w:t>allow</w:t>
      </w:r>
      <w:r w:rsidRPr="00415E5C">
        <w:rPr>
          <w:rStyle w:val="TitleChar"/>
        </w:rPr>
        <w:t xml:space="preserve"> US </w:t>
      </w:r>
      <w:r w:rsidRPr="003766AE">
        <w:rPr>
          <w:rStyle w:val="TitleChar"/>
          <w:highlight w:val="yellow"/>
        </w:rPr>
        <w:t>allies to</w:t>
      </w:r>
      <w:r w:rsidRPr="00415E5C">
        <w:rPr>
          <w:sz w:val="16"/>
        </w:rPr>
        <w:t xml:space="preserve"> </w:t>
      </w:r>
      <w:proofErr w:type="spellStart"/>
      <w:r w:rsidRPr="003766AE">
        <w:rPr>
          <w:rStyle w:val="Emphasis"/>
          <w:highlight w:val="yellow"/>
        </w:rPr>
        <w:t>underbuild</w:t>
      </w:r>
      <w:proofErr w:type="spellEnd"/>
      <w:r w:rsidRPr="003766AE">
        <w:rPr>
          <w:rStyle w:val="Emphasis"/>
          <w:highlight w:val="yellow"/>
        </w:rPr>
        <w:t xml:space="preserve"> their</w:t>
      </w:r>
      <w:r w:rsidRPr="00415E5C">
        <w:rPr>
          <w:rStyle w:val="Emphasis"/>
        </w:rPr>
        <w:t xml:space="preserve"> own </w:t>
      </w:r>
      <w:r w:rsidRPr="003766AE">
        <w:rPr>
          <w:rStyle w:val="Emphasis"/>
          <w:highlight w:val="yellow"/>
        </w:rPr>
        <w:t>militaries</w:t>
      </w:r>
      <w:r w:rsidRPr="00415E5C">
        <w:rPr>
          <w:sz w:val="16"/>
        </w:rPr>
        <w:t xml:space="preserve">; while always annoying and problematic when taken to extremes, </w:t>
      </w:r>
      <w:r w:rsidRPr="003766AE">
        <w:rPr>
          <w:rStyle w:val="TitleChar"/>
          <w:highlight w:val="yellow"/>
        </w:rPr>
        <w:t>this</w:t>
      </w:r>
      <w:r w:rsidRPr="00415E5C">
        <w:rPr>
          <w:sz w:val="16"/>
        </w:rPr>
        <w:t xml:space="preserve"> </w:t>
      </w:r>
      <w:r w:rsidRPr="00415E5C">
        <w:rPr>
          <w:rStyle w:val="TitleChar"/>
        </w:rPr>
        <w:t>phenomenon also</w:t>
      </w:r>
      <w:r w:rsidRPr="00415E5C">
        <w:rPr>
          <w:sz w:val="16"/>
        </w:rPr>
        <w:t xml:space="preserve"> </w:t>
      </w:r>
      <w:r w:rsidRPr="003766AE">
        <w:rPr>
          <w:rStyle w:val="Emphasis"/>
          <w:highlight w:val="yellow"/>
        </w:rPr>
        <w:t>helps avert the arms races</w:t>
      </w:r>
      <w:r w:rsidRPr="00415E5C">
        <w:rPr>
          <w:sz w:val="16"/>
        </w:rPr>
        <w:t xml:space="preserve"> </w:t>
      </w:r>
      <w:r w:rsidRPr="00415E5C">
        <w:rPr>
          <w:rStyle w:val="TitleChar"/>
        </w:rPr>
        <w:t>and</w:t>
      </w:r>
      <w:r w:rsidRPr="00415E5C">
        <w:rPr>
          <w:sz w:val="16"/>
        </w:rPr>
        <w:t xml:space="preserve"> </w:t>
      </w:r>
      <w:r w:rsidRPr="00415E5C">
        <w:rPr>
          <w:rStyle w:val="Emphasis"/>
        </w:rPr>
        <w:t>febrile security competitions</w:t>
      </w:r>
      <w:r w:rsidRPr="00415E5C">
        <w:rPr>
          <w:sz w:val="16"/>
        </w:rPr>
        <w:t xml:space="preserve"> </w:t>
      </w:r>
      <w:r w:rsidRPr="00415E5C">
        <w:rPr>
          <w:rStyle w:val="TitleChar"/>
        </w:rPr>
        <w:t>that plagued Europe and East Asia in earlier eras</w:t>
      </w:r>
      <w:r w:rsidRPr="00415E5C">
        <w:rPr>
          <w:sz w:val="16"/>
        </w:rPr>
        <w:t xml:space="preserve">. In fact, </w:t>
      </w:r>
      <w:r w:rsidRPr="00415E5C">
        <w:rPr>
          <w:rStyle w:val="TitleChar"/>
        </w:rPr>
        <w:t>US alliances are as useful in managing tensions among America’s allies as they are in constraining America’s adversaries</w:t>
      </w:r>
      <w:r w:rsidRPr="00415E5C">
        <w:rPr>
          <w:sz w:val="16"/>
        </w:rPr>
        <w:t>.</w:t>
      </w:r>
    </w:p>
    <w:p w14:paraId="510ECBDA" w14:textId="77777777" w:rsidR="00536CDE" w:rsidRPr="00415E5C" w:rsidRDefault="00536CDE" w:rsidP="00536CDE">
      <w:pPr>
        <w:rPr>
          <w:sz w:val="16"/>
        </w:rPr>
      </w:pPr>
      <w:r w:rsidRPr="00415E5C">
        <w:rPr>
          <w:sz w:val="16"/>
        </w:rPr>
        <w:t xml:space="preserve">NATO was always intended to keep the “Americans in” and the “Germans down” as well as the “Russians out”; </w:t>
      </w:r>
      <w:r w:rsidRPr="00415E5C">
        <w:rPr>
          <w:rStyle w:val="TitleChar"/>
        </w:rPr>
        <w:t>US presence</w:t>
      </w:r>
      <w:r w:rsidRPr="00415E5C">
        <w:rPr>
          <w:sz w:val="16"/>
        </w:rPr>
        <w:t xml:space="preserve">, along with the creation of a framework in which France and Germany were incentivized to cooperate rather than compete with one another, </w:t>
      </w:r>
      <w:r w:rsidRPr="00415E5C">
        <w:rPr>
          <w:rStyle w:val="TitleChar"/>
        </w:rPr>
        <w:t>would help stifle any resurgence of tensions between these historical rivals</w:t>
      </w:r>
      <w:r w:rsidRPr="00415E5C">
        <w:rPr>
          <w:sz w:val="16"/>
        </w:rPr>
        <w:t xml:space="preserve">.40 Similarly, </w:t>
      </w:r>
      <w:r w:rsidRPr="00415E5C">
        <w:rPr>
          <w:rStyle w:val="TitleChar"/>
        </w:rPr>
        <w:t>US alliance guarantees in the Asia-Pacific</w:t>
      </w:r>
      <w:r w:rsidRPr="00415E5C">
        <w:rPr>
          <w:sz w:val="16"/>
        </w:rPr>
        <w:t xml:space="preserve"> </w:t>
      </w:r>
      <w:r w:rsidRPr="00415E5C">
        <w:rPr>
          <w:rStyle w:val="TitleChar"/>
        </w:rPr>
        <w:t>were designed</w:t>
      </w:r>
      <w:r w:rsidRPr="00415E5C">
        <w:rPr>
          <w:sz w:val="16"/>
        </w:rPr>
        <w:t xml:space="preserve">, in part, </w:t>
      </w:r>
      <w:r w:rsidRPr="00415E5C">
        <w:rPr>
          <w:rStyle w:val="TitleChar"/>
        </w:rPr>
        <w:t>to create a</w:t>
      </w:r>
      <w:r w:rsidRPr="00415E5C">
        <w:rPr>
          <w:sz w:val="16"/>
        </w:rPr>
        <w:t xml:space="preserve"> </w:t>
      </w:r>
      <w:r w:rsidRPr="00415E5C">
        <w:rPr>
          <w:rStyle w:val="Emphasis"/>
        </w:rPr>
        <w:t>climate of security</w:t>
      </w:r>
      <w:r w:rsidRPr="00415E5C">
        <w:rPr>
          <w:sz w:val="16"/>
        </w:rPr>
        <w:t xml:space="preserve"> </w:t>
      </w:r>
      <w:r w:rsidRPr="00415E5C">
        <w:rPr>
          <w:rStyle w:val="TitleChar"/>
        </w:rPr>
        <w:t>in which Japan could be revived economically</w:t>
      </w:r>
      <w:r w:rsidRPr="00415E5C">
        <w:rPr>
          <w:sz w:val="16"/>
        </w:rPr>
        <w:t xml:space="preserve"> </w:t>
      </w:r>
      <w:r w:rsidRPr="00415E5C">
        <w:rPr>
          <w:rStyle w:val="TitleChar"/>
        </w:rPr>
        <w:t>without threatening its neighbors</w:t>
      </w:r>
      <w:r w:rsidRPr="00415E5C">
        <w:rPr>
          <w:sz w:val="16"/>
        </w:rPr>
        <w:t xml:space="preserve">, </w:t>
      </w:r>
      <w:r w:rsidRPr="00415E5C">
        <w:rPr>
          <w:rStyle w:val="TitleChar"/>
        </w:rPr>
        <w:t>just as</w:t>
      </w:r>
      <w:r w:rsidRPr="00415E5C">
        <w:rPr>
          <w:sz w:val="16"/>
        </w:rPr>
        <w:t xml:space="preserve"> the expansion of </w:t>
      </w:r>
      <w:r w:rsidRPr="00415E5C">
        <w:rPr>
          <w:rStyle w:val="TitleChar"/>
        </w:rPr>
        <w:t>NATO</w:t>
      </w:r>
      <w:r w:rsidRPr="00415E5C">
        <w:rPr>
          <w:sz w:val="16"/>
        </w:rPr>
        <w:t xml:space="preserve"> after the Cold War </w:t>
      </w:r>
      <w:r w:rsidRPr="00415E5C">
        <w:rPr>
          <w:rStyle w:val="TitleChar"/>
        </w:rPr>
        <w:t>helped prevent incipient rivalries and territorial irredentism</w:t>
      </w:r>
      <w:r w:rsidRPr="00415E5C">
        <w:rPr>
          <w:sz w:val="16"/>
        </w:rPr>
        <w:t xml:space="preserve"> among former members of the Warsaw Pact.41 </w:t>
      </w:r>
      <w:r w:rsidRPr="00415E5C">
        <w:rPr>
          <w:rStyle w:val="TitleChar"/>
        </w:rPr>
        <w:t>US alliances</w:t>
      </w:r>
      <w:r w:rsidRPr="00415E5C">
        <w:rPr>
          <w:sz w:val="16"/>
        </w:rPr>
        <w:t xml:space="preserve"> </w:t>
      </w:r>
      <w:r w:rsidRPr="00415E5C">
        <w:rPr>
          <w:rStyle w:val="Emphasis"/>
        </w:rPr>
        <w:t>keep things quiet</w:t>
      </w:r>
      <w:r w:rsidRPr="00415E5C">
        <w:rPr>
          <w:sz w:val="16"/>
        </w:rPr>
        <w:t xml:space="preserve"> </w:t>
      </w:r>
      <w:r w:rsidRPr="00415E5C">
        <w:rPr>
          <w:rStyle w:val="TitleChar"/>
        </w:rPr>
        <w:t>in regions Washington cannot ignore</w:t>
      </w:r>
      <w:r w:rsidRPr="00415E5C">
        <w:rPr>
          <w:sz w:val="16"/>
        </w:rPr>
        <w:t xml:space="preserve">, thereby </w:t>
      </w:r>
      <w:r w:rsidRPr="00415E5C">
        <w:rPr>
          <w:rStyle w:val="TitleChar"/>
        </w:rPr>
        <w:t>fostering a</w:t>
      </w:r>
      <w:r w:rsidRPr="00415E5C">
        <w:rPr>
          <w:sz w:val="16"/>
        </w:rPr>
        <w:t xml:space="preserve"> </w:t>
      </w:r>
      <w:r w:rsidRPr="00415E5C">
        <w:rPr>
          <w:rStyle w:val="Emphasis"/>
        </w:rPr>
        <w:t>climate of peace</w:t>
      </w:r>
      <w:r w:rsidRPr="00415E5C">
        <w:rPr>
          <w:sz w:val="16"/>
        </w:rPr>
        <w:t xml:space="preserve"> in which America and its partners can flourish.</w:t>
      </w:r>
    </w:p>
    <w:p w14:paraId="3FAF454F" w14:textId="77777777" w:rsidR="00536CDE" w:rsidRPr="00415E5C" w:rsidRDefault="00536CDE" w:rsidP="00536CDE">
      <w:pPr>
        <w:rPr>
          <w:sz w:val="16"/>
        </w:rPr>
      </w:pPr>
      <w:r w:rsidRPr="00415E5C">
        <w:rPr>
          <w:sz w:val="16"/>
        </w:rPr>
        <w:t xml:space="preserve">Fourth, </w:t>
      </w:r>
      <w:r w:rsidRPr="00415E5C">
        <w:rPr>
          <w:rStyle w:val="TitleChar"/>
        </w:rPr>
        <w:t xml:space="preserve">US </w:t>
      </w:r>
      <w:r w:rsidRPr="003766AE">
        <w:rPr>
          <w:rStyle w:val="TitleChar"/>
          <w:highlight w:val="yellow"/>
        </w:rPr>
        <w:t>alliances</w:t>
      </w:r>
      <w:r w:rsidRPr="00415E5C">
        <w:rPr>
          <w:sz w:val="16"/>
        </w:rPr>
        <w:t xml:space="preserve"> </w:t>
      </w:r>
      <w:r w:rsidRPr="003766AE">
        <w:rPr>
          <w:rStyle w:val="TitleChar"/>
          <w:highlight w:val="yellow"/>
        </w:rPr>
        <w:t>impede</w:t>
      </w:r>
      <w:r w:rsidRPr="00415E5C">
        <w:rPr>
          <w:sz w:val="16"/>
        </w:rPr>
        <w:t xml:space="preserve"> </w:t>
      </w:r>
      <w:r w:rsidRPr="00415E5C">
        <w:rPr>
          <w:rStyle w:val="Emphasis"/>
        </w:rPr>
        <w:t>dangerous geostrategic phenomena</w:t>
      </w:r>
      <w:r w:rsidRPr="00415E5C">
        <w:rPr>
          <w:sz w:val="16"/>
        </w:rPr>
        <w:t xml:space="preserve"> </w:t>
      </w:r>
      <w:r w:rsidRPr="00415E5C">
        <w:rPr>
          <w:rStyle w:val="TitleChar"/>
        </w:rPr>
        <w:t>such as</w:t>
      </w:r>
      <w:r w:rsidRPr="00415E5C">
        <w:rPr>
          <w:sz w:val="16"/>
        </w:rPr>
        <w:t xml:space="preserve"> </w:t>
      </w:r>
      <w:r w:rsidRPr="003766AE">
        <w:rPr>
          <w:rStyle w:val="Emphasis"/>
          <w:highlight w:val="yellow"/>
        </w:rPr>
        <w:t>nuclear proliferation</w:t>
      </w:r>
      <w:r w:rsidRPr="00415E5C">
        <w:rPr>
          <w:sz w:val="16"/>
        </w:rPr>
        <w:t xml:space="preserve">. As scholars such as Francis Gavin have emphasized, </w:t>
      </w:r>
      <w:r w:rsidRPr="00415E5C">
        <w:rPr>
          <w:rStyle w:val="TitleChar"/>
        </w:rPr>
        <w:t xml:space="preserve">US </w:t>
      </w:r>
      <w:r w:rsidRPr="003766AE">
        <w:rPr>
          <w:rStyle w:val="TitleChar"/>
          <w:highlight w:val="yellow"/>
        </w:rPr>
        <w:t>security guarantees</w:t>
      </w:r>
      <w:r w:rsidRPr="00415E5C">
        <w:rPr>
          <w:sz w:val="16"/>
        </w:rPr>
        <w:t xml:space="preserve"> and forward deployments </w:t>
      </w:r>
      <w:r w:rsidRPr="00415E5C">
        <w:rPr>
          <w:rStyle w:val="TitleChar"/>
        </w:rPr>
        <w:t xml:space="preserve">have </w:t>
      </w:r>
      <w:r w:rsidRPr="003766AE">
        <w:rPr>
          <w:rStyle w:val="TitleChar"/>
          <w:highlight w:val="yellow"/>
        </w:rPr>
        <w:t>played a</w:t>
      </w:r>
      <w:r w:rsidRPr="00415E5C">
        <w:rPr>
          <w:sz w:val="16"/>
        </w:rPr>
        <w:t xml:space="preserve"> </w:t>
      </w:r>
      <w:r w:rsidRPr="003766AE">
        <w:rPr>
          <w:rStyle w:val="Emphasis"/>
          <w:highlight w:val="yellow"/>
        </w:rPr>
        <w:t>critical role</w:t>
      </w:r>
      <w:r w:rsidRPr="00415E5C">
        <w:rPr>
          <w:sz w:val="16"/>
        </w:rPr>
        <w:t xml:space="preserve"> </w:t>
      </w:r>
      <w:r w:rsidRPr="003766AE">
        <w:rPr>
          <w:rStyle w:val="TitleChar"/>
          <w:highlight w:val="yellow"/>
        </w:rPr>
        <w:t>in convincing</w:t>
      </w:r>
      <w:r w:rsidRPr="00415E5C">
        <w:rPr>
          <w:sz w:val="16"/>
        </w:rPr>
        <w:t xml:space="preserve"> </w:t>
      </w:r>
      <w:r w:rsidRPr="00415E5C">
        <w:rPr>
          <w:rStyle w:val="TitleChar"/>
        </w:rPr>
        <w:t>historically insecure, technologically advanced countries</w:t>
      </w:r>
      <w:r w:rsidRPr="00415E5C">
        <w:rPr>
          <w:sz w:val="16"/>
        </w:rPr>
        <w:t>—</w:t>
      </w:r>
      <w:r w:rsidRPr="003766AE">
        <w:rPr>
          <w:rStyle w:val="Emphasis"/>
          <w:highlight w:val="yellow"/>
        </w:rPr>
        <w:t>Germany</w:t>
      </w:r>
      <w:r w:rsidRPr="00415E5C">
        <w:rPr>
          <w:sz w:val="16"/>
        </w:rPr>
        <w:t xml:space="preserve">, </w:t>
      </w:r>
      <w:r w:rsidRPr="003766AE">
        <w:rPr>
          <w:rStyle w:val="Emphasis"/>
          <w:highlight w:val="yellow"/>
        </w:rPr>
        <w:t>Japan</w:t>
      </w:r>
      <w:r w:rsidRPr="00415E5C">
        <w:rPr>
          <w:sz w:val="16"/>
        </w:rPr>
        <w:t xml:space="preserve">, </w:t>
      </w:r>
      <w:r w:rsidRPr="003766AE">
        <w:rPr>
          <w:rStyle w:val="Emphasis"/>
          <w:highlight w:val="yellow"/>
        </w:rPr>
        <w:t>Taiwan</w:t>
      </w:r>
      <w:r w:rsidRPr="00415E5C">
        <w:rPr>
          <w:sz w:val="16"/>
        </w:rPr>
        <w:t xml:space="preserve">, </w:t>
      </w:r>
      <w:r w:rsidRPr="003766AE">
        <w:rPr>
          <w:rStyle w:val="Emphasis"/>
          <w:highlight w:val="yellow"/>
        </w:rPr>
        <w:t>South Korea</w:t>
      </w:r>
      <w:r w:rsidRPr="00415E5C">
        <w:rPr>
          <w:sz w:val="16"/>
        </w:rPr>
        <w:t>, among others—</w:t>
      </w:r>
      <w:r w:rsidRPr="003766AE">
        <w:rPr>
          <w:rStyle w:val="TitleChar"/>
          <w:highlight w:val="yellow"/>
        </w:rPr>
        <w:t>to</w:t>
      </w:r>
      <w:r w:rsidRPr="00415E5C">
        <w:rPr>
          <w:sz w:val="16"/>
        </w:rPr>
        <w:t xml:space="preserve"> </w:t>
      </w:r>
      <w:r w:rsidRPr="003766AE">
        <w:rPr>
          <w:rStyle w:val="Emphasis"/>
          <w:highlight w:val="yellow"/>
        </w:rPr>
        <w:t>forego possession</w:t>
      </w:r>
      <w:r w:rsidRPr="00415E5C">
        <w:rPr>
          <w:sz w:val="16"/>
        </w:rPr>
        <w:t xml:space="preserve"> </w:t>
      </w:r>
      <w:r w:rsidRPr="00415E5C">
        <w:rPr>
          <w:rStyle w:val="TitleChar"/>
        </w:rPr>
        <w:t>of the world’s absolute weapon</w:t>
      </w:r>
      <w:r w:rsidRPr="00415E5C">
        <w:rPr>
          <w:sz w:val="16"/>
        </w:rPr>
        <w:t xml:space="preserve">. In several of these cases, moreover, </w:t>
      </w:r>
      <w:r w:rsidRPr="00415E5C">
        <w:rPr>
          <w:rStyle w:val="TitleChar"/>
        </w:rPr>
        <w:t>the</w:t>
      </w:r>
      <w:r w:rsidRPr="00415E5C">
        <w:rPr>
          <w:sz w:val="16"/>
        </w:rPr>
        <w:t xml:space="preserve"> </w:t>
      </w:r>
      <w:r w:rsidRPr="00415E5C">
        <w:rPr>
          <w:rStyle w:val="Emphasis"/>
        </w:rPr>
        <w:t>U</w:t>
      </w:r>
      <w:r w:rsidRPr="00415E5C">
        <w:rPr>
          <w:sz w:val="16"/>
        </w:rPr>
        <w:t xml:space="preserve">nited </w:t>
      </w:r>
      <w:r w:rsidRPr="00415E5C">
        <w:rPr>
          <w:rStyle w:val="Emphasis"/>
        </w:rPr>
        <w:t>S</w:t>
      </w:r>
      <w:r w:rsidRPr="00415E5C">
        <w:rPr>
          <w:sz w:val="16"/>
        </w:rPr>
        <w:t xml:space="preserve">tates </w:t>
      </w:r>
      <w:r w:rsidRPr="00415E5C">
        <w:rPr>
          <w:rStyle w:val="TitleChar"/>
        </w:rPr>
        <w:t xml:space="preserve">has used the security leverage provided by </w:t>
      </w:r>
      <w:r w:rsidRPr="003766AE">
        <w:rPr>
          <w:rStyle w:val="TitleChar"/>
          <w:highlight w:val="yellow"/>
        </w:rPr>
        <w:t>alliance guarantees</w:t>
      </w:r>
      <w:r w:rsidRPr="00415E5C">
        <w:rPr>
          <w:sz w:val="16"/>
        </w:rPr>
        <w:t xml:space="preserve"> </w:t>
      </w:r>
      <w:r w:rsidRPr="00415E5C">
        <w:rPr>
          <w:rStyle w:val="TitleChar"/>
        </w:rPr>
        <w:t>to</w:t>
      </w:r>
      <w:r w:rsidRPr="00415E5C">
        <w:rPr>
          <w:sz w:val="16"/>
        </w:rPr>
        <w:t xml:space="preserve"> </w:t>
      </w:r>
      <w:r w:rsidRPr="003766AE">
        <w:rPr>
          <w:rStyle w:val="Emphasis"/>
          <w:highlight w:val="yellow"/>
        </w:rPr>
        <w:t>dissuade allies from pursuing the bomb</w:t>
      </w:r>
      <w:r w:rsidRPr="00415E5C">
        <w:rPr>
          <w:sz w:val="16"/>
        </w:rPr>
        <w:t xml:space="preserve"> </w:t>
      </w:r>
      <w:r w:rsidRPr="003766AE">
        <w:rPr>
          <w:rStyle w:val="TitleChar"/>
          <w:highlight w:val="yellow"/>
        </w:rPr>
        <w:t>after they</w:t>
      </w:r>
      <w:r w:rsidRPr="00415E5C">
        <w:rPr>
          <w:rStyle w:val="TitleChar"/>
        </w:rPr>
        <w:t xml:space="preserve"> had given indications of their intent to </w:t>
      </w:r>
      <w:r w:rsidRPr="003766AE">
        <w:rPr>
          <w:rStyle w:val="TitleChar"/>
          <w:highlight w:val="yellow"/>
        </w:rPr>
        <w:t>start</w:t>
      </w:r>
      <w:r w:rsidRPr="00415E5C">
        <w:rPr>
          <w:rStyle w:val="TitleChar"/>
        </w:rPr>
        <w:t xml:space="preserve"> down that path</w:t>
      </w:r>
      <w:r w:rsidRPr="00415E5C">
        <w:rPr>
          <w:sz w:val="16"/>
        </w:rPr>
        <w:t xml:space="preserve">.42 </w:t>
      </w:r>
      <w:r w:rsidRPr="00415E5C">
        <w:rPr>
          <w:rStyle w:val="TitleChar"/>
        </w:rPr>
        <w:t>If</w:t>
      </w:r>
      <w:r w:rsidRPr="00415E5C">
        <w:rPr>
          <w:sz w:val="16"/>
        </w:rPr>
        <w:t xml:space="preserve">, as seems likely, </w:t>
      </w:r>
      <w:r w:rsidRPr="00415E5C">
        <w:rPr>
          <w:rStyle w:val="TitleChar"/>
        </w:rPr>
        <w:t>a world with more nuclear powers is likely to be a more dangerous world</w:t>
      </w:r>
      <w:r w:rsidRPr="00415E5C">
        <w:rPr>
          <w:sz w:val="16"/>
        </w:rPr>
        <w:t xml:space="preserve"> </w:t>
      </w:r>
      <w:r w:rsidRPr="00415E5C">
        <w:rPr>
          <w:rStyle w:val="TitleChar"/>
        </w:rPr>
        <w:t>in which</w:t>
      </w:r>
      <w:r w:rsidRPr="00415E5C">
        <w:rPr>
          <w:sz w:val="16"/>
        </w:rPr>
        <w:t xml:space="preserve"> </w:t>
      </w:r>
      <w:r w:rsidRPr="00415E5C">
        <w:rPr>
          <w:rStyle w:val="Emphasis"/>
        </w:rPr>
        <w:t>crises more frequently take on a nuclear dimension</w:t>
      </w:r>
      <w:r w:rsidRPr="00415E5C">
        <w:rPr>
          <w:sz w:val="16"/>
        </w:rPr>
        <w:t xml:space="preserve"> </w:t>
      </w:r>
      <w:r w:rsidRPr="00415E5C">
        <w:rPr>
          <w:rStyle w:val="TitleChar"/>
        </w:rPr>
        <w:t>and</w:t>
      </w:r>
      <w:r w:rsidRPr="00415E5C">
        <w:rPr>
          <w:sz w:val="16"/>
        </w:rPr>
        <w:t xml:space="preserve"> </w:t>
      </w:r>
      <w:r w:rsidRPr="003766AE">
        <w:rPr>
          <w:rStyle w:val="Emphasis"/>
          <w:highlight w:val="yellow"/>
        </w:rPr>
        <w:t>the risk of nuclear conflict is higher</w:t>
      </w:r>
      <w:r w:rsidRPr="00415E5C">
        <w:rPr>
          <w:sz w:val="16"/>
        </w:rPr>
        <w:t xml:space="preserve">, </w:t>
      </w:r>
      <w:r w:rsidRPr="003766AE">
        <w:rPr>
          <w:rStyle w:val="TitleChar"/>
          <w:highlight w:val="yellow"/>
        </w:rPr>
        <w:t>then the</w:t>
      </w:r>
      <w:r w:rsidRPr="00415E5C">
        <w:rPr>
          <w:sz w:val="16"/>
        </w:rPr>
        <w:t xml:space="preserve"> </w:t>
      </w:r>
      <w:r w:rsidRPr="003766AE">
        <w:rPr>
          <w:rStyle w:val="TitleChar"/>
          <w:highlight w:val="yellow"/>
        </w:rPr>
        <w:t>value of</w:t>
      </w:r>
      <w:r w:rsidRPr="00415E5C">
        <w:rPr>
          <w:rStyle w:val="TitleChar"/>
        </w:rPr>
        <w:t xml:space="preserve"> </w:t>
      </w:r>
      <w:r w:rsidRPr="003766AE">
        <w:rPr>
          <w:rStyle w:val="TitleChar"/>
          <w:highlight w:val="yellow"/>
        </w:rPr>
        <w:t>American alliances looms large</w:t>
      </w:r>
      <w:r w:rsidRPr="00415E5C">
        <w:rPr>
          <w:rStyle w:val="TitleChar"/>
        </w:rPr>
        <w:t xml:space="preserve"> indeed</w:t>
      </w:r>
      <w:r w:rsidRPr="00415E5C">
        <w:rPr>
          <w:sz w:val="16"/>
        </w:rPr>
        <w:t>.</w:t>
      </w:r>
    </w:p>
    <w:p w14:paraId="4202BCBE" w14:textId="77777777" w:rsidR="00536CDE" w:rsidRDefault="00536CDE" w:rsidP="00536CDE">
      <w:pPr>
        <w:rPr>
          <w:sz w:val="16"/>
        </w:rPr>
      </w:pPr>
      <w:r w:rsidRPr="00415E5C">
        <w:rPr>
          <w:sz w:val="16"/>
        </w:rPr>
        <w:t xml:space="preserve">In sum, </w:t>
      </w:r>
      <w:r w:rsidRPr="00415E5C">
        <w:rPr>
          <w:rStyle w:val="TitleChar"/>
        </w:rPr>
        <w:t>as the framers of the</w:t>
      </w:r>
      <w:r w:rsidRPr="00415E5C">
        <w:rPr>
          <w:sz w:val="16"/>
        </w:rPr>
        <w:t xml:space="preserve"> </w:t>
      </w:r>
      <w:r w:rsidRPr="00415E5C">
        <w:rPr>
          <w:rStyle w:val="TitleChar"/>
        </w:rPr>
        <w:t>post-World War II order understood</w:t>
      </w:r>
      <w:r w:rsidRPr="00415E5C">
        <w:rPr>
          <w:sz w:val="16"/>
        </w:rPr>
        <w:t xml:space="preserve">, </w:t>
      </w:r>
      <w:r w:rsidRPr="00415E5C">
        <w:rPr>
          <w:rStyle w:val="TitleChar"/>
        </w:rPr>
        <w:t>phenomena such as</w:t>
      </w:r>
      <w:r w:rsidRPr="00415E5C">
        <w:rPr>
          <w:sz w:val="16"/>
        </w:rPr>
        <w:t xml:space="preserve"> </w:t>
      </w:r>
      <w:r w:rsidRPr="00415E5C">
        <w:rPr>
          <w:rStyle w:val="Emphasis"/>
        </w:rPr>
        <w:t xml:space="preserve">massive </w:t>
      </w:r>
      <w:r w:rsidRPr="003766AE">
        <w:rPr>
          <w:rStyle w:val="Emphasis"/>
        </w:rPr>
        <w:t>instability</w:t>
      </w:r>
      <w:r w:rsidRPr="003766AE">
        <w:rPr>
          <w:sz w:val="16"/>
        </w:rPr>
        <w:t xml:space="preserve">, </w:t>
      </w:r>
      <w:r w:rsidRPr="003766AE">
        <w:rPr>
          <w:rStyle w:val="Emphasis"/>
        </w:rPr>
        <w:t>arms racing</w:t>
      </w:r>
      <w:r w:rsidRPr="003766AE">
        <w:rPr>
          <w:sz w:val="16"/>
        </w:rPr>
        <w:t xml:space="preserve">, </w:t>
      </w:r>
      <w:r w:rsidRPr="003766AE">
        <w:rPr>
          <w:rStyle w:val="TitleChar"/>
        </w:rPr>
        <w:t>and</w:t>
      </w:r>
      <w:r w:rsidRPr="003766AE">
        <w:rPr>
          <w:sz w:val="16"/>
        </w:rPr>
        <w:t xml:space="preserve"> </w:t>
      </w:r>
      <w:r w:rsidRPr="003766AE">
        <w:rPr>
          <w:rStyle w:val="Emphasis"/>
        </w:rPr>
        <w:t>violence</w:t>
      </w:r>
      <w:r w:rsidRPr="003766AE">
        <w:rPr>
          <w:sz w:val="16"/>
        </w:rPr>
        <w:t xml:space="preserve"> in key regions </w:t>
      </w:r>
      <w:r w:rsidRPr="003766AE">
        <w:rPr>
          <w:rStyle w:val="TitleChar"/>
        </w:rPr>
        <w:t>would eventually imperil the</w:t>
      </w:r>
      <w:r w:rsidRPr="003766AE">
        <w:rPr>
          <w:sz w:val="16"/>
        </w:rPr>
        <w:t xml:space="preserve"> </w:t>
      </w:r>
      <w:r w:rsidRPr="003766AE">
        <w:rPr>
          <w:rStyle w:val="Emphasis"/>
        </w:rPr>
        <w:t>U</w:t>
      </w:r>
      <w:r w:rsidRPr="003766AE">
        <w:rPr>
          <w:sz w:val="16"/>
        </w:rPr>
        <w:t xml:space="preserve">nited </w:t>
      </w:r>
      <w:r w:rsidRPr="003766AE">
        <w:rPr>
          <w:rStyle w:val="Emphasis"/>
        </w:rPr>
        <w:t>S</w:t>
      </w:r>
      <w:r w:rsidRPr="003766AE">
        <w:rPr>
          <w:sz w:val="16"/>
        </w:rPr>
        <w:t xml:space="preserve">tates </w:t>
      </w:r>
      <w:r w:rsidRPr="003766AE">
        <w:rPr>
          <w:rStyle w:val="TitleChar"/>
        </w:rPr>
        <w:t>itself</w:t>
      </w:r>
      <w:r w:rsidRPr="003766AE">
        <w:rPr>
          <w:sz w:val="16"/>
        </w:rPr>
        <w:t xml:space="preserve">.43 Whatever modest reduction in short-term costs might come from pursuing a “free hand” or isolationist strategy was thus more than lost by the expense of fighting and winning a major war to restore order. </w:t>
      </w:r>
      <w:r w:rsidRPr="003766AE">
        <w:rPr>
          <w:rStyle w:val="TitleChar"/>
        </w:rPr>
        <w:t>Accordingly</w:t>
      </w:r>
      <w:r w:rsidRPr="003766AE">
        <w:rPr>
          <w:sz w:val="16"/>
        </w:rPr>
        <w:t xml:space="preserve">, </w:t>
      </w:r>
      <w:r w:rsidRPr="003766AE">
        <w:rPr>
          <w:rStyle w:val="TitleChar"/>
        </w:rPr>
        <w:t>America’s peacetime alliance system represents a</w:t>
      </w:r>
      <w:r w:rsidRPr="003766AE">
        <w:rPr>
          <w:sz w:val="16"/>
        </w:rPr>
        <w:t xml:space="preserve"> cheaper, more prudent </w:t>
      </w:r>
      <w:r w:rsidRPr="003766AE">
        <w:rPr>
          <w:rStyle w:val="TitleChar"/>
        </w:rPr>
        <w:t>alternative for maximizing</w:t>
      </w:r>
      <w:r w:rsidRPr="00415E5C">
        <w:rPr>
          <w:rStyle w:val="TitleChar"/>
        </w:rPr>
        <w:t xml:space="preserve"> US influence while</w:t>
      </w:r>
      <w:r w:rsidRPr="00415E5C">
        <w:rPr>
          <w:sz w:val="16"/>
        </w:rPr>
        <w:t xml:space="preserve"> also </w:t>
      </w:r>
      <w:r w:rsidRPr="00415E5C">
        <w:rPr>
          <w:rStyle w:val="Emphasis"/>
        </w:rPr>
        <w:t>preventing raging instability</w:t>
      </w:r>
      <w:r w:rsidRPr="00415E5C">
        <w:rPr>
          <w:sz w:val="16"/>
        </w:rPr>
        <w:t xml:space="preserve"> </w:t>
      </w:r>
      <w:r w:rsidRPr="00415E5C">
        <w:rPr>
          <w:rStyle w:val="TitleChar"/>
        </w:rPr>
        <w:t>by</w:t>
      </w:r>
      <w:r w:rsidRPr="00415E5C">
        <w:rPr>
          <w:sz w:val="16"/>
        </w:rPr>
        <w:t xml:space="preserve"> </w:t>
      </w:r>
      <w:r w:rsidRPr="00415E5C">
        <w:rPr>
          <w:rStyle w:val="Emphasis"/>
        </w:rPr>
        <w:t>deterring aggression</w:t>
      </w:r>
      <w:r w:rsidRPr="00415E5C">
        <w:rPr>
          <w:sz w:val="16"/>
        </w:rPr>
        <w:t xml:space="preserve"> </w:t>
      </w:r>
      <w:r w:rsidRPr="00415E5C">
        <w:rPr>
          <w:rStyle w:val="TitleChar"/>
        </w:rPr>
        <w:t>and</w:t>
      </w:r>
      <w:r w:rsidRPr="00415E5C">
        <w:rPr>
          <w:sz w:val="16"/>
        </w:rPr>
        <w:t xml:space="preserve"> </w:t>
      </w:r>
      <w:r w:rsidRPr="00415E5C">
        <w:rPr>
          <w:rStyle w:val="Emphasis"/>
        </w:rPr>
        <w:t>managing rivalries</w:t>
      </w:r>
      <w:r w:rsidRPr="00415E5C">
        <w:rPr>
          <w:sz w:val="16"/>
        </w:rPr>
        <w:t xml:space="preserve"> </w:t>
      </w:r>
      <w:r w:rsidRPr="00415E5C">
        <w:rPr>
          <w:rStyle w:val="TitleChar"/>
        </w:rPr>
        <w:t>among friends</w:t>
      </w:r>
      <w:r w:rsidRPr="00415E5C">
        <w:rPr>
          <w:sz w:val="16"/>
        </w:rPr>
        <w:t>. The fact that so many observers seem to have forgotten why, precisely, America has alliances in the first place is an ironic testament to just how well the system has succeeded.</w:t>
      </w:r>
    </w:p>
    <w:p w14:paraId="5CE901B0" w14:textId="77777777" w:rsidR="00536CDE" w:rsidRPr="00536CDE" w:rsidRDefault="00536CDE" w:rsidP="00536CDE"/>
    <w:p w14:paraId="58847C1F" w14:textId="4820CCCD" w:rsidR="00FA666D" w:rsidRDefault="00536CDE" w:rsidP="00FA666D">
      <w:pPr>
        <w:pStyle w:val="Heading4"/>
      </w:pPr>
      <w:r>
        <w:t xml:space="preserve">US military has empirically proven to be a deterrent against escalation </w:t>
      </w:r>
    </w:p>
    <w:p w14:paraId="6D9AA267" w14:textId="77777777" w:rsidR="00FA666D" w:rsidRPr="002A3AFC" w:rsidRDefault="00FA666D" w:rsidP="00FA666D">
      <w:pPr>
        <w:rPr>
          <w:b/>
          <w:sz w:val="26"/>
        </w:rPr>
      </w:pPr>
      <w:r>
        <w:rPr>
          <w:rStyle w:val="Style13ptBold"/>
        </w:rPr>
        <w:t>Miller ’16</w:t>
      </w:r>
      <w:r>
        <w:t xml:space="preserve"> (</w:t>
      </w:r>
      <w:r w:rsidRPr="001A59DA">
        <w:rPr>
          <w:u w:val="single"/>
        </w:rPr>
        <w:t>Franklin C. Miller</w:t>
      </w:r>
      <w:r>
        <w:t xml:space="preserve"> – MPA @ Princeton University’s Woodrow Wilson School, </w:t>
      </w:r>
      <w:r w:rsidRPr="001A59DA">
        <w:t>principal of The Scowcroft Group</w:t>
      </w:r>
      <w:r>
        <w:t xml:space="preserve">, </w:t>
      </w:r>
      <w:r w:rsidRPr="001A59DA">
        <w:t>served 22 years in senior positions in the Department of Defense and four additional years on the National Security Council staff as a special assistant to the President</w:t>
      </w:r>
      <w:r>
        <w:t xml:space="preserve">, </w:t>
      </w:r>
      <w:r w:rsidRPr="001A59DA">
        <w:t>member of the Defense Policy Board and the US Strategic Command Senior Advisory Group</w:t>
      </w:r>
      <w:r>
        <w:t xml:space="preserve">, five time recipient of the </w:t>
      </w:r>
      <w:r w:rsidRPr="001A59DA">
        <w:t>Defense Distinguished Civilian Service Medal</w:t>
      </w:r>
      <w:r>
        <w:t xml:space="preserve">, </w:t>
      </w:r>
      <w:r w:rsidRPr="001A59DA">
        <w:t>awarded the Norwegian Royal Order of Merit (Grand Officer) and the French Legion of Honor (Officer)</w:t>
      </w:r>
      <w:r>
        <w:t xml:space="preserve">. </w:t>
      </w:r>
      <w:r w:rsidRPr="001A59DA">
        <w:rPr>
          <w:u w:val="single"/>
        </w:rPr>
        <w:t>Keith B. Payne</w:t>
      </w:r>
      <w:r>
        <w:t xml:space="preserve"> – PhD with distinction in International Relational @ USC, </w:t>
      </w:r>
      <w:r w:rsidRPr="001A59DA">
        <w:t>Professor and Head of the Graduate Department of Defense and Strategic Studies, Missouri State University</w:t>
      </w:r>
      <w:r>
        <w:t xml:space="preserve">, former </w:t>
      </w:r>
      <w:r w:rsidRPr="001A59DA">
        <w:t>Deputy Assistant Secretary of Defense for Forces Policy</w:t>
      </w:r>
      <w:r>
        <w:t xml:space="preserve">, </w:t>
      </w:r>
      <w:r w:rsidRPr="001A59DA">
        <w:t>Chairman of the U.S. Strategic Command’s Senior Advisory Group, Strategy and Policy Panel, editor-in-chief of Comparative Strategy: An International Journal, and co-chair of the U.S. Nuclear Strategy Forum</w:t>
      </w:r>
      <w:r>
        <w:t>. “</w:t>
      </w:r>
      <w:r w:rsidRPr="00772970">
        <w:t>The dangers of no-first-use</w:t>
      </w:r>
      <w:r>
        <w:t xml:space="preserve">,” 22 August 2016, </w:t>
      </w:r>
      <w:r w:rsidRPr="0096401B">
        <w:t>https://thebulletin.org/2016/08/the-dangers-of-no-first-use/</w:t>
      </w:r>
      <w:r>
        <w:t>)</w:t>
      </w:r>
    </w:p>
    <w:p w14:paraId="60552DE5" w14:textId="77777777" w:rsidR="00FA666D" w:rsidRPr="002A3AFC" w:rsidRDefault="00FA666D" w:rsidP="00FA666D">
      <w:pPr>
        <w:rPr>
          <w:rStyle w:val="Emphasis"/>
        </w:rPr>
      </w:pPr>
      <w:r w:rsidRPr="002A3AFC">
        <w:rPr>
          <w:sz w:val="16"/>
        </w:rPr>
        <w:t xml:space="preserve">Why so? </w:t>
      </w:r>
      <w:r w:rsidRPr="00530BCE">
        <w:rPr>
          <w:rStyle w:val="TitleChar"/>
          <w:highlight w:val="yellow"/>
        </w:rPr>
        <w:t>There is</w:t>
      </w:r>
      <w:r w:rsidRPr="002A3AFC">
        <w:rPr>
          <w:sz w:val="16"/>
        </w:rPr>
        <w:t xml:space="preserve"> </w:t>
      </w:r>
      <w:r w:rsidRPr="00530BCE">
        <w:rPr>
          <w:rStyle w:val="Emphasis"/>
          <w:highlight w:val="yellow"/>
        </w:rPr>
        <w:t>no doubt</w:t>
      </w:r>
      <w:r w:rsidRPr="002A3AFC">
        <w:rPr>
          <w:sz w:val="16"/>
        </w:rPr>
        <w:t xml:space="preserve"> </w:t>
      </w:r>
      <w:r w:rsidRPr="002A3AFC">
        <w:rPr>
          <w:rStyle w:val="TitleChar"/>
        </w:rPr>
        <w:t xml:space="preserve">that </w:t>
      </w:r>
      <w:r w:rsidRPr="00530BCE">
        <w:rPr>
          <w:rStyle w:val="TitleChar"/>
          <w:highlight w:val="yellow"/>
        </w:rPr>
        <w:t>the</w:t>
      </w:r>
      <w:r w:rsidRPr="002A3AFC">
        <w:rPr>
          <w:rStyle w:val="TitleChar"/>
        </w:rPr>
        <w:t xml:space="preserve"> US nuclear </w:t>
      </w:r>
      <w:r w:rsidRPr="00530BCE">
        <w:rPr>
          <w:rStyle w:val="TitleChar"/>
          <w:highlight w:val="yellow"/>
        </w:rPr>
        <w:t>deterrent has</w:t>
      </w:r>
      <w:r w:rsidRPr="002A3AFC">
        <w:rPr>
          <w:sz w:val="16"/>
        </w:rPr>
        <w:t xml:space="preserve"> </w:t>
      </w:r>
      <w:r w:rsidRPr="00530BCE">
        <w:rPr>
          <w:rStyle w:val="Emphasis"/>
          <w:highlight w:val="yellow"/>
        </w:rPr>
        <w:t>prevented war</w:t>
      </w:r>
      <w:r w:rsidRPr="002A3AFC">
        <w:rPr>
          <w:sz w:val="16"/>
        </w:rPr>
        <w:t xml:space="preserve"> </w:t>
      </w:r>
      <w:r w:rsidRPr="002A3AFC">
        <w:rPr>
          <w:rStyle w:val="TitleChar"/>
        </w:rPr>
        <w:t>and the escalation of war in the past</w:t>
      </w:r>
      <w:r w:rsidRPr="002A3AFC">
        <w:rPr>
          <w:sz w:val="16"/>
        </w:rPr>
        <w:t xml:space="preserve">. For example, </w:t>
      </w:r>
      <w:r w:rsidRPr="00530BCE">
        <w:rPr>
          <w:rStyle w:val="TitleChar"/>
          <w:highlight w:val="yellow"/>
        </w:rPr>
        <w:t>there is</w:t>
      </w:r>
      <w:r w:rsidRPr="002A3AFC">
        <w:rPr>
          <w:sz w:val="16"/>
        </w:rPr>
        <w:t xml:space="preserve"> </w:t>
      </w:r>
      <w:r w:rsidRPr="00530BCE">
        <w:rPr>
          <w:rStyle w:val="Emphasis"/>
          <w:highlight w:val="yellow"/>
        </w:rPr>
        <w:t>considerable evidence</w:t>
      </w:r>
      <w:r w:rsidRPr="002A3AFC">
        <w:rPr>
          <w:sz w:val="16"/>
        </w:rPr>
        <w:t xml:space="preserve"> </w:t>
      </w:r>
      <w:r w:rsidRPr="002A3AFC">
        <w:rPr>
          <w:rStyle w:val="TitleChar"/>
        </w:rPr>
        <w:t xml:space="preserve">from the 1991 First Gulf War </w:t>
      </w:r>
      <w:r w:rsidRPr="00530BCE">
        <w:rPr>
          <w:rStyle w:val="TitleChar"/>
          <w:highlight w:val="yellow"/>
        </w:rPr>
        <w:t>that the</w:t>
      </w:r>
      <w:r w:rsidRPr="002A3AFC">
        <w:rPr>
          <w:sz w:val="16"/>
        </w:rPr>
        <w:t xml:space="preserve"> </w:t>
      </w:r>
      <w:r w:rsidRPr="002A3AFC">
        <w:rPr>
          <w:rStyle w:val="Emphasis"/>
        </w:rPr>
        <w:t xml:space="preserve">US </w:t>
      </w:r>
      <w:r w:rsidRPr="00530BCE">
        <w:rPr>
          <w:rStyle w:val="Emphasis"/>
          <w:highlight w:val="yellow"/>
        </w:rPr>
        <w:t>nuclear deterrent</w:t>
      </w:r>
      <w:r w:rsidRPr="002A3AFC">
        <w:rPr>
          <w:sz w:val="16"/>
        </w:rPr>
        <w:t xml:space="preserve"> h</w:t>
      </w:r>
      <w:r w:rsidRPr="002A3AFC">
        <w:rPr>
          <w:rStyle w:val="TitleChar"/>
        </w:rPr>
        <w:t xml:space="preserve">elped to </w:t>
      </w:r>
      <w:r w:rsidRPr="00530BCE">
        <w:rPr>
          <w:rStyle w:val="TitleChar"/>
          <w:highlight w:val="yellow"/>
        </w:rPr>
        <w:t>prevent</w:t>
      </w:r>
      <w:r w:rsidRPr="002A3AFC">
        <w:rPr>
          <w:rStyle w:val="TitleChar"/>
        </w:rPr>
        <w:t xml:space="preserve"> Iraqi leader </w:t>
      </w:r>
      <w:r w:rsidRPr="00530BCE">
        <w:rPr>
          <w:rStyle w:val="TitleChar"/>
          <w:highlight w:val="yellow"/>
        </w:rPr>
        <w:t>Saddam Hussein</w:t>
      </w:r>
      <w:r w:rsidRPr="002A3AFC">
        <w:rPr>
          <w:sz w:val="16"/>
        </w:rPr>
        <w:t xml:space="preserve"> </w:t>
      </w:r>
      <w:r w:rsidRPr="00530BCE">
        <w:rPr>
          <w:rStyle w:val="TitleChar"/>
          <w:highlight w:val="yellow"/>
        </w:rPr>
        <w:t>from</w:t>
      </w:r>
      <w:r w:rsidRPr="002A3AFC">
        <w:rPr>
          <w:rStyle w:val="TitleChar"/>
        </w:rPr>
        <w:t xml:space="preserve"> </w:t>
      </w:r>
      <w:r w:rsidRPr="00530BCE">
        <w:rPr>
          <w:rStyle w:val="TitleChar"/>
          <w:highlight w:val="yellow"/>
        </w:rPr>
        <w:t>escalating</w:t>
      </w:r>
      <w:r w:rsidRPr="002A3AFC">
        <w:rPr>
          <w:rStyle w:val="TitleChar"/>
        </w:rPr>
        <w:t xml:space="preserve"> to the use of</w:t>
      </w:r>
      <w:r w:rsidRPr="002A3AFC">
        <w:rPr>
          <w:sz w:val="16"/>
        </w:rPr>
        <w:t xml:space="preserve"> </w:t>
      </w:r>
      <w:r w:rsidRPr="002A3AFC">
        <w:rPr>
          <w:rStyle w:val="Emphasis"/>
        </w:rPr>
        <w:t>Iraqi chemical or biological weapons</w:t>
      </w:r>
      <w:r w:rsidRPr="002A3AFC">
        <w:rPr>
          <w:sz w:val="16"/>
        </w:rPr>
        <w:t xml:space="preserve"> </w:t>
      </w:r>
      <w:r w:rsidRPr="002A3AFC">
        <w:rPr>
          <w:rStyle w:val="TitleChar"/>
        </w:rPr>
        <w:t>of mass destruction</w:t>
      </w:r>
      <w:r w:rsidRPr="002A3AFC">
        <w:rPr>
          <w:sz w:val="16"/>
        </w:rPr>
        <w:t xml:space="preserve">—possibly saving tens of thousands of US and allied lives. </w:t>
      </w:r>
      <w:r w:rsidRPr="002A3AFC">
        <w:rPr>
          <w:rStyle w:val="TitleChar"/>
        </w:rPr>
        <w:t>A US pledge of</w:t>
      </w:r>
      <w:r w:rsidRPr="002A3AFC">
        <w:rPr>
          <w:sz w:val="16"/>
        </w:rPr>
        <w:t xml:space="preserve"> </w:t>
      </w:r>
      <w:r w:rsidRPr="00530BCE">
        <w:rPr>
          <w:rStyle w:val="Emphasis"/>
          <w:highlight w:val="yellow"/>
        </w:rPr>
        <w:t>no-first-use</w:t>
      </w:r>
      <w:r w:rsidRPr="002A3AFC">
        <w:rPr>
          <w:sz w:val="16"/>
        </w:rPr>
        <w:t xml:space="preserve"> </w:t>
      </w:r>
      <w:r w:rsidRPr="002A3AFC">
        <w:rPr>
          <w:rStyle w:val="TitleChar"/>
        </w:rPr>
        <w:t xml:space="preserve">now </w:t>
      </w:r>
      <w:r w:rsidRPr="00530BCE">
        <w:rPr>
          <w:rStyle w:val="TitleChar"/>
          <w:highlight w:val="yellow"/>
        </w:rPr>
        <w:t>would</w:t>
      </w:r>
      <w:r w:rsidRPr="002A3AFC">
        <w:rPr>
          <w:rStyle w:val="TitleChar"/>
        </w:rPr>
        <w:t xml:space="preserve"> </w:t>
      </w:r>
      <w:r w:rsidRPr="00530BCE">
        <w:rPr>
          <w:rStyle w:val="TitleChar"/>
          <w:highlight w:val="yellow"/>
        </w:rPr>
        <w:t>encourage</w:t>
      </w:r>
      <w:r w:rsidRPr="002A3AFC">
        <w:rPr>
          <w:rStyle w:val="TitleChar"/>
        </w:rPr>
        <w:t xml:space="preserve"> current and future </w:t>
      </w:r>
      <w:r w:rsidRPr="00530BCE">
        <w:rPr>
          <w:rStyle w:val="TitleChar"/>
          <w:highlight w:val="yellow"/>
        </w:rPr>
        <w:t>opponents to believe that</w:t>
      </w:r>
      <w:r w:rsidRPr="002A3AFC">
        <w:rPr>
          <w:sz w:val="16"/>
        </w:rPr>
        <w:t xml:space="preserve"> </w:t>
      </w:r>
      <w:r w:rsidRPr="00530BCE">
        <w:rPr>
          <w:rStyle w:val="Emphasis"/>
          <w:highlight w:val="yellow"/>
        </w:rPr>
        <w:t>they need not fear</w:t>
      </w:r>
      <w:r w:rsidRPr="002A3AFC">
        <w:rPr>
          <w:rStyle w:val="Emphasis"/>
        </w:rPr>
        <w:t xml:space="preserve"> the US </w:t>
      </w:r>
      <w:r w:rsidRPr="00530BCE">
        <w:rPr>
          <w:rStyle w:val="Emphasis"/>
          <w:highlight w:val="yellow"/>
        </w:rPr>
        <w:t>nuclear deterrent</w:t>
      </w:r>
      <w:r w:rsidRPr="002A3AFC">
        <w:rPr>
          <w:rStyle w:val="TitleChar"/>
        </w:rPr>
        <w:t xml:space="preserve"> in response to their potential massive use of military force against us or our allies</w:t>
      </w:r>
      <w:r w:rsidRPr="002A3AFC">
        <w:rPr>
          <w:sz w:val="16"/>
        </w:rPr>
        <w:t>—</w:t>
      </w:r>
      <w:r w:rsidRPr="002A3AFC">
        <w:rPr>
          <w:rStyle w:val="TitleChar"/>
        </w:rPr>
        <w:t>including the use of advanced conventional weapons</w:t>
      </w:r>
      <w:r w:rsidRPr="002A3AFC">
        <w:rPr>
          <w:sz w:val="16"/>
        </w:rPr>
        <w:t xml:space="preserve">, </w:t>
      </w:r>
      <w:r w:rsidRPr="002A3AFC">
        <w:rPr>
          <w:rStyle w:val="TitleChar"/>
        </w:rPr>
        <w:t>and</w:t>
      </w:r>
      <w:r w:rsidRPr="002A3AFC">
        <w:rPr>
          <w:sz w:val="16"/>
        </w:rPr>
        <w:t xml:space="preserve"> </w:t>
      </w:r>
      <w:r w:rsidRPr="002A3AFC">
        <w:rPr>
          <w:rStyle w:val="Emphasis"/>
        </w:rPr>
        <w:t>chemical and biological weapons.</w:t>
      </w:r>
    </w:p>
    <w:p w14:paraId="2A7E0474" w14:textId="11A6DAD0" w:rsidR="00E42E4C" w:rsidRDefault="00354196" w:rsidP="00354196">
      <w:pPr>
        <w:pStyle w:val="Heading2"/>
      </w:pPr>
      <w:proofErr w:type="spellStart"/>
      <w:r>
        <w:t>Aff</w:t>
      </w:r>
      <w:proofErr w:type="spellEnd"/>
    </w:p>
    <w:p w14:paraId="492514DC" w14:textId="4C3CFBD6" w:rsidR="00354196" w:rsidRPr="00354196" w:rsidRDefault="00354196" w:rsidP="00354196">
      <w:pPr>
        <w:pStyle w:val="Heading3"/>
      </w:pPr>
      <w:r>
        <w:t xml:space="preserve">2ac—allied </w:t>
      </w:r>
      <w:proofErr w:type="spellStart"/>
      <w:r>
        <w:t>prolif</w:t>
      </w:r>
      <w:proofErr w:type="spellEnd"/>
      <w:r>
        <w:t xml:space="preserve"> now</w:t>
      </w:r>
    </w:p>
    <w:p w14:paraId="15ED34C9" w14:textId="77777777" w:rsidR="00354196" w:rsidRDefault="00354196" w:rsidP="00354196">
      <w:pPr>
        <w:pStyle w:val="Heading4"/>
      </w:pPr>
      <w:r>
        <w:t xml:space="preserve">There’s an arms race going on in Asia now, with </w:t>
      </w:r>
      <w:proofErr w:type="spellStart"/>
      <w:r>
        <w:t>SoKo</w:t>
      </w:r>
      <w:proofErr w:type="spellEnd"/>
      <w:r>
        <w:t xml:space="preserve"> and Japan developing nuclear-capable missiles</w:t>
      </w:r>
    </w:p>
    <w:p w14:paraId="480EC4CE" w14:textId="77777777" w:rsidR="00354196" w:rsidRPr="00651051" w:rsidRDefault="00354196" w:rsidP="00354196">
      <w:pPr>
        <w:rPr>
          <w:rStyle w:val="Style13ptBold"/>
        </w:rPr>
      </w:pPr>
      <w:r w:rsidRPr="00651051">
        <w:rPr>
          <w:rStyle w:val="Style13ptBold"/>
        </w:rPr>
        <w:t>SCMP ‘19</w:t>
      </w:r>
    </w:p>
    <w:p w14:paraId="79A0FF1B" w14:textId="77777777" w:rsidR="00354196" w:rsidRPr="00651051" w:rsidRDefault="00354196" w:rsidP="00354196">
      <w:pPr>
        <w:rPr>
          <w:sz w:val="16"/>
          <w:szCs w:val="16"/>
        </w:rPr>
      </w:pPr>
      <w:r w:rsidRPr="00651051">
        <w:rPr>
          <w:sz w:val="16"/>
          <w:szCs w:val="16"/>
        </w:rPr>
        <w:t xml:space="preserve">The South China Morning Post is a Chinese outlet that reports on all affairs relevant to China </w:t>
      </w:r>
      <w:hyperlink r:id="rId52" w:history="1">
        <w:r w:rsidRPr="00651051">
          <w:rPr>
            <w:rStyle w:val="Hyperlink"/>
            <w:sz w:val="16"/>
            <w:szCs w:val="16"/>
          </w:rPr>
          <w:t>https://www.scmp.com/comment/insight-opinion/article/2131112/arms-race-asia-cause-concern</w:t>
        </w:r>
      </w:hyperlink>
      <w:r w:rsidRPr="00651051">
        <w:rPr>
          <w:sz w:val="16"/>
          <w:szCs w:val="16"/>
        </w:rPr>
        <w:t xml:space="preserve"> Jan. 30, 2018</w:t>
      </w:r>
      <w:r>
        <w:rPr>
          <w:sz w:val="16"/>
          <w:szCs w:val="16"/>
        </w:rPr>
        <w:t xml:space="preserve"> </w:t>
      </w:r>
      <w:r w:rsidRPr="00867DAB">
        <w:rPr>
          <w:rFonts w:ascii="Comic Sans MS" w:hAnsi="Comic Sans MS"/>
          <w:sz w:val="10"/>
          <w:szCs w:val="10"/>
        </w:rPr>
        <w:t>(Flory)</w:t>
      </w:r>
    </w:p>
    <w:p w14:paraId="30679AB5" w14:textId="77777777" w:rsidR="00354196" w:rsidRPr="00651051" w:rsidRDefault="00354196" w:rsidP="00354196">
      <w:pPr>
        <w:rPr>
          <w:sz w:val="16"/>
        </w:rPr>
      </w:pPr>
      <w:r w:rsidRPr="00651051">
        <w:rPr>
          <w:sz w:val="16"/>
        </w:rPr>
        <w:t xml:space="preserve">North Korea has grabbed attention with its weapons development </w:t>
      </w:r>
      <w:proofErr w:type="spellStart"/>
      <w:r w:rsidRPr="00651051">
        <w:rPr>
          <w:sz w:val="16"/>
        </w:rPr>
        <w:t>programme</w:t>
      </w:r>
      <w:proofErr w:type="spellEnd"/>
      <w:r w:rsidRPr="00651051">
        <w:rPr>
          <w:sz w:val="16"/>
        </w:rPr>
        <w:t xml:space="preserve">. But </w:t>
      </w:r>
      <w:r w:rsidRPr="00651051">
        <w:rPr>
          <w:rStyle w:val="TitleChar"/>
        </w:rPr>
        <w:t>less noticed has been the rush across Asia to test and deploy missiles by nations that are either nuclear-capable or easily able to obtain such armaments.</w:t>
      </w:r>
      <w:r>
        <w:rPr>
          <w:rStyle w:val="TitleChar"/>
        </w:rPr>
        <w:t xml:space="preserve"> </w:t>
      </w:r>
      <w:r w:rsidRPr="00651051">
        <w:rPr>
          <w:rStyle w:val="TitleChar"/>
        </w:rPr>
        <w:t>There is no better indicator of the arms race under way as a result of the region’s uncertainties. The proliferation is aimed at deterrence, although the deployment and stockpiling also increases tensions and the risk of a miscalculation that could lead to military conflict.</w:t>
      </w:r>
      <w:r>
        <w:rPr>
          <w:rStyle w:val="TitleChar"/>
        </w:rPr>
        <w:t xml:space="preserve"> </w:t>
      </w:r>
      <w:r w:rsidRPr="00651051">
        <w:rPr>
          <w:sz w:val="16"/>
        </w:rPr>
        <w:t xml:space="preserve">Japan deploys first F-35A stealth fighter, with mission to keep tabs on North Korea </w:t>
      </w:r>
      <w:r w:rsidRPr="00651051">
        <w:rPr>
          <w:rStyle w:val="TitleChar"/>
        </w:rPr>
        <w:t xml:space="preserve">The rapid advances of North Korea’s nuclear and missile </w:t>
      </w:r>
      <w:proofErr w:type="spellStart"/>
      <w:r w:rsidRPr="00651051">
        <w:rPr>
          <w:rStyle w:val="TitleChar"/>
        </w:rPr>
        <w:t>programmes</w:t>
      </w:r>
      <w:proofErr w:type="spellEnd"/>
      <w:r w:rsidRPr="00651051">
        <w:rPr>
          <w:rStyle w:val="TitleChar"/>
        </w:rPr>
        <w:t xml:space="preserve"> has spurred United States allies South Korea and Japan to boost their own inventories. But also driving the trend in the region is a cold war-like mentality</w:t>
      </w:r>
      <w:r w:rsidRPr="00651051">
        <w:rPr>
          <w:sz w:val="16"/>
        </w:rPr>
        <w:t xml:space="preserve"> that has taken root under US President Donald Trump’s administration, which in its national </w:t>
      </w:r>
      <w:proofErr w:type="spellStart"/>
      <w:r w:rsidRPr="00651051">
        <w:rPr>
          <w:sz w:val="16"/>
        </w:rPr>
        <w:t>defence</w:t>
      </w:r>
      <w:proofErr w:type="spellEnd"/>
      <w:r w:rsidRPr="00651051">
        <w:rPr>
          <w:sz w:val="16"/>
        </w:rPr>
        <w:t xml:space="preserve"> strategy named China, along with Russia, as its military’s “central challenge”.</w:t>
      </w:r>
    </w:p>
    <w:p w14:paraId="721B9FA9" w14:textId="57EAD0B9" w:rsidR="00354196" w:rsidRDefault="00354196" w:rsidP="00354196">
      <w:pPr>
        <w:pStyle w:val="Heading3"/>
      </w:pPr>
      <w:r>
        <w:t xml:space="preserve">2ac at: Japan </w:t>
      </w:r>
      <w:proofErr w:type="spellStart"/>
      <w:r>
        <w:t>prolif</w:t>
      </w:r>
      <w:proofErr w:type="spellEnd"/>
    </w:p>
    <w:p w14:paraId="123D8D04" w14:textId="77777777" w:rsidR="0051282A" w:rsidRPr="003C082E" w:rsidRDefault="0051282A" w:rsidP="0051282A">
      <w:pPr>
        <w:pStyle w:val="Heading4"/>
      </w:pPr>
      <w:r>
        <w:t xml:space="preserve">No </w:t>
      </w:r>
      <w:proofErr w:type="spellStart"/>
      <w:r>
        <w:t>prolif</w:t>
      </w:r>
      <w:proofErr w:type="spellEnd"/>
      <w:r>
        <w:t xml:space="preserve"> – cultural and political opposition and security interests</w:t>
      </w:r>
    </w:p>
    <w:p w14:paraId="5E579284" w14:textId="77777777" w:rsidR="0051282A" w:rsidRPr="003C082E" w:rsidRDefault="0051282A" w:rsidP="0051282A">
      <w:pPr>
        <w:rPr>
          <w:rStyle w:val="Style13ptBold"/>
        </w:rPr>
      </w:pPr>
      <w:r w:rsidRPr="003C082E">
        <w:rPr>
          <w:rStyle w:val="Style13ptBold"/>
        </w:rPr>
        <w:t>Mochizuki 2017</w:t>
      </w:r>
    </w:p>
    <w:p w14:paraId="609CB768" w14:textId="77777777" w:rsidR="0051282A" w:rsidRDefault="0051282A" w:rsidP="0051282A">
      <w:r>
        <w:t xml:space="preserve">Professor Mike  Mochizuki holds the Japan-U.S. Relations Chair in Memory of Gaston </w:t>
      </w:r>
      <w:proofErr w:type="spellStart"/>
      <w:r>
        <w:t>Sigur</w:t>
      </w:r>
      <w:proofErr w:type="spellEnd"/>
      <w:r>
        <w:t xml:space="preserve"> at the Elliott School of International Affairs at The George Washington University. Dr. Mochizuki was director of the </w:t>
      </w:r>
      <w:proofErr w:type="spellStart"/>
      <w:r>
        <w:t>Sigur</w:t>
      </w:r>
      <w:proofErr w:type="spellEnd"/>
      <w:r>
        <w:t xml:space="preserve"> Center for Asian Studies from 2001 to 2005. He co-directs the "Memory and Reconciliation in the Asia-Pacific" research and policy project of the </w:t>
      </w:r>
      <w:proofErr w:type="spellStart"/>
      <w:r>
        <w:t>Sigur</w:t>
      </w:r>
      <w:proofErr w:type="spellEnd"/>
      <w:r>
        <w:t xml:space="preserve"> Center. Previously, he was a Senior Fellow at the Brookings Institution. He was also Co-Director of the Center for Asia-Pacific Policy at RAND and has taught at the University of Southern California and Yale University November 6, 2017 “Three reasons why Japan will likely continue to reject nuclear weapons” https://www.washingtonpost.com/news/monkey-cage/wp/2017/11/06/japan-is-likely-to-retain-its-non-nuclear-principles-heres-why/?noredirect=on&amp;utm_term=.096123c31748</w:t>
      </w:r>
    </w:p>
    <w:p w14:paraId="7734E85F" w14:textId="77777777" w:rsidR="0051282A" w:rsidRDefault="0051282A" w:rsidP="0051282A">
      <w:r>
        <w:t xml:space="preserve">President Trump is visiting Tokyo on Monday at a time of renewed national security debates within Japan. </w:t>
      </w:r>
      <w:r w:rsidRPr="00485BE1">
        <w:rPr>
          <w:rStyle w:val="TitleChar"/>
        </w:rPr>
        <w:t xml:space="preserve">North Korea’s recent missile </w:t>
      </w:r>
      <w:proofErr w:type="gramStart"/>
      <w:r w:rsidRPr="00485BE1">
        <w:rPr>
          <w:rStyle w:val="TitleChar"/>
        </w:rPr>
        <w:t>launches</w:t>
      </w:r>
      <w:proofErr w:type="gramEnd"/>
      <w:r w:rsidRPr="00485BE1">
        <w:rPr>
          <w:rStyle w:val="TitleChar"/>
        </w:rPr>
        <w:t xml:space="preserve"> and nuclear tests have</w:t>
      </w:r>
      <w:r>
        <w:t xml:space="preserve"> again </w:t>
      </w:r>
      <w:r w:rsidRPr="00485BE1">
        <w:rPr>
          <w:rStyle w:val="TitleChar"/>
        </w:rPr>
        <w:t>prompted</w:t>
      </w:r>
      <w:r>
        <w:t xml:space="preserve"> </w:t>
      </w:r>
      <w:r w:rsidRPr="00485BE1">
        <w:rPr>
          <w:rStyle w:val="TitleChar"/>
        </w:rPr>
        <w:t>discussion</w:t>
      </w:r>
      <w:r>
        <w:t xml:space="preserve"> in Tokyo </w:t>
      </w:r>
      <w:r w:rsidRPr="00485BE1">
        <w:rPr>
          <w:rStyle w:val="TitleChar"/>
        </w:rPr>
        <w:t>on Japan’s policy against becoming a nuclear state</w:t>
      </w:r>
      <w:r>
        <w:t>.</w:t>
      </w:r>
    </w:p>
    <w:p w14:paraId="43C36B50" w14:textId="77777777" w:rsidR="0051282A" w:rsidRDefault="0051282A" w:rsidP="0051282A">
      <w:r>
        <w:t xml:space="preserve">Although Japan has long had the technical ability to develop nuclear weapons — its “nuclear hedge” — it has refrained from doing so. </w:t>
      </w:r>
      <w:r w:rsidRPr="00485BE1">
        <w:rPr>
          <w:rStyle w:val="TitleChar"/>
        </w:rPr>
        <w:t>Japan</w:t>
      </w:r>
      <w:r>
        <w:t xml:space="preserve"> instead </w:t>
      </w:r>
      <w:r w:rsidRPr="00485BE1">
        <w:rPr>
          <w:rStyle w:val="TitleChar"/>
        </w:rPr>
        <w:t>remains firmly committed to</w:t>
      </w:r>
      <w:r>
        <w:t xml:space="preserve"> </w:t>
      </w:r>
      <w:r w:rsidRPr="00485BE1">
        <w:rPr>
          <w:rStyle w:val="TitleChar"/>
        </w:rPr>
        <w:t>its</w:t>
      </w:r>
      <w:r>
        <w:t xml:space="preserve"> 1967 </w:t>
      </w:r>
      <w:r w:rsidRPr="00485BE1">
        <w:rPr>
          <w:rStyle w:val="TitleChar"/>
        </w:rPr>
        <w:t>Three Non-Nuclear Principles</w:t>
      </w:r>
      <w:r>
        <w:t xml:space="preserve"> </w:t>
      </w:r>
      <w:r w:rsidRPr="00485BE1">
        <w:rPr>
          <w:rStyle w:val="TitleChar"/>
        </w:rPr>
        <w:t>of not developing</w:t>
      </w:r>
      <w:r>
        <w:t xml:space="preserve">, </w:t>
      </w:r>
      <w:r w:rsidRPr="00485BE1">
        <w:rPr>
          <w:rStyle w:val="TitleChar"/>
        </w:rPr>
        <w:t>not</w:t>
      </w:r>
      <w:r>
        <w:t xml:space="preserve"> </w:t>
      </w:r>
      <w:r w:rsidRPr="00485BE1">
        <w:rPr>
          <w:rStyle w:val="TitleChar"/>
        </w:rPr>
        <w:t>possessing</w:t>
      </w:r>
      <w:r>
        <w:t xml:space="preserve"> </w:t>
      </w:r>
      <w:r w:rsidRPr="00485BE1">
        <w:rPr>
          <w:rStyle w:val="TitleChar"/>
        </w:rPr>
        <w:t>and not introducing nuclear weapons</w:t>
      </w:r>
      <w:r>
        <w:t>.</w:t>
      </w:r>
    </w:p>
    <w:p w14:paraId="3AF8BDFF" w14:textId="77777777" w:rsidR="0051282A" w:rsidRDefault="0051282A" w:rsidP="0051282A">
      <w:r>
        <w:t>This is not the first time that Japan has reexamined those principles. Similar debates transpired after China’s hydrogen bomb test in 1967, the Soviet Union’s deployment of medium-range nuclear missiles in Siberia during the 1980s and North Korea’s first nuclear test in 2006.</w:t>
      </w:r>
    </w:p>
    <w:p w14:paraId="739DA29F" w14:textId="77777777" w:rsidR="0051282A" w:rsidRDefault="0051282A" w:rsidP="0051282A">
      <w:r>
        <w:t xml:space="preserve">Is this time different? Reacting to North Korea’s threatening behavior, former Japanese defense minister Shigeru </w:t>
      </w:r>
      <w:proofErr w:type="spellStart"/>
      <w:r>
        <w:t>Ishiba</w:t>
      </w:r>
      <w:proofErr w:type="spellEnd"/>
      <w:r>
        <w:t xml:space="preserve"> stated in September that Japan should at least debate the decision not to permit the introduction of nuclear weapons on Japanese territory. </w:t>
      </w:r>
      <w:proofErr w:type="spellStart"/>
      <w:r>
        <w:t>Ishiba</w:t>
      </w:r>
      <w:proofErr w:type="spellEnd"/>
      <w:r>
        <w:t xml:space="preserve"> implied that Tokyo should consider asking Washington to deploy tactical nuclear weapons in Japan.</w:t>
      </w:r>
    </w:p>
    <w:p w14:paraId="01749671" w14:textId="77777777" w:rsidR="0051282A" w:rsidRDefault="0051282A" w:rsidP="0051282A">
      <w:r>
        <w:t xml:space="preserve">This latest debate is likely to end in the same way as previous debates, however. </w:t>
      </w:r>
      <w:r w:rsidRPr="00485BE1">
        <w:rPr>
          <w:rStyle w:val="Emphasis"/>
        </w:rPr>
        <w:t>Japan will continue to adhere to its Three Non-Nuclear Principles</w:t>
      </w:r>
      <w:r>
        <w:t xml:space="preserve"> and forswear nuclear weapons. Here are three reasons for that:</w:t>
      </w:r>
    </w:p>
    <w:p w14:paraId="70BC1715" w14:textId="77777777" w:rsidR="0051282A" w:rsidRDefault="0051282A" w:rsidP="0051282A">
      <w:r>
        <w:t xml:space="preserve">1) </w:t>
      </w:r>
      <w:r w:rsidRPr="00485BE1">
        <w:rPr>
          <w:rStyle w:val="Emphasis"/>
        </w:rPr>
        <w:t>Staying non-nuclear is part of Japan’s national identity</w:t>
      </w:r>
    </w:p>
    <w:p w14:paraId="7ACE7D02" w14:textId="77777777" w:rsidR="0051282A" w:rsidRDefault="0051282A" w:rsidP="0051282A">
      <w:r>
        <w:t xml:space="preserve">The </w:t>
      </w:r>
      <w:r w:rsidRPr="00485BE1">
        <w:rPr>
          <w:rStyle w:val="TitleChar"/>
        </w:rPr>
        <w:t>Three Non-Nuclear Principles are a clear part of Japan’s national identity, not simply a policy preference</w:t>
      </w:r>
      <w:r>
        <w:t xml:space="preserve">. Repeated </w:t>
      </w:r>
      <w:r w:rsidRPr="00485BE1">
        <w:rPr>
          <w:rStyle w:val="TitleChar"/>
        </w:rPr>
        <w:t>polls indicate</w:t>
      </w:r>
      <w:r>
        <w:t xml:space="preserve"> </w:t>
      </w:r>
      <w:r w:rsidRPr="00485BE1">
        <w:rPr>
          <w:rStyle w:val="Emphasis"/>
        </w:rPr>
        <w:t>overwhelming popular support</w:t>
      </w:r>
      <w:r>
        <w:t xml:space="preserve"> for the three principles </w:t>
      </w:r>
      <w:r w:rsidRPr="003C082E">
        <w:rPr>
          <w:rStyle w:val="TitleChar"/>
        </w:rPr>
        <w:t>in</w:t>
      </w:r>
      <w:r>
        <w:t xml:space="preserve"> Japan. A </w:t>
      </w:r>
      <w:r w:rsidRPr="003C082E">
        <w:rPr>
          <w:rStyle w:val="TitleChar"/>
        </w:rPr>
        <w:t>2014</w:t>
      </w:r>
      <w:r>
        <w:t xml:space="preserve"> Asahi newspaper poll revealed that </w:t>
      </w:r>
      <w:r w:rsidRPr="003C082E">
        <w:rPr>
          <w:rStyle w:val="TitleChar"/>
        </w:rPr>
        <w:t>support</w:t>
      </w:r>
      <w:r>
        <w:t xml:space="preserve"> </w:t>
      </w:r>
      <w:r w:rsidRPr="003C082E">
        <w:rPr>
          <w:rStyle w:val="TitleChar"/>
        </w:rPr>
        <w:t>for the principles had risen to 82 percent</w:t>
      </w:r>
      <w:r>
        <w:t xml:space="preserve">, compared with 78 percent in a 1988 poll. </w:t>
      </w:r>
      <w:r w:rsidRPr="003C082E">
        <w:rPr>
          <w:rStyle w:val="TitleChar"/>
        </w:rPr>
        <w:t>Despite growing concerns about North Korea’s nuclear program</w:t>
      </w:r>
      <w:r>
        <w:t xml:space="preserve"> </w:t>
      </w:r>
      <w:r w:rsidRPr="003C082E">
        <w:rPr>
          <w:rStyle w:val="TitleChar"/>
        </w:rPr>
        <w:t>and China’s military power</w:t>
      </w:r>
      <w:r>
        <w:t xml:space="preserve"> during this period, Japanese support for remaining non-nuclear actually increased.</w:t>
      </w:r>
    </w:p>
    <w:p w14:paraId="5E9EAF2F" w14:textId="77777777" w:rsidR="0051282A" w:rsidRDefault="0051282A" w:rsidP="0051282A">
      <w:r w:rsidRPr="003C082E">
        <w:rPr>
          <w:rStyle w:val="TitleChar"/>
        </w:rPr>
        <w:t>Even after the provocative North Korean missile launches</w:t>
      </w:r>
      <w:r>
        <w:t xml:space="preserve"> over Japan in August and September, a Fuji News Network poll showed that nearly </w:t>
      </w:r>
      <w:r w:rsidRPr="003C082E">
        <w:rPr>
          <w:rStyle w:val="Emphasis"/>
        </w:rPr>
        <w:t>80 percent of the Japanese population remained opposed</w:t>
      </w:r>
      <w:r>
        <w:t xml:space="preserve"> to Japan becoming a nuclear weapons state. And nearly 69 percent opposed having the United States bring nuclear weapons into Japan.</w:t>
      </w:r>
    </w:p>
    <w:p w14:paraId="08B388DA" w14:textId="77777777" w:rsidR="0051282A" w:rsidRPr="003C082E" w:rsidRDefault="0051282A" w:rsidP="0051282A">
      <w:r w:rsidRPr="003C082E">
        <w:rPr>
          <w:rStyle w:val="TitleChar"/>
        </w:rPr>
        <w:t>The legacy of the Hiroshima and Nagasaki</w:t>
      </w:r>
      <w:r>
        <w:t xml:space="preserve"> atomic bombings </w:t>
      </w:r>
      <w:r w:rsidRPr="003C082E">
        <w:rPr>
          <w:rStyle w:val="TitleChar"/>
        </w:rPr>
        <w:t xml:space="preserve">leave many Japanese convinced </w:t>
      </w:r>
      <w:r>
        <w:t xml:space="preserve">that </w:t>
      </w:r>
      <w:r w:rsidRPr="003C082E">
        <w:rPr>
          <w:rStyle w:val="TitleChar"/>
        </w:rPr>
        <w:t>their country has a moral responsibility to promote global nuclear disarmament</w:t>
      </w:r>
      <w:r>
        <w:t xml:space="preserve"> — </w:t>
      </w:r>
      <w:r w:rsidRPr="003C082E">
        <w:rPr>
          <w:rStyle w:val="TitleChar"/>
        </w:rPr>
        <w:t xml:space="preserve">as well as to forgo nuclear weapons of its own. </w:t>
      </w:r>
      <w:r w:rsidRPr="003C082E">
        <w:t xml:space="preserve">The 2011 </w:t>
      </w:r>
      <w:r w:rsidRPr="003C082E">
        <w:rPr>
          <w:rStyle w:val="TitleChar"/>
        </w:rPr>
        <w:t>Fukushima</w:t>
      </w:r>
      <w:r w:rsidRPr="003C082E">
        <w:t xml:space="preserve"> nuclear plant disaster has </w:t>
      </w:r>
      <w:r w:rsidRPr="003C082E">
        <w:rPr>
          <w:rStyle w:val="TitleChar"/>
        </w:rPr>
        <w:t>reinforced this</w:t>
      </w:r>
      <w:r w:rsidRPr="003C082E">
        <w:t xml:space="preserve"> view.</w:t>
      </w:r>
    </w:p>
    <w:p w14:paraId="6A95C073" w14:textId="77777777" w:rsidR="0051282A" w:rsidRDefault="0051282A" w:rsidP="0051282A">
      <w:r>
        <w:t xml:space="preserve">In fact, </w:t>
      </w:r>
      <w:r w:rsidRPr="003C082E">
        <w:rPr>
          <w:rStyle w:val="Emphasis"/>
        </w:rPr>
        <w:t>increasing numbers of Japanese believe that the U.S. “nuclear umbrella” is unnecessary</w:t>
      </w:r>
      <w:r>
        <w:t xml:space="preserve"> </w:t>
      </w:r>
      <w:r w:rsidRPr="003C082E">
        <w:rPr>
          <w:rStyle w:val="TitleChar"/>
        </w:rPr>
        <w:t>for Japanese security</w:t>
      </w:r>
      <w:r>
        <w:t>. A June 2010 NHK survey revealed that 20.8 percent felt that U.S. nuclear deterrence is necessary for Japan’s security in both the present and future, while 34.8 percent believed it unnecessary. The June 2015 NHK poll showed that only 10.3 percent thought the U.S. nuclear umbrella is necessary for both the present and the future — 48.9 percent responded that it is unnecessary now and later.</w:t>
      </w:r>
    </w:p>
    <w:p w14:paraId="0E04F0E5" w14:textId="77777777" w:rsidR="0051282A" w:rsidRDefault="0051282A" w:rsidP="0051282A">
      <w:r>
        <w:t xml:space="preserve">2) </w:t>
      </w:r>
      <w:r w:rsidRPr="003C082E">
        <w:rPr>
          <w:rStyle w:val="TitleChar"/>
        </w:rPr>
        <w:t>Powerful players in Japanese politics can block nuclear acquisition</w:t>
      </w:r>
    </w:p>
    <w:p w14:paraId="6E9A30FE" w14:textId="77777777" w:rsidR="0051282A" w:rsidRDefault="0051282A" w:rsidP="0051282A">
      <w:r>
        <w:t xml:space="preserve">In addition to public opposition to nuclear weapons, </w:t>
      </w:r>
      <w:r w:rsidRPr="003C082E">
        <w:rPr>
          <w:rStyle w:val="TitleChar"/>
        </w:rPr>
        <w:t>Japan has significant “veto players”</w:t>
      </w:r>
      <w:r>
        <w:t xml:space="preserve"> — crucial political or economic actors </w:t>
      </w:r>
      <w:r w:rsidRPr="003C082E">
        <w:rPr>
          <w:rStyle w:val="Emphasis"/>
        </w:rPr>
        <w:t>that are likely to block efforts to develop nuclear weapons</w:t>
      </w:r>
      <w:r>
        <w:t>.</w:t>
      </w:r>
    </w:p>
    <w:p w14:paraId="2C567C22" w14:textId="77777777" w:rsidR="0051282A" w:rsidRPr="003C082E" w:rsidRDefault="0051282A" w:rsidP="0051282A">
      <w:pPr>
        <w:rPr>
          <w:rStyle w:val="TitleChar"/>
        </w:rPr>
      </w:pPr>
      <w:r>
        <w:t xml:space="preserve">Japan has a robust nuclear energy industry. But </w:t>
      </w:r>
      <w:r w:rsidRPr="003C082E">
        <w:rPr>
          <w:rStyle w:val="TitleChar"/>
        </w:rPr>
        <w:t>public acceptance of nuclear energy</w:t>
      </w:r>
      <w:r>
        <w:t xml:space="preserve"> in the 1950s </w:t>
      </w:r>
      <w:r w:rsidRPr="003C082E">
        <w:rPr>
          <w:rStyle w:val="TitleChar"/>
        </w:rPr>
        <w:t>resulted from a fundamental</w:t>
      </w:r>
      <w:r>
        <w:t xml:space="preserve"> political </w:t>
      </w:r>
      <w:r w:rsidRPr="003C082E">
        <w:rPr>
          <w:rStyle w:val="TitleChar"/>
        </w:rPr>
        <w:t>bargain</w:t>
      </w:r>
      <w:r>
        <w:t xml:space="preserve">: </w:t>
      </w:r>
      <w:r w:rsidRPr="003C082E">
        <w:rPr>
          <w:rStyle w:val="TitleChar"/>
        </w:rPr>
        <w:t>nuclear energy, but no nuclear weapons.</w:t>
      </w:r>
    </w:p>
    <w:p w14:paraId="0CE4E192" w14:textId="77777777" w:rsidR="0051282A" w:rsidRDefault="0051282A" w:rsidP="0051282A">
      <w:r>
        <w:t xml:space="preserve">As security scholar Jacques Hymans argues, the </w:t>
      </w:r>
      <w:r w:rsidRPr="003C082E">
        <w:rPr>
          <w:rStyle w:val="TitleChar"/>
        </w:rPr>
        <w:t>development of nuclear energy</w:t>
      </w:r>
      <w:r>
        <w:t xml:space="preserve"> in Japan </w:t>
      </w:r>
      <w:r w:rsidRPr="003C082E">
        <w:rPr>
          <w:rStyle w:val="TitleChar"/>
        </w:rPr>
        <w:t>boosted</w:t>
      </w:r>
      <w:r>
        <w:t xml:space="preserve"> the number of </w:t>
      </w:r>
      <w:r w:rsidRPr="003C082E">
        <w:rPr>
          <w:rStyle w:val="TitleChar"/>
        </w:rPr>
        <w:t>Japanese government agencies and private-sector actors</w:t>
      </w:r>
      <w:r>
        <w:t xml:space="preserve"> that are </w:t>
      </w:r>
      <w:r w:rsidRPr="003C082E">
        <w:rPr>
          <w:rStyle w:val="Emphasis"/>
        </w:rPr>
        <w:t>committed to</w:t>
      </w:r>
      <w:r>
        <w:t xml:space="preserve"> the </w:t>
      </w:r>
      <w:r w:rsidRPr="003C082E">
        <w:rPr>
          <w:rStyle w:val="Emphasis"/>
        </w:rPr>
        <w:t>peaceful use of nuclear power</w:t>
      </w:r>
      <w:r>
        <w:t xml:space="preserve"> — </w:t>
      </w:r>
      <w:r w:rsidRPr="003C082E">
        <w:rPr>
          <w:rStyle w:val="TitleChar"/>
        </w:rPr>
        <w:t>and can serve as a formidable opposition to any political move toward acquiring nuclear weapons</w:t>
      </w:r>
      <w:r>
        <w:t xml:space="preserve">. These </w:t>
      </w:r>
      <w:r w:rsidRPr="003C082E">
        <w:rPr>
          <w:rStyle w:val="TitleChar"/>
        </w:rPr>
        <w:t>veto players include</w:t>
      </w:r>
      <w:r>
        <w:t xml:space="preserve"> powerful </w:t>
      </w:r>
      <w:r w:rsidRPr="003C082E">
        <w:rPr>
          <w:rStyle w:val="TitleChar"/>
        </w:rPr>
        <w:t>economic ministries</w:t>
      </w:r>
      <w:r>
        <w:t xml:space="preserve">, </w:t>
      </w:r>
      <w:r w:rsidRPr="003C082E">
        <w:rPr>
          <w:rStyle w:val="TitleChar"/>
        </w:rPr>
        <w:t>regulatory commissions</w:t>
      </w:r>
      <w:r>
        <w:t xml:space="preserve">, </w:t>
      </w:r>
      <w:r w:rsidRPr="003C082E">
        <w:rPr>
          <w:rStyle w:val="TitleChar"/>
        </w:rPr>
        <w:t>industrial groups and prefectural governments</w:t>
      </w:r>
      <w:r>
        <w:t>.</w:t>
      </w:r>
    </w:p>
    <w:p w14:paraId="43AE60E0" w14:textId="77777777" w:rsidR="0051282A" w:rsidRPr="003C082E" w:rsidRDefault="0051282A" w:rsidP="0051282A">
      <w:pPr>
        <w:rPr>
          <w:rStyle w:val="TitleChar"/>
        </w:rPr>
      </w:pPr>
      <w:r w:rsidRPr="003C082E">
        <w:rPr>
          <w:rStyle w:val="TitleChar"/>
        </w:rPr>
        <w:t>The international nonproliferation regime and public opposition</w:t>
      </w:r>
      <w:r>
        <w:t xml:space="preserve"> to nuclear weapons </w:t>
      </w:r>
      <w:r w:rsidRPr="003C082E">
        <w:rPr>
          <w:rStyle w:val="TitleChar"/>
        </w:rPr>
        <w:t>give</w:t>
      </w:r>
      <w:r>
        <w:t xml:space="preserve"> these </w:t>
      </w:r>
      <w:r w:rsidRPr="003C082E">
        <w:rPr>
          <w:rStyle w:val="TitleChar"/>
        </w:rPr>
        <w:t>veto players leverage</w:t>
      </w:r>
      <w:r>
        <w:t xml:space="preserve"> in Japan’s policy process. </w:t>
      </w:r>
      <w:r w:rsidRPr="003C082E">
        <w:rPr>
          <w:rStyle w:val="TitleChar"/>
        </w:rPr>
        <w:t>The International Atomic Energy Agency has closely monitored Japan’s reprocessing programs</w:t>
      </w:r>
      <w:r>
        <w:t xml:space="preserve">, for instance. </w:t>
      </w:r>
      <w:r w:rsidRPr="003C082E">
        <w:rPr>
          <w:rStyle w:val="TitleChar"/>
        </w:rPr>
        <w:t>Japan’s nuclear energy program is also tied to bilateral agreements and multilateral bodies</w:t>
      </w:r>
      <w:r>
        <w:t xml:space="preserve"> such as the Nuclear Suppliers Group </w:t>
      </w:r>
      <w:r w:rsidRPr="003C082E">
        <w:rPr>
          <w:rStyle w:val="TitleChar"/>
        </w:rPr>
        <w:t>that embody nonproliferation principles.</w:t>
      </w:r>
    </w:p>
    <w:p w14:paraId="13C74C1E" w14:textId="77777777" w:rsidR="0051282A" w:rsidRDefault="0051282A" w:rsidP="0051282A">
      <w:r>
        <w:t xml:space="preserve"> 3) </w:t>
      </w:r>
      <w:r w:rsidRPr="003C082E">
        <w:rPr>
          <w:rStyle w:val="Emphasis"/>
        </w:rPr>
        <w:t>Japan has good national security reasons to stay non-nuclear</w:t>
      </w:r>
    </w:p>
    <w:p w14:paraId="5FBFCD19" w14:textId="77777777" w:rsidR="0051282A" w:rsidRDefault="0051282A" w:rsidP="0051282A">
      <w:r>
        <w:t xml:space="preserve">There’s also a realist security calculation to consider. </w:t>
      </w:r>
      <w:r w:rsidRPr="003C082E">
        <w:rPr>
          <w:rStyle w:val="TitleChar"/>
        </w:rPr>
        <w:t>North Korean nuclearization is alarming, but</w:t>
      </w:r>
      <w:r>
        <w:t xml:space="preserve"> it </w:t>
      </w:r>
      <w:r w:rsidRPr="003C082E">
        <w:rPr>
          <w:rStyle w:val="TitleChar"/>
        </w:rPr>
        <w:t>does not pose such an acute danger</w:t>
      </w:r>
      <w:r>
        <w:t xml:space="preserve"> that </w:t>
      </w:r>
      <w:r w:rsidRPr="003C082E">
        <w:rPr>
          <w:rStyle w:val="TitleChar"/>
        </w:rPr>
        <w:t>Japanese leaders will be motivated to pay the</w:t>
      </w:r>
      <w:r>
        <w:t xml:space="preserve"> high political </w:t>
      </w:r>
      <w:r w:rsidRPr="003C082E">
        <w:rPr>
          <w:rStyle w:val="TitleChar"/>
        </w:rPr>
        <w:t>costs necessary to weaken</w:t>
      </w:r>
      <w:r>
        <w:t xml:space="preserve">, </w:t>
      </w:r>
      <w:r w:rsidRPr="003C082E">
        <w:rPr>
          <w:rStyle w:val="Emphasis"/>
        </w:rPr>
        <w:t>much less revoke,</w:t>
      </w:r>
      <w:r>
        <w:t xml:space="preserve"> </w:t>
      </w:r>
      <w:r w:rsidRPr="003C082E">
        <w:rPr>
          <w:rStyle w:val="TitleChar"/>
        </w:rPr>
        <w:t>the Three Non-Nuclear Principles</w:t>
      </w:r>
      <w:r>
        <w:t>.</w:t>
      </w:r>
    </w:p>
    <w:p w14:paraId="5C2C2CBE" w14:textId="77777777" w:rsidR="0051282A" w:rsidRDefault="0051282A" w:rsidP="0051282A">
      <w:r w:rsidRPr="003C082E">
        <w:rPr>
          <w:rStyle w:val="TitleChar"/>
        </w:rPr>
        <w:t>North Korea acquiring the ability to deliver a nuclear weapon</w:t>
      </w:r>
      <w:r>
        <w:t xml:space="preserve"> against the United States </w:t>
      </w:r>
      <w:r w:rsidRPr="003C082E">
        <w:rPr>
          <w:rStyle w:val="TitleChar"/>
        </w:rPr>
        <w:t>may weaken the</w:t>
      </w:r>
      <w:r>
        <w:t xml:space="preserve"> protective U.S. nuclear </w:t>
      </w:r>
      <w:r w:rsidRPr="003C082E">
        <w:rPr>
          <w:rStyle w:val="TitleChar"/>
        </w:rPr>
        <w:t>umbrella somewhat</w:t>
      </w:r>
      <w:r>
        <w:t xml:space="preserve">, </w:t>
      </w:r>
      <w:r w:rsidRPr="003C082E">
        <w:rPr>
          <w:rStyle w:val="TitleChar"/>
        </w:rPr>
        <w:t>but</w:t>
      </w:r>
      <w:r>
        <w:t xml:space="preserve"> </w:t>
      </w:r>
      <w:r w:rsidRPr="003C082E">
        <w:rPr>
          <w:rStyle w:val="TitleChar"/>
        </w:rPr>
        <w:t>U.S. nuclear and conventional military capabilities should be adequate to deter a North Korean nuclear attack on Japan</w:t>
      </w:r>
      <w:r>
        <w:t>.</w:t>
      </w:r>
    </w:p>
    <w:p w14:paraId="25BD6E1C" w14:textId="77777777" w:rsidR="0051282A" w:rsidRDefault="0051282A" w:rsidP="0051282A">
      <w:r w:rsidRPr="003C082E">
        <w:rPr>
          <w:rStyle w:val="TitleChar"/>
        </w:rPr>
        <w:t>During</w:t>
      </w:r>
      <w:r>
        <w:t xml:space="preserve"> </w:t>
      </w:r>
      <w:r w:rsidRPr="003C082E">
        <w:rPr>
          <w:rStyle w:val="TitleChar"/>
        </w:rPr>
        <w:t>the</w:t>
      </w:r>
      <w:r>
        <w:t xml:space="preserve"> 2016 presidential </w:t>
      </w:r>
      <w:r w:rsidRPr="003C082E">
        <w:rPr>
          <w:rStyle w:val="TitleChar"/>
        </w:rPr>
        <w:t>campaign</w:t>
      </w:r>
      <w:r>
        <w:t xml:space="preserve">, Donald </w:t>
      </w:r>
      <w:r w:rsidRPr="003C082E">
        <w:rPr>
          <w:rStyle w:val="TitleChar"/>
        </w:rPr>
        <w:t xml:space="preserve">Trump </w:t>
      </w:r>
      <w:r w:rsidRPr="003C082E">
        <w:t>criticized</w:t>
      </w:r>
      <w:r>
        <w:t xml:space="preserve"> several U.S. alliances and </w:t>
      </w:r>
      <w:r w:rsidRPr="003C082E">
        <w:rPr>
          <w:rStyle w:val="TitleChar"/>
        </w:rPr>
        <w:t>mused</w:t>
      </w:r>
      <w:r>
        <w:t xml:space="preserve"> that </w:t>
      </w:r>
      <w:r w:rsidRPr="003C082E">
        <w:rPr>
          <w:rStyle w:val="TitleChar"/>
        </w:rPr>
        <w:t>it might be desirable for Japan to develop nuclear weapons</w:t>
      </w:r>
      <w:r>
        <w:t xml:space="preserve">. But </w:t>
      </w:r>
      <w:r w:rsidRPr="003C082E">
        <w:rPr>
          <w:rStyle w:val="TitleChar"/>
        </w:rPr>
        <w:t>after assuming office</w:t>
      </w:r>
      <w:r>
        <w:t xml:space="preserve">, President </w:t>
      </w:r>
      <w:r w:rsidRPr="003C082E">
        <w:rPr>
          <w:rStyle w:val="TitleChar"/>
        </w:rPr>
        <w:t>Trump and his foreign policy team have repeatedly confirmed the U.S. defense commitment to Japan</w:t>
      </w:r>
      <w:r>
        <w:t xml:space="preserve">. The </w:t>
      </w:r>
      <w:r w:rsidRPr="003C082E">
        <w:rPr>
          <w:rStyle w:val="TitleChar"/>
        </w:rPr>
        <w:t>continuing presence of U.S. military forces</w:t>
      </w:r>
      <w:r>
        <w:t xml:space="preserve"> in Japan, South Korea and the Western Pacific </w:t>
      </w:r>
      <w:r w:rsidRPr="003C082E">
        <w:rPr>
          <w:rStyle w:val="Emphasis"/>
        </w:rPr>
        <w:t>makes this commitment credible</w:t>
      </w:r>
      <w:r>
        <w:t xml:space="preserve"> to deter potential aggressors and to reassure Japan.</w:t>
      </w:r>
    </w:p>
    <w:p w14:paraId="6F35F007" w14:textId="77777777" w:rsidR="0051282A" w:rsidRDefault="0051282A" w:rsidP="0051282A">
      <w:r w:rsidRPr="003C082E">
        <w:t>Given the powerful U.S. nuclear arsenal, including ballistic missiles deployed on nuclear submarines, any U.S. tactical nuclear weapons in Japan itself</w:t>
      </w:r>
      <w:r>
        <w:t xml:space="preserve"> would constitute a marginal increase in deterrence. But the political cost of rescinding the third non-nuclear principle would be high.</w:t>
      </w:r>
    </w:p>
    <w:p w14:paraId="03461DCE" w14:textId="77777777" w:rsidR="0051282A" w:rsidRDefault="0051282A" w:rsidP="0051282A">
      <w:r>
        <w:t>Japanese defense policymakers are more likely to focus on other ways to respond to the North Korea threat, such as acquiring the Aegis Ashore missile defense system and perhaps a conventional strike capability.</w:t>
      </w:r>
    </w:p>
    <w:p w14:paraId="33F2129F" w14:textId="77777777" w:rsidR="0051282A" w:rsidRDefault="0051282A" w:rsidP="0051282A">
      <w:r>
        <w:t>A realistic review of Japanese security requirements is likely to conclude that the best way to counter the North Korea threat is to promote defense cooperation with the United States, invest in conventional defense capabilities and increase pressure on North Korea — while looking for an opportunity for constructive negotiations with Pyongyang.</w:t>
      </w:r>
    </w:p>
    <w:p w14:paraId="68C12CBC" w14:textId="77777777" w:rsidR="0051282A" w:rsidRDefault="0051282A" w:rsidP="0051282A">
      <w:r>
        <w:t xml:space="preserve">And there’s a final consideration: </w:t>
      </w:r>
      <w:r w:rsidRPr="003C082E">
        <w:rPr>
          <w:rStyle w:val="TitleChar"/>
        </w:rPr>
        <w:t xml:space="preserve">A Japanese bomb would probably destabilize the country’s relations with China and South Korea. At a time when North Korea is making the international politics </w:t>
      </w:r>
      <w:r w:rsidRPr="003C082E">
        <w:t>of</w:t>
      </w:r>
      <w:r>
        <w:t xml:space="preserve"> the region </w:t>
      </w:r>
      <w:r w:rsidRPr="003C082E">
        <w:rPr>
          <w:rStyle w:val="TitleChar"/>
        </w:rPr>
        <w:t>complicated</w:t>
      </w:r>
      <w:r>
        <w:t xml:space="preserve">, </w:t>
      </w:r>
      <w:r w:rsidRPr="003C082E">
        <w:rPr>
          <w:rStyle w:val="Emphasis"/>
        </w:rPr>
        <w:t xml:space="preserve">Japan is likely to stay its non-nuclear course </w:t>
      </w:r>
      <w:r w:rsidRPr="003C082E">
        <w:rPr>
          <w:rStyle w:val="TitleChar"/>
        </w:rPr>
        <w:t>rather than make a disruptive nuclear move of its own</w:t>
      </w:r>
      <w:r>
        <w:t>.</w:t>
      </w:r>
    </w:p>
    <w:p w14:paraId="665627B1" w14:textId="77777777" w:rsidR="0051282A" w:rsidRPr="0051282A" w:rsidRDefault="0051282A" w:rsidP="0051282A"/>
    <w:p w14:paraId="574700B3" w14:textId="77777777" w:rsidR="0051282A" w:rsidRPr="007850EE" w:rsidRDefault="0051282A" w:rsidP="0051282A">
      <w:pPr>
        <w:pStyle w:val="Heading4"/>
      </w:pPr>
      <w:bookmarkStart w:id="0" w:name="_GoBack"/>
      <w:bookmarkEnd w:id="0"/>
      <w:r>
        <w:t xml:space="preserve">No </w:t>
      </w:r>
      <w:proofErr w:type="spellStart"/>
      <w:r>
        <w:t>prolif</w:t>
      </w:r>
      <w:proofErr w:type="spellEnd"/>
      <w:r>
        <w:t xml:space="preserve"> – legal and constituent constraints</w:t>
      </w:r>
    </w:p>
    <w:p w14:paraId="59F2BFF9" w14:textId="77777777" w:rsidR="0051282A" w:rsidRPr="007850EE" w:rsidRDefault="0051282A" w:rsidP="0051282A">
      <w:pPr>
        <w:rPr>
          <w:rStyle w:val="Style13ptBold"/>
        </w:rPr>
      </w:pPr>
      <w:r w:rsidRPr="007850EE">
        <w:rPr>
          <w:rStyle w:val="Style13ptBold"/>
        </w:rPr>
        <w:t>Friedman 2018</w:t>
      </w:r>
    </w:p>
    <w:p w14:paraId="50BB9157" w14:textId="77777777" w:rsidR="0051282A" w:rsidRPr="007850EE" w:rsidRDefault="0051282A" w:rsidP="0051282A">
      <w:r>
        <w:t xml:space="preserve">George Friedman founder and chairman of Geopolitical Futures, and </w:t>
      </w:r>
      <w:proofErr w:type="spellStart"/>
      <w:r>
        <w:t>ex chairman</w:t>
      </w:r>
      <w:proofErr w:type="spellEnd"/>
      <w:r>
        <w:t xml:space="preserve"> of Stratfor February 7, 2018 “Can Japan And South Korea Go Nuclear?” http://rodmartin.org/can-japan-south-korea-go-nuclear/</w:t>
      </w:r>
    </w:p>
    <w:p w14:paraId="46C3A74C" w14:textId="77777777" w:rsidR="0051282A" w:rsidRDefault="0051282A" w:rsidP="0051282A">
      <w:r>
        <w:t xml:space="preserve">Perhaps </w:t>
      </w:r>
      <w:r w:rsidRPr="007850EE">
        <w:rPr>
          <w:rStyle w:val="TitleChar"/>
        </w:rPr>
        <w:t>the biggest hurdle facing Japan is political will</w:t>
      </w:r>
      <w:r>
        <w:t xml:space="preserve">. </w:t>
      </w:r>
      <w:r w:rsidRPr="007850EE">
        <w:rPr>
          <w:rStyle w:val="TitleChar"/>
        </w:rPr>
        <w:t xml:space="preserve">As the only country </w:t>
      </w:r>
      <w:r>
        <w:t xml:space="preserve">with any experience getting </w:t>
      </w:r>
      <w:r w:rsidRPr="007850EE">
        <w:rPr>
          <w:rStyle w:val="TitleChar"/>
        </w:rPr>
        <w:t>attacked by a nuclear weapon</w:t>
      </w:r>
      <w:r>
        <w:t xml:space="preserve">, </w:t>
      </w:r>
      <w:r w:rsidRPr="007850EE">
        <w:rPr>
          <w:rStyle w:val="Emphasis"/>
        </w:rPr>
        <w:t>Japan has a deep-rooted aversion to nukes.</w:t>
      </w:r>
      <w:r>
        <w:t xml:space="preserve"> Open </w:t>
      </w:r>
      <w:r w:rsidRPr="007850EE">
        <w:rPr>
          <w:rStyle w:val="TitleChar"/>
        </w:rPr>
        <w:t>advocacy</w:t>
      </w:r>
      <w:r>
        <w:t xml:space="preserve"> for their development </w:t>
      </w:r>
      <w:r w:rsidRPr="007850EE">
        <w:rPr>
          <w:rStyle w:val="TitleChar"/>
        </w:rPr>
        <w:t>is</w:t>
      </w:r>
      <w:r>
        <w:t xml:space="preserve"> typically </w:t>
      </w:r>
      <w:r w:rsidRPr="007850EE">
        <w:rPr>
          <w:rStyle w:val="TitleChar"/>
        </w:rPr>
        <w:t>met with public scorn</w:t>
      </w:r>
      <w:r>
        <w:t>. Following World War II, Japan’s “nuclear allergy” even extended to nuclear power – and unease has remained to the point that, after the Fukushima disaster, the government in 2011 moved to phase out the use of nuclear power altogether by 2040, though this policy was reversed just a year later.</w:t>
      </w:r>
    </w:p>
    <w:p w14:paraId="5AF5EFA4" w14:textId="77777777" w:rsidR="0051282A" w:rsidRPr="007850EE" w:rsidRDefault="0051282A" w:rsidP="0051282A">
      <w:pPr>
        <w:rPr>
          <w:rStyle w:val="TitleChar"/>
        </w:rPr>
      </w:pPr>
      <w:r w:rsidRPr="007850EE">
        <w:rPr>
          <w:rStyle w:val="TitleChar"/>
        </w:rPr>
        <w:t>Poll</w:t>
      </w:r>
      <w:r>
        <w:t xml:space="preserve"> </w:t>
      </w:r>
      <w:r w:rsidRPr="007850EE">
        <w:rPr>
          <w:rStyle w:val="TitleChar"/>
        </w:rPr>
        <w:t>results</w:t>
      </w:r>
      <w:r>
        <w:t xml:space="preserve"> vary, but they </w:t>
      </w:r>
      <w:r w:rsidRPr="007850EE">
        <w:rPr>
          <w:rStyle w:val="TitleChar"/>
        </w:rPr>
        <w:t>don’t</w:t>
      </w:r>
      <w:r>
        <w:t xml:space="preserve"> generally </w:t>
      </w:r>
      <w:r w:rsidRPr="007850EE">
        <w:rPr>
          <w:rStyle w:val="TitleChar"/>
        </w:rPr>
        <w:t>suggest</w:t>
      </w:r>
      <w:r>
        <w:t xml:space="preserve"> that </w:t>
      </w:r>
      <w:r w:rsidRPr="007850EE">
        <w:rPr>
          <w:rStyle w:val="TitleChar"/>
        </w:rPr>
        <w:t>the public is clamoring to go nuclear.</w:t>
      </w:r>
      <w:r>
        <w:t xml:space="preserve"> A string of </w:t>
      </w:r>
      <w:r w:rsidRPr="007850EE">
        <w:rPr>
          <w:rStyle w:val="TitleChar"/>
        </w:rPr>
        <w:t>surveys in September</w:t>
      </w:r>
      <w:r>
        <w:t xml:space="preserve">, for example, </w:t>
      </w:r>
      <w:r w:rsidRPr="007850EE">
        <w:rPr>
          <w:rStyle w:val="TitleChar"/>
        </w:rPr>
        <w:t>showed</w:t>
      </w:r>
      <w:r>
        <w:t xml:space="preserve"> around </w:t>
      </w:r>
      <w:r w:rsidRPr="007850EE">
        <w:rPr>
          <w:rStyle w:val="Emphasis"/>
        </w:rPr>
        <w:t>80-90 percent in opposition</w:t>
      </w:r>
      <w:r>
        <w:t xml:space="preserve"> – </w:t>
      </w:r>
      <w:r w:rsidRPr="007850EE">
        <w:rPr>
          <w:rStyle w:val="TitleChar"/>
        </w:rPr>
        <w:t>even though the polls took place just days after North Korea’s sixth nuclear test</w:t>
      </w:r>
      <w:r>
        <w:t xml:space="preserve"> </w:t>
      </w:r>
      <w:r w:rsidRPr="007850EE">
        <w:rPr>
          <w:rStyle w:val="TitleChar"/>
        </w:rPr>
        <w:t>and little more than a month after its first successful ICBM test.</w:t>
      </w:r>
    </w:p>
    <w:p w14:paraId="27F74909" w14:textId="77777777" w:rsidR="0051282A" w:rsidRPr="007850EE" w:rsidRDefault="0051282A" w:rsidP="0051282A">
      <w:pPr>
        <w:rPr>
          <w:rStyle w:val="TitleChar"/>
        </w:rPr>
      </w:pPr>
      <w:r w:rsidRPr="007850EE">
        <w:rPr>
          <w:rStyle w:val="TitleChar"/>
        </w:rPr>
        <w:t>Japan would also need to shed major legal constraints to go nuclear</w:t>
      </w:r>
      <w:r>
        <w:t xml:space="preserve">, </w:t>
      </w:r>
      <w:r w:rsidRPr="007850EE">
        <w:rPr>
          <w:rStyle w:val="TitleChar"/>
        </w:rPr>
        <w:t>such as its Atomic Energy Basic Law</w:t>
      </w:r>
      <w:r>
        <w:t xml:space="preserve">, which bans all but peaceful nuclear activities. (Japan’s “three non-nuclear principles” – that Japan shall neither possess nor manufacture nuclear weapons, nor shall it permit their introduction into Japanese territory – has never formally been made law.) </w:t>
      </w:r>
      <w:r w:rsidRPr="007850EE">
        <w:rPr>
          <w:rStyle w:val="TitleChar"/>
        </w:rPr>
        <w:t>Tokyo is also a signatory of the</w:t>
      </w:r>
      <w:r>
        <w:t xml:space="preserve"> Treaty on the </w:t>
      </w:r>
      <w:r w:rsidRPr="007850EE">
        <w:rPr>
          <w:rStyle w:val="TitleChar"/>
        </w:rPr>
        <w:t>Non</w:t>
      </w:r>
      <w:r>
        <w:t>-</w:t>
      </w:r>
      <w:r w:rsidRPr="007850EE">
        <w:rPr>
          <w:rStyle w:val="TitleChar"/>
        </w:rPr>
        <w:t>Proliferation</w:t>
      </w:r>
      <w:r>
        <w:t xml:space="preserve"> of Nuclear Weapons </w:t>
      </w:r>
      <w:r w:rsidRPr="007850EE">
        <w:rPr>
          <w:rStyle w:val="TitleChar"/>
        </w:rPr>
        <w:t>and</w:t>
      </w:r>
      <w:r>
        <w:t xml:space="preserve"> the </w:t>
      </w:r>
      <w:r w:rsidRPr="007850EE">
        <w:rPr>
          <w:rStyle w:val="TitleChar"/>
        </w:rPr>
        <w:t>Comprehensive Nuclear Test-Ban Treaty</w:t>
      </w:r>
      <w:r>
        <w:t xml:space="preserve">. </w:t>
      </w:r>
      <w:r w:rsidRPr="007850EE">
        <w:rPr>
          <w:rStyle w:val="TitleChar"/>
        </w:rPr>
        <w:t>Withdrawal</w:t>
      </w:r>
      <w:r>
        <w:t xml:space="preserve"> from those treaties </w:t>
      </w:r>
      <w:r w:rsidRPr="007850EE">
        <w:rPr>
          <w:rStyle w:val="Emphasis"/>
        </w:rPr>
        <w:t>could jeopardize supplies of enriched uranium</w:t>
      </w:r>
      <w:r>
        <w:t xml:space="preserve"> that </w:t>
      </w:r>
      <w:r w:rsidRPr="007850EE">
        <w:rPr>
          <w:rStyle w:val="TitleChar"/>
        </w:rPr>
        <w:t>Japan would need until it succeeded in closing the fuel cycle.</w:t>
      </w:r>
    </w:p>
    <w:p w14:paraId="54B9ABAB" w14:textId="77777777" w:rsidR="0051282A" w:rsidRDefault="0051282A" w:rsidP="0051282A">
      <w:r>
        <w:t xml:space="preserve">Potentially most problematic is </w:t>
      </w:r>
      <w:r w:rsidRPr="007850EE">
        <w:rPr>
          <w:rStyle w:val="TitleChar"/>
        </w:rPr>
        <w:t>Article 9 of Japan’s pacifist constitution</w:t>
      </w:r>
      <w:r>
        <w:t xml:space="preserve">, which </w:t>
      </w:r>
      <w:r w:rsidRPr="007850EE">
        <w:rPr>
          <w:rStyle w:val="TitleChar"/>
        </w:rPr>
        <w:t>forbids</w:t>
      </w:r>
      <w:r>
        <w:t xml:space="preserve"> the </w:t>
      </w:r>
      <w:r w:rsidRPr="007850EE">
        <w:rPr>
          <w:rStyle w:val="TitleChar"/>
        </w:rPr>
        <w:t>use of military force for offensive purposes</w:t>
      </w:r>
      <w:r>
        <w:t xml:space="preserve">. Thus, any weapons acquired or developed by the military must be deemed intended for defensive purposes. </w:t>
      </w:r>
      <w:r w:rsidRPr="007850EE">
        <w:rPr>
          <w:rStyle w:val="TitleChar"/>
        </w:rPr>
        <w:t>Abe said in 2016</w:t>
      </w:r>
      <w:r>
        <w:t xml:space="preserve"> that </w:t>
      </w:r>
      <w:r w:rsidRPr="007850EE">
        <w:rPr>
          <w:rStyle w:val="TitleChar"/>
        </w:rPr>
        <w:t>nuclear weapons wouldn’t violate Article 9</w:t>
      </w:r>
      <w:r>
        <w:t xml:space="preserve"> if used only in defensive situations – and several politicians have since echoed this sentiment – </w:t>
      </w:r>
      <w:r w:rsidRPr="007850EE">
        <w:rPr>
          <w:rStyle w:val="TitleChar"/>
        </w:rPr>
        <w:t xml:space="preserve">but it remains to be seen whether this would </w:t>
      </w:r>
      <w:r w:rsidRPr="007850EE">
        <w:rPr>
          <w:rStyle w:val="Emphasis"/>
        </w:rPr>
        <w:t>survive a legal challenge</w:t>
      </w:r>
      <w:r>
        <w:t xml:space="preserve"> </w:t>
      </w:r>
      <w:r w:rsidRPr="007850EE">
        <w:rPr>
          <w:rStyle w:val="TitleChar"/>
        </w:rPr>
        <w:t>or the</w:t>
      </w:r>
      <w:r>
        <w:t xml:space="preserve"> </w:t>
      </w:r>
      <w:r w:rsidRPr="007850EE">
        <w:rPr>
          <w:rStyle w:val="Emphasis"/>
        </w:rPr>
        <w:t>court of public opinion</w:t>
      </w:r>
      <w:r>
        <w:t xml:space="preserve">. </w:t>
      </w:r>
      <w:r w:rsidRPr="007850EE">
        <w:rPr>
          <w:rStyle w:val="TitleChar"/>
        </w:rPr>
        <w:t xml:space="preserve">At a minimum, Article 9 is restricting Japan’s ability to develop or procure </w:t>
      </w:r>
      <w:r>
        <w:t xml:space="preserve">the </w:t>
      </w:r>
      <w:r w:rsidRPr="007850EE">
        <w:rPr>
          <w:rStyle w:val="TitleChar"/>
        </w:rPr>
        <w:t>delivery systems</w:t>
      </w:r>
      <w:r>
        <w:t xml:space="preserve"> needed for an assured second-strike capability.</w:t>
      </w:r>
    </w:p>
    <w:p w14:paraId="71FBB14F" w14:textId="77777777" w:rsidR="0051282A" w:rsidRPr="007850EE" w:rsidRDefault="0051282A" w:rsidP="0051282A">
      <w:pPr>
        <w:rPr>
          <w:rStyle w:val="Emphasis"/>
        </w:rPr>
      </w:pPr>
      <w:r w:rsidRPr="007850EE">
        <w:rPr>
          <w:rStyle w:val="TitleChar"/>
        </w:rPr>
        <w:t>Laws</w:t>
      </w:r>
      <w:r>
        <w:t xml:space="preserve">, of course, </w:t>
      </w:r>
      <w:r w:rsidRPr="007850EE">
        <w:rPr>
          <w:rStyle w:val="TitleChar"/>
        </w:rPr>
        <w:t>can evolve</w:t>
      </w:r>
      <w:r>
        <w:t xml:space="preserve">. Japan has reinterpreted elements of its constitution repeatedly since it first rebuilt its military. Abe’s administration approved a reinterpretation of Article 9 in 2014 to grant the military powers to exercise the right of collective self-defense. These changes were formalized through a pair of contentious security laws implemented in 2016. And Japan has been gradually edging into the realm of offensive warfare capabilities anyway. Still, Abe has made it a priority in 2018 to fully amend Article 9 – and his party has the supermajority in the legislature to see the changes through. </w:t>
      </w:r>
      <w:r w:rsidRPr="007850EE">
        <w:rPr>
          <w:rStyle w:val="Emphasis"/>
        </w:rPr>
        <w:t>But such a revision would also need to pass a public referendum</w:t>
      </w:r>
      <w:r>
        <w:t xml:space="preserve">. </w:t>
      </w:r>
      <w:r w:rsidRPr="007850EE">
        <w:rPr>
          <w:rStyle w:val="TitleChar"/>
        </w:rPr>
        <w:t xml:space="preserve">Here, polls are less than favorable, underscoring just how politically contentious Japan’s path to remilitarization is likely to be </w:t>
      </w:r>
      <w:r w:rsidRPr="007850EE">
        <w:rPr>
          <w:rStyle w:val="Emphasis"/>
        </w:rPr>
        <w:t>even if it stops short of nuclear weapons.</w:t>
      </w:r>
    </w:p>
    <w:p w14:paraId="5FCE1D02" w14:textId="77777777" w:rsidR="0051282A" w:rsidRDefault="0051282A" w:rsidP="0051282A">
      <w:r>
        <w:t>It’s hard to gauge how the Japanese public would react to a serious push to go nuclear, in part because such a move would take place only in an environment in which it had become abundantly clear that Japan could not rely on the U.S. for its nuclear deterrent. In such an environment, the public view could be different. Japan, after all, has shown an extraordinary ability to reinvent itself throughout history.</w:t>
      </w:r>
    </w:p>
    <w:p w14:paraId="5231B058" w14:textId="4FCA5B7F" w:rsidR="0051282A" w:rsidRDefault="00597323" w:rsidP="00597323">
      <w:pPr>
        <w:pStyle w:val="Heading3"/>
      </w:pPr>
      <w:r>
        <w:t xml:space="preserve">1ar at: Japan </w:t>
      </w:r>
      <w:proofErr w:type="spellStart"/>
      <w:r>
        <w:t>prolif</w:t>
      </w:r>
      <w:proofErr w:type="spellEnd"/>
    </w:p>
    <w:p w14:paraId="23B2FC2C" w14:textId="77777777" w:rsidR="00597323" w:rsidRDefault="00597323" w:rsidP="00597323">
      <w:pPr>
        <w:pStyle w:val="Heading4"/>
      </w:pPr>
      <w:r>
        <w:t xml:space="preserve">Japan won’t proliferate – they empirically abstain – AND US support is </w:t>
      </w:r>
      <w:r w:rsidRPr="00966063">
        <w:rPr>
          <w:u w:val="single"/>
        </w:rPr>
        <w:t>not key</w:t>
      </w:r>
    </w:p>
    <w:p w14:paraId="2480E938" w14:textId="77777777" w:rsidR="00597323" w:rsidRPr="00966063" w:rsidRDefault="00597323" w:rsidP="00597323">
      <w:pPr>
        <w:pStyle w:val="ListParagraph"/>
        <w:numPr>
          <w:ilvl w:val="0"/>
          <w:numId w:val="14"/>
        </w:numPr>
        <w:rPr>
          <w:sz w:val="16"/>
          <w:szCs w:val="16"/>
        </w:rPr>
      </w:pPr>
      <w:r w:rsidRPr="00966063">
        <w:rPr>
          <w:sz w:val="16"/>
          <w:szCs w:val="16"/>
        </w:rPr>
        <w:t>Nuclearization of China, Russia, North Korea</w:t>
      </w:r>
    </w:p>
    <w:p w14:paraId="007FDCE5" w14:textId="77777777" w:rsidR="00597323" w:rsidRPr="00966063" w:rsidRDefault="00597323" w:rsidP="00597323">
      <w:pPr>
        <w:pStyle w:val="ListParagraph"/>
        <w:numPr>
          <w:ilvl w:val="0"/>
          <w:numId w:val="14"/>
        </w:numPr>
        <w:rPr>
          <w:sz w:val="16"/>
          <w:szCs w:val="16"/>
        </w:rPr>
      </w:pPr>
      <w:r w:rsidRPr="00966063">
        <w:rPr>
          <w:sz w:val="16"/>
          <w:szCs w:val="16"/>
        </w:rPr>
        <w:t>Guam Doctrine</w:t>
      </w:r>
    </w:p>
    <w:p w14:paraId="4449DE9C" w14:textId="77777777" w:rsidR="00597323" w:rsidRPr="000063F7" w:rsidRDefault="00597323" w:rsidP="00597323">
      <w:proofErr w:type="spellStart"/>
      <w:r w:rsidRPr="000063F7">
        <w:rPr>
          <w:rStyle w:val="Style13ptBold"/>
        </w:rPr>
        <w:t>Wohlforth</w:t>
      </w:r>
      <w:proofErr w:type="spellEnd"/>
      <w:r w:rsidRPr="000063F7">
        <w:rPr>
          <w:rStyle w:val="Style13ptBold"/>
        </w:rPr>
        <w:t xml:space="preserve"> and </w:t>
      </w:r>
      <w:proofErr w:type="spellStart"/>
      <w:r w:rsidRPr="000063F7">
        <w:rPr>
          <w:rStyle w:val="Style13ptBold"/>
        </w:rPr>
        <w:t>Gheciu</w:t>
      </w:r>
      <w:proofErr w:type="spellEnd"/>
      <w:r w:rsidRPr="000063F7">
        <w:rPr>
          <w:rStyle w:val="Style13ptBold"/>
        </w:rPr>
        <w:t xml:space="preserve"> 18</w:t>
      </w:r>
      <w:r w:rsidRPr="000063F7">
        <w:t xml:space="preserve"> </w:t>
      </w:r>
      <w:r w:rsidRPr="000063F7">
        <w:rPr>
          <w:sz w:val="16"/>
          <w:szCs w:val="16"/>
        </w:rPr>
        <w:t xml:space="preserve">– William C. </w:t>
      </w:r>
      <w:proofErr w:type="spellStart"/>
      <w:r w:rsidRPr="000063F7">
        <w:rPr>
          <w:sz w:val="16"/>
          <w:szCs w:val="16"/>
        </w:rPr>
        <w:t>Wohlforth</w:t>
      </w:r>
      <w:proofErr w:type="spellEnd"/>
      <w:r w:rsidRPr="000063F7">
        <w:rPr>
          <w:sz w:val="16"/>
          <w:szCs w:val="16"/>
        </w:rPr>
        <w:t xml:space="preserve"> is the Daniel Webster Professor of Government at Dartmouth. He is the author or editor of eight books and some 60 articles and book chapters on topics ranging from the Cold War and its end to unipolarity and contemporary U.S. grand strategy. Alexandra </w:t>
      </w:r>
      <w:proofErr w:type="spellStart"/>
      <w:r w:rsidRPr="000063F7">
        <w:rPr>
          <w:sz w:val="16"/>
          <w:szCs w:val="16"/>
        </w:rPr>
        <w:t>Gheciu</w:t>
      </w:r>
      <w:proofErr w:type="spellEnd"/>
      <w:r w:rsidRPr="000063F7">
        <w:rPr>
          <w:sz w:val="16"/>
          <w:szCs w:val="16"/>
        </w:rPr>
        <w:t> is an Associate Professor at the Graduate School of Public and International Affairs, and Associate Director of the Centre for International Policy Studies, University of Ottawa. Her research interests are in the fields of international security, international institutions, Euro-Atlantic relations, global governance, state (re)building, and International Relations theory; “Oxford Handbooks of International Relations” Oxford University Press; May 15, 2018; p. 371-372 //</w:t>
      </w:r>
      <w:proofErr w:type="spellStart"/>
      <w:r w:rsidRPr="000063F7">
        <w:rPr>
          <w:sz w:val="16"/>
          <w:szCs w:val="16"/>
        </w:rPr>
        <w:t>jwilk</w:t>
      </w:r>
      <w:proofErr w:type="spellEnd"/>
    </w:p>
    <w:p w14:paraId="60EDE0F6" w14:textId="77777777" w:rsidR="00597323" w:rsidRDefault="00597323" w:rsidP="00597323">
      <w:pPr>
        <w:rPr>
          <w:sz w:val="16"/>
        </w:rPr>
      </w:pPr>
      <w:r w:rsidRPr="00966063">
        <w:rPr>
          <w:sz w:val="16"/>
        </w:rPr>
        <w:t xml:space="preserve">25.3 Japan’s </w:t>
      </w:r>
      <w:proofErr w:type="spellStart"/>
      <w:r w:rsidRPr="00966063">
        <w:rPr>
          <w:sz w:val="16"/>
        </w:rPr>
        <w:t>Engima</w:t>
      </w:r>
      <w:proofErr w:type="spellEnd"/>
      <w:r w:rsidRPr="00966063">
        <w:rPr>
          <w:sz w:val="16"/>
        </w:rPr>
        <w:t xml:space="preserve"> AND Proliferation Scenarios in East Asia </w:t>
      </w:r>
      <w:r w:rsidRPr="000063F7">
        <w:rPr>
          <w:rStyle w:val="TitleChar"/>
        </w:rPr>
        <w:t>East Asia is an</w:t>
      </w:r>
      <w:r w:rsidRPr="00966063">
        <w:rPr>
          <w:sz w:val="16"/>
        </w:rPr>
        <w:t xml:space="preserve"> especially </w:t>
      </w:r>
      <w:r w:rsidRPr="000063F7">
        <w:rPr>
          <w:rStyle w:val="TitleChar"/>
        </w:rPr>
        <w:t>appropriate focus for this chapter</w:t>
      </w:r>
      <w:r w:rsidRPr="00966063">
        <w:rPr>
          <w:sz w:val="16"/>
        </w:rPr>
        <w:t xml:space="preserve">’s assignment: </w:t>
      </w:r>
      <w:r w:rsidRPr="000063F7">
        <w:rPr>
          <w:rStyle w:val="TitleChar"/>
        </w:rPr>
        <w:t>the region’s trajectory has failed to conform</w:t>
      </w:r>
      <w:r w:rsidRPr="00966063">
        <w:rPr>
          <w:sz w:val="16"/>
        </w:rPr>
        <w:t xml:space="preserve"> to </w:t>
      </w:r>
      <w:r w:rsidRPr="000063F7">
        <w:rPr>
          <w:rStyle w:val="TitleChar"/>
        </w:rPr>
        <w:t>various theories;</w:t>
      </w:r>
      <w:r w:rsidRPr="00966063">
        <w:rPr>
          <w:sz w:val="16"/>
        </w:rPr>
        <w:t xml:space="preserve"> offers “crucial cases” for testing them; and has been a focal point as a proliferation-prone region. </w:t>
      </w:r>
      <w:r w:rsidRPr="000063F7">
        <w:rPr>
          <w:rStyle w:val="TitleChar"/>
        </w:rPr>
        <w:t>Suggesting</w:t>
      </w:r>
      <w:r w:rsidRPr="00966063">
        <w:rPr>
          <w:sz w:val="16"/>
        </w:rPr>
        <w:t xml:space="preserve"> that </w:t>
      </w:r>
      <w:r w:rsidRPr="000063F7">
        <w:rPr>
          <w:rStyle w:val="TitleChar"/>
        </w:rPr>
        <w:t>Japan and South Korea might be better off with their own nuclear weapons</w:t>
      </w:r>
      <w:r w:rsidRPr="00966063">
        <w:rPr>
          <w:sz w:val="16"/>
        </w:rPr>
        <w:t xml:space="preserve">, President Donald </w:t>
      </w:r>
      <w:r w:rsidRPr="000063F7">
        <w:rPr>
          <w:rStyle w:val="TitleChar"/>
        </w:rPr>
        <w:t>Trump exacerbated such concerns, but they are not new</w:t>
      </w:r>
      <w:r w:rsidRPr="00966063">
        <w:rPr>
          <w:sz w:val="16"/>
        </w:rPr>
        <w:t xml:space="preserve">. Waltz and </w:t>
      </w:r>
      <w:r w:rsidRPr="000063F7">
        <w:rPr>
          <w:rStyle w:val="TitleChar"/>
        </w:rPr>
        <w:t>others predicted decades ago that Japan was highly likely to acquire nuclear weapons</w:t>
      </w:r>
      <w:r w:rsidRPr="00966063">
        <w:rPr>
          <w:sz w:val="16"/>
        </w:rPr>
        <w:t xml:space="preserve">, and that such development does not break alliances apart: “Great powers…must expect to take care of themselves” and “How long can Japan…live alongside other nuclear states while denying [itself] similar capabilities?” (Waltz 1993: 66, 2000:34). Even strong supporters of the alliance in Japan sustained concerns with US commitments. Makoto </w:t>
      </w:r>
      <w:proofErr w:type="spellStart"/>
      <w:r w:rsidRPr="00966063">
        <w:rPr>
          <w:sz w:val="16"/>
        </w:rPr>
        <w:t>Momoi</w:t>
      </w:r>
      <w:proofErr w:type="spellEnd"/>
      <w:r w:rsidRPr="00966063">
        <w:rPr>
          <w:sz w:val="16"/>
        </w:rPr>
        <w:t xml:space="preserve">, former head of Japan’s Defense Research Institute, referred to the alliance as “a Bible. You may know every word in it, and believe it to be true, but can you really be sure of salvation?” After Nixon’s trip to China (without consulting Japan) </w:t>
      </w:r>
      <w:proofErr w:type="spellStart"/>
      <w:r w:rsidRPr="00966063">
        <w:rPr>
          <w:sz w:val="16"/>
        </w:rPr>
        <w:t>Momoi</w:t>
      </w:r>
      <w:proofErr w:type="spellEnd"/>
      <w:r w:rsidRPr="00966063">
        <w:rPr>
          <w:sz w:val="16"/>
        </w:rPr>
        <w:t xml:space="preserve"> added: “you can say that we’ve put the Bible away. It’s something around the home, but the children don’t read it any longer.” In an anarchic neorealist world, concerns with alliance commitments could never be fully to rest. As a Japanese vice-admiral once put it, “the nuclear umbrella held by the U.S. must surely be useful, but for complete faith there is the nuclear umbrella opened by oneself.” </w:t>
      </w:r>
      <w:r w:rsidRPr="000063F7">
        <w:rPr>
          <w:rStyle w:val="TitleChar"/>
        </w:rPr>
        <w:t xml:space="preserve">Such </w:t>
      </w:r>
      <w:r w:rsidRPr="000063F7">
        <w:rPr>
          <w:rStyle w:val="Emphasis"/>
        </w:rPr>
        <w:t>predictions notwithstanding</w:t>
      </w:r>
      <w:r w:rsidRPr="000063F7">
        <w:rPr>
          <w:rStyle w:val="TitleChar"/>
        </w:rPr>
        <w:t xml:space="preserve">, </w:t>
      </w:r>
      <w:r w:rsidRPr="000063F7">
        <w:rPr>
          <w:rStyle w:val="Emphasis"/>
        </w:rPr>
        <w:t>Japan has not acquired nuclear weapons</w:t>
      </w:r>
      <w:r w:rsidRPr="000063F7">
        <w:rPr>
          <w:rStyle w:val="TitleChar"/>
        </w:rPr>
        <w:t xml:space="preserve"> as of mid-2017, an outcome especially </w:t>
      </w:r>
      <w:r w:rsidRPr="000063F7">
        <w:rPr>
          <w:rStyle w:val="Emphasis"/>
        </w:rPr>
        <w:t>incompatible</w:t>
      </w:r>
      <w:r w:rsidRPr="000063F7">
        <w:rPr>
          <w:rStyle w:val="TitleChar"/>
        </w:rPr>
        <w:t xml:space="preserve"> with the premise that states do best by relying on their own deterrent</w:t>
      </w:r>
      <w:r w:rsidRPr="00966063">
        <w:rPr>
          <w:sz w:val="16"/>
        </w:rPr>
        <w:t xml:space="preserve">. </w:t>
      </w:r>
      <w:r w:rsidRPr="000063F7">
        <w:rPr>
          <w:rStyle w:val="TitleChar"/>
        </w:rPr>
        <w:t>What makes this abstention an even more difficult anomaly for neorealism is that Japan has witnessed</w:t>
      </w:r>
      <w:r w:rsidRPr="00966063">
        <w:rPr>
          <w:sz w:val="16"/>
        </w:rPr>
        <w:t xml:space="preserve"> – over six decades – </w:t>
      </w:r>
      <w:r w:rsidRPr="000063F7">
        <w:rPr>
          <w:rStyle w:val="TitleChar"/>
        </w:rPr>
        <w:t>the nuclearization of</w:t>
      </w:r>
      <w:r w:rsidRPr="00966063">
        <w:rPr>
          <w:sz w:val="16"/>
        </w:rPr>
        <w:t xml:space="preserve"> no less than </w:t>
      </w:r>
      <w:r w:rsidRPr="000063F7">
        <w:rPr>
          <w:rStyle w:val="TitleChar"/>
        </w:rPr>
        <w:t xml:space="preserve">three of its neighbors </w:t>
      </w:r>
      <w:r w:rsidRPr="00966063">
        <w:rPr>
          <w:sz w:val="16"/>
        </w:rPr>
        <w:t>(</w:t>
      </w:r>
      <w:r w:rsidRPr="000063F7">
        <w:rPr>
          <w:rStyle w:val="TitleChar"/>
        </w:rPr>
        <w:t>the Soviet Union, China, and</w:t>
      </w:r>
      <w:r w:rsidRPr="00966063">
        <w:rPr>
          <w:sz w:val="16"/>
        </w:rPr>
        <w:t xml:space="preserve"> a rabid </w:t>
      </w:r>
      <w:r w:rsidRPr="000063F7">
        <w:rPr>
          <w:rStyle w:val="TitleChar"/>
        </w:rPr>
        <w:t>No</w:t>
      </w:r>
      <w:r w:rsidRPr="00966063">
        <w:rPr>
          <w:sz w:val="16"/>
        </w:rPr>
        <w:t xml:space="preserve">rth </w:t>
      </w:r>
      <w:r w:rsidRPr="000063F7">
        <w:rPr>
          <w:rStyle w:val="TitleChar"/>
        </w:rPr>
        <w:t>Ko</w:t>
      </w:r>
      <w:r w:rsidRPr="00966063">
        <w:rPr>
          <w:sz w:val="16"/>
        </w:rPr>
        <w:t xml:space="preserve">rean regime that conducted six nuclear tests). </w:t>
      </w:r>
      <w:r w:rsidRPr="000063F7">
        <w:rPr>
          <w:rStyle w:val="TitleChar"/>
        </w:rPr>
        <w:t xml:space="preserve">With so many thresholds crossed, imminent predictions that Japan would go nuclear should have come to pass. </w:t>
      </w:r>
      <w:r w:rsidRPr="000063F7">
        <w:rPr>
          <w:rStyle w:val="Emphasis"/>
        </w:rPr>
        <w:t>Nor was Japan’s abstention the product of US coercion</w:t>
      </w:r>
      <w:r w:rsidRPr="00966063">
        <w:rPr>
          <w:sz w:val="16"/>
        </w:rPr>
        <w:t xml:space="preserve">; </w:t>
      </w:r>
      <w:r w:rsidRPr="00966063">
        <w:rPr>
          <w:rStyle w:val="TitleChar"/>
        </w:rPr>
        <w:t>there was no strong Japanese demand for nuclear weapons that required US pressure to halt it</w:t>
      </w:r>
      <w:r w:rsidRPr="00966063">
        <w:rPr>
          <w:sz w:val="16"/>
        </w:rPr>
        <w:t xml:space="preserve">. Nixon’s 1969 “Guam doctrine” called for greater self-reliance by Asian allies and unleashed a renewed sense of abandonment by the United States. Nixon even suggested to Premier Sato in 1972 that Japan faced an unacceptable choice to either develop “its own deterrent power however unpalatable via-a-vis its neighbors, who are armed with nuclear weapons, or…come to an accommodation with them” (Solingen 2007: 61) and the United States exerted no pressure on Japan to ratify the NPT. </w:t>
      </w:r>
    </w:p>
    <w:p w14:paraId="21250163" w14:textId="77777777" w:rsidR="00597323" w:rsidRPr="00597323" w:rsidRDefault="00597323" w:rsidP="00597323"/>
    <w:p w14:paraId="2F01E883" w14:textId="77777777" w:rsidR="00354196" w:rsidRDefault="00354196" w:rsidP="00354196">
      <w:pPr>
        <w:pStyle w:val="Heading4"/>
      </w:pPr>
      <w:r>
        <w:t>Internal and external problems prevent Japanese nuclear proliferation</w:t>
      </w:r>
    </w:p>
    <w:p w14:paraId="7741A7C7" w14:textId="77777777" w:rsidR="00354196" w:rsidRPr="00BC3BC8" w:rsidRDefault="00354196" w:rsidP="00354196">
      <w:pPr>
        <w:rPr>
          <w:sz w:val="16"/>
          <w:szCs w:val="16"/>
        </w:rPr>
      </w:pPr>
      <w:proofErr w:type="spellStart"/>
      <w:r w:rsidRPr="00BC3BC8">
        <w:rPr>
          <w:rStyle w:val="Style13ptBold"/>
        </w:rPr>
        <w:t>Kishi</w:t>
      </w:r>
      <w:proofErr w:type="spellEnd"/>
      <w:r w:rsidRPr="00BC3BC8">
        <w:rPr>
          <w:rStyle w:val="Style13ptBold"/>
        </w:rPr>
        <w:t xml:space="preserve"> 18</w:t>
      </w:r>
      <w:r w:rsidRPr="00BC3BC8">
        <w:t xml:space="preserve"> </w:t>
      </w:r>
      <w:r w:rsidRPr="00BC3BC8">
        <w:rPr>
          <w:sz w:val="16"/>
          <w:szCs w:val="16"/>
        </w:rPr>
        <w:t xml:space="preserve">– </w:t>
      </w:r>
      <w:proofErr w:type="spellStart"/>
      <w:r w:rsidRPr="00BC3BC8">
        <w:rPr>
          <w:sz w:val="16"/>
          <w:szCs w:val="16"/>
        </w:rPr>
        <w:t>Toshimitsu</w:t>
      </w:r>
      <w:proofErr w:type="spellEnd"/>
      <w:r w:rsidRPr="00BC3BC8">
        <w:rPr>
          <w:sz w:val="16"/>
          <w:szCs w:val="16"/>
        </w:rPr>
        <w:t xml:space="preserve"> </w:t>
      </w:r>
      <w:proofErr w:type="spellStart"/>
      <w:r w:rsidRPr="00BC3BC8">
        <w:rPr>
          <w:sz w:val="16"/>
          <w:szCs w:val="16"/>
        </w:rPr>
        <w:t>Kishi</w:t>
      </w:r>
      <w:proofErr w:type="spellEnd"/>
      <w:r w:rsidRPr="00BC3BC8">
        <w:rPr>
          <w:sz w:val="16"/>
          <w:szCs w:val="16"/>
        </w:rPr>
        <w:t xml:space="preserve"> of the Graduate School of Asia-Pacific Studies at </w:t>
      </w:r>
      <w:proofErr w:type="spellStart"/>
      <w:r w:rsidRPr="00BC3BC8">
        <w:rPr>
          <w:sz w:val="16"/>
          <w:szCs w:val="16"/>
        </w:rPr>
        <w:t>Waseda</w:t>
      </w:r>
      <w:proofErr w:type="spellEnd"/>
      <w:r w:rsidRPr="00BC3BC8">
        <w:rPr>
          <w:sz w:val="16"/>
          <w:szCs w:val="16"/>
        </w:rPr>
        <w:t xml:space="preserve"> University; “Deliberations on Japanese Nuclear Policy During the Sato Administration: Studies by the Cabinet Research Office;” GRIPS; </w:t>
      </w:r>
      <w:hyperlink r:id="rId53" w:history="1">
        <w:r w:rsidRPr="00BC3BC8">
          <w:rPr>
            <w:rStyle w:val="Hyperlink"/>
            <w:sz w:val="16"/>
            <w:szCs w:val="16"/>
          </w:rPr>
          <w:t>https://core.ac.uk/download/pdf/153558388.pdf D.A</w:t>
        </w:r>
      </w:hyperlink>
      <w:r w:rsidRPr="00BC3BC8">
        <w:rPr>
          <w:sz w:val="16"/>
          <w:szCs w:val="16"/>
        </w:rPr>
        <w:t>. 6/26/2019 //</w:t>
      </w:r>
      <w:proofErr w:type="spellStart"/>
      <w:r w:rsidRPr="00BC3BC8">
        <w:rPr>
          <w:sz w:val="16"/>
          <w:szCs w:val="16"/>
        </w:rPr>
        <w:t>jwilk</w:t>
      </w:r>
      <w:proofErr w:type="spellEnd"/>
    </w:p>
    <w:p w14:paraId="2CCE745B" w14:textId="25379BC9" w:rsidR="00354196" w:rsidRDefault="00354196" w:rsidP="00354196">
      <w:pPr>
        <w:rPr>
          <w:rStyle w:val="TitleChar"/>
        </w:rPr>
      </w:pPr>
      <w:r w:rsidRPr="00BC3BC8">
        <w:rPr>
          <w:sz w:val="16"/>
        </w:rPr>
        <w:t xml:space="preserve">The report then admits that </w:t>
      </w:r>
      <w:r w:rsidRPr="00BC3BC8">
        <w:rPr>
          <w:rStyle w:val="TitleChar"/>
        </w:rPr>
        <w:t>there are views in Japan that it should arm itself with nuclear weapons, now that China has its own nuclear weapons. The report attributes this argument to concerns about the reliability of security assurances of the Japan–US Security Treaty</w:t>
      </w:r>
      <w:r w:rsidRPr="00BC3BC8">
        <w:rPr>
          <w:sz w:val="16"/>
        </w:rPr>
        <w:t xml:space="preserve"> (the nuclear umbrella) when China pursues nuclear armament by developing hydrogen bombs and the rockets to carry them. </w:t>
      </w:r>
      <w:proofErr w:type="spellStart"/>
      <w:r w:rsidRPr="00BC3BC8">
        <w:rPr>
          <w:sz w:val="16"/>
        </w:rPr>
        <w:t>Wakaizumi</w:t>
      </w:r>
      <w:proofErr w:type="spellEnd"/>
      <w:r w:rsidRPr="00BC3BC8">
        <w:rPr>
          <w:sz w:val="16"/>
        </w:rPr>
        <w:t xml:space="preserve"> expresses his agreement by </w:t>
      </w:r>
      <w:proofErr w:type="gramStart"/>
      <w:r w:rsidRPr="00BC3BC8">
        <w:rPr>
          <w:sz w:val="16"/>
        </w:rPr>
        <w:t>making reference</w:t>
      </w:r>
      <w:proofErr w:type="gramEnd"/>
      <w:r w:rsidRPr="00BC3BC8">
        <w:rPr>
          <w:sz w:val="16"/>
        </w:rPr>
        <w:t xml:space="preserve"> to General Pierre Marie </w:t>
      </w:r>
      <w:proofErr w:type="spellStart"/>
      <w:r w:rsidRPr="00BC3BC8">
        <w:rPr>
          <w:sz w:val="16"/>
        </w:rPr>
        <w:t>Gallois</w:t>
      </w:r>
      <w:proofErr w:type="spellEnd"/>
      <w:r w:rsidRPr="00BC3BC8">
        <w:rPr>
          <w:sz w:val="16"/>
        </w:rPr>
        <w:t xml:space="preserve"> of France who stated something similar in an interview with a Japanese journalist. 8 </w:t>
      </w:r>
      <w:proofErr w:type="spellStart"/>
      <w:r w:rsidRPr="00BC3BC8">
        <w:rPr>
          <w:sz w:val="16"/>
        </w:rPr>
        <w:t>Wakaizumi</w:t>
      </w:r>
      <w:proofErr w:type="spellEnd"/>
      <w:r w:rsidRPr="00BC3BC8">
        <w:rPr>
          <w:sz w:val="16"/>
        </w:rPr>
        <w:t xml:space="preserve"> </w:t>
      </w:r>
      <w:proofErr w:type="spellStart"/>
      <w:r w:rsidRPr="00BC3BC8">
        <w:rPr>
          <w:rStyle w:val="TitleChar"/>
        </w:rPr>
        <w:t>recognised</w:t>
      </w:r>
      <w:proofErr w:type="spellEnd"/>
      <w:r w:rsidRPr="00BC3BC8">
        <w:rPr>
          <w:rStyle w:val="TitleChar"/>
        </w:rPr>
        <w:t xml:space="preserve"> the logical validity of calling for Japan’s nuclear armament; however, he maintained that in purely military and strategic terms, to counter China and the USSR</w:t>
      </w:r>
      <w:r w:rsidRPr="00BC3BC8">
        <w:rPr>
          <w:sz w:val="16"/>
        </w:rPr>
        <w:t xml:space="preserve"> on its own, </w:t>
      </w:r>
      <w:r w:rsidRPr="00BC3BC8">
        <w:rPr>
          <w:rStyle w:val="TitleChar"/>
        </w:rPr>
        <w:t xml:space="preserve">Japan would have to acquire a massive, effective and invulnerable nuclear armament, which, from a financial perspective, </w:t>
      </w:r>
      <w:r w:rsidRPr="00BC3BC8">
        <w:rPr>
          <w:rStyle w:val="Emphasis"/>
        </w:rPr>
        <w:t>was impossible</w:t>
      </w:r>
      <w:r w:rsidRPr="00BC3BC8">
        <w:rPr>
          <w:sz w:val="16"/>
        </w:rPr>
        <w:t xml:space="preserve">. </w:t>
      </w:r>
      <w:proofErr w:type="spellStart"/>
      <w:r w:rsidRPr="00BC3BC8">
        <w:rPr>
          <w:sz w:val="16"/>
        </w:rPr>
        <w:t>Wakaizumi</w:t>
      </w:r>
      <w:proofErr w:type="spellEnd"/>
      <w:r w:rsidRPr="00BC3BC8">
        <w:rPr>
          <w:sz w:val="16"/>
        </w:rPr>
        <w:t xml:space="preserve"> also argued that </w:t>
      </w:r>
      <w:r w:rsidRPr="00BC3BC8">
        <w:rPr>
          <w:rStyle w:val="TitleChar"/>
        </w:rPr>
        <w:t xml:space="preserve">the nuclear armament of Japan may not be feasible </w:t>
      </w:r>
      <w:r w:rsidRPr="00BC3BC8">
        <w:rPr>
          <w:sz w:val="16"/>
        </w:rPr>
        <w:t xml:space="preserve">as a policy, </w:t>
      </w:r>
      <w:r w:rsidRPr="00BC3BC8">
        <w:rPr>
          <w:rStyle w:val="TitleChar"/>
        </w:rPr>
        <w:t xml:space="preserve">given the </w:t>
      </w:r>
      <w:r w:rsidRPr="00BC3BC8">
        <w:rPr>
          <w:rStyle w:val="Emphasis"/>
        </w:rPr>
        <w:t>majority national sentiment</w:t>
      </w:r>
      <w:r w:rsidRPr="00BC3BC8">
        <w:rPr>
          <w:rStyle w:val="TitleChar"/>
        </w:rPr>
        <w:t xml:space="preserve">, </w:t>
      </w:r>
      <w:r w:rsidRPr="00BC3BC8">
        <w:rPr>
          <w:rStyle w:val="Emphasis"/>
        </w:rPr>
        <w:t>Japan’s political situation</w:t>
      </w:r>
      <w:r w:rsidRPr="00BC3BC8">
        <w:rPr>
          <w:rStyle w:val="TitleChar"/>
        </w:rPr>
        <w:t xml:space="preserve"> and </w:t>
      </w:r>
      <w:r w:rsidRPr="00BC3BC8">
        <w:rPr>
          <w:rStyle w:val="Emphasis"/>
        </w:rPr>
        <w:t xml:space="preserve">its constitution </w:t>
      </w:r>
      <w:r w:rsidRPr="00BC3BC8">
        <w:rPr>
          <w:rStyle w:val="TitleChar"/>
        </w:rPr>
        <w:t xml:space="preserve">and </w:t>
      </w:r>
      <w:r w:rsidRPr="00BC3BC8">
        <w:rPr>
          <w:rStyle w:val="Emphasis"/>
        </w:rPr>
        <w:t>the terms of the A</w:t>
      </w:r>
      <w:r w:rsidRPr="00BC3BC8">
        <w:rPr>
          <w:rStyle w:val="TitleChar"/>
        </w:rPr>
        <w:t xml:space="preserve">tomic </w:t>
      </w:r>
      <w:r w:rsidRPr="00BC3BC8">
        <w:rPr>
          <w:rStyle w:val="Emphasis"/>
        </w:rPr>
        <w:t>E</w:t>
      </w:r>
      <w:r w:rsidRPr="00BC3BC8">
        <w:rPr>
          <w:rStyle w:val="TitleChar"/>
        </w:rPr>
        <w:t xml:space="preserve">nergy </w:t>
      </w:r>
      <w:r w:rsidRPr="00BC3BC8">
        <w:rPr>
          <w:rStyle w:val="Emphasis"/>
        </w:rPr>
        <w:t>B</w:t>
      </w:r>
      <w:r w:rsidRPr="00BC3BC8">
        <w:rPr>
          <w:rStyle w:val="TitleChar"/>
        </w:rPr>
        <w:t xml:space="preserve">asic </w:t>
      </w:r>
      <w:r w:rsidRPr="00BC3BC8">
        <w:rPr>
          <w:rStyle w:val="Emphasis"/>
        </w:rPr>
        <w:t>A</w:t>
      </w:r>
      <w:r w:rsidRPr="00BC3BC8">
        <w:rPr>
          <w:rStyle w:val="TitleChar"/>
        </w:rPr>
        <w:t>ct</w:t>
      </w:r>
      <w:r w:rsidRPr="00BC3BC8">
        <w:rPr>
          <w:sz w:val="16"/>
        </w:rPr>
        <w:t xml:space="preserve">. He concluded that </w:t>
      </w:r>
      <w:r w:rsidRPr="00BC3BC8">
        <w:rPr>
          <w:rStyle w:val="TitleChar"/>
        </w:rPr>
        <w:t>if Japan were to push forward on its own nuclear armament plan, it would meet strong opposition from the US, and it was also undesirable from a non-proliferation perspective.</w:t>
      </w:r>
    </w:p>
    <w:p w14:paraId="454A1940" w14:textId="77777777" w:rsidR="0051282A" w:rsidRPr="008830C9" w:rsidRDefault="0051282A" w:rsidP="0051282A">
      <w:pPr>
        <w:pStyle w:val="Heading4"/>
      </w:pPr>
      <w:r>
        <w:t xml:space="preserve">Allied </w:t>
      </w:r>
      <w:proofErr w:type="spellStart"/>
      <w:r>
        <w:t>prolif</w:t>
      </w:r>
      <w:proofErr w:type="spellEnd"/>
      <w:r>
        <w:t xml:space="preserve"> is great, also inevitable </w:t>
      </w:r>
    </w:p>
    <w:p w14:paraId="46B7808B" w14:textId="77777777" w:rsidR="0051282A" w:rsidRPr="008830C9" w:rsidRDefault="0051282A" w:rsidP="0051282A">
      <w:pPr>
        <w:rPr>
          <w:rStyle w:val="Style13ptBold"/>
        </w:rPr>
      </w:pPr>
      <w:proofErr w:type="spellStart"/>
      <w:r w:rsidRPr="008830C9">
        <w:rPr>
          <w:rStyle w:val="Style13ptBold"/>
        </w:rPr>
        <w:t>Kausikan</w:t>
      </w:r>
      <w:proofErr w:type="spellEnd"/>
      <w:r w:rsidRPr="008830C9">
        <w:rPr>
          <w:rStyle w:val="Style13ptBold"/>
        </w:rPr>
        <w:t xml:space="preserve"> 2017</w:t>
      </w:r>
    </w:p>
    <w:p w14:paraId="08CB3B9A" w14:textId="77777777" w:rsidR="0051282A" w:rsidRDefault="0051282A" w:rsidP="0051282A">
      <w:proofErr w:type="spellStart"/>
      <w:r>
        <w:t>Bilahari</w:t>
      </w:r>
      <w:proofErr w:type="spellEnd"/>
      <w:r>
        <w:t xml:space="preserve"> </w:t>
      </w:r>
      <w:proofErr w:type="spellStart"/>
      <w:r>
        <w:t>Kausikan</w:t>
      </w:r>
      <w:proofErr w:type="spellEnd"/>
      <w:r>
        <w:t xml:space="preserve"> retired Singaporean diplomat and civil servant. He was Ambassador-at-Large and Policy Advisor at Singapore's Ministry of Foreign Affairs.[4][5] </w:t>
      </w:r>
      <w:proofErr w:type="spellStart"/>
      <w:r>
        <w:t>Kausikan</w:t>
      </w:r>
      <w:proofErr w:type="spellEnd"/>
      <w:r>
        <w:t xml:space="preserve"> was formerly Permanent Secretary at the Ministry of Foreign Affairs, and has served as Singapore's Permanent Representative to the United Nations and Ambassador to Russia October 10, 2017 “To deter North Korea, Japan and South Korea should go nuclear” </w:t>
      </w:r>
      <w:hyperlink r:id="rId54" w:history="1">
        <w:r w:rsidRPr="001237E1">
          <w:rPr>
            <w:rStyle w:val="Hyperlink"/>
          </w:rPr>
          <w:t>https://www.washingtonpost.com/news/theworldpost/wp/2017/10/10/to-deter-north-korea-japan-and-south-korea-should-go-nuclear/?utm_term=.9b545da634ac</w:t>
        </w:r>
      </w:hyperlink>
    </w:p>
    <w:p w14:paraId="77BA3405" w14:textId="77777777" w:rsidR="0051282A" w:rsidRDefault="0051282A" w:rsidP="0051282A">
      <w:r>
        <w:t>SINGAPORE — Northeast Asia is on the cusp of a major strategic shift. Sanctions have not prevented North Korea from acquiring nuclear weapons. It is already a de facto nuclear state. Sooner or later, Pyongyang will acquire nuclear-capable intercontinental ballistic missiles that can directly threaten the continental United States.</w:t>
      </w:r>
    </w:p>
    <w:p w14:paraId="3D6AA30C" w14:textId="77777777" w:rsidR="0051282A" w:rsidRDefault="0051282A" w:rsidP="0051282A">
      <w:r>
        <w:t xml:space="preserve">The time for preemptive kinetic action has passed. </w:t>
      </w:r>
      <w:r w:rsidRPr="000C0BB2">
        <w:rPr>
          <w:rStyle w:val="TitleChar"/>
        </w:rPr>
        <w:t>Since North Korea already has nuclear devices</w:t>
      </w:r>
      <w:r>
        <w:t xml:space="preserve">, if not yet fully operational nuclear weapons, </w:t>
      </w:r>
      <w:r w:rsidRPr="000C0BB2">
        <w:rPr>
          <w:rStyle w:val="TitleChar"/>
        </w:rPr>
        <w:t>all it has to do is detonate</w:t>
      </w:r>
      <w:r>
        <w:t xml:space="preserve"> those </w:t>
      </w:r>
      <w:r w:rsidRPr="000C0BB2">
        <w:rPr>
          <w:rStyle w:val="TitleChar"/>
        </w:rPr>
        <w:t>devices close to its South Korean or Chinese borders to raise the stakes of preemptive action to unacceptable levels</w:t>
      </w:r>
      <w:r>
        <w:t xml:space="preserve">. </w:t>
      </w:r>
      <w:r w:rsidRPr="000C0BB2">
        <w:rPr>
          <w:rStyle w:val="TitleChar"/>
        </w:rPr>
        <w:t>The regime of North Korean leader Kim Jong Un is ruthless enough to do so</w:t>
      </w:r>
      <w:r>
        <w:t>.</w:t>
      </w:r>
    </w:p>
    <w:p w14:paraId="3EFDC752" w14:textId="77777777" w:rsidR="0051282A" w:rsidRDefault="0051282A" w:rsidP="0051282A">
      <w:r w:rsidRPr="000C0BB2">
        <w:rPr>
          <w:rStyle w:val="TitleChar"/>
        </w:rPr>
        <w:t>Pyongyang has thousands of conventional artillery and missiles trained on Seoul</w:t>
      </w:r>
      <w:r>
        <w:t xml:space="preserve">, which is only about 35 miles from the demilitarized zone that separates the two countries. </w:t>
      </w:r>
      <w:r w:rsidRPr="000C0BB2">
        <w:rPr>
          <w:rStyle w:val="TitleChar"/>
        </w:rPr>
        <w:t>The U.S. does not have the capability to locate and</w:t>
      </w:r>
      <w:r>
        <w:t xml:space="preserve"> simultaneously </w:t>
      </w:r>
      <w:r w:rsidRPr="000C0BB2">
        <w:rPr>
          <w:rStyle w:val="TitleChar"/>
        </w:rPr>
        <w:t>neutralize all of these missiles and thus cannot prevent a devastating attack</w:t>
      </w:r>
      <w:r>
        <w:t>, which would cause hundreds of thousands of civilian casualties in South Korea and perhaps Japan too.</w:t>
      </w:r>
    </w:p>
    <w:p w14:paraId="28D464F7" w14:textId="77777777" w:rsidR="0051282A" w:rsidRDefault="0051282A" w:rsidP="0051282A">
      <w:r w:rsidRPr="000C0BB2">
        <w:rPr>
          <w:rStyle w:val="TitleChar"/>
        </w:rPr>
        <w:t>China cannot stop North Korea</w:t>
      </w:r>
      <w:r>
        <w:t xml:space="preserve">. </w:t>
      </w:r>
      <w:r w:rsidRPr="000C0BB2">
        <w:rPr>
          <w:rStyle w:val="TitleChar"/>
        </w:rPr>
        <w:t>To do so, it must change the regime</w:t>
      </w:r>
      <w:r>
        <w:t xml:space="preserve">. But </w:t>
      </w:r>
      <w:r w:rsidRPr="000C0BB2">
        <w:rPr>
          <w:rStyle w:val="TitleChar"/>
        </w:rPr>
        <w:t>even if it has the ability to do so, the</w:t>
      </w:r>
      <w:r>
        <w:t xml:space="preserve"> </w:t>
      </w:r>
      <w:r w:rsidRPr="000C0BB2">
        <w:rPr>
          <w:rStyle w:val="TitleChar"/>
        </w:rPr>
        <w:t>C</w:t>
      </w:r>
      <w:r>
        <w:t xml:space="preserve">hinese </w:t>
      </w:r>
      <w:r w:rsidRPr="000C0BB2">
        <w:rPr>
          <w:rStyle w:val="TitleChar"/>
        </w:rPr>
        <w:t>C</w:t>
      </w:r>
      <w:r>
        <w:t xml:space="preserve">ommunist </w:t>
      </w:r>
      <w:r w:rsidRPr="000C0BB2">
        <w:rPr>
          <w:rStyle w:val="TitleChar"/>
        </w:rPr>
        <w:t>P</w:t>
      </w:r>
      <w:r>
        <w:t xml:space="preserve">arty </w:t>
      </w:r>
      <w:r w:rsidRPr="000C0BB2">
        <w:rPr>
          <w:rStyle w:val="TitleChar"/>
        </w:rPr>
        <w:t>is not willing to effect regime change in a fellow Leninist state</w:t>
      </w:r>
      <w:r>
        <w:t>. The preservation of its own rule is the most vital of all the CCP’s interests. Intervening to change the regime in Pyongyang could give Chinese citizens inconvenient thoughts about their own system. No matter how angry the CCP is with North Korea, that is too great a risk. Beijing has taken symbolic actions against Pyongyang but tolerating a nuclear North Korea is the least bad option.</w:t>
      </w:r>
    </w:p>
    <w:p w14:paraId="773218D7" w14:textId="77777777" w:rsidR="0051282A" w:rsidRPr="000C0BB2" w:rsidRDefault="0051282A" w:rsidP="0051282A">
      <w:pPr>
        <w:rPr>
          <w:rStyle w:val="TitleChar"/>
        </w:rPr>
      </w:pPr>
      <w:r w:rsidRPr="000C0BB2">
        <w:rPr>
          <w:rStyle w:val="TitleChar"/>
        </w:rPr>
        <w:t>Pyongyang, therefore, will have to be dealt with by deterrence</w:t>
      </w:r>
      <w:r>
        <w:t xml:space="preserve">. And it can be deterred: the regime is bad but not mad. It is coldly rational, calculating exactly how far it can go in any set of circumstances. For example, Pyongyang didn’t pay any significant cost after blowing up a South Korean passenger aircraft in 1987 or sinking a South Korean navy ship in 2010, killing 46 sailors. </w:t>
      </w:r>
      <w:r w:rsidRPr="000C0BB2">
        <w:rPr>
          <w:rStyle w:val="TitleChar"/>
        </w:rPr>
        <w:t>Once Pyongyang has the capability it believes it needs to ensure the survival of its regime, it has no reason to risk annihilation.</w:t>
      </w:r>
    </w:p>
    <w:p w14:paraId="57EFEA63" w14:textId="77777777" w:rsidR="0051282A" w:rsidRDefault="0051282A" w:rsidP="0051282A">
      <w:r>
        <w:t xml:space="preserve">The Obama administration’s approach of so-called “strategic patience” was a failure. But the Trump administration is doing the right thing. Trump’s statements are </w:t>
      </w:r>
      <w:proofErr w:type="gramStart"/>
      <w:r>
        <w:t>extreme</w:t>
      </w:r>
      <w:proofErr w:type="gramEnd"/>
      <w:r>
        <w:t xml:space="preserve"> but they are in accordance with the essential logic of deterrence.</w:t>
      </w:r>
    </w:p>
    <w:p w14:paraId="29FFC297" w14:textId="77777777" w:rsidR="0051282A" w:rsidRDefault="0051282A" w:rsidP="0051282A">
      <w:r w:rsidRPr="000C0BB2">
        <w:rPr>
          <w:rStyle w:val="TitleChar"/>
        </w:rPr>
        <w:t>Once North Korea can directly threaten the continental U.S., the question is bound to be asked</w:t>
      </w:r>
      <w:r>
        <w:t xml:space="preserve">: </w:t>
      </w:r>
      <w:r w:rsidRPr="000C0BB2">
        <w:rPr>
          <w:rStyle w:val="Emphasis"/>
        </w:rPr>
        <w:t>Will the U.S. sacrifice San Francisco in order to save Tokyo? Of course not</w:t>
      </w:r>
      <w:r>
        <w:t xml:space="preserve">. Still, </w:t>
      </w:r>
      <w:r w:rsidRPr="000C0BB2">
        <w:rPr>
          <w:rStyle w:val="TitleChar"/>
        </w:rPr>
        <w:t>North Korea is a catalyst, not a cause;</w:t>
      </w:r>
      <w:r>
        <w:t xml:space="preserve"> </w:t>
      </w:r>
      <w:r w:rsidRPr="000C0BB2">
        <w:rPr>
          <w:rStyle w:val="TitleChar"/>
        </w:rPr>
        <w:t xml:space="preserve">Pyongyang’s quest for a nuclear capability may cause this awkward question to be asked sooner, but it will eventually be asked anyway. China is modernizing its own nuclear forces and will eventually acquire a more credible </w:t>
      </w:r>
      <w:proofErr w:type="gramStart"/>
      <w:r w:rsidRPr="000C0BB2">
        <w:rPr>
          <w:rStyle w:val="TitleChar"/>
        </w:rPr>
        <w:t>second strike</w:t>
      </w:r>
      <w:proofErr w:type="gramEnd"/>
      <w:r w:rsidRPr="000C0BB2">
        <w:rPr>
          <w:rStyle w:val="TitleChar"/>
        </w:rPr>
        <w:t xml:space="preserve"> capability</w:t>
      </w:r>
      <w:r>
        <w:t xml:space="preserve"> vis-à-vis the U.S</w:t>
      </w:r>
      <w:r w:rsidRPr="000C0BB2">
        <w:rPr>
          <w:rStyle w:val="TitleChar"/>
        </w:rPr>
        <w:t xml:space="preserve">. One way or another, </w:t>
      </w:r>
      <w:r w:rsidRPr="000C0BB2">
        <w:rPr>
          <w:rStyle w:val="Emphasis"/>
        </w:rPr>
        <w:t>American extended deterrence in Northeast Asia will be eroded</w:t>
      </w:r>
      <w:r>
        <w:t>, as it was decades ago in Europe.</w:t>
      </w:r>
    </w:p>
    <w:p w14:paraId="53D8E08A" w14:textId="77777777" w:rsidR="0051282A" w:rsidRDefault="0051282A" w:rsidP="0051282A">
      <w:r w:rsidRPr="000C0BB2">
        <w:rPr>
          <w:rStyle w:val="TitleChar"/>
        </w:rPr>
        <w:t>Northeast Asia will respond as France and the U.K. did</w:t>
      </w:r>
      <w:r>
        <w:t xml:space="preserve"> in the 1950s and 1960s respectively. </w:t>
      </w:r>
      <w:r w:rsidRPr="000C0BB2">
        <w:rPr>
          <w:rStyle w:val="TitleChar"/>
        </w:rPr>
        <w:t>Japan has the ability to quickly develop an independent nuclear deterrent</w:t>
      </w:r>
      <w:r w:rsidRPr="000C0BB2">
        <w:rPr>
          <w:rStyle w:val="Emphasis"/>
        </w:rPr>
        <w:t>. It is now only a matter of when</w:t>
      </w:r>
      <w:r>
        <w:t xml:space="preserve">, </w:t>
      </w:r>
      <w:r w:rsidRPr="000C0BB2">
        <w:rPr>
          <w:rStyle w:val="TitleChar"/>
        </w:rPr>
        <w:t>not if</w:t>
      </w:r>
      <w:r>
        <w:t xml:space="preserve">, Japan does so. </w:t>
      </w:r>
      <w:r w:rsidRPr="000C0BB2">
        <w:rPr>
          <w:rStyle w:val="TitleChar"/>
        </w:rPr>
        <w:t>Tokyo has been preparing for this eventuality</w:t>
      </w:r>
      <w:r>
        <w:t xml:space="preserve"> — </w:t>
      </w:r>
      <w:r w:rsidRPr="000C0BB2">
        <w:rPr>
          <w:rStyle w:val="TitleChar"/>
        </w:rPr>
        <w:t>with American acquiescence and perhaps assistance — for decades</w:t>
      </w:r>
      <w:r>
        <w:t>.</w:t>
      </w:r>
    </w:p>
    <w:p w14:paraId="422AE520" w14:textId="77777777" w:rsidR="0051282A" w:rsidRDefault="0051282A" w:rsidP="0051282A">
      <w:r w:rsidRPr="000C0BB2">
        <w:rPr>
          <w:rStyle w:val="TitleChar"/>
        </w:rPr>
        <w:t>Where Japan goes, South Korea must follow. I don’t think Japan and South Korea are eager to become nuclear-armed states, nor is Washington eager for that to happen. But for all three, this is</w:t>
      </w:r>
      <w:r>
        <w:t xml:space="preserve"> also </w:t>
      </w:r>
      <w:r w:rsidRPr="000C0BB2">
        <w:rPr>
          <w:rStyle w:val="Emphasis"/>
        </w:rPr>
        <w:t>the least bad option</w:t>
      </w:r>
      <w:r>
        <w:t xml:space="preserve">. </w:t>
      </w:r>
      <w:r w:rsidRPr="000C0BB2">
        <w:rPr>
          <w:rStyle w:val="TitleChar"/>
        </w:rPr>
        <w:t>Japan and South Korea will remain within the U.S</w:t>
      </w:r>
      <w:r>
        <w:t xml:space="preserve">.-led </w:t>
      </w:r>
      <w:r w:rsidRPr="000C0BB2">
        <w:rPr>
          <w:rStyle w:val="TitleChar"/>
        </w:rPr>
        <w:t>Northeast Asian alliance</w:t>
      </w:r>
      <w:r>
        <w:t xml:space="preserve">, just as France and the U.K. remained within NATO. </w:t>
      </w:r>
      <w:r w:rsidRPr="000C0BB2">
        <w:rPr>
          <w:rStyle w:val="TitleChar"/>
        </w:rPr>
        <w:t>But a six-way balance of m</w:t>
      </w:r>
      <w:r>
        <w:t xml:space="preserve">utually </w:t>
      </w:r>
      <w:r w:rsidRPr="000C0BB2">
        <w:rPr>
          <w:rStyle w:val="TitleChar"/>
        </w:rPr>
        <w:t>a</w:t>
      </w:r>
      <w:r>
        <w:t xml:space="preserve">ssured </w:t>
      </w:r>
      <w:r w:rsidRPr="000C0BB2">
        <w:rPr>
          <w:rStyle w:val="TitleChar"/>
        </w:rPr>
        <w:t>d</w:t>
      </w:r>
      <w:r>
        <w:t xml:space="preserve">estruction — among the U.S., China, Russia, Japan, South Korea and North Korea — </w:t>
      </w:r>
      <w:r w:rsidRPr="000C0BB2">
        <w:rPr>
          <w:rStyle w:val="TitleChar"/>
        </w:rPr>
        <w:t>will eventually be established</w:t>
      </w:r>
      <w:r>
        <w:t xml:space="preserve"> in Northeast Asia.</w:t>
      </w:r>
    </w:p>
    <w:p w14:paraId="02A4D20C" w14:textId="77777777" w:rsidR="0051282A" w:rsidRDefault="0051282A" w:rsidP="0051282A">
      <w:r w:rsidRPr="000C0BB2">
        <w:rPr>
          <w:rStyle w:val="TitleChar"/>
        </w:rPr>
        <w:t>Getting to this</w:t>
      </w:r>
      <w:r>
        <w:t xml:space="preserve"> new </w:t>
      </w:r>
      <w:r w:rsidRPr="000C0BB2">
        <w:rPr>
          <w:rStyle w:val="TitleChar"/>
        </w:rPr>
        <w:t>situation</w:t>
      </w:r>
      <w:r>
        <w:t xml:space="preserve"> </w:t>
      </w:r>
      <w:r w:rsidRPr="000C0BB2">
        <w:rPr>
          <w:rStyle w:val="TitleChar"/>
        </w:rPr>
        <w:t>will be fraught with</w:t>
      </w:r>
      <w:r>
        <w:t xml:space="preserve"> serious </w:t>
      </w:r>
      <w:r w:rsidRPr="000C0BB2">
        <w:rPr>
          <w:rStyle w:val="TitleChar"/>
        </w:rPr>
        <w:t>tension</w:t>
      </w:r>
      <w:r>
        <w:t xml:space="preserve">. </w:t>
      </w:r>
      <w:r w:rsidRPr="000C0BB2">
        <w:rPr>
          <w:rStyle w:val="TitleChar"/>
        </w:rPr>
        <w:t>China will pull out all stops</w:t>
      </w:r>
      <w:r>
        <w:t xml:space="preserve"> </w:t>
      </w:r>
      <w:r w:rsidRPr="000C0BB2">
        <w:rPr>
          <w:rStyle w:val="TitleChar"/>
        </w:rPr>
        <w:t>short of war</w:t>
      </w:r>
      <w:r>
        <w:t xml:space="preserve"> </w:t>
      </w:r>
      <w:r w:rsidRPr="000C0BB2">
        <w:rPr>
          <w:rStyle w:val="TitleChar"/>
        </w:rPr>
        <w:t>to prevent Japan going nuclear</w:t>
      </w:r>
      <w:r>
        <w:t xml:space="preserve">, raising the shibboleth of Japan’s remilitarization to try and rally Americans, Japanese, Koreans and others in East Asia against Tokyo. </w:t>
      </w:r>
      <w:r w:rsidRPr="000C0BB2">
        <w:rPr>
          <w:rStyle w:val="Emphasis"/>
        </w:rPr>
        <w:t>But it will fail</w:t>
      </w:r>
      <w:r>
        <w:t xml:space="preserve">. </w:t>
      </w:r>
      <w:r w:rsidRPr="000C0BB2">
        <w:rPr>
          <w:rStyle w:val="TitleChar"/>
        </w:rPr>
        <w:t>And the U.S.-Japan alliance will deter China from preemptive military action</w:t>
      </w:r>
      <w:r>
        <w:t xml:space="preserve"> against Japan. War with the U.S. cannot end well for China; it would jeopardize the CCP’s rule.</w:t>
      </w:r>
    </w:p>
    <w:p w14:paraId="081ACC89" w14:textId="77777777" w:rsidR="0051282A" w:rsidRDefault="0051282A" w:rsidP="0051282A">
      <w:r>
        <w:t xml:space="preserve">The decision to go nuclear will be extremely difficult for any Japanese government, far worse than the backlash against the U.S.-Japan security treaty in the 1960s and early 1970s. But </w:t>
      </w:r>
      <w:r w:rsidRPr="008830C9">
        <w:rPr>
          <w:rStyle w:val="TitleChar"/>
        </w:rPr>
        <w:t>when America’s extended deterrence is eroded, a Japan without an independent nuclear deterrent would be subordinate to China</w:t>
      </w:r>
      <w:r>
        <w:t xml:space="preserve">. </w:t>
      </w:r>
      <w:r w:rsidRPr="008830C9">
        <w:rPr>
          <w:rStyle w:val="Emphasis"/>
        </w:rPr>
        <w:t>This is an existential issue for Japan</w:t>
      </w:r>
      <w:r>
        <w:t xml:space="preserve">. Ever </w:t>
      </w:r>
      <w:r w:rsidRPr="008830C9">
        <w:t>since</w:t>
      </w:r>
      <w:r>
        <w:t xml:space="preserve"> </w:t>
      </w:r>
      <w:proofErr w:type="spellStart"/>
      <w:r>
        <w:t>Toyotomi</w:t>
      </w:r>
      <w:proofErr w:type="spellEnd"/>
      <w:r>
        <w:t xml:space="preserve"> </w:t>
      </w:r>
      <w:proofErr w:type="spellStart"/>
      <w:r>
        <w:t>Hideyoshi</w:t>
      </w:r>
      <w:proofErr w:type="spellEnd"/>
      <w:r>
        <w:t xml:space="preserve"> invaded Korea in the 16th century in explicit defiance of the Chinese world order of the time, refusal to accept subordination to China has been an integral part of the Japanese sense of identity. To accept subordination would require a wrenchingly painful redefinition of what it means to be Japanese, which I do not think the Japanese will accept.</w:t>
      </w:r>
    </w:p>
    <w:p w14:paraId="072563C4" w14:textId="77777777" w:rsidR="0051282A" w:rsidRDefault="0051282A" w:rsidP="0051282A">
      <w:r w:rsidRPr="008830C9">
        <w:rPr>
          <w:rStyle w:val="TitleChar"/>
        </w:rPr>
        <w:t xml:space="preserve">However difficult the process of getting to a six-way balance of mutually assured destruction may be, once established, </w:t>
      </w:r>
      <w:r w:rsidRPr="008830C9">
        <w:rPr>
          <w:rStyle w:val="Emphasis"/>
        </w:rPr>
        <w:t>it will be stabilizing.</w:t>
      </w:r>
      <w:r>
        <w:t xml:space="preserve"> </w:t>
      </w:r>
      <w:r w:rsidRPr="008830C9">
        <w:rPr>
          <w:rStyle w:val="TitleChar"/>
        </w:rPr>
        <w:t>All six countries are rational and are functioning polities</w:t>
      </w:r>
      <w:r>
        <w:t>. T</w:t>
      </w:r>
      <w:r w:rsidRPr="008830C9">
        <w:rPr>
          <w:rStyle w:val="TitleChar"/>
        </w:rPr>
        <w:t>he North Korean regime is brutal, but it</w:t>
      </w:r>
      <w:r>
        <w:t xml:space="preserve"> works. Despite numerous predictions of its imminent demise, it is still here after more than 70 years. North Korea is certainly more coherent than Pakistan, which is also a nuclear-armed state but constantly teetering on the brink of failure.</w:t>
      </w:r>
    </w:p>
    <w:p w14:paraId="4070FEF4" w14:textId="77777777" w:rsidR="0051282A" w:rsidRDefault="0051282A" w:rsidP="0051282A">
      <w:r w:rsidRPr="008830C9">
        <w:rPr>
          <w:rStyle w:val="Emphasis"/>
        </w:rPr>
        <w:t>A Northeast Asian balance of mutually assured destruction will freeze the status quo</w:t>
      </w:r>
      <w:r>
        <w:t xml:space="preserve">. It will be an absolute obstacle to the revanchist ambitions that are embedded in the narrative of the “great rejuvenation” of China by which the CCP now legitimates itself and which are manifest in the East China Sea and the South China Sea. </w:t>
      </w:r>
      <w:r w:rsidRPr="008830C9">
        <w:rPr>
          <w:rStyle w:val="TitleChar"/>
        </w:rPr>
        <w:t>China’s reclamation activities in the South China Sea cannot be reversed, nor will China give up its claims. But forcing China to at least suspend its ambitions at their current level will make for more stable Sino-American and Sino-Japanese relations</w:t>
      </w:r>
      <w:r>
        <w:t xml:space="preserve"> and a more stable East Asia.</w:t>
      </w:r>
    </w:p>
    <w:p w14:paraId="49F1C064" w14:textId="77777777" w:rsidR="0051282A" w:rsidRPr="008830C9" w:rsidRDefault="0051282A" w:rsidP="0051282A">
      <w:pPr>
        <w:rPr>
          <w:rStyle w:val="Emphasis"/>
        </w:rPr>
      </w:pPr>
      <w:r w:rsidRPr="008830C9">
        <w:rPr>
          <w:rStyle w:val="TitleChar"/>
        </w:rPr>
        <w:t>Freezing the status quo will put an end to the chimera of Korean reunification and make for healthier relations between the North and the South</w:t>
      </w:r>
      <w:r>
        <w:t xml:space="preserve">. Reunification is an aspiration that neither has really been in a hurry to achieve. </w:t>
      </w:r>
      <w:r w:rsidRPr="008830C9">
        <w:rPr>
          <w:rStyle w:val="TitleChar"/>
        </w:rPr>
        <w:t>For the North, unless</w:t>
      </w:r>
      <w:r>
        <w:t xml:space="preserve"> entirely </w:t>
      </w:r>
      <w:r w:rsidRPr="008830C9">
        <w:rPr>
          <w:rStyle w:val="TitleChar"/>
        </w:rPr>
        <w:t>on its own terms, reunification means the end of the regime. For the South, the incorporation of 25 million North Koreans who have no experience of a modern market economy</w:t>
      </w:r>
      <w:r>
        <w:t xml:space="preserve"> into a population of 51 million </w:t>
      </w:r>
      <w:r w:rsidRPr="008830C9">
        <w:rPr>
          <w:rStyle w:val="TitleChar"/>
        </w:rPr>
        <w:t>will irrevocably change South Korea and not for the better</w:t>
      </w:r>
      <w:r>
        <w:t xml:space="preserve">. </w:t>
      </w:r>
      <w:r w:rsidRPr="008830C9">
        <w:rPr>
          <w:rStyle w:val="Emphasis"/>
        </w:rPr>
        <w:t>Better to end all pretense.</w:t>
      </w:r>
    </w:p>
    <w:p w14:paraId="5A6EA8E6" w14:textId="77777777" w:rsidR="0051282A" w:rsidRDefault="0051282A" w:rsidP="0051282A">
      <w:r>
        <w:t>The new balance could, however, tempt Taiwan to consider its own nuclear options. Taipei harbored such ambitions in the 1960s until the U.S. quashed them the following decade. It would be extremely dangerous for such ambitions to return. The one issue over which China must risk war with the U.S. is Taiwan — the CCP’s rule cannot survive if it allows Taiwan to go independent. Taiwan cannot acquire a nuclear capability without U.S. acquiescence. Thus, it is crucial that the U.S. reassure China that it will not tolerate a nuclear-armed Taiwan.</w:t>
      </w:r>
    </w:p>
    <w:p w14:paraId="625260F6" w14:textId="77777777" w:rsidR="0051282A" w:rsidRDefault="0051282A" w:rsidP="0051282A">
      <w:r>
        <w:t xml:space="preserve">As Northeast Asia moves inexorably toward a new nuclear balance, it is important that the U.S. </w:t>
      </w:r>
      <w:proofErr w:type="gramStart"/>
      <w:r>
        <w:t>couples</w:t>
      </w:r>
      <w:proofErr w:type="gramEnd"/>
      <w:r>
        <w:t xml:space="preserve"> pressures and deterrence with serious exploration of a peace treaty with North Korea. A peace treaty will enable deterrence to be maintained at a less intense level. It could de-incentivize North Korea from taking provocative actions. At present, Pyongyang has no other card to play.</w:t>
      </w:r>
    </w:p>
    <w:p w14:paraId="0D5E9C4E" w14:textId="77777777" w:rsidR="0051282A" w:rsidRDefault="0051282A" w:rsidP="0051282A">
      <w:r>
        <w:t>Despite Trump’s strong rhetoric, there have been hints that his administration has not ruled out a more accommodating approach. Although denuclearization is a pipe dream, a peace treaty in return for capping North Korean missile and nuclear capabilities and ending its proliferation activities will be complicated but not impossible. There are two main difficulties, neither of which are insurmountable.</w:t>
      </w:r>
    </w:p>
    <w:p w14:paraId="019F1523" w14:textId="77777777" w:rsidR="0051282A" w:rsidRDefault="0051282A" w:rsidP="0051282A">
      <w:r>
        <w:t>First, at what level of capability will Pyongyang feel secure enough to agree to a verifiable freeze, and will such a deal be politically palatable in Washington, Tokyo and Seoul? The simple answer to this is that we will never know until the possibility is explored. Second, a peace treaty must include a package of continuing economic assistance to give Pyongyang an alternative source of revenue. North Korea has exported nuclear and missile technology to the Middle East — not in pursuit of any grand strategic or ideological design but for money.</w:t>
      </w:r>
    </w:p>
    <w:p w14:paraId="4EFA870D" w14:textId="77777777" w:rsidR="0051282A" w:rsidRDefault="0051282A" w:rsidP="0051282A">
      <w:r>
        <w:t>Purists will regard this as rewarding bad behavior, and indeed it is. But we should not pretend that there are no precedents for doing so. This is how the Korean Peninsula Energy Development Organization came about. The agreement on KEDO would not have been reached in 1995 if Pyongyang had behaved with sweet reason in 1993 and 1994. The same is true of the Joint Comprehensive Plan of Action with Iran.</w:t>
      </w:r>
    </w:p>
    <w:p w14:paraId="7C1BE56C" w14:textId="77777777" w:rsidR="0051282A" w:rsidRDefault="0051282A" w:rsidP="0051282A">
      <w:r>
        <w:t>North Korean ambitions are limited — it only wants to survive. Who knows the limits to Tehran’s ambitions? The U.S. has been willing, against the objections of some of its closest Middle Eastern friends and allies, to tolerate Iran as a threshold nuclear state with no guarantee that it will not, in a relatively short time, cross the threshold when the JCPOA expires. By comparison, a peace treaty with a de facto nuclear-armed state is a small price for stability in the most economically dynamic part of the world. After all, everything else has failed.</w:t>
      </w:r>
    </w:p>
    <w:p w14:paraId="61604529" w14:textId="77777777" w:rsidR="0051282A" w:rsidRPr="00587E89" w:rsidRDefault="0051282A" w:rsidP="00354196">
      <w:pPr>
        <w:rPr>
          <w:sz w:val="16"/>
        </w:rPr>
      </w:pPr>
    </w:p>
    <w:p w14:paraId="19C4D3E6" w14:textId="294133D9" w:rsidR="00354196" w:rsidRDefault="00D57B6B" w:rsidP="00D57B6B">
      <w:pPr>
        <w:pStyle w:val="Heading3"/>
      </w:pPr>
      <w:r>
        <w:t xml:space="preserve">2ac at: </w:t>
      </w:r>
      <w:proofErr w:type="spellStart"/>
      <w:r>
        <w:t>SoKo</w:t>
      </w:r>
      <w:proofErr w:type="spellEnd"/>
      <w:r>
        <w:t xml:space="preserve"> </w:t>
      </w:r>
      <w:proofErr w:type="spellStart"/>
      <w:r>
        <w:t>prolif</w:t>
      </w:r>
      <w:proofErr w:type="spellEnd"/>
    </w:p>
    <w:p w14:paraId="4AB2C60D" w14:textId="77777777" w:rsidR="00D57B6B" w:rsidRDefault="00D57B6B" w:rsidP="00D57B6B">
      <w:pPr>
        <w:pStyle w:val="Heading4"/>
      </w:pPr>
      <w:r>
        <w:t>Multiple factors prevent South Korea from obtaining nuclear weapons</w:t>
      </w:r>
    </w:p>
    <w:p w14:paraId="4764CA4C" w14:textId="77777777" w:rsidR="00D57B6B" w:rsidRPr="00F2065C" w:rsidRDefault="00D57B6B" w:rsidP="00D57B6B">
      <w:pPr>
        <w:pStyle w:val="ListParagraph"/>
        <w:numPr>
          <w:ilvl w:val="0"/>
          <w:numId w:val="12"/>
        </w:numPr>
        <w:rPr>
          <w:sz w:val="16"/>
          <w:szCs w:val="16"/>
        </w:rPr>
      </w:pPr>
      <w:r w:rsidRPr="00F2065C">
        <w:rPr>
          <w:sz w:val="16"/>
          <w:szCs w:val="16"/>
        </w:rPr>
        <w:t xml:space="preserve">Nuclear </w:t>
      </w:r>
      <w:proofErr w:type="spellStart"/>
      <w:r w:rsidRPr="00F2065C">
        <w:rPr>
          <w:sz w:val="16"/>
          <w:szCs w:val="16"/>
        </w:rPr>
        <w:t>Powergrid</w:t>
      </w:r>
      <w:proofErr w:type="spellEnd"/>
    </w:p>
    <w:p w14:paraId="00B19CD5" w14:textId="77777777" w:rsidR="00D57B6B" w:rsidRPr="00F2065C" w:rsidRDefault="00D57B6B" w:rsidP="00D57B6B">
      <w:pPr>
        <w:pStyle w:val="ListParagraph"/>
        <w:numPr>
          <w:ilvl w:val="0"/>
          <w:numId w:val="12"/>
        </w:numPr>
        <w:rPr>
          <w:sz w:val="16"/>
          <w:szCs w:val="16"/>
        </w:rPr>
      </w:pPr>
      <w:r w:rsidRPr="00F2065C">
        <w:rPr>
          <w:sz w:val="16"/>
          <w:szCs w:val="16"/>
        </w:rPr>
        <w:t>Economic Sanctions</w:t>
      </w:r>
    </w:p>
    <w:p w14:paraId="38DA34FA" w14:textId="77777777" w:rsidR="00D57B6B" w:rsidRDefault="00D57B6B" w:rsidP="00D57B6B">
      <w:pPr>
        <w:pStyle w:val="ListParagraph"/>
        <w:numPr>
          <w:ilvl w:val="0"/>
          <w:numId w:val="12"/>
        </w:numPr>
        <w:rPr>
          <w:sz w:val="16"/>
          <w:szCs w:val="16"/>
        </w:rPr>
      </w:pPr>
      <w:r w:rsidRPr="00F2065C">
        <w:rPr>
          <w:sz w:val="16"/>
          <w:szCs w:val="16"/>
        </w:rPr>
        <w:t>US Leverage</w:t>
      </w:r>
    </w:p>
    <w:p w14:paraId="262F2AFF" w14:textId="77777777" w:rsidR="00D57B6B" w:rsidRPr="00F2065C" w:rsidRDefault="00D57B6B" w:rsidP="00D57B6B">
      <w:pPr>
        <w:pStyle w:val="ListParagraph"/>
        <w:numPr>
          <w:ilvl w:val="0"/>
          <w:numId w:val="12"/>
        </w:numPr>
        <w:rPr>
          <w:sz w:val="16"/>
          <w:szCs w:val="16"/>
        </w:rPr>
      </w:pPr>
      <w:r>
        <w:rPr>
          <w:sz w:val="16"/>
          <w:szCs w:val="16"/>
        </w:rPr>
        <w:t>International Monitoring</w:t>
      </w:r>
    </w:p>
    <w:p w14:paraId="7A914536" w14:textId="77777777" w:rsidR="00D57B6B" w:rsidRPr="00780770" w:rsidRDefault="00D57B6B" w:rsidP="00D57B6B">
      <w:r w:rsidRPr="00780770">
        <w:rPr>
          <w:rStyle w:val="Style13ptBold"/>
        </w:rPr>
        <w:t>Kim 18</w:t>
      </w:r>
      <w:r w:rsidRPr="00780770">
        <w:t xml:space="preserve"> </w:t>
      </w:r>
      <w:r w:rsidRPr="00780770">
        <w:rPr>
          <w:sz w:val="16"/>
          <w:szCs w:val="16"/>
        </w:rPr>
        <w:t xml:space="preserve">– PhD in International Relations from Fletcher School of Law and Diplomacy; “South Korea’s Nuclear Hedging?” The Washington Quarterly; </w:t>
      </w:r>
      <w:hyperlink r:id="rId55" w:history="1">
        <w:r w:rsidRPr="00780770">
          <w:rPr>
            <w:rStyle w:val="Hyperlink"/>
            <w:sz w:val="16"/>
            <w:szCs w:val="16"/>
          </w:rPr>
          <w:t>https://www.tandfonline.com/doi/abs/10.1080/0163660X.2018.1445910 D.A</w:t>
        </w:r>
      </w:hyperlink>
      <w:r w:rsidRPr="00780770">
        <w:rPr>
          <w:sz w:val="16"/>
          <w:szCs w:val="16"/>
        </w:rPr>
        <w:t>. 6/25/19 //</w:t>
      </w:r>
      <w:proofErr w:type="spellStart"/>
      <w:r w:rsidRPr="00780770">
        <w:rPr>
          <w:sz w:val="16"/>
          <w:szCs w:val="16"/>
        </w:rPr>
        <w:t>jwilk</w:t>
      </w:r>
      <w:proofErr w:type="spellEnd"/>
    </w:p>
    <w:p w14:paraId="32191AE2" w14:textId="77777777" w:rsidR="00D57B6B" w:rsidRDefault="00D57B6B" w:rsidP="00D57B6B">
      <w:pPr>
        <w:rPr>
          <w:sz w:val="16"/>
        </w:rPr>
      </w:pPr>
      <w:r w:rsidRPr="00F2065C">
        <w:rPr>
          <w:sz w:val="16"/>
        </w:rPr>
        <w:t xml:space="preserve">Will South Korea Really Go Nuclear? In my analysis, </w:t>
      </w:r>
      <w:r w:rsidRPr="00021ED1">
        <w:rPr>
          <w:rStyle w:val="TitleChar"/>
        </w:rPr>
        <w:t xml:space="preserve">it is unlikely that Seoul will try to acquire nuclear weapons, as </w:t>
      </w:r>
      <w:r w:rsidRPr="00021ED1">
        <w:rPr>
          <w:rStyle w:val="Emphasis"/>
        </w:rPr>
        <w:t>the costs far outweigh the benefits</w:t>
      </w:r>
      <w:r w:rsidRPr="00F2065C">
        <w:rPr>
          <w:sz w:val="16"/>
        </w:rPr>
        <w:t xml:space="preserve">. </w:t>
      </w:r>
      <w:r w:rsidRPr="00021ED1">
        <w:rPr>
          <w:rStyle w:val="TitleChar"/>
        </w:rPr>
        <w:t>The deadliest cost of such a decision would be the security vacuum that would result. Should South Korea decide to develop its own nuclear weapons, the</w:t>
      </w:r>
      <w:r w:rsidRPr="00F2065C">
        <w:rPr>
          <w:sz w:val="16"/>
        </w:rPr>
        <w:t xml:space="preserve"> </w:t>
      </w:r>
      <w:r w:rsidRPr="00021ED1">
        <w:rPr>
          <w:rStyle w:val="TitleChar"/>
        </w:rPr>
        <w:t>U</w:t>
      </w:r>
      <w:r w:rsidRPr="00F2065C">
        <w:rPr>
          <w:sz w:val="16"/>
        </w:rPr>
        <w:t xml:space="preserve">nited </w:t>
      </w:r>
      <w:r w:rsidRPr="00021ED1">
        <w:rPr>
          <w:rStyle w:val="TitleChar"/>
        </w:rPr>
        <w:t>S</w:t>
      </w:r>
      <w:r w:rsidRPr="00F2065C">
        <w:rPr>
          <w:sz w:val="16"/>
        </w:rPr>
        <w:t xml:space="preserve">tates </w:t>
      </w:r>
      <w:r w:rsidRPr="00021ED1">
        <w:rPr>
          <w:rStyle w:val="TitleChar"/>
        </w:rPr>
        <w:t>would likely withdraw its security guarantee.</w:t>
      </w:r>
      <w:r w:rsidRPr="00F2065C">
        <w:rPr>
          <w:sz w:val="16"/>
        </w:rPr>
        <w:t xml:space="preserve"> Although as a presidential candidate, </w:t>
      </w:r>
      <w:r w:rsidRPr="00021ED1">
        <w:rPr>
          <w:rStyle w:val="TitleChar"/>
        </w:rPr>
        <w:t>Trump mentioned that the U</w:t>
      </w:r>
      <w:r w:rsidRPr="00F2065C">
        <w:rPr>
          <w:sz w:val="16"/>
        </w:rPr>
        <w:t xml:space="preserve">nited </w:t>
      </w:r>
      <w:r w:rsidRPr="00021ED1">
        <w:rPr>
          <w:rStyle w:val="TitleChar"/>
        </w:rPr>
        <w:t>S</w:t>
      </w:r>
      <w:r w:rsidRPr="00F2065C">
        <w:rPr>
          <w:sz w:val="16"/>
        </w:rPr>
        <w:t xml:space="preserve">tates </w:t>
      </w:r>
      <w:r w:rsidRPr="00021ED1">
        <w:rPr>
          <w:rStyle w:val="TitleChar"/>
        </w:rPr>
        <w:t>would be better off if South Korea accepted sole responsibility for</w:t>
      </w:r>
      <w:r w:rsidRPr="00F2065C">
        <w:rPr>
          <w:sz w:val="16"/>
        </w:rPr>
        <w:t xml:space="preserve"> their </w:t>
      </w:r>
      <w:proofErr w:type="spellStart"/>
      <w:r w:rsidRPr="00021ED1">
        <w:rPr>
          <w:rStyle w:val="TitleChar"/>
        </w:rPr>
        <w:t>self defense</w:t>
      </w:r>
      <w:proofErr w:type="spellEnd"/>
      <w:r w:rsidRPr="00F2065C">
        <w:rPr>
          <w:sz w:val="16"/>
        </w:rPr>
        <w:t xml:space="preserve">, even </w:t>
      </w:r>
      <w:r w:rsidRPr="00021ED1">
        <w:rPr>
          <w:rStyle w:val="TitleChar"/>
        </w:rPr>
        <w:t>if</w:t>
      </w:r>
      <w:r w:rsidRPr="00F2065C">
        <w:rPr>
          <w:sz w:val="16"/>
        </w:rPr>
        <w:t xml:space="preserve"> that meant </w:t>
      </w:r>
      <w:r w:rsidRPr="00021ED1">
        <w:rPr>
          <w:rStyle w:val="TitleChar"/>
        </w:rPr>
        <w:t>So</w:t>
      </w:r>
      <w:r w:rsidRPr="00F2065C">
        <w:rPr>
          <w:sz w:val="16"/>
        </w:rPr>
        <w:t xml:space="preserve">uth </w:t>
      </w:r>
      <w:r w:rsidRPr="00021ED1">
        <w:rPr>
          <w:rStyle w:val="TitleChar"/>
        </w:rPr>
        <w:t>Ko</w:t>
      </w:r>
      <w:r w:rsidRPr="00F2065C">
        <w:rPr>
          <w:sz w:val="16"/>
        </w:rPr>
        <w:t xml:space="preserve">rea </w:t>
      </w:r>
      <w:r w:rsidRPr="00021ED1">
        <w:rPr>
          <w:rStyle w:val="TitleChar"/>
        </w:rPr>
        <w:t>acquired nuclear weapons</w:t>
      </w:r>
      <w:r w:rsidRPr="00F2065C">
        <w:rPr>
          <w:sz w:val="16"/>
        </w:rPr>
        <w:t xml:space="preserve">,43 </w:t>
      </w:r>
      <w:r w:rsidRPr="00021ED1">
        <w:rPr>
          <w:rStyle w:val="TitleChar"/>
        </w:rPr>
        <w:t>it is doubtful that Washington would support</w:t>
      </w:r>
      <w:r w:rsidRPr="00F2065C">
        <w:rPr>
          <w:sz w:val="16"/>
        </w:rPr>
        <w:t xml:space="preserve"> South Korea’s </w:t>
      </w:r>
      <w:r w:rsidRPr="00021ED1">
        <w:rPr>
          <w:rStyle w:val="TitleChar"/>
        </w:rPr>
        <w:t>development</w:t>
      </w:r>
      <w:r w:rsidRPr="00F2065C">
        <w:rPr>
          <w:sz w:val="16"/>
        </w:rPr>
        <w:t xml:space="preserve"> of nuclear weapons. Meanwhile, South Korea would require several years to acquire nuclear weapons, at least 3-5 according to prominent Harvard Kennedy School nuclear expert Matthew Bunn.44 </w:t>
      </w:r>
      <w:r w:rsidRPr="00021ED1">
        <w:rPr>
          <w:rStyle w:val="TitleChar"/>
        </w:rPr>
        <w:t>During this period</w:t>
      </w:r>
      <w:r w:rsidRPr="00F2065C">
        <w:rPr>
          <w:sz w:val="16"/>
        </w:rPr>
        <w:t xml:space="preserve">—from </w:t>
      </w:r>
      <w:r w:rsidRPr="00021ED1">
        <w:rPr>
          <w:rStyle w:val="TitleChar"/>
        </w:rPr>
        <w:t>a decision to undertake a nuclear weapons program to the actual acquisition of a workable nuclear arsenal</w:t>
      </w:r>
      <w:r w:rsidRPr="00F2065C">
        <w:rPr>
          <w:sz w:val="16"/>
        </w:rPr>
        <w:t xml:space="preserve">— </w:t>
      </w:r>
      <w:r w:rsidRPr="00021ED1">
        <w:rPr>
          <w:rStyle w:val="TitleChar"/>
        </w:rPr>
        <w:t>So</w:t>
      </w:r>
      <w:r w:rsidRPr="00F2065C">
        <w:rPr>
          <w:sz w:val="16"/>
        </w:rPr>
        <w:t xml:space="preserve">uth </w:t>
      </w:r>
      <w:r w:rsidRPr="00021ED1">
        <w:rPr>
          <w:rStyle w:val="TitleChar"/>
        </w:rPr>
        <w:t>Ko</w:t>
      </w:r>
      <w:r w:rsidRPr="00F2065C">
        <w:rPr>
          <w:sz w:val="16"/>
        </w:rPr>
        <w:t xml:space="preserve">rea </w:t>
      </w:r>
      <w:r w:rsidRPr="00021ED1">
        <w:rPr>
          <w:rStyle w:val="Emphasis"/>
        </w:rPr>
        <w:t>would be critically vulnerable to No</w:t>
      </w:r>
      <w:r w:rsidRPr="00F2065C">
        <w:rPr>
          <w:sz w:val="16"/>
        </w:rPr>
        <w:t xml:space="preserve">rth </w:t>
      </w:r>
      <w:r w:rsidRPr="00021ED1">
        <w:rPr>
          <w:rStyle w:val="Emphasis"/>
        </w:rPr>
        <w:t>Ko</w:t>
      </w:r>
      <w:r w:rsidRPr="00F2065C">
        <w:rPr>
          <w:sz w:val="16"/>
        </w:rPr>
        <w:t>rea</w:t>
      </w:r>
      <w:r w:rsidRPr="00021ED1">
        <w:rPr>
          <w:rStyle w:val="Emphasis"/>
        </w:rPr>
        <w:t>’s nuclear threats</w:t>
      </w:r>
      <w:r w:rsidRPr="00F2065C">
        <w:rPr>
          <w:sz w:val="16"/>
        </w:rPr>
        <w:t xml:space="preserve">. Hence, </w:t>
      </w:r>
      <w:r w:rsidRPr="00021ED1">
        <w:rPr>
          <w:rStyle w:val="TitleChar"/>
        </w:rPr>
        <w:t xml:space="preserve">going nuclear would in fact significantly </w:t>
      </w:r>
      <w:r w:rsidRPr="00021ED1">
        <w:rPr>
          <w:rStyle w:val="Emphasis"/>
        </w:rPr>
        <w:t>decrease South Korea’s security</w:t>
      </w:r>
      <w:r w:rsidRPr="00F2065C">
        <w:rPr>
          <w:sz w:val="16"/>
        </w:rPr>
        <w:t xml:space="preserve"> in the medium term rather than strengthen it. </w:t>
      </w:r>
      <w:r w:rsidRPr="00021ED1">
        <w:rPr>
          <w:rStyle w:val="TitleChar"/>
        </w:rPr>
        <w:t>In addition, South Korea would incur serious economic costs should it</w:t>
      </w:r>
      <w:r w:rsidRPr="00F2065C">
        <w:rPr>
          <w:sz w:val="16"/>
        </w:rPr>
        <w:t xml:space="preserve"> decide to </w:t>
      </w:r>
      <w:r w:rsidRPr="00021ED1">
        <w:rPr>
          <w:rStyle w:val="TitleChar"/>
        </w:rPr>
        <w:t>pursue nuclear weapons. The UN S</w:t>
      </w:r>
      <w:r w:rsidRPr="00F2065C">
        <w:rPr>
          <w:sz w:val="16"/>
        </w:rPr>
        <w:t xml:space="preserve">ecurity </w:t>
      </w:r>
      <w:r w:rsidRPr="00021ED1">
        <w:rPr>
          <w:rStyle w:val="TitleChar"/>
        </w:rPr>
        <w:t>C</w:t>
      </w:r>
      <w:r w:rsidRPr="00F2065C">
        <w:rPr>
          <w:sz w:val="16"/>
        </w:rPr>
        <w:t xml:space="preserve">ouncil </w:t>
      </w:r>
      <w:r w:rsidRPr="00021ED1">
        <w:rPr>
          <w:rStyle w:val="TitleChar"/>
        </w:rPr>
        <w:t>would impose economic sanctions on So</w:t>
      </w:r>
      <w:r w:rsidRPr="00F2065C">
        <w:rPr>
          <w:sz w:val="16"/>
        </w:rPr>
        <w:t xml:space="preserve">uth </w:t>
      </w:r>
      <w:r w:rsidRPr="00021ED1">
        <w:rPr>
          <w:rStyle w:val="TitleChar"/>
        </w:rPr>
        <w:t>Ko</w:t>
      </w:r>
      <w:r w:rsidRPr="00F2065C">
        <w:rPr>
          <w:sz w:val="16"/>
        </w:rPr>
        <w:t xml:space="preserve">rea, </w:t>
      </w:r>
      <w:r w:rsidRPr="00021ED1">
        <w:rPr>
          <w:rStyle w:val="TitleChar"/>
        </w:rPr>
        <w:t>which would damage the country’s highly trade-dependent economy</w:t>
      </w:r>
      <w:r w:rsidRPr="00F2065C">
        <w:rPr>
          <w:sz w:val="16"/>
        </w:rPr>
        <w:t xml:space="preserve">. Moreover, </w:t>
      </w:r>
      <w:r w:rsidRPr="00021ED1">
        <w:rPr>
          <w:rStyle w:val="TitleChar"/>
        </w:rPr>
        <w:t>the country’s electricity production would be disrupted</w:t>
      </w:r>
      <w:r w:rsidRPr="00F2065C">
        <w:rPr>
          <w:sz w:val="16"/>
        </w:rPr>
        <w:t xml:space="preserve">. </w:t>
      </w:r>
      <w:r w:rsidRPr="00021ED1">
        <w:rPr>
          <w:rStyle w:val="TitleChar"/>
        </w:rPr>
        <w:t>So</w:t>
      </w:r>
      <w:r w:rsidRPr="00F2065C">
        <w:rPr>
          <w:sz w:val="16"/>
        </w:rPr>
        <w:t xml:space="preserve">uth </w:t>
      </w:r>
      <w:r w:rsidRPr="00021ED1">
        <w:rPr>
          <w:rStyle w:val="TitleChar"/>
        </w:rPr>
        <w:t>Ko</w:t>
      </w:r>
      <w:r w:rsidRPr="00F2065C">
        <w:rPr>
          <w:sz w:val="16"/>
        </w:rPr>
        <w:t xml:space="preserve">rea </w:t>
      </w:r>
      <w:r w:rsidRPr="00021ED1">
        <w:rPr>
          <w:rStyle w:val="TitleChar"/>
        </w:rPr>
        <w:t>imports a large portion of low-enriched uranium from the U</w:t>
      </w:r>
      <w:r w:rsidRPr="00F2065C">
        <w:rPr>
          <w:sz w:val="16"/>
        </w:rPr>
        <w:t xml:space="preserve">nited </w:t>
      </w:r>
      <w:r w:rsidRPr="00021ED1">
        <w:rPr>
          <w:rStyle w:val="TitleChar"/>
        </w:rPr>
        <w:t>S</w:t>
      </w:r>
      <w:r w:rsidRPr="00F2065C">
        <w:rPr>
          <w:sz w:val="16"/>
        </w:rPr>
        <w:t xml:space="preserve">tates </w:t>
      </w:r>
      <w:r w:rsidRPr="00021ED1">
        <w:rPr>
          <w:rStyle w:val="TitleChar"/>
        </w:rPr>
        <w:t>to fuel its twenty-four nuclear reactors</w:t>
      </w:r>
      <w:r w:rsidRPr="00F2065C">
        <w:rPr>
          <w:sz w:val="16"/>
        </w:rPr>
        <w:t xml:space="preserve">, accounting for more than 30 percent of the country’s electricity production.45 </w:t>
      </w:r>
      <w:r w:rsidRPr="00021ED1">
        <w:rPr>
          <w:rStyle w:val="TitleChar"/>
        </w:rPr>
        <w:t xml:space="preserve">The U.S.-ROK civil nuclear agreement </w:t>
      </w:r>
      <w:r w:rsidRPr="00021ED1">
        <w:rPr>
          <w:rStyle w:val="Emphasis"/>
        </w:rPr>
        <w:t>bans the use of U.S.-origin materials for military purposes</w:t>
      </w:r>
      <w:r w:rsidRPr="00F2065C">
        <w:rPr>
          <w:sz w:val="16"/>
        </w:rPr>
        <w:t xml:space="preserve">, a breach of which requires a suspension of any transfer of nuclear materials from the United States to South Korea. Although the United States is not the only nuclear fuel supplier, </w:t>
      </w:r>
      <w:r w:rsidRPr="00021ED1">
        <w:rPr>
          <w:rStyle w:val="TitleChar"/>
        </w:rPr>
        <w:t>it would be difficult for So</w:t>
      </w:r>
      <w:r w:rsidRPr="00F2065C">
        <w:rPr>
          <w:sz w:val="16"/>
        </w:rPr>
        <w:t xml:space="preserve">uth </w:t>
      </w:r>
      <w:r w:rsidRPr="00021ED1">
        <w:rPr>
          <w:rStyle w:val="TitleChar"/>
        </w:rPr>
        <w:t>Ko</w:t>
      </w:r>
      <w:r w:rsidRPr="00F2065C">
        <w:rPr>
          <w:sz w:val="16"/>
        </w:rPr>
        <w:t>rea</w:t>
      </w:r>
      <w:r w:rsidRPr="00021ED1">
        <w:rPr>
          <w:rStyle w:val="TitleChar"/>
        </w:rPr>
        <w:t xml:space="preserve"> to purchase nuclear fuels from other suppliers since the Nuclear Suppliers Group (NSG), a multilateral nuclear export control regime, prohibits transferring nuclear materials to states that develop nuclear weapons in violation of the Nonproliferation Treaty (NPT) or do not fully comply with IAEA safeguards</w:t>
      </w:r>
      <w:r w:rsidRPr="00F2065C">
        <w:rPr>
          <w:sz w:val="16"/>
        </w:rPr>
        <w:t xml:space="preserve">. The </w:t>
      </w:r>
      <w:r w:rsidRPr="00021ED1">
        <w:rPr>
          <w:rStyle w:val="TitleChar"/>
        </w:rPr>
        <w:t xml:space="preserve">suspension of the nuclear fuel supply would cause </w:t>
      </w:r>
      <w:r w:rsidRPr="00021ED1">
        <w:rPr>
          <w:rStyle w:val="Emphasis"/>
        </w:rPr>
        <w:t>economic and social chaos</w:t>
      </w:r>
      <w:r w:rsidRPr="00021ED1">
        <w:rPr>
          <w:rStyle w:val="TitleChar"/>
        </w:rPr>
        <w:t xml:space="preserve"> in this already energy-starved country. </w:t>
      </w:r>
      <w:r w:rsidRPr="00F2065C">
        <w:rPr>
          <w:sz w:val="16"/>
        </w:rPr>
        <w:t xml:space="preserve">Although the Moon administration has promised to phase out nuclear energy,46 South Korea will have to keep relying on nuclear energy until it secures viable alternative sources of energy. Until that point, </w:t>
      </w:r>
      <w:r w:rsidRPr="00F2065C">
        <w:rPr>
          <w:rStyle w:val="TitleChar"/>
        </w:rPr>
        <w:t>U.S. leverage over South Korea as a nuclear fuel supplier will remain strong.</w:t>
      </w:r>
      <w:r w:rsidRPr="00F2065C">
        <w:rPr>
          <w:sz w:val="16"/>
        </w:rPr>
        <w:t xml:space="preserve"> Lastly, </w:t>
      </w:r>
      <w:r w:rsidRPr="00F2065C">
        <w:rPr>
          <w:rStyle w:val="TitleChar"/>
        </w:rPr>
        <w:t>diplomatic isolation and reputational damage would ensue should South Korea decide to go nuclear</w:t>
      </w:r>
      <w:r w:rsidRPr="00F2065C">
        <w:rPr>
          <w:sz w:val="16"/>
        </w:rPr>
        <w:t xml:space="preserve">. Seoul would have to withdraw from the NPT, which would incur massive diplomatic damage for the country. South Korea’s pursuit of nuclear weapons would damage its middle-power prestige, illustrated by its hosting of the 2010 G20 Seoul Summit, and the leadership role it has played in nonproliferation as the second host of the 2012 Nuclear Security Summit as well as the 2016-17 Chair of the NSG. A nuclear South Korea would instead be an international pariah. </w:t>
      </w:r>
      <w:r w:rsidRPr="00F2065C">
        <w:rPr>
          <w:rStyle w:val="TitleChar"/>
        </w:rPr>
        <w:t>Some</w:t>
      </w:r>
      <w:r w:rsidRPr="00F2065C">
        <w:rPr>
          <w:sz w:val="16"/>
        </w:rPr>
        <w:t xml:space="preserve"> might </w:t>
      </w:r>
      <w:r w:rsidRPr="00F2065C">
        <w:rPr>
          <w:rStyle w:val="TitleChar"/>
        </w:rPr>
        <w:t>hypothesize that South Korea could develop nuclear weapons covertly, but it would be</w:t>
      </w:r>
      <w:r w:rsidRPr="00F2065C">
        <w:rPr>
          <w:sz w:val="16"/>
        </w:rPr>
        <w:t xml:space="preserve"> nearly </w:t>
      </w:r>
      <w:r w:rsidRPr="00F2065C">
        <w:rPr>
          <w:rStyle w:val="TitleChar"/>
        </w:rPr>
        <w:t>impossible</w:t>
      </w:r>
      <w:r w:rsidRPr="00F2065C">
        <w:rPr>
          <w:sz w:val="16"/>
        </w:rPr>
        <w:t xml:space="preserve">. </w:t>
      </w:r>
      <w:r w:rsidRPr="00F2065C">
        <w:rPr>
          <w:rStyle w:val="TitleChar"/>
        </w:rPr>
        <w:t xml:space="preserve">South Korea is a member of the Additional Protocol to the </w:t>
      </w:r>
      <w:proofErr w:type="gramStart"/>
      <w:r w:rsidRPr="00F2065C">
        <w:rPr>
          <w:rStyle w:val="TitleChar"/>
        </w:rPr>
        <w:t>safeguards</w:t>
      </w:r>
      <w:proofErr w:type="gramEnd"/>
      <w:r w:rsidRPr="00F2065C">
        <w:rPr>
          <w:rStyle w:val="TitleChar"/>
        </w:rPr>
        <w:t xml:space="preserve"> agreement with the IAEA</w:t>
      </w:r>
      <w:r w:rsidRPr="00F2065C">
        <w:rPr>
          <w:sz w:val="16"/>
        </w:rPr>
        <w:t xml:space="preserve">, under which </w:t>
      </w:r>
      <w:r w:rsidRPr="00F2065C">
        <w:rPr>
          <w:rStyle w:val="TitleChar"/>
        </w:rPr>
        <w:t xml:space="preserve">all of South Korea’s present and future nuclear facilities are </w:t>
      </w:r>
      <w:r w:rsidRPr="00F2065C">
        <w:rPr>
          <w:rStyle w:val="Emphasis"/>
        </w:rPr>
        <w:t>placed under international monitoring</w:t>
      </w:r>
      <w:r w:rsidRPr="00F2065C">
        <w:rPr>
          <w:sz w:val="16"/>
        </w:rPr>
        <w:t xml:space="preserve"> and inspections. Therefore, </w:t>
      </w:r>
      <w:r w:rsidRPr="00F2065C">
        <w:rPr>
          <w:rStyle w:val="TitleChar"/>
        </w:rPr>
        <w:t>Seoul’s decision to go nuclear would inevitably bear the above-mentioned costs</w:t>
      </w:r>
      <w:r w:rsidRPr="00F2065C">
        <w:rPr>
          <w:sz w:val="16"/>
        </w:rPr>
        <w:t>.47 Given such huge security as well as economic costs and risks of nuclear armament, a more rational choice for Seoul seems to be “nuclear hedging.” The Moon administration may be pursuing such a nuclear hedging strategy by pushing for the development of nuclear-powered submarines.</w:t>
      </w:r>
    </w:p>
    <w:p w14:paraId="4400EA53" w14:textId="3B329219" w:rsidR="00597323" w:rsidRDefault="00597323" w:rsidP="00D57B6B">
      <w:pPr>
        <w:pStyle w:val="Heading3"/>
      </w:pPr>
      <w:r>
        <w:t xml:space="preserve">1ar at: </w:t>
      </w:r>
      <w:proofErr w:type="spellStart"/>
      <w:r>
        <w:t>SoKo</w:t>
      </w:r>
      <w:proofErr w:type="spellEnd"/>
      <w:r>
        <w:t xml:space="preserve"> </w:t>
      </w:r>
      <w:proofErr w:type="spellStart"/>
      <w:r>
        <w:t>prolif</w:t>
      </w:r>
      <w:proofErr w:type="spellEnd"/>
    </w:p>
    <w:p w14:paraId="22EA6491" w14:textId="77777777" w:rsidR="00597323" w:rsidRDefault="00597323" w:rsidP="00597323">
      <w:pPr>
        <w:pStyle w:val="Heading4"/>
      </w:pPr>
      <w:r>
        <w:t xml:space="preserve">No chance of </w:t>
      </w:r>
      <w:proofErr w:type="spellStart"/>
      <w:r>
        <w:t>SoKo</w:t>
      </w:r>
      <w:proofErr w:type="spellEnd"/>
      <w:r>
        <w:t xml:space="preserve"> proliferation – empirically they have been deterred</w:t>
      </w:r>
    </w:p>
    <w:p w14:paraId="1520D722" w14:textId="77777777" w:rsidR="00597323" w:rsidRPr="00B235FE" w:rsidRDefault="00597323" w:rsidP="00597323">
      <w:pPr>
        <w:pStyle w:val="ListParagraph"/>
        <w:numPr>
          <w:ilvl w:val="0"/>
          <w:numId w:val="14"/>
        </w:numPr>
        <w:rPr>
          <w:sz w:val="16"/>
          <w:szCs w:val="16"/>
        </w:rPr>
      </w:pPr>
      <w:r w:rsidRPr="00B235FE">
        <w:rPr>
          <w:sz w:val="16"/>
          <w:szCs w:val="16"/>
        </w:rPr>
        <w:t>Sanctions</w:t>
      </w:r>
    </w:p>
    <w:p w14:paraId="27E9FFA1" w14:textId="77777777" w:rsidR="00597323" w:rsidRPr="00B235FE" w:rsidRDefault="00597323" w:rsidP="00597323">
      <w:pPr>
        <w:pStyle w:val="ListParagraph"/>
        <w:numPr>
          <w:ilvl w:val="0"/>
          <w:numId w:val="14"/>
        </w:numPr>
        <w:rPr>
          <w:sz w:val="16"/>
          <w:szCs w:val="16"/>
        </w:rPr>
      </w:pPr>
      <w:r w:rsidRPr="00B235FE">
        <w:rPr>
          <w:sz w:val="16"/>
          <w:szCs w:val="16"/>
        </w:rPr>
        <w:t>Nuclear Power Program</w:t>
      </w:r>
    </w:p>
    <w:p w14:paraId="570099E1" w14:textId="77777777" w:rsidR="00597323" w:rsidRPr="007B13AC" w:rsidRDefault="00597323" w:rsidP="00597323">
      <w:pPr>
        <w:rPr>
          <w:sz w:val="16"/>
          <w:szCs w:val="16"/>
        </w:rPr>
      </w:pPr>
      <w:r w:rsidRPr="007B13AC">
        <w:rPr>
          <w:rStyle w:val="Style13ptBold"/>
        </w:rPr>
        <w:t>Taylor</w:t>
      </w:r>
      <w:r w:rsidRPr="00064048">
        <w:t xml:space="preserve"> </w:t>
      </w:r>
      <w:r w:rsidRPr="007B13AC">
        <w:rPr>
          <w:rStyle w:val="Style13ptBold"/>
        </w:rPr>
        <w:t>17</w:t>
      </w:r>
      <w:r w:rsidRPr="00064048">
        <w:t xml:space="preserve"> </w:t>
      </w:r>
      <w:r w:rsidRPr="007B13AC">
        <w:rPr>
          <w:sz w:val="16"/>
          <w:szCs w:val="16"/>
        </w:rPr>
        <w:t>– "Why doesn’t South Korea have nuclear weapons? For a time, it pursued them." Washington Post, https://www.washingtonpost.com/news/worldviews/wp/2017/07/31/why-doesnt-south-korea-have-nuclear-weapons-for-a-time-it-pursued-them/?utm_term=.42c0669235fd&amp;amp;noredirect=on, D.A. 6-28-2019 //</w:t>
      </w:r>
      <w:proofErr w:type="spellStart"/>
      <w:r w:rsidRPr="007B13AC">
        <w:rPr>
          <w:sz w:val="16"/>
          <w:szCs w:val="16"/>
        </w:rPr>
        <w:t>jwilk</w:t>
      </w:r>
      <w:proofErr w:type="spellEnd"/>
    </w:p>
    <w:p w14:paraId="4D1C3723" w14:textId="77777777" w:rsidR="00597323" w:rsidRDefault="00597323" w:rsidP="00597323">
      <w:pPr>
        <w:rPr>
          <w:sz w:val="16"/>
        </w:rPr>
      </w:pPr>
      <w:r w:rsidRPr="009952AA">
        <w:rPr>
          <w:rStyle w:val="TitleChar"/>
        </w:rPr>
        <w:t>No</w:t>
      </w:r>
      <w:r w:rsidRPr="009952AA">
        <w:rPr>
          <w:sz w:val="16"/>
        </w:rPr>
        <w:t xml:space="preserve">rth </w:t>
      </w:r>
      <w:r w:rsidRPr="009952AA">
        <w:rPr>
          <w:rStyle w:val="TitleChar"/>
        </w:rPr>
        <w:t>Ko</w:t>
      </w:r>
      <w:r w:rsidRPr="009952AA">
        <w:rPr>
          <w:sz w:val="16"/>
        </w:rPr>
        <w:t xml:space="preserve">rea </w:t>
      </w:r>
      <w:r w:rsidRPr="009952AA">
        <w:rPr>
          <w:rStyle w:val="TitleChar"/>
        </w:rPr>
        <w:t>has nuclear weapons</w:t>
      </w:r>
      <w:r w:rsidRPr="009952AA">
        <w:rPr>
          <w:sz w:val="16"/>
        </w:rPr>
        <w:t xml:space="preserve"> and — if its ever-advancing ballistic missile program is any indication — it wants to keep open the possibility of using them against adversaries. So </w:t>
      </w:r>
      <w:r w:rsidRPr="009952AA">
        <w:rPr>
          <w:rStyle w:val="TitleChar"/>
        </w:rPr>
        <w:t>why shouldn't South Korea have nuclear weapons, too?</w:t>
      </w:r>
      <w:r w:rsidRPr="009952AA">
        <w:rPr>
          <w:sz w:val="16"/>
        </w:rPr>
        <w:t xml:space="preserve"> The question was reignited this week in Seoul, where North Korea's missile test on Friday raised alarm about the risk of conflict on the peninsula. Over the weekend, </w:t>
      </w:r>
      <w:r w:rsidRPr="009952AA">
        <w:rPr>
          <w:rStyle w:val="TitleChar"/>
        </w:rPr>
        <w:t>So</w:t>
      </w:r>
      <w:r w:rsidRPr="009952AA">
        <w:rPr>
          <w:sz w:val="16"/>
        </w:rPr>
        <w:t xml:space="preserve">uth </w:t>
      </w:r>
      <w:r w:rsidRPr="009952AA">
        <w:rPr>
          <w:rStyle w:val="TitleChar"/>
        </w:rPr>
        <w:t>Ko</w:t>
      </w:r>
      <w:r w:rsidRPr="009952AA">
        <w:rPr>
          <w:sz w:val="16"/>
        </w:rPr>
        <w:t xml:space="preserve">rean </w:t>
      </w:r>
      <w:r w:rsidRPr="009952AA">
        <w:rPr>
          <w:rStyle w:val="TitleChar"/>
        </w:rPr>
        <w:t>officials suggested that they would seek to further develop their ballistic missile system,</w:t>
      </w:r>
      <w:r w:rsidRPr="009952AA">
        <w:rPr>
          <w:sz w:val="16"/>
        </w:rPr>
        <w:t xml:space="preserve"> perhaps </w:t>
      </w:r>
      <w:hyperlink r:id="rId56" w:history="1">
        <w:r w:rsidRPr="009952AA">
          <w:rPr>
            <w:rStyle w:val="Hyperlink"/>
            <w:sz w:val="16"/>
          </w:rPr>
          <w:t>renegotiating an agreement</w:t>
        </w:r>
      </w:hyperlink>
      <w:r w:rsidRPr="009952AA">
        <w:rPr>
          <w:sz w:val="16"/>
        </w:rPr>
        <w:t xml:space="preserve"> with the United States that places limits on its missile capabilities. </w:t>
      </w:r>
      <w:r w:rsidRPr="009952AA">
        <w:rPr>
          <w:rStyle w:val="TitleChar"/>
        </w:rPr>
        <w:t>So</w:t>
      </w:r>
      <w:r w:rsidRPr="009952AA">
        <w:rPr>
          <w:sz w:val="16"/>
        </w:rPr>
        <w:t xml:space="preserve">uth </w:t>
      </w:r>
      <w:r w:rsidRPr="009952AA">
        <w:rPr>
          <w:rStyle w:val="TitleChar"/>
        </w:rPr>
        <w:t>Ko</w:t>
      </w:r>
      <w:r w:rsidRPr="009952AA">
        <w:rPr>
          <w:sz w:val="16"/>
        </w:rPr>
        <w:t xml:space="preserve">rean </w:t>
      </w:r>
      <w:r w:rsidRPr="009952AA">
        <w:rPr>
          <w:rStyle w:val="TitleChar"/>
        </w:rPr>
        <w:t>nuclear weapons would be a step further</w:t>
      </w:r>
      <w:r w:rsidRPr="009952AA">
        <w:rPr>
          <w:sz w:val="16"/>
        </w:rPr>
        <w:t xml:space="preserve">, though they are far from outside the realm of possibility. </w:t>
      </w:r>
      <w:r w:rsidRPr="009952AA">
        <w:rPr>
          <w:rStyle w:val="TitleChar"/>
        </w:rPr>
        <w:t>So</w:t>
      </w:r>
      <w:r w:rsidRPr="009952AA">
        <w:rPr>
          <w:sz w:val="16"/>
        </w:rPr>
        <w:t xml:space="preserve">uth </w:t>
      </w:r>
      <w:r w:rsidRPr="009952AA">
        <w:rPr>
          <w:rStyle w:val="TitleChar"/>
        </w:rPr>
        <w:t>Ko</w:t>
      </w:r>
      <w:r w:rsidRPr="009952AA">
        <w:rPr>
          <w:sz w:val="16"/>
        </w:rPr>
        <w:t xml:space="preserve">rea </w:t>
      </w:r>
      <w:r w:rsidRPr="009952AA">
        <w:rPr>
          <w:rStyle w:val="TitleChar"/>
        </w:rPr>
        <w:t xml:space="preserve">has a nuclear power program and </w:t>
      </w:r>
      <w:r w:rsidRPr="009952AA">
        <w:rPr>
          <w:rStyle w:val="Emphasis"/>
        </w:rPr>
        <w:t>could</w:t>
      </w:r>
      <w:r w:rsidRPr="009952AA">
        <w:rPr>
          <w:rStyle w:val="TitleChar"/>
        </w:rPr>
        <w:t xml:space="preserve"> probably </w:t>
      </w:r>
      <w:r w:rsidRPr="009952AA">
        <w:rPr>
          <w:rStyle w:val="Emphasis"/>
        </w:rPr>
        <w:t>pull together the expertise to begin a nuclear weapons program</w:t>
      </w:r>
      <w:r w:rsidRPr="009952AA">
        <w:rPr>
          <w:rStyle w:val="TitleChar"/>
        </w:rPr>
        <w:t xml:space="preserve"> in a relatively short period.</w:t>
      </w:r>
      <w:r>
        <w:rPr>
          <w:rStyle w:val="TitleChar"/>
        </w:rPr>
        <w:t xml:space="preserve"> </w:t>
      </w:r>
      <w:r w:rsidRPr="009952AA">
        <w:rPr>
          <w:sz w:val="16"/>
        </w:rPr>
        <w:t xml:space="preserve">The idea has significant support within South Korea. Won </w:t>
      </w:r>
      <w:proofErr w:type="spellStart"/>
      <w:r w:rsidRPr="009952AA">
        <w:rPr>
          <w:sz w:val="16"/>
        </w:rPr>
        <w:t>Yoo-chul</w:t>
      </w:r>
      <w:proofErr w:type="spellEnd"/>
      <w:r w:rsidRPr="009952AA">
        <w:rPr>
          <w:sz w:val="16"/>
        </w:rPr>
        <w:t xml:space="preserve">, </w:t>
      </w:r>
      <w:r w:rsidRPr="009952AA">
        <w:rPr>
          <w:rStyle w:val="TitleChar"/>
        </w:rPr>
        <w:t>a senior figure</w:t>
      </w:r>
      <w:r w:rsidRPr="009952AA">
        <w:rPr>
          <w:sz w:val="16"/>
        </w:rPr>
        <w:t xml:space="preserve"> in the then-ruling conservative party, </w:t>
      </w:r>
      <w:hyperlink r:id="rId57" w:history="1">
        <w:r w:rsidRPr="009952AA">
          <w:rPr>
            <w:rStyle w:val="TitleChar"/>
            <w:sz w:val="16"/>
          </w:rPr>
          <w:t>said</w:t>
        </w:r>
        <w:r w:rsidRPr="009952AA">
          <w:rPr>
            <w:rStyle w:val="Hyperlink"/>
            <w:sz w:val="16"/>
          </w:rPr>
          <w:t xml:space="preserve"> last year</w:t>
        </w:r>
      </w:hyperlink>
      <w:r w:rsidRPr="009952AA">
        <w:rPr>
          <w:sz w:val="16"/>
        </w:rPr>
        <w:t xml:space="preserve"> that </w:t>
      </w:r>
      <w:r w:rsidRPr="009952AA">
        <w:rPr>
          <w:rStyle w:val="TitleChar"/>
        </w:rPr>
        <w:t>his country should develop “peaceful” nuclear weapons to counteract No</w:t>
      </w:r>
      <w:r w:rsidRPr="009952AA">
        <w:rPr>
          <w:sz w:val="16"/>
        </w:rPr>
        <w:t xml:space="preserve">rth </w:t>
      </w:r>
      <w:r w:rsidRPr="009952AA">
        <w:rPr>
          <w:rStyle w:val="TitleChar"/>
        </w:rPr>
        <w:t>Ko</w:t>
      </w:r>
      <w:r w:rsidRPr="009952AA">
        <w:rPr>
          <w:sz w:val="16"/>
        </w:rPr>
        <w:t>rea</w:t>
      </w:r>
      <w:r w:rsidRPr="009952AA">
        <w:rPr>
          <w:rStyle w:val="TitleChar"/>
        </w:rPr>
        <w:t>'s “fearful and self-destructive” ones</w:t>
      </w:r>
      <w:r w:rsidRPr="009952AA">
        <w:rPr>
          <w:sz w:val="16"/>
        </w:rPr>
        <w:t xml:space="preserve">. A few months later, </w:t>
      </w:r>
      <w:r w:rsidRPr="009952AA">
        <w:rPr>
          <w:rStyle w:val="TitleChar"/>
        </w:rPr>
        <w:t>a poll found</w:t>
      </w:r>
      <w:r>
        <w:rPr>
          <w:rStyle w:val="TitleChar"/>
        </w:rPr>
        <w:t xml:space="preserve"> </w:t>
      </w:r>
      <w:hyperlink r:id="rId58" w:history="1">
        <w:r w:rsidRPr="009952AA">
          <w:rPr>
            <w:rStyle w:val="TitleChar"/>
          </w:rPr>
          <w:t>that 60 percent</w:t>
        </w:r>
      </w:hyperlink>
      <w:r>
        <w:rPr>
          <w:rStyle w:val="TitleChar"/>
        </w:rPr>
        <w:t xml:space="preserve"> </w:t>
      </w:r>
      <w:r w:rsidRPr="009952AA">
        <w:rPr>
          <w:rStyle w:val="TitleChar"/>
        </w:rPr>
        <w:t>of the nation supported such a move — a figure in keeping with most polls conducted in So</w:t>
      </w:r>
      <w:r w:rsidRPr="009952AA">
        <w:rPr>
          <w:sz w:val="16"/>
        </w:rPr>
        <w:t xml:space="preserve">uth </w:t>
      </w:r>
      <w:r w:rsidRPr="009952AA">
        <w:rPr>
          <w:rStyle w:val="TitleChar"/>
        </w:rPr>
        <w:t>Ko</w:t>
      </w:r>
      <w:r w:rsidRPr="009952AA">
        <w:rPr>
          <w:sz w:val="16"/>
        </w:rPr>
        <w:t xml:space="preserve">rea </w:t>
      </w:r>
      <w:r w:rsidRPr="009952AA">
        <w:rPr>
          <w:rStyle w:val="TitleChar"/>
        </w:rPr>
        <w:t>since 2006.</w:t>
      </w:r>
      <w:r>
        <w:rPr>
          <w:rStyle w:val="TitleChar"/>
        </w:rPr>
        <w:t xml:space="preserve"> </w:t>
      </w:r>
      <w:r w:rsidRPr="009952AA">
        <w:rPr>
          <w:sz w:val="16"/>
        </w:rPr>
        <w:t xml:space="preserve">There may even be considerable international support for such a move: Before he became president, Donald Trump raised the possibility of nations like South Korea and Japan having their own nuclear weapons. “We have a nuclear world now,” Trump said </w:t>
      </w:r>
      <w:hyperlink r:id="rId59" w:history="1">
        <w:r w:rsidRPr="009952AA">
          <w:rPr>
            <w:rStyle w:val="Hyperlink"/>
            <w:sz w:val="16"/>
          </w:rPr>
          <w:t>in March 2016</w:t>
        </w:r>
      </w:hyperlink>
      <w:r w:rsidRPr="009952AA">
        <w:rPr>
          <w:sz w:val="16"/>
        </w:rPr>
        <w:t xml:space="preserve">. But many analysts are deeply concerned by the prospect of a South Korean nuclear program — and worry that it may add to a problem it claims to resolve. The history of South Korea's nuclear ambitions It's not quite a nuclear world yet, no matter what the U.S. president says. </w:t>
      </w:r>
      <w:r w:rsidRPr="009952AA">
        <w:rPr>
          <w:rStyle w:val="TitleChar"/>
        </w:rPr>
        <w:t>It's thought</w:t>
      </w:r>
      <w:r>
        <w:rPr>
          <w:rStyle w:val="TitleChar"/>
        </w:rPr>
        <w:t xml:space="preserve"> </w:t>
      </w:r>
      <w:hyperlink r:id="rId60" w:history="1">
        <w:r w:rsidRPr="009952AA">
          <w:rPr>
            <w:rStyle w:val="TitleChar"/>
          </w:rPr>
          <w:t>that nine countries</w:t>
        </w:r>
      </w:hyperlink>
      <w:r>
        <w:rPr>
          <w:rStyle w:val="TitleChar"/>
        </w:rPr>
        <w:t xml:space="preserve"> </w:t>
      </w:r>
      <w:r w:rsidRPr="009952AA">
        <w:rPr>
          <w:rStyle w:val="TitleChar"/>
        </w:rPr>
        <w:t>have</w:t>
      </w:r>
      <w:r>
        <w:rPr>
          <w:rStyle w:val="TitleChar"/>
        </w:rPr>
        <w:t xml:space="preserve"> </w:t>
      </w:r>
      <w:r w:rsidRPr="009952AA">
        <w:rPr>
          <w:rStyle w:val="TitleChar"/>
        </w:rPr>
        <w:t>successfully tested a hydrogen bomb</w:t>
      </w:r>
      <w:r w:rsidRPr="009952AA">
        <w:rPr>
          <w:sz w:val="16"/>
        </w:rPr>
        <w:t xml:space="preserve"> — and North Korea is the only country to have done so in the past two decades. </w:t>
      </w:r>
      <w:r w:rsidRPr="009952AA">
        <w:rPr>
          <w:rStyle w:val="TitleChar"/>
        </w:rPr>
        <w:t>So</w:t>
      </w:r>
      <w:r w:rsidRPr="009952AA">
        <w:rPr>
          <w:sz w:val="16"/>
        </w:rPr>
        <w:t xml:space="preserve">uth </w:t>
      </w:r>
      <w:r w:rsidRPr="009952AA">
        <w:rPr>
          <w:rStyle w:val="TitleChar"/>
        </w:rPr>
        <w:t>Ko</w:t>
      </w:r>
      <w:r w:rsidRPr="009952AA">
        <w:rPr>
          <w:sz w:val="16"/>
        </w:rPr>
        <w:t xml:space="preserve">rea </w:t>
      </w:r>
      <w:r w:rsidRPr="009952AA">
        <w:rPr>
          <w:rStyle w:val="TitleChar"/>
        </w:rPr>
        <w:t>did once hope to be a member of this club</w:t>
      </w:r>
      <w:r w:rsidRPr="009952AA">
        <w:rPr>
          <w:sz w:val="16"/>
        </w:rPr>
        <w:t xml:space="preserve">. In the early 1970s, </w:t>
      </w:r>
      <w:r w:rsidRPr="009952AA">
        <w:rPr>
          <w:rStyle w:val="TitleChar"/>
        </w:rPr>
        <w:t>as its nuclear power program grew</w:t>
      </w:r>
      <w:r w:rsidRPr="009952AA">
        <w:rPr>
          <w:sz w:val="16"/>
        </w:rPr>
        <w:t xml:space="preserve">, President Park </w:t>
      </w:r>
      <w:r w:rsidRPr="009952AA">
        <w:rPr>
          <w:rStyle w:val="TitleChar"/>
        </w:rPr>
        <w:t>Chung-</w:t>
      </w:r>
      <w:proofErr w:type="spellStart"/>
      <w:r w:rsidRPr="009952AA">
        <w:rPr>
          <w:rStyle w:val="TitleChar"/>
        </w:rPr>
        <w:t>hee</w:t>
      </w:r>
      <w:proofErr w:type="spellEnd"/>
      <w:r w:rsidRPr="009952AA">
        <w:rPr>
          <w:rStyle w:val="TitleChar"/>
        </w:rPr>
        <w:t xml:space="preserve"> began to investigate possibilities of</w:t>
      </w:r>
      <w:r>
        <w:rPr>
          <w:rStyle w:val="TitleChar"/>
        </w:rPr>
        <w:t xml:space="preserve"> </w:t>
      </w:r>
      <w:r w:rsidRPr="009952AA">
        <w:rPr>
          <w:rStyle w:val="TitleChar"/>
        </w:rPr>
        <w:t>nuclear weapons. Declassified documents</w:t>
      </w:r>
      <w:r>
        <w:rPr>
          <w:rStyle w:val="TitleChar"/>
        </w:rPr>
        <w:t xml:space="preserve"> </w:t>
      </w:r>
      <w:hyperlink r:id="rId61" w:history="1">
        <w:r w:rsidRPr="009952AA">
          <w:rPr>
            <w:rStyle w:val="TitleChar"/>
          </w:rPr>
          <w:t>show that the</w:t>
        </w:r>
      </w:hyperlink>
      <w:r>
        <w:rPr>
          <w:rStyle w:val="TitleChar"/>
        </w:rPr>
        <w:t xml:space="preserve"> </w:t>
      </w:r>
      <w:r w:rsidRPr="009952AA">
        <w:rPr>
          <w:rStyle w:val="TitleChar"/>
        </w:rPr>
        <w:t>U.S. government was deeply concerned about So</w:t>
      </w:r>
      <w:r w:rsidRPr="009952AA">
        <w:rPr>
          <w:sz w:val="16"/>
        </w:rPr>
        <w:t xml:space="preserve">uth </w:t>
      </w:r>
      <w:r w:rsidRPr="009952AA">
        <w:rPr>
          <w:rStyle w:val="TitleChar"/>
        </w:rPr>
        <w:t>Ko</w:t>
      </w:r>
      <w:r w:rsidRPr="009952AA">
        <w:rPr>
          <w:sz w:val="16"/>
        </w:rPr>
        <w:t xml:space="preserve">rea, </w:t>
      </w:r>
      <w:r w:rsidRPr="009952AA">
        <w:rPr>
          <w:rStyle w:val="TitleChar"/>
        </w:rPr>
        <w:t>then a military dictatorship, having access to nuclear weapons and pressured it to abandon those ambitions.</w:t>
      </w:r>
      <w:r>
        <w:rPr>
          <w:rStyle w:val="TitleChar"/>
        </w:rPr>
        <w:t xml:space="preserve"> </w:t>
      </w:r>
      <w:r w:rsidRPr="009952AA">
        <w:rPr>
          <w:rStyle w:val="TitleChar"/>
        </w:rPr>
        <w:t xml:space="preserve">South Korea eventually ratified the </w:t>
      </w:r>
      <w:r w:rsidRPr="009952AA">
        <w:rPr>
          <w:sz w:val="16"/>
        </w:rPr>
        <w:t>nuclear Non-Proliferation Treaty (</w:t>
      </w:r>
      <w:r w:rsidRPr="009952AA">
        <w:rPr>
          <w:rStyle w:val="TitleChar"/>
        </w:rPr>
        <w:t>NPT</w:t>
      </w:r>
      <w:r w:rsidRPr="009952AA">
        <w:rPr>
          <w:sz w:val="16"/>
        </w:rPr>
        <w:t xml:space="preserve">) in April 1975, in large part because of pressure from the United States and Canada — a move that, in theory, forced it to drop its program. However, </w:t>
      </w:r>
      <w:r w:rsidRPr="009952AA">
        <w:rPr>
          <w:rStyle w:val="TitleChar"/>
        </w:rPr>
        <w:t>it is widely believed that Seoul pursued nuclear weapons covertly in later years.</w:t>
      </w:r>
      <w:r>
        <w:rPr>
          <w:rStyle w:val="TitleChar"/>
        </w:rPr>
        <w:t xml:space="preserve"> </w:t>
      </w:r>
      <w:r w:rsidRPr="009952AA">
        <w:rPr>
          <w:rStyle w:val="TitleChar"/>
        </w:rPr>
        <w:t>In 2004, the country</w:t>
      </w:r>
      <w:r>
        <w:rPr>
          <w:rStyle w:val="TitleChar"/>
        </w:rPr>
        <w:t xml:space="preserve"> </w:t>
      </w:r>
      <w:hyperlink r:id="rId62" w:history="1">
        <w:r w:rsidRPr="009952AA">
          <w:rPr>
            <w:rStyle w:val="TitleChar"/>
          </w:rPr>
          <w:t>acknowledged</w:t>
        </w:r>
      </w:hyperlink>
      <w:r>
        <w:rPr>
          <w:rStyle w:val="TitleChar"/>
        </w:rPr>
        <w:t xml:space="preserve"> </w:t>
      </w:r>
      <w:r w:rsidRPr="009952AA">
        <w:rPr>
          <w:rStyle w:val="TitleChar"/>
        </w:rPr>
        <w:t>secret nuclear experiments to the</w:t>
      </w:r>
      <w:r w:rsidRPr="009952AA">
        <w:rPr>
          <w:sz w:val="16"/>
        </w:rPr>
        <w:t xml:space="preserve"> International Atomic Energy Agency (</w:t>
      </w:r>
      <w:r w:rsidRPr="009952AA">
        <w:rPr>
          <w:rStyle w:val="TitleChar"/>
        </w:rPr>
        <w:t>IAEA</w:t>
      </w:r>
      <w:r w:rsidRPr="009952AA">
        <w:rPr>
          <w:sz w:val="16"/>
        </w:rPr>
        <w:t xml:space="preserve">). Partly </w:t>
      </w:r>
      <w:r w:rsidRPr="009952AA">
        <w:rPr>
          <w:rStyle w:val="TitleChar"/>
        </w:rPr>
        <w:t>because of</w:t>
      </w:r>
      <w:r>
        <w:rPr>
          <w:rStyle w:val="TitleChar"/>
        </w:rPr>
        <w:t xml:space="preserve"> </w:t>
      </w:r>
      <w:r w:rsidRPr="009952AA">
        <w:rPr>
          <w:rStyle w:val="TitleChar"/>
        </w:rPr>
        <w:t>such experiments, some military experts suggest that So</w:t>
      </w:r>
      <w:r w:rsidRPr="009952AA">
        <w:rPr>
          <w:sz w:val="16"/>
        </w:rPr>
        <w:t xml:space="preserve">uth </w:t>
      </w:r>
      <w:r w:rsidRPr="009952AA">
        <w:rPr>
          <w:rStyle w:val="TitleChar"/>
        </w:rPr>
        <w:t>Ko</w:t>
      </w:r>
      <w:r w:rsidRPr="009952AA">
        <w:rPr>
          <w:sz w:val="16"/>
        </w:rPr>
        <w:t xml:space="preserve">rea </w:t>
      </w:r>
      <w:r w:rsidRPr="009952AA">
        <w:rPr>
          <w:rStyle w:val="TitleChar"/>
        </w:rPr>
        <w:t>might be able to develop a nuclear weapon in as short a time</w:t>
      </w:r>
      <w:r>
        <w:rPr>
          <w:rStyle w:val="TitleChar"/>
        </w:rPr>
        <w:t xml:space="preserve"> </w:t>
      </w:r>
      <w:hyperlink r:id="rId63" w:history="1">
        <w:r w:rsidRPr="009952AA">
          <w:rPr>
            <w:rStyle w:val="TitleChar"/>
          </w:rPr>
          <w:t>as 18 months</w:t>
        </w:r>
      </w:hyperlink>
      <w:r w:rsidRPr="009952AA">
        <w:rPr>
          <w:sz w:val="16"/>
        </w:rPr>
        <w:t xml:space="preserve">, the conservative newspaper </w:t>
      </w:r>
      <w:proofErr w:type="spellStart"/>
      <w:r w:rsidRPr="009952AA">
        <w:rPr>
          <w:sz w:val="16"/>
        </w:rPr>
        <w:t>Chosun</w:t>
      </w:r>
      <w:proofErr w:type="spellEnd"/>
      <w:r w:rsidRPr="009952AA">
        <w:rPr>
          <w:sz w:val="16"/>
        </w:rPr>
        <w:t xml:space="preserve"> </w:t>
      </w:r>
      <w:proofErr w:type="spellStart"/>
      <w:r w:rsidRPr="009952AA">
        <w:rPr>
          <w:sz w:val="16"/>
        </w:rPr>
        <w:t>Ilbo</w:t>
      </w:r>
      <w:proofErr w:type="spellEnd"/>
      <w:r w:rsidRPr="009952AA">
        <w:rPr>
          <w:sz w:val="16"/>
        </w:rPr>
        <w:t xml:space="preserve"> reported last year. Even without nuclear weapons, South Korea technically has a nuclear deterrence. Since the Korean War, the country has been under the protection of the U.S. nuclear umbrella — an assurance that it would be protected by U.S. nuclear weapons if needed. That safeguard remains even though the United States moved its nuclear weapons out of South Korea in 1991 as part of a bid to persuade North Korea to allow the IAEA to inspect that country's nuclear sites. At the time, Pyongyang and Seoul also jointly committed to making the peninsula free of nuclear weapons. Some recent reports have also suggested that the Trump administration had considered reinstalling U.S. nuclear weapons in South Korea. Talk of a restart </w:t>
      </w:r>
      <w:r w:rsidRPr="009952AA">
        <w:rPr>
          <w:rStyle w:val="TitleChar"/>
        </w:rPr>
        <w:t>Talk of a So</w:t>
      </w:r>
      <w:r w:rsidRPr="009952AA">
        <w:rPr>
          <w:sz w:val="16"/>
        </w:rPr>
        <w:t xml:space="preserve">uth </w:t>
      </w:r>
      <w:r w:rsidRPr="009952AA">
        <w:rPr>
          <w:rStyle w:val="TitleChar"/>
        </w:rPr>
        <w:t>Ko</w:t>
      </w:r>
      <w:r w:rsidRPr="009952AA">
        <w:rPr>
          <w:sz w:val="16"/>
        </w:rPr>
        <w:t xml:space="preserve">rean </w:t>
      </w:r>
      <w:r w:rsidRPr="009952AA">
        <w:rPr>
          <w:rStyle w:val="TitleChar"/>
        </w:rPr>
        <w:t>nuclear weapons program is nothing new. Analysts have often warned against it for several</w:t>
      </w:r>
      <w:r>
        <w:rPr>
          <w:rStyle w:val="TitleChar"/>
        </w:rPr>
        <w:t xml:space="preserve"> </w:t>
      </w:r>
      <w:r w:rsidRPr="009952AA">
        <w:rPr>
          <w:rStyle w:val="TitleChar"/>
        </w:rPr>
        <w:t>reasons.</w:t>
      </w:r>
      <w:r w:rsidRPr="009952AA">
        <w:rPr>
          <w:sz w:val="16"/>
        </w:rPr>
        <w:t xml:space="preserve"> Perhaps most immediately, </w:t>
      </w:r>
      <w:r w:rsidRPr="009952AA">
        <w:rPr>
          <w:rStyle w:val="TitleChar"/>
        </w:rPr>
        <w:t>if So</w:t>
      </w:r>
      <w:r w:rsidRPr="009952AA">
        <w:rPr>
          <w:sz w:val="16"/>
        </w:rPr>
        <w:t xml:space="preserve">uth </w:t>
      </w:r>
      <w:r w:rsidRPr="009952AA">
        <w:rPr>
          <w:rStyle w:val="TitleChar"/>
        </w:rPr>
        <w:t>Ko</w:t>
      </w:r>
      <w:r w:rsidRPr="009952AA">
        <w:rPr>
          <w:sz w:val="16"/>
        </w:rPr>
        <w:t xml:space="preserve">rea </w:t>
      </w:r>
      <w:r w:rsidRPr="009952AA">
        <w:rPr>
          <w:rStyle w:val="TitleChar"/>
        </w:rPr>
        <w:t>were to restart its nuclear weapons program, it would mean withdrawing from the NPT</w:t>
      </w:r>
      <w:r w:rsidRPr="009952AA">
        <w:rPr>
          <w:sz w:val="16"/>
        </w:rPr>
        <w:t xml:space="preserve">. The list of countries that have done this is short and, as Troy </w:t>
      </w:r>
      <w:proofErr w:type="spellStart"/>
      <w:r w:rsidRPr="009952AA">
        <w:rPr>
          <w:sz w:val="16"/>
        </w:rPr>
        <w:t>Stangarone</w:t>
      </w:r>
      <w:proofErr w:type="spellEnd"/>
      <w:r w:rsidRPr="009952AA">
        <w:rPr>
          <w:sz w:val="16"/>
        </w:rPr>
        <w:t xml:space="preserve"> of the Korea Economic Institute of America put it in </w:t>
      </w:r>
      <w:hyperlink r:id="rId64" w:history="1">
        <w:r w:rsidRPr="009952AA">
          <w:rPr>
            <w:rStyle w:val="Hyperlink"/>
            <w:sz w:val="16"/>
          </w:rPr>
          <w:t xml:space="preserve">the National </w:t>
        </w:r>
        <w:proofErr w:type="spellStart"/>
        <w:r w:rsidRPr="009952AA">
          <w:rPr>
            <w:rStyle w:val="Hyperlink"/>
            <w:sz w:val="16"/>
          </w:rPr>
          <w:t>Interest</w:t>
        </w:r>
      </w:hyperlink>
      <w:r w:rsidRPr="009952AA">
        <w:rPr>
          <w:sz w:val="16"/>
        </w:rPr>
        <w:t>last</w:t>
      </w:r>
      <w:proofErr w:type="spellEnd"/>
      <w:r w:rsidRPr="009952AA">
        <w:rPr>
          <w:sz w:val="16"/>
        </w:rPr>
        <w:t xml:space="preserve"> year, it's “an ignominious club”: North Korea is the only other nation to have done so. </w:t>
      </w:r>
      <w:r w:rsidRPr="009952AA">
        <w:rPr>
          <w:rStyle w:val="TitleChar"/>
        </w:rPr>
        <w:t xml:space="preserve">Such a move could </w:t>
      </w:r>
      <w:r w:rsidRPr="009952AA">
        <w:rPr>
          <w:rStyle w:val="Emphasis"/>
        </w:rPr>
        <w:t>tarnish South Korea's standing</w:t>
      </w:r>
      <w:r w:rsidRPr="009952AA">
        <w:rPr>
          <w:rStyle w:val="TitleChar"/>
        </w:rPr>
        <w:t xml:space="preserve"> on the world stage and perhaps </w:t>
      </w:r>
      <w:r w:rsidRPr="009952AA">
        <w:rPr>
          <w:rStyle w:val="Emphasis"/>
        </w:rPr>
        <w:t>lead to sanctions</w:t>
      </w:r>
      <w:r w:rsidRPr="009952AA">
        <w:rPr>
          <w:rStyle w:val="TitleChar"/>
        </w:rPr>
        <w:t xml:space="preserve">. It could also </w:t>
      </w:r>
      <w:r w:rsidRPr="009952AA">
        <w:rPr>
          <w:rStyle w:val="Emphasis"/>
        </w:rPr>
        <w:t>cause problems for its domestic nuclear power industry</w:t>
      </w:r>
      <w:r w:rsidRPr="009952AA">
        <w:rPr>
          <w:rStyle w:val="TitleChar"/>
        </w:rPr>
        <w:t>, which is estimated to account for 30 percent</w:t>
      </w:r>
      <w:r>
        <w:rPr>
          <w:rStyle w:val="TitleChar"/>
        </w:rPr>
        <w:t xml:space="preserve"> </w:t>
      </w:r>
      <w:hyperlink r:id="rId65" w:history="1">
        <w:r w:rsidRPr="009952AA">
          <w:rPr>
            <w:rStyle w:val="TitleChar"/>
          </w:rPr>
          <w:t>of the country's total</w:t>
        </w:r>
      </w:hyperlink>
      <w:r>
        <w:rPr>
          <w:rStyle w:val="TitleChar"/>
        </w:rPr>
        <w:t xml:space="preserve"> </w:t>
      </w:r>
      <w:r w:rsidRPr="009952AA">
        <w:rPr>
          <w:rStyle w:val="TitleChar"/>
        </w:rPr>
        <w:t>consumption.</w:t>
      </w:r>
      <w:r>
        <w:rPr>
          <w:rStyle w:val="TitleChar"/>
        </w:rPr>
        <w:t xml:space="preserve"> </w:t>
      </w:r>
      <w:r w:rsidRPr="009952AA">
        <w:rPr>
          <w:sz w:val="16"/>
        </w:rPr>
        <w:t xml:space="preserve">Worse still, </w:t>
      </w:r>
      <w:r w:rsidRPr="009952AA">
        <w:rPr>
          <w:rStyle w:val="TitleChar"/>
        </w:rPr>
        <w:t>some fear that a South Korean nuclear program could spur a broader regional arms race, with Japan or Taiwan perhaps developing nuclear weapons or China expanding</w:t>
      </w:r>
      <w:r>
        <w:rPr>
          <w:rStyle w:val="TitleChar"/>
        </w:rPr>
        <w:t xml:space="preserve"> </w:t>
      </w:r>
      <w:r w:rsidRPr="009952AA">
        <w:rPr>
          <w:rStyle w:val="TitleChar"/>
        </w:rPr>
        <w:t>its program.</w:t>
      </w:r>
      <w:r w:rsidRPr="009952AA">
        <w:rPr>
          <w:sz w:val="16"/>
        </w:rPr>
        <w:t xml:space="preserve"> This would add an unpredictability to the region and probably undermine stability. Even on the Korean Peninsula, it's easy to see the drawbacks. </w:t>
      </w:r>
      <w:r w:rsidRPr="009952AA">
        <w:rPr>
          <w:rStyle w:val="TitleChar"/>
        </w:rPr>
        <w:t>Faced with</w:t>
      </w:r>
      <w:r>
        <w:rPr>
          <w:rStyle w:val="TitleChar"/>
        </w:rPr>
        <w:t xml:space="preserve"> </w:t>
      </w:r>
      <w:r w:rsidRPr="009952AA">
        <w:rPr>
          <w:rStyle w:val="TitleChar"/>
        </w:rPr>
        <w:t>the threat of South Korea developing nuclear weapons, the North may be incentivized to launch a</w:t>
      </w:r>
      <w:r>
        <w:rPr>
          <w:rStyle w:val="TitleChar"/>
        </w:rPr>
        <w:t xml:space="preserve"> </w:t>
      </w:r>
      <w:r w:rsidRPr="009952AA">
        <w:rPr>
          <w:rStyle w:val="TitleChar"/>
        </w:rPr>
        <w:t>preemptive strike</w:t>
      </w:r>
      <w:r w:rsidRPr="009952AA">
        <w:rPr>
          <w:sz w:val="16"/>
        </w:rPr>
        <w:t xml:space="preserve">. The risk of miscalculation by either side would grow dangerously. </w:t>
      </w:r>
      <w:r w:rsidRPr="009952AA">
        <w:rPr>
          <w:rStyle w:val="TitleChar"/>
        </w:rPr>
        <w:t>It's</w:t>
      </w:r>
      <w:r w:rsidRPr="009952AA">
        <w:rPr>
          <w:sz w:val="16"/>
        </w:rPr>
        <w:t xml:space="preserve"> probably </w:t>
      </w:r>
      <w:r w:rsidRPr="009952AA">
        <w:rPr>
          <w:rStyle w:val="TitleChar"/>
        </w:rPr>
        <w:t>because of these arguments that previous pushes for So</w:t>
      </w:r>
      <w:r w:rsidRPr="009952AA">
        <w:rPr>
          <w:sz w:val="16"/>
        </w:rPr>
        <w:t xml:space="preserve">uth </w:t>
      </w:r>
      <w:r w:rsidRPr="009952AA">
        <w:rPr>
          <w:rStyle w:val="TitleChar"/>
        </w:rPr>
        <w:t>Ko</w:t>
      </w:r>
      <w:r w:rsidRPr="009952AA">
        <w:rPr>
          <w:sz w:val="16"/>
        </w:rPr>
        <w:t xml:space="preserve">rean </w:t>
      </w:r>
      <w:r w:rsidRPr="009952AA">
        <w:rPr>
          <w:rStyle w:val="TitleChar"/>
        </w:rPr>
        <w:t>nuclear weapons have fallen flat</w:t>
      </w:r>
      <w:r w:rsidRPr="009952AA">
        <w:rPr>
          <w:sz w:val="16"/>
        </w:rPr>
        <w:t xml:space="preserve">. When the issue flared up again last year, then-President Park Geun-hye dismissed the idea. Park's successor, </w:t>
      </w:r>
      <w:r w:rsidRPr="009952AA">
        <w:rPr>
          <w:rStyle w:val="TitleChar"/>
        </w:rPr>
        <w:t>Moon Jae-in, has pushed for peace talks with the North as opposed to military solutions to the conflict.</w:t>
      </w:r>
      <w:r w:rsidRPr="009952AA">
        <w:rPr>
          <w:sz w:val="16"/>
        </w:rPr>
        <w:t xml:space="preserve"> Even the high poll numbers in support of nuclear weapons are disputed. Robert Einhorn and </w:t>
      </w:r>
      <w:proofErr w:type="spellStart"/>
      <w:r w:rsidRPr="009952AA">
        <w:rPr>
          <w:sz w:val="16"/>
        </w:rPr>
        <w:t>Duyeon</w:t>
      </w:r>
      <w:proofErr w:type="spellEnd"/>
      <w:r w:rsidRPr="009952AA">
        <w:rPr>
          <w:sz w:val="16"/>
        </w:rPr>
        <w:t xml:space="preserve"> Kim wrote in </w:t>
      </w:r>
      <w:hyperlink r:id="rId66" w:history="1">
        <w:r w:rsidRPr="009952AA">
          <w:rPr>
            <w:rStyle w:val="Hyperlink"/>
            <w:sz w:val="16"/>
          </w:rPr>
          <w:t>the Bulletin of the Atomic Scientists</w:t>
        </w:r>
      </w:hyperlink>
      <w:r w:rsidRPr="009952AA">
        <w:rPr>
          <w:sz w:val="16"/>
        </w:rPr>
        <w:t xml:space="preserve"> last year that many experts discount them as South Koreans are often surveyed immediately after a North Korean test, a time when tensions remain high. Instead, </w:t>
      </w:r>
      <w:r w:rsidRPr="009952AA">
        <w:rPr>
          <w:rStyle w:val="TitleChar"/>
        </w:rPr>
        <w:t>many say that talk of So</w:t>
      </w:r>
      <w:r w:rsidRPr="009952AA">
        <w:rPr>
          <w:sz w:val="16"/>
        </w:rPr>
        <w:t xml:space="preserve">uth </w:t>
      </w:r>
      <w:r w:rsidRPr="009952AA">
        <w:rPr>
          <w:rStyle w:val="TitleChar"/>
        </w:rPr>
        <w:t>Ko</w:t>
      </w:r>
      <w:r w:rsidRPr="009952AA">
        <w:rPr>
          <w:sz w:val="16"/>
        </w:rPr>
        <w:t xml:space="preserve">rean </w:t>
      </w:r>
      <w:r w:rsidRPr="009952AA">
        <w:rPr>
          <w:rStyle w:val="TitleChar"/>
        </w:rPr>
        <w:t>weapons is simply designed to pressure other nations</w:t>
      </w:r>
      <w:r>
        <w:rPr>
          <w:rStyle w:val="TitleChar"/>
        </w:rPr>
        <w:t xml:space="preserve"> </w:t>
      </w:r>
      <w:r w:rsidRPr="009952AA">
        <w:rPr>
          <w:sz w:val="16"/>
        </w:rPr>
        <w:t xml:space="preserve">— most obviously, the United States and China. “I don’t think that South Korea actually wants nuclear weapons,” Park </w:t>
      </w:r>
      <w:proofErr w:type="spellStart"/>
      <w:r w:rsidRPr="009952AA">
        <w:rPr>
          <w:sz w:val="16"/>
        </w:rPr>
        <w:t>Syung</w:t>
      </w:r>
      <w:proofErr w:type="spellEnd"/>
      <w:r w:rsidRPr="009952AA">
        <w:rPr>
          <w:sz w:val="16"/>
        </w:rPr>
        <w:t xml:space="preserve">-je, chairman of the Asia Strategy Institute in Seoul, recently told </w:t>
      </w:r>
      <w:hyperlink r:id="rId67" w:history="1">
        <w:r w:rsidRPr="009952AA">
          <w:rPr>
            <w:rStyle w:val="Hyperlink"/>
            <w:sz w:val="16"/>
          </w:rPr>
          <w:t>The Washington Post</w:t>
        </w:r>
      </w:hyperlink>
      <w:r w:rsidRPr="009952AA">
        <w:rPr>
          <w:sz w:val="16"/>
        </w:rPr>
        <w:t>. “It’s a way of saying to the Chinese that ‘if you don’t cooperate on North Korea, then we’re going to get nuclear weapons of our own.’” But the frame of the debate over North Korea's weapons program has evolved dramatically in the recent months. Attempts to force China to pressure its belligerent neighbor have produced, at best, mixed results. And with the increasing likelihood that North Korea — theoretically — may soon be able to hit a major U.S. city with a nuclear weapon, it's no surprise that South Koreans wonder how protected they really are.</w:t>
      </w:r>
    </w:p>
    <w:p w14:paraId="1E1B9330" w14:textId="77777777" w:rsidR="00597323" w:rsidRPr="00597323" w:rsidRDefault="00597323" w:rsidP="00597323"/>
    <w:p w14:paraId="54FF664E" w14:textId="1921E2A7" w:rsidR="00D81226" w:rsidRDefault="00D81226" w:rsidP="00D57B6B">
      <w:pPr>
        <w:pStyle w:val="Heading3"/>
      </w:pPr>
      <w:r>
        <w:t xml:space="preserve">2ac at: </w:t>
      </w:r>
      <w:proofErr w:type="spellStart"/>
      <w:r>
        <w:t>Prolif</w:t>
      </w:r>
      <w:proofErr w:type="spellEnd"/>
      <w:r>
        <w:t>=war</w:t>
      </w:r>
    </w:p>
    <w:p w14:paraId="3EE91F5F" w14:textId="77777777" w:rsidR="00D81226" w:rsidRPr="008D70EA" w:rsidRDefault="00D81226" w:rsidP="00D81226">
      <w:pPr>
        <w:keepNext/>
        <w:keepLines/>
        <w:spacing w:before="200"/>
        <w:outlineLvl w:val="3"/>
        <w:rPr>
          <w:rFonts w:eastAsia="Times New Roman"/>
          <w:b/>
          <w:iCs/>
        </w:rPr>
      </w:pPr>
      <w:r w:rsidRPr="008D70EA">
        <w:rPr>
          <w:rFonts w:eastAsia="Times New Roman"/>
          <w:b/>
          <w:iCs/>
        </w:rPr>
        <w:t xml:space="preserve">No </w:t>
      </w:r>
      <w:proofErr w:type="spellStart"/>
      <w:r w:rsidRPr="008D70EA">
        <w:rPr>
          <w:rFonts w:eastAsia="Times New Roman"/>
          <w:b/>
          <w:iCs/>
        </w:rPr>
        <w:t>prolif</w:t>
      </w:r>
      <w:proofErr w:type="spellEnd"/>
      <w:r w:rsidRPr="008D70EA">
        <w:rPr>
          <w:rFonts w:eastAsia="Times New Roman"/>
          <w:b/>
          <w:iCs/>
        </w:rPr>
        <w:t xml:space="preserve"> impact</w:t>
      </w:r>
    </w:p>
    <w:p w14:paraId="10654C2B" w14:textId="77777777" w:rsidR="00D81226" w:rsidRPr="008D70EA" w:rsidRDefault="00D81226" w:rsidP="00D81226">
      <w:pPr>
        <w:rPr>
          <w:rFonts w:eastAsia="Calibri"/>
        </w:rPr>
      </w:pPr>
      <w:r w:rsidRPr="008D70EA">
        <w:rPr>
          <w:rFonts w:eastAsia="Calibri"/>
          <w:b/>
        </w:rPr>
        <w:t>Van Der Meer 16</w:t>
      </w:r>
      <w:r w:rsidRPr="008D70EA">
        <w:rPr>
          <w:rFonts w:eastAsia="Calibri"/>
        </w:rPr>
        <w:t xml:space="preserve"> – Expertise: Non-conventional weapons; Weapons of Mass Destruction (nuclear, biological, chemical and radiological weapons); Cyber weapons; Cyber security; Non-proliferation and disarmament; North Korea; Korean peninsula.,  (</w:t>
      </w:r>
      <w:proofErr w:type="spellStart"/>
      <w:r w:rsidRPr="008D70EA">
        <w:rPr>
          <w:rFonts w:eastAsia="Calibri"/>
        </w:rPr>
        <w:t>Sico</w:t>
      </w:r>
      <w:proofErr w:type="spellEnd"/>
      <w:r w:rsidRPr="008D70EA">
        <w:rPr>
          <w:rFonts w:eastAsia="Calibri"/>
        </w:rPr>
        <w:t xml:space="preserve"> Van Der Meer, 8-1-2016, "States' motivations to acquire or forgo nuclear weapons," Journal Of Military And Strategic Studies, Vol. 17 (2016), No. 1, Pp. 209-236, accessed 8-17-2016, https://www.clingendael.nl/publication/states-motivations-acquire-or-forgo-nuclear-weapons)</w:t>
      </w:r>
    </w:p>
    <w:p w14:paraId="1927BA22" w14:textId="77777777" w:rsidR="00D81226" w:rsidRPr="007419A1" w:rsidRDefault="00D81226" w:rsidP="00D81226">
      <w:pPr>
        <w:rPr>
          <w:rFonts w:eastAsia="Calibri"/>
          <w:b/>
          <w:iCs/>
          <w:u w:val="single"/>
          <w:bdr w:val="single" w:sz="4" w:space="0" w:color="auto"/>
        </w:rPr>
      </w:pPr>
      <w:r w:rsidRPr="008D70EA">
        <w:rPr>
          <w:rFonts w:eastAsia="Calibri"/>
          <w:sz w:val="8"/>
        </w:rPr>
        <w:t xml:space="preserve">Introduction </w:t>
      </w:r>
      <w:r w:rsidRPr="008D70EA">
        <w:rPr>
          <w:rFonts w:eastAsia="Calibri"/>
          <w:u w:val="single"/>
        </w:rPr>
        <w:t>Since the</w:t>
      </w:r>
      <w:r w:rsidRPr="008D70EA">
        <w:rPr>
          <w:rFonts w:eastAsia="Calibri"/>
          <w:sz w:val="8"/>
        </w:rPr>
        <w:t xml:space="preserve"> invention and </w:t>
      </w:r>
      <w:r w:rsidRPr="008D70EA">
        <w:rPr>
          <w:rFonts w:eastAsia="Calibri"/>
          <w:u w:val="single"/>
        </w:rPr>
        <w:t>first use of nuclear weapons</w:t>
      </w:r>
      <w:r w:rsidRPr="008D70EA">
        <w:rPr>
          <w:rFonts w:eastAsia="Calibri"/>
          <w:sz w:val="8"/>
        </w:rPr>
        <w:t xml:space="preserve"> in 1945, </w:t>
      </w:r>
      <w:r w:rsidRPr="008D70EA">
        <w:rPr>
          <w:rFonts w:eastAsia="Calibri"/>
          <w:highlight w:val="cyan"/>
          <w:u w:val="single"/>
        </w:rPr>
        <w:t>predictions</w:t>
      </w:r>
      <w:r w:rsidRPr="008D70EA">
        <w:rPr>
          <w:rFonts w:eastAsia="Calibri"/>
          <w:sz w:val="8"/>
          <w:highlight w:val="cyan"/>
        </w:rPr>
        <w:t xml:space="preserve"> </w:t>
      </w:r>
      <w:r w:rsidRPr="008D70EA">
        <w:rPr>
          <w:rFonts w:eastAsia="Calibri"/>
          <w:highlight w:val="cyan"/>
          <w:u w:val="single"/>
        </w:rPr>
        <w:t>on</w:t>
      </w:r>
      <w:r w:rsidRPr="008D70EA">
        <w:rPr>
          <w:rFonts w:eastAsia="Calibri"/>
          <w:sz w:val="8"/>
        </w:rPr>
        <w:t xml:space="preserve"> the </w:t>
      </w:r>
      <w:r w:rsidRPr="008D70EA">
        <w:rPr>
          <w:rFonts w:eastAsia="Calibri"/>
          <w:highlight w:val="cyan"/>
          <w:u w:val="single"/>
        </w:rPr>
        <w:t>prolif</w:t>
      </w:r>
      <w:r w:rsidRPr="008D70EA">
        <w:rPr>
          <w:rFonts w:eastAsia="Calibri"/>
          <w:u w:val="single"/>
        </w:rPr>
        <w:t>eration</w:t>
      </w:r>
      <w:r w:rsidRPr="008D70EA">
        <w:rPr>
          <w:rFonts w:eastAsia="Calibri"/>
          <w:sz w:val="8"/>
        </w:rPr>
        <w:t xml:space="preserve"> of these weapons </w:t>
      </w:r>
      <w:r w:rsidRPr="008D70EA">
        <w:rPr>
          <w:rFonts w:eastAsia="Calibri"/>
          <w:highlight w:val="cyan"/>
          <w:u w:val="single"/>
        </w:rPr>
        <w:t>have</w:t>
      </w:r>
      <w:r w:rsidRPr="008D70EA">
        <w:rPr>
          <w:rFonts w:eastAsia="Calibri"/>
          <w:sz w:val="8"/>
        </w:rPr>
        <w:t xml:space="preserve"> traditionally </w:t>
      </w:r>
      <w:r w:rsidRPr="008D70EA">
        <w:rPr>
          <w:rFonts w:eastAsia="Calibri"/>
          <w:highlight w:val="cyan"/>
          <w:u w:val="single"/>
        </w:rPr>
        <w:t>been</w:t>
      </w:r>
      <w:r w:rsidRPr="008D70EA">
        <w:rPr>
          <w:rFonts w:eastAsia="Calibri"/>
          <w:sz w:val="8"/>
          <w:highlight w:val="cyan"/>
        </w:rPr>
        <w:t xml:space="preserve"> </w:t>
      </w:r>
      <w:r w:rsidRPr="008D70EA">
        <w:rPr>
          <w:rFonts w:eastAsia="Calibri"/>
          <w:b/>
          <w:iCs/>
          <w:highlight w:val="cyan"/>
          <w:u w:val="single"/>
          <w:bdr w:val="single" w:sz="4" w:space="0" w:color="auto"/>
        </w:rPr>
        <w:t>overestimating</w:t>
      </w:r>
      <w:r w:rsidRPr="008D70EA">
        <w:rPr>
          <w:rFonts w:eastAsia="Calibri"/>
          <w:sz w:val="8"/>
        </w:rPr>
        <w:t xml:space="preserve">.1 </w:t>
      </w:r>
      <w:r w:rsidRPr="008D70EA">
        <w:rPr>
          <w:rFonts w:eastAsia="Calibri"/>
          <w:u w:val="single"/>
        </w:rPr>
        <w:t>Despite</w:t>
      </w:r>
      <w:r w:rsidRPr="008D70EA">
        <w:rPr>
          <w:rFonts w:eastAsia="Calibri"/>
          <w:sz w:val="8"/>
        </w:rPr>
        <w:t xml:space="preserve"> all </w:t>
      </w:r>
      <w:r w:rsidRPr="008D70EA">
        <w:rPr>
          <w:rFonts w:eastAsia="Calibri"/>
          <w:u w:val="single"/>
        </w:rPr>
        <w:t xml:space="preserve">gloomy forecasts, </w:t>
      </w:r>
      <w:r w:rsidRPr="008D70EA">
        <w:rPr>
          <w:rFonts w:eastAsia="Calibri"/>
          <w:highlight w:val="cyan"/>
          <w:u w:val="single"/>
        </w:rPr>
        <w:t>only nine states</w:t>
      </w:r>
      <w:r w:rsidRPr="008D70EA">
        <w:rPr>
          <w:rFonts w:eastAsia="Calibri"/>
          <w:sz w:val="8"/>
          <w:highlight w:val="cyan"/>
        </w:rPr>
        <w:t xml:space="preserve"> </w:t>
      </w:r>
      <w:r w:rsidRPr="008D70EA">
        <w:rPr>
          <w:rFonts w:eastAsia="Calibri"/>
          <w:highlight w:val="cyan"/>
          <w:u w:val="single"/>
        </w:rPr>
        <w:t>now</w:t>
      </w:r>
      <w:r w:rsidRPr="008D70EA">
        <w:rPr>
          <w:rFonts w:eastAsia="Calibri"/>
          <w:sz w:val="8"/>
        </w:rPr>
        <w:t xml:space="preserve">adays are considered to </w:t>
      </w:r>
      <w:r w:rsidRPr="008D70EA">
        <w:rPr>
          <w:rFonts w:eastAsia="Calibri"/>
          <w:highlight w:val="cyan"/>
          <w:u w:val="single"/>
        </w:rPr>
        <w:t>possess nuclear weapons</w:t>
      </w:r>
      <w:r w:rsidRPr="008D70EA">
        <w:rPr>
          <w:rFonts w:eastAsia="Calibri"/>
          <w:sz w:val="8"/>
        </w:rPr>
        <w:t xml:space="preserve">: the United States, Russia, China, the United Kingdom, France, Israel, India, Pakistan and North Korea. Although more states have operated nuclear weapons </w:t>
      </w:r>
      <w:proofErr w:type="spellStart"/>
      <w:r w:rsidRPr="008D70EA">
        <w:rPr>
          <w:rFonts w:eastAsia="Calibri"/>
          <w:sz w:val="8"/>
        </w:rPr>
        <w:t>programmes</w:t>
      </w:r>
      <w:proofErr w:type="spellEnd"/>
      <w:r w:rsidRPr="008D70EA">
        <w:rPr>
          <w:rFonts w:eastAsia="Calibri"/>
          <w:sz w:val="8"/>
        </w:rPr>
        <w:t xml:space="preserve"> at some point in the past 65 years – some experts argue that in total 39 states once engaged in nuclear weapons activities2 – </w:t>
      </w:r>
      <w:r w:rsidRPr="008D70EA">
        <w:rPr>
          <w:rFonts w:eastAsia="Calibri"/>
          <w:u w:val="single"/>
        </w:rPr>
        <w:t>most</w:t>
      </w:r>
      <w:r w:rsidRPr="008D70EA">
        <w:rPr>
          <w:rFonts w:eastAsia="Calibri"/>
          <w:sz w:val="8"/>
        </w:rPr>
        <w:t xml:space="preserve"> of them sooner or </w:t>
      </w:r>
      <w:r w:rsidRPr="008D70EA">
        <w:rPr>
          <w:rFonts w:eastAsia="Calibri"/>
          <w:u w:val="single"/>
        </w:rPr>
        <w:t xml:space="preserve">later </w:t>
      </w:r>
      <w:r w:rsidRPr="008D70EA">
        <w:rPr>
          <w:rFonts w:eastAsia="Calibri"/>
          <w:b/>
          <w:iCs/>
          <w:u w:val="single"/>
          <w:bdr w:val="single" w:sz="4" w:space="0" w:color="auto"/>
        </w:rPr>
        <w:t>gave up</w:t>
      </w:r>
      <w:r w:rsidRPr="008D70EA">
        <w:rPr>
          <w:rFonts w:eastAsia="Calibri"/>
          <w:sz w:val="8"/>
        </w:rPr>
        <w:t xml:space="preserve"> their </w:t>
      </w:r>
      <w:r w:rsidRPr="008D70EA">
        <w:rPr>
          <w:rFonts w:eastAsia="Calibri"/>
          <w:b/>
          <w:iCs/>
          <w:u w:val="single"/>
          <w:bdr w:val="single" w:sz="4" w:space="0" w:color="auto"/>
        </w:rPr>
        <w:t>ambition</w:t>
      </w:r>
      <w:r w:rsidRPr="008D70EA">
        <w:rPr>
          <w:rFonts w:eastAsia="Calibri"/>
          <w:sz w:val="8"/>
        </w:rPr>
        <w:t xml:space="preserve"> to acquire these weapons. Especially since the second half of the 1980s the number of states with nuclear weapons-related activities has become relatively low.3 Taking into account the historical trends, </w:t>
      </w:r>
      <w:r w:rsidRPr="008D70EA">
        <w:rPr>
          <w:rFonts w:eastAsia="Calibri"/>
          <w:u w:val="single"/>
        </w:rPr>
        <w:t xml:space="preserve">it looks like </w:t>
      </w:r>
      <w:r w:rsidRPr="008D70EA">
        <w:rPr>
          <w:rFonts w:eastAsia="Calibri"/>
          <w:highlight w:val="cyan"/>
          <w:u w:val="single"/>
        </w:rPr>
        <w:t>political</w:t>
      </w:r>
      <w:r w:rsidRPr="008D70EA">
        <w:rPr>
          <w:rFonts w:eastAsia="Calibri"/>
          <w:u w:val="single"/>
        </w:rPr>
        <w:t xml:space="preserve"> and academic </w:t>
      </w:r>
      <w:r w:rsidRPr="008D70EA">
        <w:rPr>
          <w:rFonts w:eastAsia="Calibri"/>
          <w:highlight w:val="cyan"/>
          <w:u w:val="single"/>
        </w:rPr>
        <w:t>forecasts</w:t>
      </w:r>
      <w:r w:rsidRPr="008D70EA">
        <w:rPr>
          <w:rFonts w:eastAsia="Calibri"/>
          <w:u w:val="single"/>
        </w:rPr>
        <w:t xml:space="preserve"> even nowadays </w:t>
      </w:r>
      <w:r w:rsidRPr="008D70EA">
        <w:rPr>
          <w:rFonts w:eastAsia="Calibri"/>
          <w:highlight w:val="cyan"/>
          <w:u w:val="single"/>
        </w:rPr>
        <w:t xml:space="preserve">tend to be </w:t>
      </w:r>
      <w:r w:rsidRPr="008D70EA">
        <w:rPr>
          <w:rFonts w:eastAsia="Calibri"/>
          <w:b/>
          <w:iCs/>
          <w:highlight w:val="cyan"/>
          <w:u w:val="single"/>
          <w:bdr w:val="single" w:sz="4" w:space="0" w:color="auto"/>
        </w:rPr>
        <w:t>overemphasizing the risks of further prolif</w:t>
      </w:r>
      <w:r w:rsidRPr="008D70EA">
        <w:rPr>
          <w:rFonts w:eastAsia="Calibri"/>
          <w:b/>
          <w:iCs/>
          <w:u w:val="single"/>
          <w:bdr w:val="single" w:sz="4" w:space="0" w:color="auto"/>
        </w:rPr>
        <w:t>eration</w:t>
      </w:r>
      <w:r w:rsidRPr="008D70EA">
        <w:rPr>
          <w:rFonts w:eastAsia="Calibri"/>
          <w:sz w:val="8"/>
        </w:rPr>
        <w:t xml:space="preserve"> of nuclear weapons </w:t>
      </w:r>
      <w:r w:rsidRPr="008D70EA">
        <w:rPr>
          <w:rFonts w:eastAsia="Calibri"/>
          <w:b/>
          <w:iCs/>
          <w:u w:val="single"/>
          <w:bdr w:val="single" w:sz="4" w:space="0" w:color="auto"/>
        </w:rPr>
        <w:t>in the near future</w:t>
      </w:r>
      <w:r w:rsidRPr="008D70EA">
        <w:rPr>
          <w:rFonts w:eastAsia="Calibri"/>
          <w:u w:val="single"/>
        </w:rPr>
        <w:t xml:space="preserve">, for example </w:t>
      </w:r>
      <w:r w:rsidRPr="008D70EA">
        <w:rPr>
          <w:rFonts w:eastAsia="Calibri"/>
          <w:highlight w:val="cyan"/>
          <w:u w:val="single"/>
        </w:rPr>
        <w:t xml:space="preserve">by </w:t>
      </w:r>
      <w:r w:rsidRPr="008D70EA">
        <w:rPr>
          <w:rFonts w:eastAsia="Calibri"/>
          <w:b/>
          <w:iCs/>
          <w:highlight w:val="cyan"/>
          <w:u w:val="single"/>
          <w:bdr w:val="single" w:sz="4" w:space="0" w:color="auto"/>
        </w:rPr>
        <w:t>predicting</w:t>
      </w:r>
      <w:r w:rsidRPr="008D70EA">
        <w:rPr>
          <w:rFonts w:eastAsia="Calibri"/>
          <w:b/>
          <w:iCs/>
          <w:u w:val="single"/>
          <w:bdr w:val="single" w:sz="4" w:space="0" w:color="auto"/>
        </w:rPr>
        <w:t xml:space="preserve"> nuclear </w:t>
      </w:r>
      <w:r w:rsidRPr="008D70EA">
        <w:rPr>
          <w:rFonts w:eastAsia="Calibri"/>
          <w:b/>
          <w:iCs/>
          <w:highlight w:val="cyan"/>
          <w:u w:val="single"/>
          <w:bdr w:val="single" w:sz="4" w:space="0" w:color="auto"/>
        </w:rPr>
        <w:t>domino effects</w:t>
      </w:r>
      <w:r w:rsidRPr="008D70EA">
        <w:rPr>
          <w:rFonts w:eastAsia="Calibri"/>
          <w:sz w:val="8"/>
        </w:rPr>
        <w:t xml:space="preserve"> if new nuclear weapons powers would arise and cause other states to develop nuclear weapons as well.4 </w:t>
      </w:r>
      <w:r w:rsidRPr="008D70EA">
        <w:rPr>
          <w:rFonts w:eastAsia="Calibri"/>
          <w:u w:val="single"/>
        </w:rPr>
        <w:t>The difficulties in forecasting nuclear weapons proliferation can be explained by one key factor</w:t>
      </w:r>
      <w:r w:rsidRPr="008D70EA">
        <w:rPr>
          <w:rFonts w:eastAsia="Calibri"/>
          <w:sz w:val="8"/>
        </w:rPr>
        <w:t xml:space="preserve">: </w:t>
      </w:r>
      <w:r w:rsidRPr="008D70EA">
        <w:rPr>
          <w:rFonts w:eastAsia="Calibri"/>
          <w:highlight w:val="cyan"/>
          <w:u w:val="single"/>
        </w:rPr>
        <w:t>it is</w:t>
      </w:r>
      <w:r w:rsidRPr="008D70EA">
        <w:rPr>
          <w:rFonts w:eastAsia="Calibri"/>
          <w:sz w:val="8"/>
        </w:rPr>
        <w:t xml:space="preserve"> still </w:t>
      </w:r>
      <w:r w:rsidRPr="008D70EA">
        <w:rPr>
          <w:rFonts w:eastAsia="Calibri"/>
          <w:b/>
          <w:iCs/>
          <w:highlight w:val="cyan"/>
          <w:u w:val="single"/>
          <w:bdr w:val="single" w:sz="4" w:space="0" w:color="auto"/>
        </w:rPr>
        <w:t>unclear</w:t>
      </w:r>
      <w:r w:rsidRPr="008D70EA">
        <w:rPr>
          <w:rFonts w:eastAsia="Calibri"/>
          <w:b/>
          <w:iCs/>
          <w:u w:val="single"/>
          <w:bdr w:val="single" w:sz="4" w:space="0" w:color="auto"/>
        </w:rPr>
        <w:t xml:space="preserve"> among academics and policymakers</w:t>
      </w:r>
      <w:r w:rsidRPr="008D70EA">
        <w:rPr>
          <w:rFonts w:eastAsia="Calibri"/>
          <w:sz w:val="8"/>
        </w:rPr>
        <w:t xml:space="preserve"> </w:t>
      </w:r>
      <w:r w:rsidRPr="008D70EA">
        <w:rPr>
          <w:rFonts w:eastAsia="Calibri"/>
          <w:highlight w:val="cyan"/>
          <w:u w:val="single"/>
        </w:rPr>
        <w:t>why</w:t>
      </w:r>
      <w:r w:rsidRPr="008D70EA">
        <w:rPr>
          <w:rFonts w:eastAsia="Calibri"/>
          <w:sz w:val="8"/>
        </w:rPr>
        <w:t xml:space="preserve"> exactly </w:t>
      </w:r>
      <w:r w:rsidRPr="008D70EA">
        <w:rPr>
          <w:rFonts w:eastAsia="Calibri"/>
          <w:highlight w:val="cyan"/>
          <w:u w:val="single"/>
        </w:rPr>
        <w:t>states</w:t>
      </w:r>
      <w:r w:rsidRPr="008D70EA">
        <w:rPr>
          <w:rFonts w:eastAsia="Calibri"/>
          <w:sz w:val="8"/>
        </w:rPr>
        <w:t xml:space="preserve"> </w:t>
      </w:r>
      <w:r w:rsidRPr="008D70EA">
        <w:rPr>
          <w:rFonts w:eastAsia="Calibri"/>
          <w:highlight w:val="cyan"/>
          <w:u w:val="single"/>
        </w:rPr>
        <w:t>start</w:t>
      </w:r>
      <w:r w:rsidRPr="008D70EA">
        <w:rPr>
          <w:rFonts w:eastAsia="Calibri"/>
          <w:u w:val="single"/>
        </w:rPr>
        <w:t xml:space="preserve"> nuclear weapons </w:t>
      </w:r>
      <w:proofErr w:type="spellStart"/>
      <w:r w:rsidRPr="008D70EA">
        <w:rPr>
          <w:rFonts w:eastAsia="Calibri"/>
          <w:highlight w:val="cyan"/>
          <w:u w:val="single"/>
        </w:rPr>
        <w:t>programmes</w:t>
      </w:r>
      <w:proofErr w:type="spellEnd"/>
      <w:r w:rsidRPr="008D70EA">
        <w:rPr>
          <w:rFonts w:eastAsia="Calibri"/>
          <w:u w:val="single"/>
        </w:rPr>
        <w:t xml:space="preserve"> or refrain from them. What makes nuclear weapons</w:t>
      </w:r>
      <w:r w:rsidRPr="008D70EA">
        <w:rPr>
          <w:rFonts w:eastAsia="Calibri"/>
          <w:sz w:val="8"/>
        </w:rPr>
        <w:t xml:space="preserve"> </w:t>
      </w:r>
      <w:r w:rsidRPr="008D70EA">
        <w:rPr>
          <w:rFonts w:eastAsia="Calibri"/>
          <w:b/>
          <w:iCs/>
          <w:u w:val="single"/>
          <w:bdr w:val="single" w:sz="4" w:space="0" w:color="auto"/>
        </w:rPr>
        <w:t>attractive or unattractive</w:t>
      </w:r>
      <w:r w:rsidRPr="008D70EA">
        <w:rPr>
          <w:rFonts w:eastAsia="Calibri"/>
          <w:sz w:val="8"/>
        </w:rPr>
        <w:t xml:space="preserve"> to the leadership of any state? True, </w:t>
      </w:r>
      <w:r w:rsidRPr="008D70EA">
        <w:rPr>
          <w:rFonts w:eastAsia="Calibri"/>
          <w:u w:val="single"/>
        </w:rPr>
        <w:t>many theories exist</w:t>
      </w:r>
      <w:r w:rsidRPr="008D70EA">
        <w:rPr>
          <w:rFonts w:eastAsia="Calibri"/>
          <w:sz w:val="8"/>
        </w:rPr>
        <w:t xml:space="preserve">. The problem with </w:t>
      </w:r>
      <w:r w:rsidRPr="008D70EA">
        <w:rPr>
          <w:rFonts w:eastAsia="Calibri"/>
          <w:u w:val="single"/>
        </w:rPr>
        <w:t>all</w:t>
      </w:r>
      <w:r w:rsidRPr="008D70EA">
        <w:rPr>
          <w:rFonts w:eastAsia="Calibri"/>
          <w:sz w:val="8"/>
        </w:rPr>
        <w:t xml:space="preserve"> existing theories on motivations for states to acquire or not to acquire nuclear weapons is that </w:t>
      </w:r>
      <w:r w:rsidRPr="008D70EA">
        <w:rPr>
          <w:rFonts w:eastAsia="Calibri"/>
          <w:u w:val="single"/>
        </w:rPr>
        <w:t>[have] supporting evidence</w:t>
      </w:r>
      <w:r w:rsidRPr="008D70EA">
        <w:rPr>
          <w:rFonts w:eastAsia="Calibri"/>
          <w:sz w:val="8"/>
        </w:rPr>
        <w:t xml:space="preserve"> may be </w:t>
      </w:r>
      <w:proofErr w:type="gramStart"/>
      <w:r w:rsidRPr="008D70EA">
        <w:rPr>
          <w:rFonts w:eastAsia="Calibri"/>
          <w:sz w:val="8"/>
        </w:rPr>
        <w:t xml:space="preserve">found, </w:t>
      </w:r>
      <w:r w:rsidRPr="008D70EA">
        <w:rPr>
          <w:rFonts w:eastAsia="Calibri"/>
          <w:u w:val="single"/>
        </w:rPr>
        <w:t>but</w:t>
      </w:r>
      <w:proofErr w:type="gramEnd"/>
      <w:r w:rsidRPr="008D70EA">
        <w:rPr>
          <w:rFonts w:eastAsia="Calibri"/>
          <w:u w:val="single"/>
        </w:rPr>
        <w:t xml:space="preserve"> opposing evidence as well</w:t>
      </w:r>
      <w:r w:rsidRPr="008D70EA">
        <w:rPr>
          <w:rFonts w:eastAsia="Calibri"/>
          <w:sz w:val="8"/>
        </w:rPr>
        <w:t xml:space="preserve">. When studying nuclear weapons (non-)proliferation, one could consider any state in the world as an individual case, each with its own international and domestic circumstances, and with all the changes herein during history. It is, therefore, not surprising that </w:t>
      </w:r>
      <w:r w:rsidRPr="008D70EA">
        <w:rPr>
          <w:rFonts w:eastAsia="Calibri"/>
          <w:u w:val="single"/>
        </w:rPr>
        <w:t xml:space="preserve">specific </w:t>
      </w:r>
      <w:r w:rsidRPr="008D70EA">
        <w:rPr>
          <w:rFonts w:eastAsia="Calibri"/>
          <w:highlight w:val="cyan"/>
          <w:u w:val="single"/>
        </w:rPr>
        <w:t>explanations</w:t>
      </w:r>
      <w:r w:rsidRPr="008D70EA">
        <w:rPr>
          <w:rFonts w:eastAsia="Calibri"/>
          <w:sz w:val="8"/>
        </w:rPr>
        <w:t xml:space="preserve"> of nuclear </w:t>
      </w:r>
      <w:proofErr w:type="spellStart"/>
      <w:r w:rsidRPr="008D70EA">
        <w:rPr>
          <w:rFonts w:eastAsia="Calibri"/>
          <w:sz w:val="8"/>
        </w:rPr>
        <w:t>behaviour</w:t>
      </w:r>
      <w:proofErr w:type="spellEnd"/>
      <w:r w:rsidRPr="008D70EA">
        <w:rPr>
          <w:rFonts w:eastAsia="Calibri"/>
          <w:sz w:val="8"/>
        </w:rPr>
        <w:t xml:space="preserve"> </w:t>
      </w:r>
      <w:r w:rsidRPr="008D70EA">
        <w:rPr>
          <w:rFonts w:eastAsia="Calibri"/>
          <w:highlight w:val="cyan"/>
          <w:u w:val="single"/>
        </w:rPr>
        <w:t>are</w:t>
      </w:r>
      <w:r w:rsidRPr="008D70EA">
        <w:rPr>
          <w:rFonts w:eastAsia="Calibri"/>
          <w:sz w:val="8"/>
          <w:highlight w:val="cyan"/>
        </w:rPr>
        <w:t xml:space="preserve"> </w:t>
      </w:r>
      <w:r w:rsidRPr="008D70EA">
        <w:rPr>
          <w:rFonts w:eastAsia="Calibri"/>
          <w:b/>
          <w:iCs/>
          <w:highlight w:val="cyan"/>
          <w:u w:val="single"/>
          <w:bdr w:val="single" w:sz="4" w:space="0" w:color="auto"/>
        </w:rPr>
        <w:t>repeatedly</w:t>
      </w:r>
      <w:r w:rsidRPr="008D70EA">
        <w:rPr>
          <w:rFonts w:eastAsia="Calibri"/>
          <w:sz w:val="8"/>
        </w:rPr>
        <w:t xml:space="preserve"> considered </w:t>
      </w:r>
      <w:r w:rsidRPr="008D70EA">
        <w:rPr>
          <w:rFonts w:eastAsia="Calibri"/>
          <w:b/>
          <w:iCs/>
          <w:highlight w:val="cyan"/>
          <w:u w:val="single"/>
          <w:bdr w:val="single" w:sz="4" w:space="0" w:color="auto"/>
        </w:rPr>
        <w:t>inadequate</w:t>
      </w:r>
      <w:r w:rsidRPr="008D70EA">
        <w:rPr>
          <w:rFonts w:eastAsia="Calibri"/>
          <w:sz w:val="8"/>
        </w:rPr>
        <w:t xml:space="preserve"> because they fail to account for all cases – currently more than 190 states. Without understanding what are the motivations of states to aim for or refrain from acquiring nuclear weapons, it is not only complicated to forecast nuclear proliferation dynamics, but even more important: it becomes difficult to develop policies aimed at influencing these dynamics – there is a risk of treating the symptoms while ignoring the disease. This article aims at contributing to answering this key question in the field of nuclear weapons proliferation: why do states wish for nuclear weapons – or not? This will not be achieved by developing a new theory, but by increasing the insights in the large amount of existing theories on nuclear proliferation motivations. For this </w:t>
      </w:r>
      <w:proofErr w:type="gramStart"/>
      <w:r w:rsidRPr="008D70EA">
        <w:rPr>
          <w:rFonts w:eastAsia="Calibri"/>
          <w:sz w:val="8"/>
        </w:rPr>
        <w:t>purpose</w:t>
      </w:r>
      <w:proofErr w:type="gramEnd"/>
      <w:r w:rsidRPr="008D70EA">
        <w:rPr>
          <w:rFonts w:eastAsia="Calibri"/>
          <w:sz w:val="8"/>
        </w:rPr>
        <w:t xml:space="preserve"> the many theories developed in the past decades will be grouped into four overarching groups. This analysis could be helpful to future researchers and policy makers who got lost in the current richness in theories and their critics. Grouping existing theories on nuclear (non-)proliferation motivations has, to a limited extent, been done before. Considering the general lack of unanimity in this research field, it is not surprising that these groupings also differ. To give some examples: a rather early study on proliferation motives by George Quester, dating from 1973, counted three groups of them: 1) military motives; 2) political motives; and 3) economic motives.5 Scott Sagan in 1996 also developed a grouping of three ‘models’ explaining why states wish to build nuclear weapons: 1) security; 2) domestic politics; and 3) norms.6 Assembling (non-)proliferation into four groups is also possible, as study from 2010 by William Potter and </w:t>
      </w:r>
      <w:proofErr w:type="spellStart"/>
      <w:r w:rsidRPr="008D70EA">
        <w:rPr>
          <w:rFonts w:eastAsia="Calibri"/>
          <w:sz w:val="8"/>
        </w:rPr>
        <w:t>Gaukhar</w:t>
      </w:r>
      <w:proofErr w:type="spellEnd"/>
      <w:r w:rsidRPr="008D70EA">
        <w:rPr>
          <w:rFonts w:eastAsia="Calibri"/>
          <w:sz w:val="8"/>
        </w:rPr>
        <w:t xml:space="preserve"> </w:t>
      </w:r>
      <w:proofErr w:type="spellStart"/>
      <w:r w:rsidRPr="008D70EA">
        <w:rPr>
          <w:rFonts w:eastAsia="Calibri"/>
          <w:sz w:val="8"/>
        </w:rPr>
        <w:t>Mukhatzhanova</w:t>
      </w:r>
      <w:proofErr w:type="spellEnd"/>
      <w:r w:rsidRPr="008D70EA">
        <w:rPr>
          <w:rFonts w:eastAsia="Calibri"/>
          <w:sz w:val="8"/>
        </w:rPr>
        <w:t xml:space="preserve">, shows. Summarized, Potter and </w:t>
      </w:r>
      <w:proofErr w:type="spellStart"/>
      <w:r w:rsidRPr="008D70EA">
        <w:rPr>
          <w:rFonts w:eastAsia="Calibri"/>
          <w:sz w:val="8"/>
        </w:rPr>
        <w:t>Mukhatzhanova</w:t>
      </w:r>
      <w:proofErr w:type="spellEnd"/>
      <w:r w:rsidRPr="008D70EA">
        <w:rPr>
          <w:rFonts w:eastAsia="Calibri"/>
          <w:sz w:val="8"/>
        </w:rPr>
        <w:t xml:space="preserve"> group all theories on nuclear weapons (non-)proliferation motivations into these four categories: 1) security; 2) international institutions; 3) international norms; and 4) domestic circumstances.7 </w:t>
      </w:r>
      <w:proofErr w:type="spellStart"/>
      <w:r w:rsidRPr="008D70EA">
        <w:rPr>
          <w:rFonts w:eastAsia="Calibri"/>
          <w:sz w:val="8"/>
        </w:rPr>
        <w:t>Etel</w:t>
      </w:r>
      <w:proofErr w:type="spellEnd"/>
      <w:r w:rsidRPr="008D70EA">
        <w:rPr>
          <w:rFonts w:eastAsia="Calibri"/>
          <w:sz w:val="8"/>
        </w:rPr>
        <w:t xml:space="preserve"> Solingen some years earlier (2007) defined the same four groups, but also added a fifth one: democracy versus autocracy.8 And to mention only one more possible classification: Joseph </w:t>
      </w:r>
      <w:proofErr w:type="spellStart"/>
      <w:r w:rsidRPr="008D70EA">
        <w:rPr>
          <w:rFonts w:eastAsia="Calibri"/>
          <w:sz w:val="8"/>
        </w:rPr>
        <w:t>Cirincione</w:t>
      </w:r>
      <w:proofErr w:type="spellEnd"/>
      <w:r w:rsidRPr="008D70EA">
        <w:rPr>
          <w:rFonts w:eastAsia="Calibri"/>
          <w:sz w:val="8"/>
        </w:rPr>
        <w:t xml:space="preserve"> in 2007 also defined five motivations for states to pursue or forgo nuclear weapons: 1) security; 2) prestige; 3) domestic politics; 4) technology; and 5) economics.9 These are just some examples to show that not only the amount of theoretical groups differs, but also their content. Nevertheless, some similarities can be noticed; although not every author mentions the same motivational factor theories, some overlap can obviously be noticed. This article groups the existing theories on motivations for nuclear weapons (non- )acquisition in four factors: 1) Capabilities; 2) Security; 3) International Norms &amp; Perceptions; and 4) Domestic Political Context. The article will discuss what they incorporate (including criticism) and why is chosen to group them in this manner. In conclusion some implications and recommendations for further research regarding nuclear (non-)proliferation dynamics will be presented. Capabilities The first group of incentives and disincentives for nuclear weapons (non-) proliferation is summarized here as ‘</w:t>
      </w:r>
      <w:proofErr w:type="gramStart"/>
      <w:r w:rsidRPr="008D70EA">
        <w:rPr>
          <w:rFonts w:eastAsia="Calibri"/>
          <w:sz w:val="8"/>
        </w:rPr>
        <w:t>capabilities’</w:t>
      </w:r>
      <w:proofErr w:type="gramEnd"/>
      <w:r w:rsidRPr="008D70EA">
        <w:rPr>
          <w:rFonts w:eastAsia="Calibri"/>
          <w:sz w:val="8"/>
        </w:rPr>
        <w:t xml:space="preserve">. Under this umbrella are brought together both the technological and economic capabilities of states to develop nuclear weapons. </w:t>
      </w:r>
      <w:r w:rsidRPr="008D70EA">
        <w:rPr>
          <w:rFonts w:eastAsia="Calibri"/>
          <w:u w:val="single"/>
        </w:rPr>
        <w:t xml:space="preserve">Nuclear </w:t>
      </w:r>
      <w:r w:rsidRPr="008D70EA">
        <w:rPr>
          <w:rFonts w:eastAsia="Calibri"/>
          <w:highlight w:val="cyan"/>
          <w:u w:val="single"/>
        </w:rPr>
        <w:t>weapons are</w:t>
      </w:r>
      <w:r w:rsidRPr="008D70EA">
        <w:rPr>
          <w:rFonts w:eastAsia="Calibri"/>
          <w:sz w:val="8"/>
          <w:highlight w:val="cyan"/>
        </w:rPr>
        <w:t xml:space="preserve"> </w:t>
      </w:r>
      <w:r w:rsidRPr="008D70EA">
        <w:rPr>
          <w:rFonts w:eastAsia="Calibri"/>
          <w:b/>
          <w:iCs/>
          <w:highlight w:val="cyan"/>
          <w:u w:val="single"/>
          <w:bdr w:val="single" w:sz="4" w:space="0" w:color="auto"/>
        </w:rPr>
        <w:t>not easy to develop</w:t>
      </w:r>
      <w:r w:rsidRPr="008D70EA">
        <w:rPr>
          <w:rFonts w:eastAsia="Calibri"/>
          <w:u w:val="single"/>
        </w:rPr>
        <w:t>, nor are the materials that are required cheap and commonly available. Technologically and scientifically</w:t>
      </w:r>
      <w:r w:rsidRPr="008D70EA">
        <w:rPr>
          <w:rFonts w:eastAsia="Calibri"/>
          <w:sz w:val="8"/>
        </w:rPr>
        <w:t xml:space="preserve"> the </w:t>
      </w:r>
      <w:r w:rsidRPr="008D70EA">
        <w:rPr>
          <w:rFonts w:eastAsia="Calibri"/>
          <w:u w:val="single"/>
        </w:rPr>
        <w:t>most challenging</w:t>
      </w:r>
      <w:r w:rsidRPr="008D70EA">
        <w:rPr>
          <w:rFonts w:eastAsia="Calibri"/>
          <w:sz w:val="8"/>
        </w:rPr>
        <w:t xml:space="preserve"> and costly </w:t>
      </w:r>
      <w:r w:rsidRPr="008D70EA">
        <w:rPr>
          <w:rFonts w:eastAsia="Calibri"/>
          <w:u w:val="single"/>
        </w:rPr>
        <w:t>is the production of fissile materials</w:t>
      </w:r>
      <w:r w:rsidRPr="008D70EA">
        <w:rPr>
          <w:rFonts w:eastAsia="Calibri"/>
          <w:sz w:val="8"/>
        </w:rPr>
        <w:t xml:space="preserve"> (highly enriched uranium or plutonium). </w:t>
      </w:r>
      <w:r w:rsidRPr="008D70EA">
        <w:rPr>
          <w:rFonts w:eastAsia="Calibri"/>
          <w:highlight w:val="cyan"/>
          <w:u w:val="single"/>
        </w:rPr>
        <w:t>Transforming</w:t>
      </w:r>
      <w:r w:rsidRPr="008D70EA">
        <w:rPr>
          <w:rFonts w:eastAsia="Calibri"/>
          <w:sz w:val="8"/>
        </w:rPr>
        <w:t xml:space="preserve"> the nuclear </w:t>
      </w:r>
      <w:r w:rsidRPr="008D70EA">
        <w:rPr>
          <w:rFonts w:eastAsia="Calibri"/>
          <w:highlight w:val="cyan"/>
          <w:u w:val="single"/>
        </w:rPr>
        <w:t>materials into</w:t>
      </w:r>
      <w:r w:rsidRPr="008D70EA">
        <w:rPr>
          <w:rFonts w:eastAsia="Calibri"/>
          <w:sz w:val="8"/>
          <w:highlight w:val="cyan"/>
        </w:rPr>
        <w:t xml:space="preserve"> </w:t>
      </w:r>
      <w:r w:rsidRPr="008D70EA">
        <w:rPr>
          <w:rFonts w:eastAsia="Calibri"/>
          <w:b/>
          <w:iCs/>
          <w:highlight w:val="cyan"/>
          <w:u w:val="single"/>
          <w:bdr w:val="single" w:sz="4" w:space="0" w:color="auto"/>
        </w:rPr>
        <w:t>reliable</w:t>
      </w:r>
      <w:r w:rsidRPr="008D70EA">
        <w:rPr>
          <w:rFonts w:eastAsia="Calibri"/>
          <w:b/>
          <w:iCs/>
          <w:u w:val="single"/>
          <w:bdr w:val="single" w:sz="4" w:space="0" w:color="auto"/>
        </w:rPr>
        <w:t xml:space="preserve"> and </w:t>
      </w:r>
      <w:r w:rsidRPr="008D70EA">
        <w:rPr>
          <w:rFonts w:eastAsia="Calibri"/>
          <w:b/>
          <w:iCs/>
          <w:highlight w:val="cyan"/>
          <w:u w:val="single"/>
          <w:bdr w:val="single" w:sz="4" w:space="0" w:color="auto"/>
        </w:rPr>
        <w:t>deliverable weapons</w:t>
      </w:r>
      <w:r w:rsidRPr="008D70EA">
        <w:rPr>
          <w:rFonts w:eastAsia="Calibri"/>
          <w:sz w:val="8"/>
        </w:rPr>
        <w:t xml:space="preserve"> </w:t>
      </w:r>
      <w:r w:rsidRPr="008D70EA">
        <w:rPr>
          <w:rFonts w:eastAsia="Calibri"/>
          <w:u w:val="single"/>
        </w:rPr>
        <w:t>is</w:t>
      </w:r>
      <w:r w:rsidRPr="008D70EA">
        <w:rPr>
          <w:rFonts w:eastAsia="Calibri"/>
          <w:sz w:val="8"/>
        </w:rPr>
        <w:t xml:space="preserve"> </w:t>
      </w:r>
      <w:r w:rsidRPr="008D70EA">
        <w:rPr>
          <w:rFonts w:eastAsia="Calibri"/>
          <w:b/>
          <w:iCs/>
          <w:u w:val="single"/>
          <w:bdr w:val="single" w:sz="4" w:space="0" w:color="auto"/>
        </w:rPr>
        <w:t>another challenge</w:t>
      </w:r>
      <w:r w:rsidRPr="008D70EA">
        <w:rPr>
          <w:rFonts w:eastAsia="Calibri"/>
          <w:sz w:val="8"/>
        </w:rPr>
        <w:t xml:space="preserve"> </w:t>
      </w:r>
      <w:r w:rsidRPr="008D70EA">
        <w:rPr>
          <w:rFonts w:eastAsia="Calibri"/>
          <w:u w:val="single"/>
        </w:rPr>
        <w:t xml:space="preserve">that </w:t>
      </w:r>
      <w:r w:rsidRPr="008D70EA">
        <w:rPr>
          <w:rFonts w:eastAsia="Calibri"/>
          <w:highlight w:val="cyan"/>
          <w:u w:val="single"/>
        </w:rPr>
        <w:t xml:space="preserve">requires </w:t>
      </w:r>
      <w:r w:rsidRPr="008D70EA">
        <w:rPr>
          <w:rFonts w:eastAsia="Calibri"/>
          <w:b/>
          <w:iCs/>
          <w:highlight w:val="cyan"/>
          <w:u w:val="single"/>
          <w:bdr w:val="single" w:sz="4" w:space="0" w:color="auto"/>
        </w:rPr>
        <w:t>highly advanced</w:t>
      </w:r>
      <w:r w:rsidRPr="008D70EA">
        <w:rPr>
          <w:rFonts w:eastAsia="Calibri"/>
          <w:sz w:val="8"/>
        </w:rPr>
        <w:t xml:space="preserve"> technological </w:t>
      </w:r>
      <w:r w:rsidRPr="008D70EA">
        <w:rPr>
          <w:rFonts w:eastAsia="Calibri"/>
          <w:b/>
          <w:iCs/>
          <w:highlight w:val="cyan"/>
          <w:u w:val="single"/>
          <w:bdr w:val="single" w:sz="4" w:space="0" w:color="auto"/>
        </w:rPr>
        <w:t>expertise</w:t>
      </w:r>
      <w:r w:rsidRPr="008D70EA">
        <w:rPr>
          <w:rFonts w:eastAsia="Calibri"/>
          <w:sz w:val="8"/>
        </w:rPr>
        <w:t xml:space="preserve">, and </w:t>
      </w:r>
      <w:r w:rsidRPr="008D70EA">
        <w:rPr>
          <w:rFonts w:eastAsia="Calibri"/>
          <w:u w:val="single"/>
        </w:rPr>
        <w:t>the same</w:t>
      </w:r>
      <w:r w:rsidRPr="008D70EA">
        <w:rPr>
          <w:rFonts w:eastAsia="Calibri"/>
          <w:sz w:val="8"/>
        </w:rPr>
        <w:t xml:space="preserve"> applies </w:t>
      </w:r>
      <w:r w:rsidRPr="008D70EA">
        <w:rPr>
          <w:rFonts w:eastAsia="Calibri"/>
          <w:u w:val="single"/>
        </w:rPr>
        <w:t>to</w:t>
      </w:r>
      <w:r w:rsidRPr="008D70EA">
        <w:rPr>
          <w:rFonts w:eastAsia="Calibri"/>
          <w:sz w:val="8"/>
        </w:rPr>
        <w:t xml:space="preserve"> developing the </w:t>
      </w:r>
      <w:r w:rsidRPr="008D70EA">
        <w:rPr>
          <w:rFonts w:eastAsia="Calibri"/>
          <w:u w:val="single"/>
        </w:rPr>
        <w:t>delivery systems</w:t>
      </w:r>
      <w:r w:rsidRPr="008D70EA">
        <w:rPr>
          <w:rFonts w:eastAsia="Calibri"/>
          <w:sz w:val="8"/>
        </w:rPr>
        <w:t xml:space="preserve"> for the weapons – in this regard, nowadays states generally prefer ballistic missiles.10 It is often argued that </w:t>
      </w:r>
      <w:r w:rsidRPr="008D70EA">
        <w:rPr>
          <w:rFonts w:eastAsia="Calibri"/>
          <w:u w:val="single"/>
        </w:rPr>
        <w:t xml:space="preserve">the technological and </w:t>
      </w:r>
      <w:r w:rsidRPr="008D70EA">
        <w:rPr>
          <w:rFonts w:eastAsia="Calibri"/>
          <w:highlight w:val="cyan"/>
          <w:u w:val="single"/>
        </w:rPr>
        <w:t>financial capabilities</w:t>
      </w:r>
      <w:r w:rsidRPr="008D70EA">
        <w:rPr>
          <w:rFonts w:eastAsia="Calibri"/>
          <w:u w:val="single"/>
        </w:rPr>
        <w:t xml:space="preserve"> required</w:t>
      </w:r>
      <w:r w:rsidRPr="008D70EA">
        <w:rPr>
          <w:rFonts w:eastAsia="Calibri"/>
          <w:sz w:val="8"/>
        </w:rPr>
        <w:t xml:space="preserve"> for developing nuclear weapons </w:t>
      </w:r>
      <w:r w:rsidRPr="008D70EA">
        <w:rPr>
          <w:rFonts w:eastAsia="Calibri"/>
          <w:highlight w:val="cyan"/>
          <w:u w:val="single"/>
        </w:rPr>
        <w:t>are an</w:t>
      </w:r>
      <w:r w:rsidRPr="008D70EA">
        <w:rPr>
          <w:rFonts w:eastAsia="Calibri"/>
          <w:sz w:val="8"/>
          <w:highlight w:val="cyan"/>
        </w:rPr>
        <w:t xml:space="preserve"> </w:t>
      </w:r>
      <w:r w:rsidRPr="008D70EA">
        <w:rPr>
          <w:rFonts w:eastAsia="Calibri"/>
          <w:b/>
          <w:iCs/>
          <w:highlight w:val="cyan"/>
          <w:u w:val="single"/>
          <w:bdr w:val="single" w:sz="4" w:space="0" w:color="auto"/>
        </w:rPr>
        <w:t>effective barrier</w:t>
      </w:r>
      <w:r w:rsidRPr="008D70EA">
        <w:rPr>
          <w:rFonts w:eastAsia="Calibri"/>
          <w:sz w:val="8"/>
        </w:rPr>
        <w:t xml:space="preserve"> </w:t>
      </w:r>
      <w:r w:rsidRPr="008D70EA">
        <w:rPr>
          <w:rFonts w:eastAsia="Calibri"/>
          <w:u w:val="single"/>
        </w:rPr>
        <w:t>especially to</w:t>
      </w:r>
      <w:r w:rsidRPr="008D70EA">
        <w:rPr>
          <w:rFonts w:eastAsia="Calibri"/>
          <w:sz w:val="8"/>
        </w:rPr>
        <w:t xml:space="preserve"> </w:t>
      </w:r>
      <w:r w:rsidRPr="008D70EA">
        <w:rPr>
          <w:rFonts w:eastAsia="Calibri"/>
          <w:b/>
          <w:iCs/>
          <w:u w:val="single"/>
          <w:bdr w:val="single" w:sz="4" w:space="0" w:color="auto"/>
        </w:rPr>
        <w:t>less developed countries</w:t>
      </w:r>
      <w:r w:rsidRPr="008D70EA">
        <w:rPr>
          <w:rFonts w:eastAsia="Calibri"/>
          <w:sz w:val="8"/>
        </w:rPr>
        <w:t xml:space="preserve"> without an advanced scientific and technological infrastructure and without the financial strength to afford the investments needed to start a nuclear weapons programme.11 Since Pakistan and North Korea – both relatively poor countries – acquired nuclear weapons in 1998 respectively 2006, this argument has generally faded away from the debate. Actually, the theoretical assumption that capabilities influence the motivation of states to pursue or forgo nuclear weapons, is fading away itself from the academic debate since, approximately, the early 1990s. The capabilities theory is dating back from the first decades of academic research into nuclear motivations and gradually became less popular. In the first decades of nuclear weapons existence, it was generally assumed that any state would like to have nuclear weapons, simply because these weapons were the most advanced and powerful military tools available. Stephen Meyer in 1984 summarized the consequences of this assumption as follows: ‘If one presumes that the incentives to acquire nuclear weapons are ever present – that all countries would like to have nuclear weapons – then the only determining factor becomes technology.’12 One could also describe the capabilities motivation as a ‘why not’ principle. When a state has the means available to build nuclear weapons, why should it refrain? When it is, for example, rather easy to convert civilian nuclear technology </w:t>
      </w:r>
      <w:proofErr w:type="spellStart"/>
      <w:r w:rsidRPr="008D70EA">
        <w:rPr>
          <w:rFonts w:eastAsia="Calibri"/>
          <w:sz w:val="8"/>
        </w:rPr>
        <w:t>programmes</w:t>
      </w:r>
      <w:proofErr w:type="spellEnd"/>
      <w:r w:rsidRPr="008D70EA">
        <w:rPr>
          <w:rFonts w:eastAsia="Calibri"/>
          <w:sz w:val="8"/>
        </w:rPr>
        <w:t xml:space="preserve"> into military ones, the costs of nuclear weapons may become relatively low enough that the perceived benefits – obtaining the most powerful weapons that exist – easily outweigh the negative consequences.13 Proponents of the capabilities theory regularly claim that scientists often play a crucial role in this process. Ralph Lapp, for example, in 1970 argued that ‘research and development has become an almost unchallenged force in directing the nation to arms. We may speak of this as technological determinism.’14 Hans Bethe in 1985 also pointed at ‘the technological imperative’ with regard to nuclear weapons development, mentioning the feeling among scientists and government officials ‘that we must use this new technology’.15 In this respect, often an encompassing quotation of Robert Oppenheimer, one of the founders of the nuclear weapons </w:t>
      </w:r>
      <w:proofErr w:type="spellStart"/>
      <w:r w:rsidRPr="008D70EA">
        <w:rPr>
          <w:rFonts w:eastAsia="Calibri"/>
          <w:sz w:val="8"/>
        </w:rPr>
        <w:t>programme</w:t>
      </w:r>
      <w:proofErr w:type="spellEnd"/>
      <w:r w:rsidRPr="008D70EA">
        <w:rPr>
          <w:rFonts w:eastAsia="Calibri"/>
          <w:sz w:val="8"/>
        </w:rPr>
        <w:t xml:space="preserve"> of the United States, is presented about developing the hydrogen bomb (an improved kind of nuclear bomb): ‘When I saw how to do it, it was clear to me that one had to at least make the thing. [...] The program in 1951 [to develop the H-bomb] was technically so sweet that you could not argue about that.’16 The main evidence that the capabilities theory is not explaining nuclear weapons (non-)proliferation adequately is the fact that many countries have become technologically and economically able to develop nuclear weapons, but never did so. The technological ‘pull factor’ leading to a wish for nuclear weapons often seems nonexistent, at least not autonomously. These last two words, ‘not autonomously’, are important, because it may be assumed that the capabilities factor is still important in determining motivations to pursue or forgo nuclear weapons, even though it may not be a decisive factor on its own. In certain circumstances, the availability of capabilities to develop nuclear weapons may compel the leadership of a state to start a nuclear weapons </w:t>
      </w:r>
      <w:proofErr w:type="spellStart"/>
      <w:r w:rsidRPr="008D70EA">
        <w:rPr>
          <w:rFonts w:eastAsia="Calibri"/>
          <w:sz w:val="8"/>
        </w:rPr>
        <w:t>programme</w:t>
      </w:r>
      <w:proofErr w:type="spellEnd"/>
      <w:r w:rsidRPr="008D70EA">
        <w:rPr>
          <w:rFonts w:eastAsia="Calibri"/>
          <w:sz w:val="8"/>
        </w:rPr>
        <w:t xml:space="preserve"> even if it would not have done so when these capabilities were not available. On the other hand, a </w:t>
      </w:r>
      <w:r w:rsidRPr="008D70EA">
        <w:rPr>
          <w:rFonts w:eastAsia="Calibri"/>
          <w:u w:val="single"/>
        </w:rPr>
        <w:t>lack of tech</w:t>
      </w:r>
      <w:r w:rsidRPr="008D70EA">
        <w:rPr>
          <w:rFonts w:eastAsia="Calibri"/>
          <w:sz w:val="8"/>
        </w:rPr>
        <w:t xml:space="preserve">nological </w:t>
      </w:r>
      <w:r w:rsidRPr="008D70EA">
        <w:rPr>
          <w:rFonts w:eastAsia="Calibri"/>
          <w:u w:val="single"/>
        </w:rPr>
        <w:t>and / or econ</w:t>
      </w:r>
      <w:r w:rsidRPr="008D70EA">
        <w:rPr>
          <w:rFonts w:eastAsia="Calibri"/>
          <w:sz w:val="8"/>
        </w:rPr>
        <w:t xml:space="preserve">omical means </w:t>
      </w:r>
      <w:r w:rsidRPr="008D70EA">
        <w:rPr>
          <w:rFonts w:eastAsia="Calibri"/>
          <w:u w:val="single"/>
        </w:rPr>
        <w:t>may force state leaders with a wish for nuclear</w:t>
      </w:r>
      <w:r w:rsidRPr="008D70EA">
        <w:rPr>
          <w:rFonts w:eastAsia="Calibri"/>
          <w:sz w:val="8"/>
        </w:rPr>
        <w:t xml:space="preserve"> weapons </w:t>
      </w:r>
      <w:r w:rsidRPr="008D70EA">
        <w:rPr>
          <w:rFonts w:eastAsia="Calibri"/>
          <w:u w:val="single"/>
        </w:rPr>
        <w:t>to</w:t>
      </w:r>
      <w:r w:rsidRPr="008D70EA">
        <w:rPr>
          <w:rFonts w:eastAsia="Calibri"/>
          <w:sz w:val="8"/>
        </w:rPr>
        <w:t xml:space="preserve"> </w:t>
      </w:r>
      <w:r w:rsidRPr="008D70EA">
        <w:rPr>
          <w:rFonts w:eastAsia="Calibri"/>
          <w:b/>
          <w:iCs/>
          <w:u w:val="single"/>
          <w:bdr w:val="single" w:sz="4" w:space="0" w:color="auto"/>
        </w:rPr>
        <w:t>abstain from</w:t>
      </w:r>
      <w:r w:rsidRPr="008D70EA">
        <w:rPr>
          <w:rFonts w:eastAsia="Calibri"/>
          <w:sz w:val="8"/>
        </w:rPr>
        <w:t xml:space="preserve"> starting </w:t>
      </w:r>
      <w:r w:rsidRPr="008D70EA">
        <w:rPr>
          <w:rFonts w:eastAsia="Calibri"/>
          <w:b/>
          <w:iCs/>
          <w:u w:val="single"/>
          <w:bdr w:val="single" w:sz="4" w:space="0" w:color="auto"/>
        </w:rPr>
        <w:t>a</w:t>
      </w:r>
      <w:r w:rsidRPr="008D70EA">
        <w:rPr>
          <w:rFonts w:eastAsia="Calibri"/>
          <w:sz w:val="8"/>
        </w:rPr>
        <w:t xml:space="preserve"> nuclear weapons </w:t>
      </w:r>
      <w:proofErr w:type="spellStart"/>
      <w:r w:rsidRPr="008D70EA">
        <w:rPr>
          <w:rFonts w:eastAsia="Calibri"/>
          <w:b/>
          <w:iCs/>
          <w:u w:val="single"/>
          <w:bdr w:val="single" w:sz="4" w:space="0" w:color="auto"/>
        </w:rPr>
        <w:t>programme</w:t>
      </w:r>
      <w:proofErr w:type="spellEnd"/>
      <w:r w:rsidRPr="008D70EA">
        <w:rPr>
          <w:rFonts w:eastAsia="Calibri"/>
          <w:sz w:val="8"/>
        </w:rPr>
        <w:t xml:space="preserve"> – although this is still a choice with its own motivations, because it could always be a possibility to start acquiring the capabilities needed, even when this requires tough choices on how to spend limited state budgets.17 In this regard, the </w:t>
      </w:r>
      <w:r w:rsidRPr="008D70EA">
        <w:rPr>
          <w:rFonts w:eastAsia="Calibri"/>
          <w:u w:val="single"/>
        </w:rPr>
        <w:t>capabilities</w:t>
      </w:r>
      <w:r w:rsidRPr="008D70EA">
        <w:rPr>
          <w:rFonts w:eastAsia="Calibri"/>
          <w:sz w:val="8"/>
        </w:rPr>
        <w:t xml:space="preserve"> to acquire nuclear weapons </w:t>
      </w:r>
      <w:r w:rsidRPr="008D70EA">
        <w:rPr>
          <w:rFonts w:eastAsia="Calibri"/>
          <w:u w:val="single"/>
        </w:rPr>
        <w:t>may</w:t>
      </w:r>
      <w:r w:rsidRPr="008D70EA">
        <w:rPr>
          <w:rFonts w:eastAsia="Calibri"/>
          <w:sz w:val="8"/>
        </w:rPr>
        <w:t xml:space="preserve"> perhaps </w:t>
      </w:r>
      <w:r w:rsidRPr="008D70EA">
        <w:rPr>
          <w:rFonts w:eastAsia="Calibri"/>
          <w:u w:val="single"/>
        </w:rPr>
        <w:t>be</w:t>
      </w:r>
      <w:r w:rsidRPr="008D70EA">
        <w:rPr>
          <w:rFonts w:eastAsia="Calibri"/>
          <w:sz w:val="8"/>
        </w:rPr>
        <w:t xml:space="preserve"> considered a </w:t>
      </w:r>
      <w:r w:rsidRPr="008D70EA">
        <w:rPr>
          <w:rFonts w:eastAsia="Calibri"/>
          <w:u w:val="single"/>
        </w:rPr>
        <w:t>necessary, but</w:t>
      </w:r>
      <w:r w:rsidRPr="008D70EA">
        <w:rPr>
          <w:rFonts w:eastAsia="Calibri"/>
          <w:sz w:val="8"/>
        </w:rPr>
        <w:t xml:space="preserve"> at itself </w:t>
      </w:r>
      <w:r w:rsidRPr="008D70EA">
        <w:rPr>
          <w:rFonts w:eastAsia="Calibri"/>
          <w:u w:val="single"/>
        </w:rPr>
        <w:t>insufficient</w:t>
      </w:r>
      <w:r w:rsidRPr="008D70EA">
        <w:rPr>
          <w:rFonts w:eastAsia="Calibri"/>
          <w:sz w:val="8"/>
        </w:rPr>
        <w:t xml:space="preserve"> cause </w:t>
      </w:r>
      <w:r w:rsidRPr="008D70EA">
        <w:rPr>
          <w:rFonts w:eastAsia="Calibri"/>
          <w:u w:val="single"/>
        </w:rPr>
        <w:t>for</w:t>
      </w:r>
      <w:r w:rsidRPr="008D70EA">
        <w:rPr>
          <w:rFonts w:eastAsia="Calibri"/>
          <w:sz w:val="8"/>
        </w:rPr>
        <w:t xml:space="preserve"> nuclear weapons </w:t>
      </w:r>
      <w:r w:rsidRPr="008D70EA">
        <w:rPr>
          <w:rFonts w:eastAsia="Calibri"/>
          <w:u w:val="single"/>
        </w:rPr>
        <w:t>prolif</w:t>
      </w:r>
      <w:r w:rsidRPr="008D70EA">
        <w:rPr>
          <w:rFonts w:eastAsia="Calibri"/>
          <w:sz w:val="8"/>
        </w:rPr>
        <w:t xml:space="preserve">eration.18 Even today, there is no unanimity among scholars on the influence of capabilities on nuclear (non-)proliferation </w:t>
      </w:r>
      <w:proofErr w:type="spellStart"/>
      <w:r w:rsidRPr="008D70EA">
        <w:rPr>
          <w:rFonts w:eastAsia="Calibri"/>
          <w:sz w:val="8"/>
        </w:rPr>
        <w:t>behaviour</w:t>
      </w:r>
      <w:proofErr w:type="spellEnd"/>
      <w:r w:rsidRPr="008D70EA">
        <w:rPr>
          <w:rFonts w:eastAsia="Calibri"/>
          <w:sz w:val="8"/>
        </w:rPr>
        <w:t xml:space="preserve"> by states. A striking example of this lack of unanimity can be found in one and the same recent book: in an edited volume on nuclear forecasting, dating from 2010, two contributions come to opposite conclusions on the capabilities factor. A chapter by Harald Müller and Andreas Schmidt concludes that the hypothesis that nuclear weapons proliferation is capability driven (‘capability may be defined in economic or technological terms’) cannot be validated at all. The authors state: ‘[...] economic factors are almost completely irrelevant for the initiation of nuclear weapons activities. Rather, it is a question of political willingness to devote a considerable share of state’s resources to the military sector instead of, say, strengthening the public welfare program.’ And the same applies to technology, they contend: ‘There is no indication at all of a technological pull.’19 In the same volume, however, Philipp </w:t>
      </w:r>
      <w:proofErr w:type="spellStart"/>
      <w:r w:rsidRPr="008D70EA">
        <w:rPr>
          <w:rFonts w:eastAsia="Calibri"/>
          <w:sz w:val="8"/>
        </w:rPr>
        <w:t>Bleek</w:t>
      </w:r>
      <w:proofErr w:type="spellEnd"/>
      <w:r w:rsidRPr="008D70EA">
        <w:rPr>
          <w:rFonts w:eastAsia="Calibri"/>
          <w:sz w:val="8"/>
        </w:rPr>
        <w:t xml:space="preserve"> comes to the complete opposite conclusion: ‘Economic resources and technical capabilities are powerfully correlated with proliferation proclivity at all levels. More highly developed states, with access to commensurately greater resources and technical capabilities, are more likely to explore nuclear weapons options, launch nuclear weapons programs, and acquire nuclear weapons. Given how costly and technically challenging nuclear weapons development is, this is perhaps not a surprising finding; some might even brand it a resounding reinforcement of conventional wisdom. But it provides robust evidence to counter those who argue, often citing relatively undeveloped countries like China and Pakistan that nonetheless proliferated, that countries’ level of development has little to do with their proliferation proclivity. More highly developed countries proliferate more readily; less highly developed countries do so less readily.’20 Security The traditionally dominant theory on motivations for states to pursue nuclear weapons or not has been </w:t>
      </w:r>
      <w:proofErr w:type="spellStart"/>
      <w:r w:rsidRPr="008D70EA">
        <w:rPr>
          <w:rFonts w:eastAsia="Calibri"/>
          <w:sz w:val="8"/>
        </w:rPr>
        <w:t>focussing</w:t>
      </w:r>
      <w:proofErr w:type="spellEnd"/>
      <w:r w:rsidRPr="008D70EA">
        <w:rPr>
          <w:rFonts w:eastAsia="Calibri"/>
          <w:sz w:val="8"/>
        </w:rPr>
        <w:t xml:space="preserve"> on security. Since the beginning of research on dynamics of nuclear (non-)proliferation this has been by far the most supported factor explaining why states opt for nuclear weapons. The so-called ‘realist’ school of thinking – in the academic domain of International Relations (IR) in general, but also in the subfield of (non-)proliferation studies – considers the world as an anarchy. In this anarchy, states are in continuous competition and will only be able to survive as an independent state by ‘self-help’, which can be summarized as individualistic </w:t>
      </w:r>
      <w:proofErr w:type="spellStart"/>
      <w:r w:rsidRPr="008D70EA">
        <w:rPr>
          <w:rFonts w:eastAsia="Calibri"/>
          <w:sz w:val="8"/>
        </w:rPr>
        <w:t>behaviour</w:t>
      </w:r>
      <w:proofErr w:type="spellEnd"/>
      <w:r w:rsidRPr="008D70EA">
        <w:rPr>
          <w:rFonts w:eastAsia="Calibri"/>
          <w:sz w:val="8"/>
        </w:rPr>
        <w:t xml:space="preserve">, aiming for its own power and benefits and thus strengthening its position in comparison with other states. Following this theory, nuclear weapons are considered to be the ultimate tool for survival, because these powerful weapons will provide the best security guarantee against any external aggression. Any adversary state will think twice before it will attempt to harm the state in question in any way, because this may ultimately result in the nuclear destruction of this adversary itself. The only condition for having a successful nuclear deterrent is that the nuclear weapons arsenal should be so capacious that it cannot be totally destroyed by a surprise attack.21 When this realist theory is strictly applied, the conclusion should be that actually all states wish for nuclear weapons to be able to ensure their survival within the current international anarchic system. This may, in the end, be the case, but </w:t>
      </w:r>
      <w:r w:rsidRPr="008D70EA">
        <w:rPr>
          <w:rFonts w:eastAsia="Calibri"/>
          <w:u w:val="single"/>
        </w:rPr>
        <w:t>most realist thinkers agree that developing</w:t>
      </w:r>
      <w:r w:rsidRPr="008D70EA">
        <w:rPr>
          <w:rFonts w:eastAsia="Calibri"/>
          <w:sz w:val="8"/>
        </w:rPr>
        <w:t xml:space="preserve"> nuclear </w:t>
      </w:r>
      <w:r w:rsidRPr="008D70EA">
        <w:rPr>
          <w:rFonts w:eastAsia="Calibri"/>
          <w:u w:val="single"/>
        </w:rPr>
        <w:t>weapons is not easy, cheap or without risk</w:t>
      </w:r>
      <w:r w:rsidRPr="008D70EA">
        <w:rPr>
          <w:rFonts w:eastAsia="Calibri"/>
          <w:sz w:val="8"/>
        </w:rPr>
        <w:t xml:space="preserve">. This has culminated into a broadly supported nuance of the theory, acknowledging that </w:t>
      </w:r>
      <w:r w:rsidRPr="008D70EA">
        <w:rPr>
          <w:rFonts w:eastAsia="Calibri"/>
          <w:highlight w:val="cyan"/>
          <w:u w:val="single"/>
        </w:rPr>
        <w:t xml:space="preserve">only states with </w:t>
      </w:r>
      <w:r w:rsidRPr="008D70EA">
        <w:rPr>
          <w:rFonts w:eastAsia="Calibri"/>
          <w:b/>
          <w:iCs/>
          <w:highlight w:val="cyan"/>
          <w:u w:val="single"/>
          <w:bdr w:val="single" w:sz="4" w:space="0" w:color="auto"/>
        </w:rPr>
        <w:t>actual, pressing</w:t>
      </w:r>
      <w:r w:rsidRPr="008D70EA">
        <w:rPr>
          <w:rFonts w:eastAsia="Calibri"/>
          <w:sz w:val="8"/>
          <w:highlight w:val="cyan"/>
        </w:rPr>
        <w:t xml:space="preserve"> </w:t>
      </w:r>
      <w:r w:rsidRPr="008D70EA">
        <w:rPr>
          <w:rFonts w:eastAsia="Calibri"/>
          <w:b/>
          <w:iCs/>
          <w:highlight w:val="cyan"/>
          <w:u w:val="single"/>
          <w:bdr w:val="single" w:sz="4" w:space="0" w:color="auto"/>
        </w:rPr>
        <w:t>security problems</w:t>
      </w:r>
      <w:r w:rsidRPr="008D70EA">
        <w:rPr>
          <w:rFonts w:eastAsia="Calibri"/>
          <w:sz w:val="8"/>
        </w:rPr>
        <w:t xml:space="preserve"> </w:t>
      </w:r>
      <w:r w:rsidRPr="008D70EA">
        <w:rPr>
          <w:rFonts w:eastAsia="Calibri"/>
          <w:highlight w:val="cyan"/>
          <w:u w:val="single"/>
        </w:rPr>
        <w:t>will</w:t>
      </w:r>
      <w:r w:rsidRPr="008D70EA">
        <w:rPr>
          <w:rFonts w:eastAsia="Calibri"/>
          <w:sz w:val="8"/>
        </w:rPr>
        <w:t xml:space="preserve"> actively </w:t>
      </w:r>
      <w:r w:rsidRPr="008D70EA">
        <w:rPr>
          <w:rFonts w:eastAsia="Calibri"/>
          <w:highlight w:val="cyan"/>
          <w:u w:val="single"/>
        </w:rPr>
        <w:t>pursue nuclear</w:t>
      </w:r>
      <w:r w:rsidRPr="008D70EA">
        <w:rPr>
          <w:rFonts w:eastAsia="Calibri"/>
          <w:u w:val="single"/>
        </w:rPr>
        <w:t xml:space="preserve"> weapons</w:t>
      </w:r>
      <w:r w:rsidRPr="008D70EA">
        <w:rPr>
          <w:rFonts w:eastAsia="Calibri"/>
          <w:sz w:val="8"/>
        </w:rPr>
        <w:t xml:space="preserve">.22 Especially the risk calculation factor is often used to explain why most states so far did not develop nuclear weapons. This explanation is necessary to defend the theory against its critics who state that </w:t>
      </w:r>
      <w:r w:rsidRPr="008D70EA">
        <w:rPr>
          <w:rFonts w:eastAsia="Calibri"/>
          <w:u w:val="single"/>
        </w:rPr>
        <w:t xml:space="preserve">the realist view cannot explain why </w:t>
      </w:r>
      <w:r w:rsidRPr="008D70EA">
        <w:rPr>
          <w:rFonts w:eastAsia="Calibri"/>
          <w:b/>
          <w:iCs/>
          <w:u w:val="single"/>
          <w:bdr w:val="single" w:sz="4" w:space="0" w:color="auto"/>
        </w:rPr>
        <w:t>so few states</w:t>
      </w:r>
      <w:r w:rsidRPr="008D70EA">
        <w:rPr>
          <w:rFonts w:eastAsia="Calibri"/>
          <w:u w:val="single"/>
        </w:rPr>
        <w:t xml:space="preserve"> did actually obtain nuclear weapons</w:t>
      </w:r>
      <w:r w:rsidRPr="008D70EA">
        <w:rPr>
          <w:rFonts w:eastAsia="Calibri"/>
          <w:sz w:val="8"/>
        </w:rPr>
        <w:t xml:space="preserve">, </w:t>
      </w:r>
      <w:r w:rsidRPr="008D70EA">
        <w:rPr>
          <w:rFonts w:eastAsia="Calibri"/>
          <w:u w:val="single"/>
        </w:rPr>
        <w:t>considering that</w:t>
      </w:r>
      <w:r w:rsidRPr="008D70EA">
        <w:rPr>
          <w:rFonts w:eastAsia="Calibri"/>
          <w:sz w:val="8"/>
        </w:rPr>
        <w:t xml:space="preserve"> ultimately </w:t>
      </w:r>
      <w:r w:rsidRPr="008D70EA">
        <w:rPr>
          <w:rFonts w:eastAsia="Calibri"/>
          <w:u w:val="single"/>
        </w:rPr>
        <w:t>all states would want to</w:t>
      </w:r>
      <w:r w:rsidRPr="008D70EA">
        <w:rPr>
          <w:rFonts w:eastAsia="Calibri"/>
          <w:sz w:val="8"/>
        </w:rPr>
        <w:t xml:space="preserve"> have them and many of the non-acquiring states have been, or still are, facing obvious security problems. Realist thinkers generally refute this critique by arguing that </w:t>
      </w:r>
      <w:r w:rsidRPr="008D70EA">
        <w:rPr>
          <w:rFonts w:eastAsia="Calibri"/>
          <w:u w:val="single"/>
        </w:rPr>
        <w:t>it is not</w:t>
      </w:r>
      <w:r w:rsidRPr="008D70EA">
        <w:rPr>
          <w:rFonts w:eastAsia="Calibri"/>
          <w:sz w:val="8"/>
        </w:rPr>
        <w:t xml:space="preserve"> being </w:t>
      </w:r>
      <w:r w:rsidRPr="008D70EA">
        <w:rPr>
          <w:rFonts w:eastAsia="Calibri"/>
          <w:u w:val="single"/>
        </w:rPr>
        <w:t>claimed that</w:t>
      </w:r>
      <w:r w:rsidRPr="008D70EA">
        <w:rPr>
          <w:rFonts w:eastAsia="Calibri"/>
          <w:sz w:val="8"/>
        </w:rPr>
        <w:t xml:space="preserve"> </w:t>
      </w:r>
      <w:r w:rsidRPr="008D70EA">
        <w:rPr>
          <w:rFonts w:eastAsia="Calibri"/>
          <w:u w:val="single"/>
        </w:rPr>
        <w:t>acquisition of nuclear weapons is always the best way to improve</w:t>
      </w:r>
      <w:r w:rsidRPr="008D70EA">
        <w:rPr>
          <w:rFonts w:eastAsia="Calibri"/>
          <w:sz w:val="8"/>
        </w:rPr>
        <w:t xml:space="preserve"> a state’s </w:t>
      </w:r>
      <w:r w:rsidRPr="008D70EA">
        <w:rPr>
          <w:rFonts w:eastAsia="Calibri"/>
          <w:u w:val="single"/>
        </w:rPr>
        <w:t>security</w:t>
      </w:r>
      <w:r w:rsidRPr="008D70EA">
        <w:rPr>
          <w:rFonts w:eastAsia="Calibri"/>
          <w:sz w:val="8"/>
        </w:rPr>
        <w:t xml:space="preserve">. </w:t>
      </w:r>
      <w:r w:rsidRPr="008D70EA">
        <w:rPr>
          <w:rFonts w:eastAsia="Calibri"/>
          <w:u w:val="single"/>
        </w:rPr>
        <w:t xml:space="preserve">Sometimes </w:t>
      </w:r>
      <w:r w:rsidRPr="008D70EA">
        <w:rPr>
          <w:rFonts w:eastAsia="Calibri"/>
          <w:highlight w:val="cyan"/>
          <w:u w:val="single"/>
        </w:rPr>
        <w:t xml:space="preserve">acquiring </w:t>
      </w:r>
      <w:r w:rsidRPr="008D70EA">
        <w:rPr>
          <w:rFonts w:eastAsia="Calibri"/>
          <w:u w:val="single"/>
        </w:rPr>
        <w:t xml:space="preserve">nuclear weapons </w:t>
      </w:r>
      <w:r w:rsidRPr="008D70EA">
        <w:rPr>
          <w:rFonts w:eastAsia="Calibri"/>
          <w:highlight w:val="cyan"/>
          <w:u w:val="single"/>
        </w:rPr>
        <w:t xml:space="preserve">may be a </w:t>
      </w:r>
      <w:r w:rsidRPr="008D70EA">
        <w:rPr>
          <w:rFonts w:eastAsia="Calibri"/>
          <w:b/>
          <w:iCs/>
          <w:highlight w:val="cyan"/>
          <w:u w:val="single"/>
          <w:bdr w:val="single" w:sz="4" w:space="0" w:color="auto"/>
        </w:rPr>
        <w:t>bigger threat</w:t>
      </w:r>
      <w:r w:rsidRPr="008D70EA">
        <w:rPr>
          <w:rFonts w:eastAsia="Calibri"/>
          <w:sz w:val="8"/>
          <w:highlight w:val="cyan"/>
        </w:rPr>
        <w:t xml:space="preserve"> </w:t>
      </w:r>
      <w:r w:rsidRPr="008D70EA">
        <w:rPr>
          <w:rFonts w:eastAsia="Calibri"/>
          <w:highlight w:val="cyan"/>
          <w:u w:val="single"/>
        </w:rPr>
        <w:t>to</w:t>
      </w:r>
      <w:r w:rsidRPr="008D70EA">
        <w:rPr>
          <w:rFonts w:eastAsia="Calibri"/>
          <w:sz w:val="8"/>
        </w:rPr>
        <w:t xml:space="preserve"> a state’s</w:t>
      </w:r>
      <w:r w:rsidRPr="008D70EA">
        <w:rPr>
          <w:rFonts w:eastAsia="Calibri"/>
          <w:u w:val="single"/>
        </w:rPr>
        <w:t xml:space="preserve"> </w:t>
      </w:r>
      <w:r w:rsidRPr="008D70EA">
        <w:rPr>
          <w:rFonts w:eastAsia="Calibri"/>
          <w:highlight w:val="cyan"/>
          <w:u w:val="single"/>
        </w:rPr>
        <w:t>security</w:t>
      </w:r>
      <w:r w:rsidRPr="008D70EA">
        <w:rPr>
          <w:rFonts w:eastAsia="Calibri"/>
          <w:sz w:val="8"/>
        </w:rPr>
        <w:t xml:space="preserve"> then to forgo them, </w:t>
      </w:r>
      <w:r w:rsidRPr="008D70EA">
        <w:rPr>
          <w:rFonts w:eastAsia="Calibri"/>
          <w:u w:val="single"/>
        </w:rPr>
        <w:t>because a</w:t>
      </w:r>
      <w:r w:rsidRPr="008D70EA">
        <w:rPr>
          <w:rFonts w:eastAsia="Calibri"/>
          <w:sz w:val="8"/>
        </w:rPr>
        <w:t xml:space="preserve"> nuclear weapons </w:t>
      </w:r>
      <w:proofErr w:type="spellStart"/>
      <w:r w:rsidRPr="008D70EA">
        <w:rPr>
          <w:rFonts w:eastAsia="Calibri"/>
          <w:u w:val="single"/>
        </w:rPr>
        <w:t>programme</w:t>
      </w:r>
      <w:proofErr w:type="spellEnd"/>
      <w:r w:rsidRPr="008D70EA">
        <w:rPr>
          <w:rFonts w:eastAsia="Calibri"/>
          <w:u w:val="single"/>
        </w:rPr>
        <w:t xml:space="preserve"> may cause more distrust and tension among (potential) adversaries</w:t>
      </w:r>
      <w:r w:rsidRPr="008D70EA">
        <w:rPr>
          <w:rFonts w:eastAsia="Calibri"/>
          <w:sz w:val="8"/>
        </w:rPr>
        <w:t xml:space="preserve"> than would be the case without a nuclear weapons </w:t>
      </w:r>
      <w:proofErr w:type="spellStart"/>
      <w:r w:rsidRPr="008D70EA">
        <w:rPr>
          <w:rFonts w:eastAsia="Calibri"/>
          <w:sz w:val="8"/>
        </w:rPr>
        <w:t>programme</w:t>
      </w:r>
      <w:proofErr w:type="spellEnd"/>
      <w:r w:rsidRPr="008D70EA">
        <w:rPr>
          <w:rFonts w:eastAsia="Calibri"/>
          <w:sz w:val="8"/>
        </w:rPr>
        <w:t xml:space="preserve">. An adversary state may feel so threatened by the nuclear weapons </w:t>
      </w:r>
      <w:proofErr w:type="spellStart"/>
      <w:r w:rsidRPr="008D70EA">
        <w:rPr>
          <w:rFonts w:eastAsia="Calibri"/>
          <w:sz w:val="8"/>
        </w:rPr>
        <w:t>programme</w:t>
      </w:r>
      <w:proofErr w:type="spellEnd"/>
      <w:r w:rsidRPr="008D70EA">
        <w:rPr>
          <w:rFonts w:eastAsia="Calibri"/>
          <w:sz w:val="8"/>
        </w:rPr>
        <w:t xml:space="preserve"> that it will launch a military attack to prevent its adversary from acquiring them. Even more, the adversary state may react by developing nuclear weapons itself, thus creating a nuclear arms race and causing even more insecurity and instability in the region. When this may be expected, realists claim, states often refrain from starting a nuclear weapons programme.23 T.V. Paul labels this ‘prudential realism’. In his words, this is a ‘soft realist version’ acknowledging that ‘nations under certain circumstances may prudently forgo military capabilities that other states see as threatening. [...] States are security-conscious entities, but their military policies are driven by ‘most probable threat’ assessments, as opposed to the worst-case assessments offered by hard realism.’24 Moreover, some more nuanced realist approaches also try to explain the small percentage of states actually aiming for nuclear weapons by adding levels of insecurity into the theory. From this point of view, states that are involved in an intense and / or longstanding conflict will aim for nuclear weapons more easily then states within a </w:t>
      </w:r>
      <w:proofErr w:type="spellStart"/>
      <w:r w:rsidRPr="008D70EA">
        <w:rPr>
          <w:rFonts w:eastAsia="Calibri"/>
          <w:sz w:val="8"/>
        </w:rPr>
        <w:t>lowintensity</w:t>
      </w:r>
      <w:proofErr w:type="spellEnd"/>
      <w:r w:rsidRPr="008D70EA">
        <w:rPr>
          <w:rFonts w:eastAsia="Calibri"/>
          <w:sz w:val="8"/>
        </w:rPr>
        <w:t xml:space="preserve"> conflict and / or a relatively short period of insecurity.25 On the other hand, many examples can be found of states in intense conflict situations that never started a nuclear weapons </w:t>
      </w:r>
      <w:proofErr w:type="spellStart"/>
      <w:r w:rsidRPr="008D70EA">
        <w:rPr>
          <w:rFonts w:eastAsia="Calibri"/>
          <w:sz w:val="8"/>
        </w:rPr>
        <w:t>programme</w:t>
      </w:r>
      <w:proofErr w:type="spellEnd"/>
      <w:r w:rsidRPr="008D70EA">
        <w:rPr>
          <w:rFonts w:eastAsia="Calibri"/>
          <w:sz w:val="8"/>
        </w:rPr>
        <w:t xml:space="preserve">. This, in turn, may be explained by an important variant of the realist school of thinking, which emphasizes the importance of security alliances. This variant has been one of the most supported theories for explaining nuclear (non-)proliferation during the Cold War – and even up to now many analysts </w:t>
      </w:r>
      <w:proofErr w:type="spellStart"/>
      <w:r w:rsidRPr="008D70EA">
        <w:rPr>
          <w:rFonts w:eastAsia="Calibri"/>
          <w:sz w:val="8"/>
        </w:rPr>
        <w:t>favour</w:t>
      </w:r>
      <w:proofErr w:type="spellEnd"/>
      <w:r w:rsidRPr="008D70EA">
        <w:rPr>
          <w:rFonts w:eastAsia="Calibri"/>
          <w:sz w:val="8"/>
        </w:rPr>
        <w:t xml:space="preserve"> the alliance explanation to account for nuclear (non-)proliferation dynamics. Instead of developing nuclear weapons to assure their security, proponents of this theory argue, states may also choose another option: seeking for an alliance with a nuclear weapons state that is willing to promise nuclear retaliation in case the nonnuclear ally will be (nuclear) attacked. This kind of security guarantee, often called a ‘nuclear umbrella’ or ‘positive security assurance’ makes a national nuclear weapons </w:t>
      </w:r>
      <w:proofErr w:type="spellStart"/>
      <w:r w:rsidRPr="008D70EA">
        <w:rPr>
          <w:rFonts w:eastAsia="Calibri"/>
          <w:sz w:val="8"/>
        </w:rPr>
        <w:t>programme</w:t>
      </w:r>
      <w:proofErr w:type="spellEnd"/>
      <w:r w:rsidRPr="008D70EA">
        <w:rPr>
          <w:rFonts w:eastAsia="Calibri"/>
          <w:sz w:val="8"/>
        </w:rPr>
        <w:t xml:space="preserve"> less necessary and the costs, difficulties, and risks associated with it can be avoided. The promise of retaliation by the nuclear armed ally functions as extended deterrence towards possible enemies.26 Critics of this alliance theory question the credibility of these extended deterrence guarantees. Extended deterrence may be more or less credible when it functions as deterrence against (overwhelming) conventional military threats, but would any nuclear weapons state risk nuclear warfare because of assisting a non-nuclear ally after an attack by another nuclear weapons state?27 Joseph </w:t>
      </w:r>
      <w:proofErr w:type="spellStart"/>
      <w:r w:rsidRPr="008D70EA">
        <w:rPr>
          <w:rFonts w:eastAsia="Calibri"/>
          <w:sz w:val="8"/>
        </w:rPr>
        <w:t>Cirincione</w:t>
      </w:r>
      <w:proofErr w:type="spellEnd"/>
      <w:r w:rsidRPr="008D70EA">
        <w:rPr>
          <w:rFonts w:eastAsia="Calibri"/>
          <w:sz w:val="8"/>
        </w:rPr>
        <w:t xml:space="preserve"> summarizes this credibility problem as follows: ‘National leaders will continue to ask themselves: ‘Would the President of the United States risk Washington to protect my capital city?’’28 Moreover, the reliance on nuclear-armed allies seems to contradict the base realist assumption of self-reliance. Jacques Hymans formulates this contradiction in this way: ‘At the very core of realism lies the notion that friends today may become enemies tomorrow. [...] Thus, the dominant strategy of states is to go for the bomb themselves and thus avoid any pleasant surprises.’29 The so-called Neo-realist theory, developed since the 1970s, combines the importance of security guarantees with the dimension of the international system: whether this system is unipolar, bipolar, or multipolar will influence the value of security guarantees. In a bipolar world like the Cold War era, neo-realists claim, security guarantees by one of the two superpowers will generally solve any security concern of other states. In a multipolar world, which arose after the end of the Cold War, the stabilizing role of security guarantees by superpowers is loosened because these superpowers themselves have become relatively less powerful.30 In a multipolar world states tend to start their own nuclear weapons </w:t>
      </w:r>
      <w:proofErr w:type="spellStart"/>
      <w:r w:rsidRPr="008D70EA">
        <w:rPr>
          <w:rFonts w:eastAsia="Calibri"/>
          <w:sz w:val="8"/>
        </w:rPr>
        <w:t>programme</w:t>
      </w:r>
      <w:proofErr w:type="spellEnd"/>
      <w:r w:rsidRPr="008D70EA">
        <w:rPr>
          <w:rFonts w:eastAsia="Calibri"/>
          <w:sz w:val="8"/>
        </w:rPr>
        <w:t xml:space="preserve"> more easily. Neo-realists nowadays have to admit, however, that the number of newly started nuclear </w:t>
      </w:r>
      <w:proofErr w:type="spellStart"/>
      <w:r w:rsidRPr="008D70EA">
        <w:rPr>
          <w:rFonts w:eastAsia="Calibri"/>
          <w:sz w:val="8"/>
        </w:rPr>
        <w:t>programmes</w:t>
      </w:r>
      <w:proofErr w:type="spellEnd"/>
      <w:r w:rsidRPr="008D70EA">
        <w:rPr>
          <w:rFonts w:eastAsia="Calibri"/>
          <w:sz w:val="8"/>
        </w:rPr>
        <w:t xml:space="preserve"> after the end of the Cold War has not been that impressive. Another rather modern realist way to defend the security motivation as principal factor explaining nuclear (non-)proliferation against its critics, has been the ‘opaque proliferation’ discussion.31 Especially since the 1990s the concept of ‘opacity’, ‘latency’, or ‘ambiguity’ has become more popular in nuclear proliferation studies. Especially realist thinkers turn around the argument that many states are able to build nuclear weapons, but never did so. They contend that several of these nuclear weapons capable states did, indeed, never develop nuclear weapons up to their final stage – in the end resulting in testing them – but that they in fact developed nuclear weapons without testing them, or at least developed the means to be able to build nuclear weapons in a very short timeframe. This is also called ‘threshold capacity’ – it takes little time to pass the threshold of nuclear weapons possession. This way, there are more nuclear weapons states in the world then is usually assumed. This assumption can be used to refute the criticism on the realist view on nuclear (non-)proliferation motivations.32 An additional phenomenon regarding the security imperative which is sometimes mentioned by academics is that nuclear weapons may provide deterrence against larger states and / or groups of states, but not necessarily against smaller, non-nuclear enemies. In this regard, much-mentioned examples of non-nuclear parties that waged war against nuclear weapons states are Vietnam against the United States, Chechnya against the Russian Federation, and Argentina against the United Kingdom (during the Falklands War). Apparently, nuclear weapons are not a hundred percent reliable security guarantee against any military attacks.33 One may even argue, as Robert Rothstein did in 1966, that the argument that nuclear weapons offer security is hard to prove at all. Rothstein writes that ‘It is the impact of nuclear weapons which is most ambiguous and uncertain. Presumably they are designed to deter any enemy from aggressive actions. But in the circumstances we can only be sure when they fail, for the relationship between successful deterrence and nuclear weapons is hardly clear. Obviously the enemy might never have intended to attack at all or, conversely, could have intended to attack but been deterred by other factors present in the situation. The security argument is thus entirely hypothetical. It concerns what the defender thinks he has achieved in felt security, not what he actually has achieved.’34 Recent research by Ward Wilson also concludes that there is no evidence in history that nuclear weapons deter enemies to start any conflict: ‘[...] many people take the peace that’s being experienced over the past sixty years as significant proof of the power of nuclear deterrence. But there are some problems. First, proving the something by using the absence of something is tricky. Second, there are other factors that can adequately account for this period of peace [...].’35 Last but not least, it should be mentioned that few researchers completely reject the importance of security considerations as influencing (non-)proliferation dynamics. Many analysts recognize that perceptions of external insecurity among state leaderships are a necessary condition for decisions to start a nuclear weapons </w:t>
      </w:r>
      <w:proofErr w:type="spellStart"/>
      <w:r w:rsidRPr="008D70EA">
        <w:rPr>
          <w:rFonts w:eastAsia="Calibri"/>
          <w:sz w:val="8"/>
        </w:rPr>
        <w:t>programme</w:t>
      </w:r>
      <w:proofErr w:type="spellEnd"/>
      <w:r w:rsidRPr="008D70EA">
        <w:rPr>
          <w:rFonts w:eastAsia="Calibri"/>
          <w:sz w:val="8"/>
        </w:rPr>
        <w:t xml:space="preserve">, but that this condition alone is inadequate for explaining these decisions; other motivational factors have to be combined with the security motive.36 International Norms and Perceptions The third group of motivations for states to acquire or not acquire nuclear weapons is in this article titled ‘International Norms and Perceptions’. This cluster consists of various theories focusing on the role of perceptions among states on the influence that nuclear weapons could have on their position in the international community. On the one hand, these perceptions can be influenced by </w:t>
      </w:r>
      <w:r w:rsidRPr="008D70EA">
        <w:rPr>
          <w:rFonts w:eastAsia="Calibri"/>
          <w:b/>
          <w:iCs/>
          <w:highlight w:val="cyan"/>
          <w:u w:val="single"/>
          <w:bdr w:val="single" w:sz="4" w:space="0" w:color="auto"/>
        </w:rPr>
        <w:t>international</w:t>
      </w:r>
      <w:r w:rsidRPr="008D70EA">
        <w:rPr>
          <w:rFonts w:eastAsia="Calibri"/>
          <w:b/>
          <w:iCs/>
          <w:u w:val="single"/>
          <w:bdr w:val="single" w:sz="4" w:space="0" w:color="auto"/>
        </w:rPr>
        <w:t xml:space="preserve">ly shared </w:t>
      </w:r>
      <w:r w:rsidRPr="008D70EA">
        <w:rPr>
          <w:rFonts w:eastAsia="Calibri"/>
          <w:b/>
          <w:iCs/>
          <w:highlight w:val="cyan"/>
          <w:u w:val="single"/>
          <w:bdr w:val="single" w:sz="4" w:space="0" w:color="auto"/>
        </w:rPr>
        <w:t>norms</w:t>
      </w:r>
      <w:r w:rsidRPr="008D70EA">
        <w:rPr>
          <w:rFonts w:eastAsia="Calibri"/>
          <w:sz w:val="8"/>
        </w:rPr>
        <w:t xml:space="preserve"> that </w:t>
      </w:r>
      <w:r w:rsidRPr="008D70EA">
        <w:rPr>
          <w:rFonts w:eastAsia="Calibri"/>
          <w:highlight w:val="cyan"/>
          <w:u w:val="single"/>
        </w:rPr>
        <w:t xml:space="preserve">make </w:t>
      </w:r>
      <w:r w:rsidRPr="008D70EA">
        <w:rPr>
          <w:rFonts w:eastAsia="Calibri"/>
          <w:u w:val="single"/>
        </w:rPr>
        <w:t xml:space="preserve">the </w:t>
      </w:r>
      <w:r w:rsidRPr="008D70EA">
        <w:rPr>
          <w:rFonts w:eastAsia="Calibri"/>
          <w:highlight w:val="cyan"/>
          <w:u w:val="single"/>
        </w:rPr>
        <w:t>acquisition</w:t>
      </w:r>
      <w:r w:rsidRPr="008D70EA">
        <w:rPr>
          <w:rFonts w:eastAsia="Calibri"/>
          <w:u w:val="single"/>
        </w:rPr>
        <w:t xml:space="preserve"> of nuclear weapons </w:t>
      </w:r>
      <w:r w:rsidRPr="008D70EA">
        <w:rPr>
          <w:rFonts w:eastAsia="Calibri"/>
          <w:highlight w:val="cyan"/>
          <w:u w:val="single"/>
        </w:rPr>
        <w:t>less attractive</w:t>
      </w:r>
      <w:r w:rsidRPr="008D70EA">
        <w:rPr>
          <w:rFonts w:eastAsia="Calibri"/>
          <w:u w:val="single"/>
        </w:rPr>
        <w:t xml:space="preserve"> – especially those</w:t>
      </w:r>
      <w:r w:rsidRPr="008D70EA">
        <w:rPr>
          <w:rFonts w:eastAsia="Calibri"/>
          <w:sz w:val="8"/>
        </w:rPr>
        <w:t xml:space="preserve"> norms institutionalized </w:t>
      </w:r>
      <w:r w:rsidRPr="008D70EA">
        <w:rPr>
          <w:rFonts w:eastAsia="Calibri"/>
          <w:u w:val="single"/>
        </w:rPr>
        <w:t>in</w:t>
      </w:r>
      <w:r w:rsidRPr="008D70EA">
        <w:rPr>
          <w:rFonts w:eastAsia="Calibri"/>
          <w:sz w:val="8"/>
        </w:rPr>
        <w:t xml:space="preserve"> </w:t>
      </w:r>
      <w:r w:rsidRPr="008D70EA">
        <w:rPr>
          <w:rFonts w:eastAsia="Calibri"/>
          <w:u w:val="single"/>
        </w:rPr>
        <w:t>international treaties like the</w:t>
      </w:r>
      <w:r w:rsidRPr="008D70EA">
        <w:rPr>
          <w:rFonts w:eastAsia="Calibri"/>
          <w:sz w:val="8"/>
        </w:rPr>
        <w:t xml:space="preserve"> Nuclear Non-Proliferation Treaty (</w:t>
      </w:r>
      <w:r w:rsidRPr="008D70EA">
        <w:rPr>
          <w:rFonts w:eastAsia="Calibri"/>
          <w:u w:val="single"/>
        </w:rPr>
        <w:t>NPT</w:t>
      </w:r>
      <w:r w:rsidRPr="008D70EA">
        <w:rPr>
          <w:rFonts w:eastAsia="Calibri"/>
          <w:sz w:val="8"/>
        </w:rPr>
        <w:t xml:space="preserve">). On the other hand, some of these perceptions may make nuclear weapons more </w:t>
      </w:r>
      <w:proofErr w:type="spellStart"/>
      <w:r w:rsidRPr="008D70EA">
        <w:rPr>
          <w:rFonts w:eastAsia="Calibri"/>
          <w:sz w:val="8"/>
        </w:rPr>
        <w:t>favourable</w:t>
      </w:r>
      <w:proofErr w:type="spellEnd"/>
      <w:r w:rsidRPr="008D70EA">
        <w:rPr>
          <w:rFonts w:eastAsia="Calibri"/>
          <w:sz w:val="8"/>
        </w:rPr>
        <w:t xml:space="preserve">, because states may consider these weapons as increasing their status and prestige. Due to the nonproliferation norms, however, </w:t>
      </w:r>
      <w:r w:rsidRPr="008D70EA">
        <w:rPr>
          <w:rFonts w:eastAsia="Calibri"/>
          <w:b/>
          <w:iCs/>
          <w:highlight w:val="cyan"/>
          <w:u w:val="single"/>
          <w:bdr w:val="single" w:sz="4" w:space="0" w:color="auto"/>
        </w:rPr>
        <w:t>status and prestige</w:t>
      </w:r>
      <w:r w:rsidRPr="008D70EA">
        <w:rPr>
          <w:rFonts w:eastAsia="Calibri"/>
          <w:sz w:val="8"/>
        </w:rPr>
        <w:t xml:space="preserve"> </w:t>
      </w:r>
      <w:r w:rsidRPr="008D70EA">
        <w:rPr>
          <w:rFonts w:eastAsia="Calibri"/>
          <w:u w:val="single"/>
        </w:rPr>
        <w:t>may</w:t>
      </w:r>
      <w:r w:rsidRPr="008D70EA">
        <w:rPr>
          <w:rFonts w:eastAsia="Calibri"/>
          <w:sz w:val="8"/>
        </w:rPr>
        <w:t xml:space="preserve"> also </w:t>
      </w:r>
      <w:r w:rsidRPr="008D70EA">
        <w:rPr>
          <w:rFonts w:eastAsia="Calibri"/>
          <w:u w:val="single"/>
        </w:rPr>
        <w:t xml:space="preserve">be perceived to </w:t>
      </w:r>
      <w:r w:rsidRPr="008D70EA">
        <w:rPr>
          <w:rFonts w:eastAsia="Calibri"/>
          <w:b/>
          <w:iCs/>
          <w:highlight w:val="cyan"/>
          <w:u w:val="single"/>
          <w:bdr w:val="single" w:sz="4" w:space="0" w:color="auto"/>
        </w:rPr>
        <w:t xml:space="preserve">increase by foregoing </w:t>
      </w:r>
      <w:r w:rsidRPr="008D70EA">
        <w:rPr>
          <w:rFonts w:eastAsia="Calibri"/>
          <w:b/>
          <w:iCs/>
          <w:u w:val="single"/>
          <w:bdr w:val="single" w:sz="4" w:space="0" w:color="auto"/>
        </w:rPr>
        <w:t>nuclear weapons</w:t>
      </w:r>
      <w:r w:rsidRPr="008D70EA">
        <w:rPr>
          <w:rFonts w:eastAsia="Calibri"/>
          <w:sz w:val="8"/>
        </w:rPr>
        <w:t xml:space="preserve">. The literature on norms and perceptions on nuclear (non- )proliferation dynamics is rather modest37, mostly because this area of research is relatively young. Although especially prestige as a factor of influence on (non- )proliferation has been acknowledged early in the nuclear era already, in-depth research on norms and perceptions as motivational factors for nuclear weapons has been very limited before the 2000s. The motivational factor of international norms regarding states’ decisions towards nuclear weapons (non-)acquisition may be classified in several theoretical schools within the studies of International Relations. Most authors label the focus on norms as Constructivism38, but when combined with the norm-setting role of institutions and treaties, it could also be labelled as Liberalism, Neoliberalism or Neoliberal Institutionalism.39 Some researchers label it as Utilitarianism.40 Although there is a difference in focus among these theoretical schools, in this article they are all grouped into the ‘International Norms and Perceptions’ factor. This is conceivable because all theories included in this group are </w:t>
      </w:r>
      <w:proofErr w:type="spellStart"/>
      <w:r w:rsidRPr="008D70EA">
        <w:rPr>
          <w:rFonts w:eastAsia="Calibri"/>
          <w:sz w:val="8"/>
        </w:rPr>
        <w:t>focussing</w:t>
      </w:r>
      <w:proofErr w:type="spellEnd"/>
      <w:r w:rsidRPr="008D70EA">
        <w:rPr>
          <w:rFonts w:eastAsia="Calibri"/>
          <w:sz w:val="8"/>
        </w:rPr>
        <w:t xml:space="preserve"> on the normative environment41 for states in general. It should be noticed that some aspects of Constructivist, Liberal or Neoliberal theories will be incorporated in the fourth motivational factor of this article: the Domestic Political Context. Especially theories on the economic outlook of state leaders are considered to belong to the (Neo-)Liberalist school as well42, yet this article considers these particular theories as more domestically driven (improving the national economy) than to be motivated by a wish to adhere to international norms. The norms theory in (non-)proliferation studies claims that decisions regarding nuclear weapons serve important symbolic functions, depending on the perceived identity of the state (as well as shaping this identity itself). Decisions in this regard are determined by deeper norms and beliefs about what is legitimate and appropriate in international relations. The most significant </w:t>
      </w:r>
      <w:proofErr w:type="spellStart"/>
      <w:r w:rsidRPr="008D70EA">
        <w:rPr>
          <w:rFonts w:eastAsia="Calibri"/>
          <w:sz w:val="8"/>
        </w:rPr>
        <w:t>behavioural</w:t>
      </w:r>
      <w:proofErr w:type="spellEnd"/>
      <w:r w:rsidRPr="008D70EA">
        <w:rPr>
          <w:rFonts w:eastAsia="Calibri"/>
          <w:sz w:val="8"/>
        </w:rPr>
        <w:t xml:space="preserve"> norm regarding nuclear weapons is embodied in the international non-proliferation regime consisting of several multilateral treaties and United Nations resolutions, with the almost universal acceptance of the Nuclear Non-Proliferation Treaty (NPT) as its core.43 Jacques Hymans lucidly summarizes the effect of this non-proliferation regime as follows: ‘Most states think of themselves as, and want to be seen as, good international citizens. Thanks at least in part to the non-proliferation regime, there is today a widespread acceptance by states that good international citizens do not build nuclear arsenals. Therefore, the overwhelming majority of states have in fact not gone nuclear.’44 A recent publication by Harald Müller and Andreas Schmidt makes strong claims on the norm-setting impact of the NPT. Before the NPT entered into force in 1970, they write, more than two-fifths of the states that possessed the required capability to start nuclear weapons activities did so. In the meantime, only a fraction of these states renounced their nuclear </w:t>
      </w:r>
      <w:proofErr w:type="spellStart"/>
      <w:r w:rsidRPr="008D70EA">
        <w:rPr>
          <w:rFonts w:eastAsia="Calibri"/>
          <w:sz w:val="8"/>
        </w:rPr>
        <w:t>programmes</w:t>
      </w:r>
      <w:proofErr w:type="spellEnd"/>
      <w:r w:rsidRPr="008D70EA">
        <w:rPr>
          <w:rFonts w:eastAsia="Calibri"/>
          <w:sz w:val="8"/>
        </w:rPr>
        <w:t xml:space="preserve">. After the NPT altered the normative environment, however, the situation changed. Since 1970, less than 15 percent of the states that have the capacity to build nuclear weapons did actually start such a </w:t>
      </w:r>
      <w:proofErr w:type="spellStart"/>
      <w:r w:rsidRPr="008D70EA">
        <w:rPr>
          <w:rFonts w:eastAsia="Calibri"/>
          <w:sz w:val="8"/>
        </w:rPr>
        <w:t>programme</w:t>
      </w:r>
      <w:proofErr w:type="spellEnd"/>
      <w:r w:rsidRPr="008D70EA">
        <w:rPr>
          <w:rFonts w:eastAsia="Calibri"/>
          <w:sz w:val="8"/>
        </w:rPr>
        <w:t xml:space="preserve">. Even more important, they argue, is that since 1970 almost 70 percent of all states that once started a nuclear weapons </w:t>
      </w:r>
      <w:proofErr w:type="spellStart"/>
      <w:r w:rsidRPr="008D70EA">
        <w:rPr>
          <w:rFonts w:eastAsia="Calibri"/>
          <w:sz w:val="8"/>
        </w:rPr>
        <w:t>programme</w:t>
      </w:r>
      <w:proofErr w:type="spellEnd"/>
      <w:r w:rsidRPr="008D70EA">
        <w:rPr>
          <w:rFonts w:eastAsia="Calibri"/>
          <w:sz w:val="8"/>
        </w:rPr>
        <w:t xml:space="preserve"> ended this programme.45 The authors explain this phenomenon by three ways in which the emergence of </w:t>
      </w:r>
      <w:r w:rsidRPr="008D70EA">
        <w:rPr>
          <w:rFonts w:eastAsia="Calibri"/>
          <w:u w:val="single"/>
        </w:rPr>
        <w:t xml:space="preserve">international norms influence the </w:t>
      </w:r>
      <w:proofErr w:type="spellStart"/>
      <w:r w:rsidRPr="008D70EA">
        <w:rPr>
          <w:rFonts w:eastAsia="Calibri"/>
          <w:u w:val="single"/>
        </w:rPr>
        <w:t>behaviour</w:t>
      </w:r>
      <w:proofErr w:type="spellEnd"/>
      <w:r w:rsidRPr="008D70EA">
        <w:rPr>
          <w:rFonts w:eastAsia="Calibri"/>
          <w:u w:val="single"/>
        </w:rPr>
        <w:t xml:space="preserve"> of states</w:t>
      </w:r>
      <w:r w:rsidRPr="008D70EA">
        <w:rPr>
          <w:rFonts w:eastAsia="Calibri"/>
          <w:sz w:val="8"/>
        </w:rPr>
        <w:t xml:space="preserve">. First, the non-proliferation </w:t>
      </w:r>
      <w:r w:rsidRPr="008D70EA">
        <w:rPr>
          <w:rFonts w:eastAsia="Calibri"/>
          <w:highlight w:val="cyan"/>
          <w:u w:val="single"/>
        </w:rPr>
        <w:t>norms changed</w:t>
      </w:r>
      <w:r w:rsidRPr="008D70EA">
        <w:rPr>
          <w:rFonts w:eastAsia="Calibri"/>
          <w:u w:val="single"/>
        </w:rPr>
        <w:t xml:space="preserve"> the </w:t>
      </w:r>
      <w:r w:rsidRPr="008D70EA">
        <w:rPr>
          <w:rFonts w:eastAsia="Calibri"/>
          <w:b/>
          <w:iCs/>
          <w:highlight w:val="cyan"/>
          <w:u w:val="single"/>
          <w:bdr w:val="single" w:sz="4" w:space="0" w:color="auto"/>
        </w:rPr>
        <w:t>costs-benefit</w:t>
      </w:r>
      <w:r w:rsidRPr="008D70EA">
        <w:rPr>
          <w:rFonts w:eastAsia="Calibri"/>
          <w:b/>
          <w:iCs/>
          <w:u w:val="single"/>
          <w:bdr w:val="single" w:sz="4" w:space="0" w:color="auto"/>
        </w:rPr>
        <w:t xml:space="preserve">s </w:t>
      </w:r>
      <w:r w:rsidRPr="008D70EA">
        <w:rPr>
          <w:rFonts w:eastAsia="Calibri"/>
          <w:b/>
          <w:iCs/>
          <w:highlight w:val="cyan"/>
          <w:u w:val="single"/>
          <w:bdr w:val="single" w:sz="4" w:space="0" w:color="auto"/>
        </w:rPr>
        <w:t>calculations</w:t>
      </w:r>
      <w:r w:rsidRPr="008D70EA">
        <w:rPr>
          <w:rFonts w:eastAsia="Calibri"/>
          <w:sz w:val="8"/>
        </w:rPr>
        <w:t xml:space="preserve"> </w:t>
      </w:r>
      <w:r w:rsidRPr="008D70EA">
        <w:rPr>
          <w:rFonts w:eastAsia="Calibri"/>
          <w:u w:val="single"/>
        </w:rPr>
        <w:t>by states</w:t>
      </w:r>
      <w:r w:rsidRPr="008D70EA">
        <w:rPr>
          <w:rFonts w:eastAsia="Calibri"/>
          <w:sz w:val="8"/>
        </w:rPr>
        <w:t xml:space="preserve">. </w:t>
      </w:r>
      <w:r w:rsidRPr="008D70EA">
        <w:rPr>
          <w:rFonts w:eastAsia="Calibri"/>
          <w:u w:val="single"/>
        </w:rPr>
        <w:t>Because of the broad supported non-prolif</w:t>
      </w:r>
      <w:r w:rsidRPr="008D70EA">
        <w:rPr>
          <w:rFonts w:eastAsia="Calibri"/>
          <w:sz w:val="8"/>
        </w:rPr>
        <w:t xml:space="preserve">eration </w:t>
      </w:r>
      <w:r w:rsidRPr="008D70EA">
        <w:rPr>
          <w:rFonts w:eastAsia="Calibri"/>
          <w:u w:val="single"/>
        </w:rPr>
        <w:t>regime</w:t>
      </w:r>
      <w:r w:rsidRPr="008D70EA">
        <w:rPr>
          <w:rFonts w:eastAsia="Calibri"/>
          <w:sz w:val="8"/>
        </w:rPr>
        <w:t xml:space="preserve">, </w:t>
      </w:r>
      <w:r w:rsidRPr="008D70EA">
        <w:rPr>
          <w:rFonts w:eastAsia="Calibri"/>
          <w:u w:val="single"/>
        </w:rPr>
        <w:t>including</w:t>
      </w:r>
      <w:r w:rsidRPr="008D70EA">
        <w:rPr>
          <w:rFonts w:eastAsia="Calibri"/>
          <w:sz w:val="8"/>
        </w:rPr>
        <w:t xml:space="preserve"> its </w:t>
      </w:r>
      <w:r w:rsidRPr="008D70EA">
        <w:rPr>
          <w:rFonts w:eastAsia="Calibri"/>
          <w:u w:val="single"/>
        </w:rPr>
        <w:t>verification and export control</w:t>
      </w:r>
      <w:r w:rsidRPr="008D70EA">
        <w:rPr>
          <w:rFonts w:eastAsia="Calibri"/>
          <w:sz w:val="8"/>
        </w:rPr>
        <w:t xml:space="preserve"> policies, </w:t>
      </w:r>
      <w:r w:rsidRPr="008D70EA">
        <w:rPr>
          <w:rFonts w:eastAsia="Calibri"/>
          <w:u w:val="single"/>
        </w:rPr>
        <w:t>developing nuclear weapons will be more difficult and costly</w:t>
      </w:r>
      <w:r w:rsidRPr="008D70EA">
        <w:rPr>
          <w:rFonts w:eastAsia="Calibri"/>
          <w:sz w:val="8"/>
        </w:rPr>
        <w:t xml:space="preserve"> (technically, financially, and politically). Second, </w:t>
      </w:r>
      <w:r w:rsidRPr="008D70EA">
        <w:rPr>
          <w:rFonts w:eastAsia="Calibri"/>
          <w:u w:val="single"/>
        </w:rPr>
        <w:t>the international norms affect the national balance</w:t>
      </w:r>
      <w:r w:rsidRPr="008D70EA">
        <w:rPr>
          <w:rFonts w:eastAsia="Calibri"/>
          <w:sz w:val="8"/>
        </w:rPr>
        <w:t xml:space="preserve"> </w:t>
      </w:r>
      <w:r w:rsidRPr="008D70EA">
        <w:rPr>
          <w:rFonts w:eastAsia="Calibri"/>
          <w:u w:val="single"/>
        </w:rPr>
        <w:t>of power between groups</w:t>
      </w:r>
      <w:r w:rsidRPr="008D70EA">
        <w:rPr>
          <w:rFonts w:eastAsia="Calibri"/>
          <w:sz w:val="8"/>
        </w:rPr>
        <w:t xml:space="preserve"> (within the government as well as the elite in general) when they differ in opinion on whether or not to develop nuclear weapons. Third, and </w:t>
      </w:r>
      <w:r w:rsidRPr="008D70EA">
        <w:rPr>
          <w:rFonts w:eastAsia="Calibri"/>
          <w:u w:val="single"/>
        </w:rPr>
        <w:t>according to</w:t>
      </w:r>
      <w:r w:rsidRPr="008D70EA">
        <w:rPr>
          <w:rFonts w:eastAsia="Calibri"/>
          <w:sz w:val="8"/>
        </w:rPr>
        <w:t xml:space="preserve"> </w:t>
      </w:r>
      <w:r w:rsidRPr="008D70EA">
        <w:rPr>
          <w:rFonts w:eastAsia="Calibri"/>
          <w:u w:val="single"/>
        </w:rPr>
        <w:t>Müller and Schmidt</w:t>
      </w:r>
      <w:r w:rsidRPr="008D70EA">
        <w:rPr>
          <w:rFonts w:eastAsia="Calibri"/>
          <w:sz w:val="8"/>
        </w:rPr>
        <w:t xml:space="preserve"> most importantly, </w:t>
      </w:r>
      <w:r w:rsidRPr="008D70EA">
        <w:rPr>
          <w:rFonts w:eastAsia="Calibri"/>
          <w:u w:val="single"/>
        </w:rPr>
        <w:t xml:space="preserve">the international norms </w:t>
      </w:r>
      <w:r w:rsidRPr="008D70EA">
        <w:rPr>
          <w:rFonts w:eastAsia="Calibri"/>
          <w:b/>
          <w:iCs/>
          <w:u w:val="single"/>
          <w:bdr w:val="single" w:sz="4" w:space="0" w:color="auto"/>
        </w:rPr>
        <w:t xml:space="preserve">change the assumptions about what is appropriate state </w:t>
      </w:r>
      <w:proofErr w:type="spellStart"/>
      <w:r w:rsidRPr="008D70EA">
        <w:rPr>
          <w:rFonts w:eastAsia="Calibri"/>
          <w:b/>
          <w:iCs/>
          <w:u w:val="single"/>
          <w:bdr w:val="single" w:sz="4" w:space="0" w:color="auto"/>
        </w:rPr>
        <w:t>behaviour</w:t>
      </w:r>
      <w:proofErr w:type="spellEnd"/>
      <w:r w:rsidRPr="008D70EA">
        <w:rPr>
          <w:rFonts w:eastAsia="Calibri"/>
          <w:sz w:val="8"/>
        </w:rPr>
        <w:t xml:space="preserve">. The emergence of the non-proliferation norms made clear that </w:t>
      </w:r>
      <w:r w:rsidRPr="008D70EA">
        <w:rPr>
          <w:rFonts w:eastAsia="Calibri"/>
          <w:u w:val="single"/>
        </w:rPr>
        <w:t xml:space="preserve">developing nuclear weapons is decisively </w:t>
      </w:r>
      <w:r w:rsidRPr="008D70EA">
        <w:rPr>
          <w:rFonts w:eastAsia="Calibri"/>
          <w:b/>
          <w:iCs/>
          <w:u w:val="single"/>
          <w:bdr w:val="single" w:sz="4" w:space="0" w:color="auto"/>
        </w:rPr>
        <w:t>not ‘what states do’</w:t>
      </w:r>
      <w:r w:rsidRPr="008D70EA">
        <w:rPr>
          <w:rFonts w:eastAsia="Calibri"/>
          <w:sz w:val="8"/>
        </w:rPr>
        <w:t xml:space="preserve">, even when faced with, for example, security problems.46 Other analyses also warn that it is difficult to prove a causal relationship between support for the NPT and the restraint of (capable) states to develop nuclear weapons. One might assume, these experts argue, that states that ratified the NPT simply did not intend to develop weapons beforehand, instead of signing the NPT under pressure of the norm while actually wishing for nuclear weapons. One may claim that states that ratified the NPT are less likely to acquire nuclear weapons, but it is not clear at all that they are less likely to do so as a consequence of having ratified the treaty.47 Moreover, critics of the norms theory put forward that determined proliferators will do whatever it takes to acquire nuclear weapons and that international norms are probably the least obstacle. It is hard to prove that the NPT did stop states from acquiring nuclear weapons, but there are enough cases to prove that the NPT does not automatically stop states to do so – North Korea, Iran and Syria are examples of states that ratified the NPT but still started a nuclear weapons programme.48 Proponents of the ‘opaque proliferation’ theory, discussed above, claim that the non-proliferation regime only made nuclear weapons </w:t>
      </w:r>
      <w:proofErr w:type="spellStart"/>
      <w:r w:rsidRPr="008D70EA">
        <w:rPr>
          <w:rFonts w:eastAsia="Calibri"/>
          <w:sz w:val="8"/>
        </w:rPr>
        <w:t>programmes</w:t>
      </w:r>
      <w:proofErr w:type="spellEnd"/>
      <w:r w:rsidRPr="008D70EA">
        <w:rPr>
          <w:rFonts w:eastAsia="Calibri"/>
          <w:sz w:val="8"/>
        </w:rPr>
        <w:t xml:space="preserve"> less visible because states wishing for these weapons behave even more secretively than before.49 Contrary to the ‘negative’ norms regarding nuclear weapons, also ‘positive’ norms exist, following which nuclear weapons offer prestige and great power status. Agatha Wong-Frazer describes the possession of nuclear weapons as ‘a token entitling the holder to claim a certain major power status’.50 As long as other states adhere to these ‘positive’ norms, maybe even without being aware, the status and prestige of nuclear weapons may offer the possessor more diplomatic leverage, or, in other words, more enhanced international bargaining power, towards these states.51 This kind of positive perceptions of nuclear weapons is regularly labelled as ‘symbolism’, because the weapons are not regarded positively because of their actual usefulness as military weapons, but more because of their symbolic value. Nuclear weapons are, in the perception of some observers, used to show how modern, technological advanced, prestigious, powerful, and/or sovereign the owner state is.52 Just like the non-proliferation norms, these positive norms regarding nuclear weapons possession are linked to a state’s identity, self-image and (desired) position in the international community. </w:t>
      </w:r>
      <w:proofErr w:type="spellStart"/>
      <w:r w:rsidRPr="008D70EA">
        <w:rPr>
          <w:rFonts w:eastAsia="Calibri"/>
          <w:sz w:val="8"/>
        </w:rPr>
        <w:t>Karsten</w:t>
      </w:r>
      <w:proofErr w:type="spellEnd"/>
      <w:r w:rsidRPr="008D70EA">
        <w:rPr>
          <w:rFonts w:eastAsia="Calibri"/>
          <w:sz w:val="8"/>
        </w:rPr>
        <w:t xml:space="preserve"> Frey names the positive and negative norms ‘the nuclear taboo’ and ‘the nuclear myth’ respectively.53 Some analysts consider ‘mythmakers’ as an important factor influencing nuclear weapons related decisions – in this article their role will be discussed in the cluster on the domestic political context. Instead of using the term ‘myths’, this article prefers to use the term ‘perceptions’ for </w:t>
      </w:r>
      <w:proofErr w:type="gramStart"/>
      <w:r w:rsidRPr="008D70EA">
        <w:rPr>
          <w:rFonts w:eastAsia="Calibri"/>
          <w:sz w:val="8"/>
        </w:rPr>
        <w:t>this positive norms</w:t>
      </w:r>
      <w:proofErr w:type="gramEnd"/>
      <w:r w:rsidRPr="008D70EA">
        <w:rPr>
          <w:rFonts w:eastAsia="Calibri"/>
          <w:sz w:val="8"/>
        </w:rPr>
        <w:t xml:space="preserve"> on nuclear weapons. ‘Myths’ have the connotation of being untrue, while one may argue that nuclear weapons truly give a state more international standing. Next to prestige in the sense of great power status and modernity states may also be motivated to start a nuclear weapons </w:t>
      </w:r>
      <w:proofErr w:type="spellStart"/>
      <w:r w:rsidRPr="008D70EA">
        <w:rPr>
          <w:rFonts w:eastAsia="Calibri"/>
          <w:sz w:val="8"/>
        </w:rPr>
        <w:t>programme</w:t>
      </w:r>
      <w:proofErr w:type="spellEnd"/>
      <w:r w:rsidRPr="008D70EA">
        <w:rPr>
          <w:rFonts w:eastAsia="Calibri"/>
          <w:sz w:val="8"/>
        </w:rPr>
        <w:t xml:space="preserve"> just to ‘gain attention’. When a state wants ‘to be taken seriously’ by other states but has little to offer, pursuing nuclear weapons will attract attention for sure – maybe in a negative way, but still: attention is attention. Nuclear weapons – or only the demonstrated intention to acquire them – may offer states more international status than they would normally have, which in turn may lead to diplomatic, political and economic benefits.54 Domestic political context The fourth cluster of factors influencing nuclear weapons motivations is in this article entitled ‘domestic political context’. The grouping of factors under this title is more or less copied from Philipp </w:t>
      </w:r>
      <w:proofErr w:type="spellStart"/>
      <w:r w:rsidRPr="008D70EA">
        <w:rPr>
          <w:rFonts w:eastAsia="Calibri"/>
          <w:sz w:val="8"/>
        </w:rPr>
        <w:t>Bleek</w:t>
      </w:r>
      <w:proofErr w:type="spellEnd"/>
      <w:r w:rsidRPr="008D70EA">
        <w:rPr>
          <w:rFonts w:eastAsia="Calibri"/>
          <w:sz w:val="8"/>
        </w:rPr>
        <w:t xml:space="preserve">, who uses the terminology of ‘domestic politics’ for a same kind of cluster.55 The present article prefers, however, to combine </w:t>
      </w:r>
      <w:proofErr w:type="spellStart"/>
      <w:r w:rsidRPr="008D70EA">
        <w:rPr>
          <w:rFonts w:eastAsia="Calibri"/>
          <w:sz w:val="8"/>
        </w:rPr>
        <w:t>Bleek’s</w:t>
      </w:r>
      <w:proofErr w:type="spellEnd"/>
      <w:r w:rsidRPr="008D70EA">
        <w:rPr>
          <w:rFonts w:eastAsia="Calibri"/>
          <w:sz w:val="8"/>
        </w:rPr>
        <w:t xml:space="preserve"> terminology with the concept ‘domestic context’ which is used by William Potter56 , merging it into ‘domestic political context’. By adding the word ‘political’, domestic factors like culture, geographical situation or technological capabilities are excluded. This cluster of domestic political context factors has many dimensions. Although one may criticize the diversity of this cluster, in fact the various dimensions can all be brought back to the domestic political situation in any state. The international situation – security, treaties, norms – has nothing to do with it directly, except maybe for how this situation is perceived and / or exploited by certain domestic actors. </w:t>
      </w:r>
      <w:proofErr w:type="spellStart"/>
      <w:r w:rsidRPr="008D70EA">
        <w:rPr>
          <w:rFonts w:eastAsia="Calibri"/>
          <w:sz w:val="8"/>
        </w:rPr>
        <w:t>Focussing</w:t>
      </w:r>
      <w:proofErr w:type="spellEnd"/>
      <w:r w:rsidRPr="008D70EA">
        <w:rPr>
          <w:rFonts w:eastAsia="Calibri"/>
          <w:sz w:val="8"/>
        </w:rPr>
        <w:t xml:space="preserve"> on domestic political factors as drivers for decisions to acquire or forgo nuclear weapons is a relatively new branch of nuclear (non-)proliferation research. Although the domestic political context is mentioned in some older literature as (potentially) influential57, the more in-depth research into this subject dates from the 2000s. Sagan in 1996-1997 had yet to signal that there existed no well-developed political theory of nuclear weapons proliferation identifying how these domestic factors actually may influence decisions in this regard58, but ten years later two pioneering studies were published by Jacques Hymans and </w:t>
      </w:r>
      <w:proofErr w:type="spellStart"/>
      <w:r w:rsidRPr="008D70EA">
        <w:rPr>
          <w:rFonts w:eastAsia="Calibri"/>
          <w:sz w:val="8"/>
        </w:rPr>
        <w:t>Etel</w:t>
      </w:r>
      <w:proofErr w:type="spellEnd"/>
      <w:r w:rsidRPr="008D70EA">
        <w:rPr>
          <w:rFonts w:eastAsia="Calibri"/>
          <w:sz w:val="8"/>
        </w:rPr>
        <w:t xml:space="preserve"> Solingen; these studies will be described hereafter. Even nowadays, the number of studies on domestic factors influencing nuclear weapons (non-)proliferation is quite modest and the need for a more sophisticated understanding of the domestic context is still being emphasized in recent literature.59 A factor that is sometimes mentioned in literature on (non-)proliferation dynamics, but on which no in-depth research is known, is domestic turmoil that is perceived as threatening the power of the state leadership. States facing domestic tensions may use a nuclear weapons </w:t>
      </w:r>
      <w:proofErr w:type="spellStart"/>
      <w:r w:rsidRPr="008D70EA">
        <w:rPr>
          <w:rFonts w:eastAsia="Calibri"/>
          <w:sz w:val="8"/>
        </w:rPr>
        <w:t>programme</w:t>
      </w:r>
      <w:proofErr w:type="spellEnd"/>
      <w:r w:rsidRPr="008D70EA">
        <w:rPr>
          <w:rFonts w:eastAsia="Calibri"/>
          <w:sz w:val="8"/>
        </w:rPr>
        <w:t xml:space="preserve"> – and the international condemning reactions on it – as a method of diversion. Nuclear weapons </w:t>
      </w:r>
      <w:proofErr w:type="spellStart"/>
      <w:r w:rsidRPr="008D70EA">
        <w:rPr>
          <w:rFonts w:eastAsia="Calibri"/>
          <w:sz w:val="8"/>
        </w:rPr>
        <w:t>programmes</w:t>
      </w:r>
      <w:proofErr w:type="spellEnd"/>
      <w:r w:rsidRPr="008D70EA">
        <w:rPr>
          <w:rFonts w:eastAsia="Calibri"/>
          <w:sz w:val="8"/>
        </w:rPr>
        <w:t xml:space="preserve"> may respond to, or even bolster, nationalist sentiments and international negative reactions may cause a ‘rallying around the flag’ effect, ending domestic dissensions for some time. By diverting public attention from </w:t>
      </w:r>
      <w:proofErr w:type="spellStart"/>
      <w:r w:rsidRPr="008D70EA">
        <w:rPr>
          <w:rFonts w:eastAsia="Calibri"/>
          <w:sz w:val="8"/>
        </w:rPr>
        <w:t>unfavourable</w:t>
      </w:r>
      <w:proofErr w:type="spellEnd"/>
      <w:r w:rsidRPr="008D70EA">
        <w:rPr>
          <w:rFonts w:eastAsia="Calibri"/>
          <w:sz w:val="8"/>
        </w:rPr>
        <w:t xml:space="preserve"> domestic issues, the regime could strengthen its position.60 Related to this domestic turmoil aspect, Kurt Campbell introduced the term ‘regime pessimism’ as a factor of potential influence on nuclear weapons proliferation. He argues that especially ‘states in decline’ tend to consider developing nuclear weapons because they ‘often suffer from a kind of societal insecurity over future economic and security shortfalls.’ Due to this ‘regime pessimism’ states may use a nuclear weapons </w:t>
      </w:r>
      <w:proofErr w:type="spellStart"/>
      <w:r w:rsidRPr="008D70EA">
        <w:rPr>
          <w:rFonts w:eastAsia="Calibri"/>
          <w:sz w:val="8"/>
        </w:rPr>
        <w:t>programme</w:t>
      </w:r>
      <w:proofErr w:type="spellEnd"/>
      <w:r w:rsidRPr="008D70EA">
        <w:rPr>
          <w:rFonts w:eastAsia="Calibri"/>
          <w:sz w:val="8"/>
        </w:rPr>
        <w:t xml:space="preserve"> to prevent the state sinking into oblivion or being overshadowed by (regional) rival states.61 Another factor grouped in this ‘domestic political context’ cluster is the regime type of countries. In International Relations studies there exists a substantial number of studies suggesting that democracies are less likely to engage in armed conflict against each other compared to autocracies, and some authors have suggested that this may also be the case regarding the development of nuclear weapons. Some researchers that studied this hypothesis conclude that democracies are less likely to develop nuclear weapons, and they link this trend to the international norms and perceptions factor. Müller and Schmidt, for example, argue that ‘</w:t>
      </w:r>
      <w:r w:rsidRPr="008D70EA">
        <w:rPr>
          <w:rFonts w:eastAsia="Calibri"/>
          <w:b/>
          <w:iCs/>
          <w:highlight w:val="cyan"/>
          <w:u w:val="single"/>
          <w:bdr w:val="single" w:sz="4" w:space="0" w:color="auto"/>
        </w:rPr>
        <w:t>democracies</w:t>
      </w:r>
      <w:r w:rsidRPr="008D70EA">
        <w:rPr>
          <w:rFonts w:eastAsia="Calibri"/>
          <w:sz w:val="8"/>
          <w:highlight w:val="cyan"/>
        </w:rPr>
        <w:t xml:space="preserve"> </w:t>
      </w:r>
      <w:r w:rsidRPr="008D70EA">
        <w:rPr>
          <w:rFonts w:eastAsia="Calibri"/>
          <w:highlight w:val="cyan"/>
          <w:u w:val="single"/>
        </w:rPr>
        <w:t>show a</w:t>
      </w:r>
      <w:r w:rsidRPr="008D70EA">
        <w:rPr>
          <w:rFonts w:eastAsia="Calibri"/>
          <w:u w:val="single"/>
        </w:rPr>
        <w:t xml:space="preserve"> relatively </w:t>
      </w:r>
      <w:r w:rsidRPr="008D70EA">
        <w:rPr>
          <w:rFonts w:eastAsia="Calibri"/>
          <w:highlight w:val="cyan"/>
          <w:u w:val="single"/>
        </w:rPr>
        <w:t>higher probability to abide</w:t>
      </w:r>
      <w:r w:rsidRPr="008D70EA">
        <w:rPr>
          <w:rFonts w:eastAsia="Calibri"/>
          <w:u w:val="single"/>
        </w:rPr>
        <w:t xml:space="preserve"> by the rule of law </w:t>
      </w:r>
      <w:r w:rsidRPr="008D70EA">
        <w:rPr>
          <w:rFonts w:eastAsia="Calibri"/>
          <w:highlight w:val="cyan"/>
          <w:u w:val="single"/>
        </w:rPr>
        <w:t>and</w:t>
      </w:r>
      <w:r w:rsidRPr="008D70EA">
        <w:rPr>
          <w:rFonts w:eastAsia="Calibri"/>
          <w:u w:val="single"/>
        </w:rPr>
        <w:t xml:space="preserve"> to take efforts to </w:t>
      </w:r>
      <w:r w:rsidRPr="008D70EA">
        <w:rPr>
          <w:rFonts w:eastAsia="Calibri"/>
          <w:highlight w:val="cyan"/>
          <w:u w:val="single"/>
        </w:rPr>
        <w:t xml:space="preserve">be </w:t>
      </w:r>
      <w:r w:rsidRPr="008D70EA">
        <w:rPr>
          <w:rFonts w:eastAsia="Calibri"/>
          <w:b/>
          <w:iCs/>
          <w:highlight w:val="cyan"/>
          <w:u w:val="single"/>
          <w:bdr w:val="single" w:sz="4" w:space="0" w:color="auto"/>
        </w:rPr>
        <w:t>good international citizens</w:t>
      </w:r>
      <w:r w:rsidRPr="008D70EA">
        <w:rPr>
          <w:rFonts w:eastAsia="Calibri"/>
          <w:sz w:val="8"/>
        </w:rPr>
        <w:t xml:space="preserve">.’ It should be acknowledged, they admit, that </w:t>
      </w:r>
      <w:r w:rsidRPr="008D70EA">
        <w:rPr>
          <w:rFonts w:eastAsia="Calibri"/>
          <w:u w:val="single"/>
        </w:rPr>
        <w:t>faithful norms observation is also common</w:t>
      </w:r>
      <w:r w:rsidRPr="008D70EA">
        <w:rPr>
          <w:rFonts w:eastAsia="Calibri"/>
          <w:sz w:val="8"/>
        </w:rPr>
        <w:t xml:space="preserve"> </w:t>
      </w:r>
      <w:proofErr w:type="spellStart"/>
      <w:r w:rsidRPr="008D70EA">
        <w:rPr>
          <w:rFonts w:eastAsia="Calibri"/>
          <w:sz w:val="8"/>
        </w:rPr>
        <w:t>behaviour</w:t>
      </w:r>
      <w:proofErr w:type="spellEnd"/>
      <w:r w:rsidRPr="008D70EA">
        <w:rPr>
          <w:rFonts w:eastAsia="Calibri"/>
          <w:sz w:val="8"/>
        </w:rPr>
        <w:t xml:space="preserve"> </w:t>
      </w:r>
      <w:r w:rsidRPr="008D70EA">
        <w:rPr>
          <w:rFonts w:eastAsia="Calibri"/>
          <w:u w:val="single"/>
        </w:rPr>
        <w:t>among</w:t>
      </w:r>
      <w:r w:rsidRPr="008D70EA">
        <w:rPr>
          <w:rFonts w:eastAsia="Calibri"/>
          <w:sz w:val="8"/>
        </w:rPr>
        <w:t xml:space="preserve"> </w:t>
      </w:r>
      <w:r w:rsidRPr="008D70EA">
        <w:rPr>
          <w:rFonts w:eastAsia="Calibri"/>
          <w:b/>
          <w:iCs/>
          <w:u w:val="single"/>
          <w:bdr w:val="single" w:sz="4" w:space="0" w:color="auto"/>
        </w:rPr>
        <w:t>autocracies</w:t>
      </w:r>
      <w:r w:rsidRPr="008D70EA">
        <w:rPr>
          <w:rFonts w:eastAsia="Calibri"/>
          <w:sz w:val="8"/>
        </w:rPr>
        <w:t>. ‘</w:t>
      </w:r>
      <w:r w:rsidRPr="008D70EA">
        <w:rPr>
          <w:rFonts w:eastAsia="Calibri"/>
          <w:u w:val="single"/>
        </w:rPr>
        <w:t>Abiding by</w:t>
      </w:r>
      <w:r w:rsidRPr="008D70EA">
        <w:rPr>
          <w:rFonts w:eastAsia="Calibri"/>
          <w:sz w:val="8"/>
        </w:rPr>
        <w:t xml:space="preserve"> </w:t>
      </w:r>
      <w:r w:rsidRPr="008D70EA">
        <w:rPr>
          <w:rFonts w:eastAsia="Calibri"/>
          <w:b/>
          <w:iCs/>
          <w:u w:val="single"/>
          <w:bdr w:val="single" w:sz="4" w:space="0" w:color="auto"/>
        </w:rPr>
        <w:t>i</w:t>
      </w:r>
      <w:r w:rsidRPr="008D70EA">
        <w:rPr>
          <w:rFonts w:eastAsia="Calibri"/>
          <w:sz w:val="8"/>
        </w:rPr>
        <w:t xml:space="preserve">nternational </w:t>
      </w:r>
      <w:r w:rsidRPr="008D70EA">
        <w:rPr>
          <w:rFonts w:eastAsia="Calibri"/>
          <w:b/>
          <w:iCs/>
          <w:u w:val="single"/>
          <w:bdr w:val="single" w:sz="4" w:space="0" w:color="auto"/>
        </w:rPr>
        <w:t>law</w:t>
      </w:r>
      <w:r w:rsidRPr="008D70EA">
        <w:rPr>
          <w:rFonts w:eastAsia="Calibri"/>
          <w:sz w:val="8"/>
        </w:rPr>
        <w:t xml:space="preserve"> </w:t>
      </w:r>
      <w:r w:rsidRPr="008D70EA">
        <w:rPr>
          <w:rFonts w:eastAsia="Calibri"/>
          <w:u w:val="single"/>
        </w:rPr>
        <w:t xml:space="preserve">and its established norms is, by and large, normal </w:t>
      </w:r>
      <w:proofErr w:type="spellStart"/>
      <w:r w:rsidRPr="008D70EA">
        <w:rPr>
          <w:rFonts w:eastAsia="Calibri"/>
          <w:u w:val="single"/>
        </w:rPr>
        <w:t>behaviour</w:t>
      </w:r>
      <w:proofErr w:type="spellEnd"/>
      <w:r w:rsidRPr="008D70EA">
        <w:rPr>
          <w:rFonts w:eastAsia="Calibri"/>
          <w:u w:val="single"/>
        </w:rPr>
        <w:t xml:space="preserve"> in the international society of states</w:t>
      </w:r>
      <w:r w:rsidRPr="008D70EA">
        <w:rPr>
          <w:rFonts w:eastAsia="Calibri"/>
          <w:sz w:val="8"/>
        </w:rPr>
        <w:t>. However, some nondemocracies are more likely to end up in the minority that deviates from this normalcy. Totalitarian states with a power-seeking or paranoid leadership are more likely to breach their obligations openly or clandestinely.’62</w:t>
      </w:r>
    </w:p>
    <w:p w14:paraId="7A62E49C" w14:textId="77777777" w:rsidR="00D81226" w:rsidRPr="00D81226" w:rsidRDefault="00D81226" w:rsidP="00D81226"/>
    <w:p w14:paraId="39A01E58" w14:textId="4B17D353" w:rsidR="00597323" w:rsidRDefault="00597323" w:rsidP="00D57B6B">
      <w:pPr>
        <w:pStyle w:val="Heading3"/>
      </w:pPr>
      <w:r>
        <w:t xml:space="preserve">2ac—other military exercises solve </w:t>
      </w:r>
    </w:p>
    <w:p w14:paraId="2E0818A6" w14:textId="77777777" w:rsidR="00597323" w:rsidRDefault="00597323" w:rsidP="00597323">
      <w:pPr>
        <w:pStyle w:val="Heading4"/>
      </w:pPr>
      <w:r>
        <w:t xml:space="preserve">APER solves escalation of Asian proliferation </w:t>
      </w:r>
    </w:p>
    <w:p w14:paraId="07A66B54" w14:textId="77777777" w:rsidR="00597323" w:rsidRPr="00E33AC0" w:rsidRDefault="00597323" w:rsidP="00597323">
      <w:pPr>
        <w:rPr>
          <w:sz w:val="16"/>
          <w:szCs w:val="16"/>
        </w:rPr>
      </w:pPr>
      <w:r w:rsidRPr="00E33AC0">
        <w:rPr>
          <w:rStyle w:val="Style13ptBold"/>
        </w:rPr>
        <w:t>PSI</w:t>
      </w:r>
      <w:r w:rsidRPr="00CA52F9">
        <w:t xml:space="preserve"> </w:t>
      </w:r>
      <w:r w:rsidRPr="00E33AC0">
        <w:rPr>
          <w:rStyle w:val="Style13ptBold"/>
        </w:rPr>
        <w:t>17</w:t>
      </w:r>
      <w:r w:rsidRPr="00CA52F9">
        <w:t xml:space="preserve"> </w:t>
      </w:r>
      <w:r w:rsidRPr="00E33AC0">
        <w:rPr>
          <w:sz w:val="16"/>
          <w:szCs w:val="16"/>
        </w:rPr>
        <w:t>– " PROLIFERATION SECURITY INITIATIVE ASIA-PACIFIC EXERCISE ROTATION AUSTRALIAN-HOSTED EXERCISE PACIFIC PROTECTOR 2017 APER JOINT STATEMENT (Australia, Japan, New Zealand, Republic of Korea, Singapore, United States)" Proliferation Security Initiative; https://www.psi-online.info/psi-info-en/service/aktuelles/-/2075620, D.A. 6-28-2019 //</w:t>
      </w:r>
      <w:proofErr w:type="spellStart"/>
      <w:r w:rsidRPr="00E33AC0">
        <w:rPr>
          <w:sz w:val="16"/>
          <w:szCs w:val="16"/>
        </w:rPr>
        <w:t>jwilk</w:t>
      </w:r>
      <w:proofErr w:type="spellEnd"/>
    </w:p>
    <w:p w14:paraId="167032E2" w14:textId="77777777" w:rsidR="00597323" w:rsidRPr="003B5B44" w:rsidRDefault="00597323" w:rsidP="00597323">
      <w:pPr>
        <w:rPr>
          <w:b/>
          <w:iCs/>
          <w:u w:val="single"/>
        </w:rPr>
      </w:pPr>
      <w:r w:rsidRPr="00DB66D3">
        <w:rPr>
          <w:rStyle w:val="TitleChar"/>
        </w:rPr>
        <w:t xml:space="preserve">Approximately 450 experts from 21 countries participated in an annual </w:t>
      </w:r>
      <w:r w:rsidRPr="00CA52F9">
        <w:rPr>
          <w:sz w:val="16"/>
        </w:rPr>
        <w:t>Asia-Pacific Proliferation Security Initiative (</w:t>
      </w:r>
      <w:r w:rsidRPr="00DB66D3">
        <w:rPr>
          <w:rStyle w:val="TitleChar"/>
        </w:rPr>
        <w:t>PSI</w:t>
      </w:r>
      <w:r w:rsidRPr="00CA52F9">
        <w:rPr>
          <w:sz w:val="16"/>
        </w:rPr>
        <w:t xml:space="preserve">) Exercise in Cairns, Australia </w:t>
      </w:r>
      <w:r w:rsidRPr="00DB66D3">
        <w:rPr>
          <w:rStyle w:val="TitleChar"/>
        </w:rPr>
        <w:t>from 6 through to 9 September 2017.</w:t>
      </w:r>
      <w:r>
        <w:rPr>
          <w:rStyle w:val="TitleChar"/>
        </w:rPr>
        <w:t xml:space="preserve"> </w:t>
      </w:r>
      <w:r w:rsidRPr="00CA52F9">
        <w:rPr>
          <w:rStyle w:val="TitleChar"/>
        </w:rPr>
        <w:t>Participants demonstrated their firm and active commitment to preventing the proliferation of weapons of mass destruction</w:t>
      </w:r>
      <w:r w:rsidRPr="00CA52F9">
        <w:rPr>
          <w:sz w:val="16"/>
        </w:rPr>
        <w:t xml:space="preserve"> (WMD) by states or non-state actors of concern. </w:t>
      </w:r>
      <w:r w:rsidRPr="00CA52F9">
        <w:rPr>
          <w:rStyle w:val="TitleChar"/>
        </w:rPr>
        <w:t>This commitment was given an added sense of urgency in the wake of No</w:t>
      </w:r>
      <w:r w:rsidRPr="00CA52F9">
        <w:rPr>
          <w:sz w:val="16"/>
        </w:rPr>
        <w:t xml:space="preserve">rth </w:t>
      </w:r>
      <w:r w:rsidRPr="00CA52F9">
        <w:rPr>
          <w:rStyle w:val="TitleChar"/>
        </w:rPr>
        <w:t>Ko</w:t>
      </w:r>
      <w:r w:rsidRPr="00CA52F9">
        <w:rPr>
          <w:sz w:val="16"/>
        </w:rPr>
        <w:t>rea</w:t>
      </w:r>
      <w:r w:rsidRPr="00CA52F9">
        <w:rPr>
          <w:rStyle w:val="TitleChar"/>
        </w:rPr>
        <w:t>’s dangerous provocation in conducting a sixth nuclear test on 3 September in defiance of successive</w:t>
      </w:r>
      <w:r w:rsidRPr="00CA52F9">
        <w:rPr>
          <w:sz w:val="16"/>
        </w:rPr>
        <w:t xml:space="preserve"> </w:t>
      </w:r>
      <w:r w:rsidRPr="00CA52F9">
        <w:rPr>
          <w:rStyle w:val="TitleChar"/>
        </w:rPr>
        <w:t>U</w:t>
      </w:r>
      <w:r w:rsidRPr="00CA52F9">
        <w:rPr>
          <w:sz w:val="16"/>
        </w:rPr>
        <w:t xml:space="preserve">nited </w:t>
      </w:r>
      <w:r w:rsidRPr="00CA52F9">
        <w:rPr>
          <w:rStyle w:val="TitleChar"/>
        </w:rPr>
        <w:t>N</w:t>
      </w:r>
      <w:r w:rsidRPr="00CA52F9">
        <w:rPr>
          <w:sz w:val="16"/>
        </w:rPr>
        <w:t xml:space="preserve">ations </w:t>
      </w:r>
      <w:r w:rsidRPr="00CA52F9">
        <w:rPr>
          <w:rStyle w:val="TitleChar"/>
        </w:rPr>
        <w:t>S</w:t>
      </w:r>
      <w:r w:rsidRPr="00CA52F9">
        <w:rPr>
          <w:sz w:val="16"/>
        </w:rPr>
        <w:t xml:space="preserve">ecurity </w:t>
      </w:r>
      <w:r w:rsidRPr="00CA52F9">
        <w:rPr>
          <w:rStyle w:val="TitleChar"/>
        </w:rPr>
        <w:t>C</w:t>
      </w:r>
      <w:r w:rsidRPr="00CA52F9">
        <w:rPr>
          <w:sz w:val="16"/>
        </w:rPr>
        <w:t xml:space="preserve">ouncil </w:t>
      </w:r>
      <w:r w:rsidRPr="00CA52F9">
        <w:rPr>
          <w:rStyle w:val="TitleChar"/>
        </w:rPr>
        <w:t>Resolutions</w:t>
      </w:r>
      <w:r w:rsidRPr="00CA52F9">
        <w:rPr>
          <w:sz w:val="16"/>
        </w:rPr>
        <w:t xml:space="preserve">. As </w:t>
      </w:r>
      <w:r w:rsidRPr="00CA52F9">
        <w:rPr>
          <w:rStyle w:val="TitleChar"/>
        </w:rPr>
        <w:t>recent</w:t>
      </w:r>
      <w:r w:rsidRPr="00CA52F9">
        <w:rPr>
          <w:sz w:val="16"/>
        </w:rPr>
        <w:t xml:space="preserve"> </w:t>
      </w:r>
      <w:r w:rsidRPr="00CA52F9">
        <w:rPr>
          <w:rStyle w:val="TitleChar"/>
        </w:rPr>
        <w:t>U</w:t>
      </w:r>
      <w:r w:rsidRPr="00CA52F9">
        <w:rPr>
          <w:sz w:val="16"/>
        </w:rPr>
        <w:t xml:space="preserve">nited </w:t>
      </w:r>
      <w:r w:rsidRPr="00CA52F9">
        <w:rPr>
          <w:rStyle w:val="TitleChar"/>
        </w:rPr>
        <w:t>N</w:t>
      </w:r>
      <w:r w:rsidRPr="00CA52F9">
        <w:rPr>
          <w:sz w:val="16"/>
        </w:rPr>
        <w:t xml:space="preserve">ations </w:t>
      </w:r>
      <w:r w:rsidRPr="00CA52F9">
        <w:rPr>
          <w:rStyle w:val="TitleChar"/>
        </w:rPr>
        <w:t>S</w:t>
      </w:r>
      <w:r w:rsidRPr="00CA52F9">
        <w:rPr>
          <w:sz w:val="16"/>
        </w:rPr>
        <w:t xml:space="preserve">ecurity </w:t>
      </w:r>
      <w:r w:rsidRPr="00CA52F9">
        <w:rPr>
          <w:rStyle w:val="TitleChar"/>
        </w:rPr>
        <w:t>C</w:t>
      </w:r>
      <w:r w:rsidRPr="00CA52F9">
        <w:rPr>
          <w:sz w:val="16"/>
        </w:rPr>
        <w:t xml:space="preserve">ouncil </w:t>
      </w:r>
      <w:r w:rsidRPr="00CA52F9">
        <w:rPr>
          <w:rStyle w:val="TitleChar"/>
        </w:rPr>
        <w:t>Resolutions related to all manner of WMD proliferation threats demonstrate, it is</w:t>
      </w:r>
      <w:r w:rsidRPr="00CA52F9">
        <w:rPr>
          <w:sz w:val="16"/>
        </w:rPr>
        <w:t xml:space="preserve"> more </w:t>
      </w:r>
      <w:r w:rsidRPr="00CA52F9">
        <w:rPr>
          <w:rStyle w:val="TitleChar"/>
        </w:rPr>
        <w:t>important</w:t>
      </w:r>
      <w:r w:rsidRPr="00CA52F9">
        <w:rPr>
          <w:sz w:val="16"/>
        </w:rPr>
        <w:t xml:space="preserve"> than ever </w:t>
      </w:r>
      <w:r w:rsidRPr="00CA52F9">
        <w:rPr>
          <w:rStyle w:val="TitleChar"/>
        </w:rPr>
        <w:t>for regional partners and the international community to band together against rogue actors to prevent the spread of WMD</w:t>
      </w:r>
      <w:r w:rsidRPr="00CA52F9">
        <w:rPr>
          <w:sz w:val="16"/>
        </w:rPr>
        <w:t xml:space="preserve"> and their delivery systems. Since its establishment in 2003, the PSI has provided an effective forum to enhance cooperation on disrupting illicit transfers of WMD-related materials and technologies. Since 2003, the PSI partnership has grown nearly tenfold – from 11 to 105 countries, which have endorsed the PSI Statement of Interdiction Principles. </w:t>
      </w:r>
      <w:r w:rsidRPr="00CA52F9">
        <w:rPr>
          <w:rStyle w:val="TitleChar"/>
        </w:rPr>
        <w:t>Asia-Pacific Exercise Rotation (APER)</w:t>
      </w:r>
      <w:r w:rsidRPr="00CA52F9">
        <w:rPr>
          <w:sz w:val="16"/>
        </w:rPr>
        <w:t xml:space="preserve"> partners— Australia, Japan, New Zealand, the Republic of Korea, Singapore and the United States—</w:t>
      </w:r>
      <w:proofErr w:type="spellStart"/>
      <w:r w:rsidRPr="00CA52F9">
        <w:rPr>
          <w:rStyle w:val="TitleChar"/>
        </w:rPr>
        <w:t>recognise</w:t>
      </w:r>
      <w:proofErr w:type="spellEnd"/>
      <w:r w:rsidRPr="00CA52F9">
        <w:rPr>
          <w:rStyle w:val="TitleChar"/>
        </w:rPr>
        <w:t xml:space="preserve"> the particular threat posed by WMD proliferation in the Asia-Pacific region</w:t>
      </w:r>
      <w:r w:rsidRPr="00CA52F9">
        <w:rPr>
          <w:sz w:val="16"/>
        </w:rPr>
        <w:t xml:space="preserve">. </w:t>
      </w:r>
      <w:r w:rsidRPr="00CA52F9">
        <w:rPr>
          <w:rStyle w:val="Emphasis"/>
        </w:rPr>
        <w:t xml:space="preserve">The region hosts key global trade routes and large </w:t>
      </w:r>
      <w:proofErr w:type="spellStart"/>
      <w:r w:rsidRPr="00CA52F9">
        <w:rPr>
          <w:rStyle w:val="Emphasis"/>
        </w:rPr>
        <w:t>transhipment</w:t>
      </w:r>
      <w:proofErr w:type="spellEnd"/>
      <w:r w:rsidRPr="00CA52F9">
        <w:rPr>
          <w:rStyle w:val="Emphasis"/>
        </w:rPr>
        <w:t xml:space="preserve"> hubs</w:t>
      </w:r>
      <w:r w:rsidRPr="00CA52F9">
        <w:rPr>
          <w:sz w:val="16"/>
        </w:rPr>
        <w:t xml:space="preserve">, as well as a rapidly increasing volume of international trade. To address this threat, </w:t>
      </w:r>
      <w:r w:rsidRPr="00CA52F9">
        <w:rPr>
          <w:rStyle w:val="TitleChar"/>
        </w:rPr>
        <w:t>APER partners committed in 2013 to hosting annual exercises that test their capabilities. APER exercises are designed to</w:t>
      </w:r>
      <w:r w:rsidRPr="00CA52F9">
        <w:rPr>
          <w:sz w:val="16"/>
        </w:rPr>
        <w:t xml:space="preserve"> </w:t>
      </w:r>
      <w:r w:rsidRPr="00CA52F9">
        <w:rPr>
          <w:rStyle w:val="Emphasis"/>
        </w:rPr>
        <w:t>practice scenarios</w:t>
      </w:r>
      <w:r w:rsidRPr="00CA52F9">
        <w:rPr>
          <w:sz w:val="16"/>
        </w:rPr>
        <w:t xml:space="preserve"> and </w:t>
      </w:r>
      <w:r w:rsidRPr="00CA52F9">
        <w:rPr>
          <w:rStyle w:val="Emphasis"/>
        </w:rPr>
        <w:t>improve mechanisms for sharing intelligence</w:t>
      </w:r>
      <w:r w:rsidRPr="00CA52F9">
        <w:rPr>
          <w:sz w:val="16"/>
        </w:rPr>
        <w:t xml:space="preserve">, </w:t>
      </w:r>
      <w:r w:rsidRPr="00CA52F9">
        <w:rPr>
          <w:rStyle w:val="Emphasis"/>
        </w:rPr>
        <w:t>aligning decision-making</w:t>
      </w:r>
      <w:r w:rsidRPr="00CA52F9">
        <w:rPr>
          <w:sz w:val="16"/>
        </w:rPr>
        <w:t xml:space="preserve"> processes and </w:t>
      </w:r>
      <w:r w:rsidRPr="00CA52F9">
        <w:rPr>
          <w:rStyle w:val="Emphasis"/>
        </w:rPr>
        <w:t>deploying capabilities and assets within international and domestic legal provisions for interdiction operations.</w:t>
      </w:r>
    </w:p>
    <w:p w14:paraId="598DBFE8" w14:textId="77777777" w:rsidR="00597323" w:rsidRPr="00597323" w:rsidRDefault="00597323" w:rsidP="00597323"/>
    <w:p w14:paraId="456EE778" w14:textId="1D2F4614" w:rsidR="00D57B6B" w:rsidRDefault="00D57B6B" w:rsidP="00D57B6B">
      <w:pPr>
        <w:pStyle w:val="Heading3"/>
      </w:pPr>
      <w:r>
        <w:t>2ac—Deterrence fails</w:t>
      </w:r>
    </w:p>
    <w:p w14:paraId="1BF77D1D" w14:textId="77777777" w:rsidR="00D57B6B" w:rsidRDefault="00D57B6B" w:rsidP="00D57B6B">
      <w:pPr>
        <w:pStyle w:val="Heading4"/>
      </w:pPr>
      <w:r>
        <w:t>US deterrence fails in East Asia minus US support of its allies</w:t>
      </w:r>
    </w:p>
    <w:p w14:paraId="00879562" w14:textId="77777777" w:rsidR="00D57B6B" w:rsidRPr="00676967" w:rsidRDefault="00D57B6B" w:rsidP="00D57B6B">
      <w:pPr>
        <w:rPr>
          <w:sz w:val="16"/>
          <w:szCs w:val="16"/>
        </w:rPr>
      </w:pPr>
      <w:r w:rsidRPr="00676967">
        <w:rPr>
          <w:rStyle w:val="Style13ptBold"/>
        </w:rPr>
        <w:t>O’Neil 11</w:t>
      </w:r>
      <w:r w:rsidRPr="00676967">
        <w:t xml:space="preserve"> </w:t>
      </w:r>
      <w:r w:rsidRPr="00676967">
        <w:rPr>
          <w:sz w:val="16"/>
          <w:szCs w:val="16"/>
        </w:rPr>
        <w:t xml:space="preserve">– Andrew O'Neil is Professor of Political Science and Dean of Research in the Griffith University Business Faculty; “Extended Nuclear </w:t>
      </w:r>
      <w:proofErr w:type="spellStart"/>
      <w:r w:rsidRPr="00676967">
        <w:rPr>
          <w:sz w:val="16"/>
          <w:szCs w:val="16"/>
        </w:rPr>
        <w:t>Deterence</w:t>
      </w:r>
      <w:proofErr w:type="spellEnd"/>
      <w:r w:rsidRPr="00676967">
        <w:rPr>
          <w:sz w:val="16"/>
          <w:szCs w:val="16"/>
        </w:rPr>
        <w:t xml:space="preserve"> in East Asia: redundant or resurgent?” The Royal Institute of International Affairs; </w:t>
      </w:r>
      <w:hyperlink r:id="rId68" w:history="1">
        <w:r w:rsidRPr="00676967">
          <w:rPr>
            <w:rStyle w:val="Hyperlink"/>
            <w:sz w:val="16"/>
            <w:szCs w:val="16"/>
          </w:rPr>
          <w:t>https://doi.org/10.1111/j.1468-2346.2011.01044.x D.A</w:t>
        </w:r>
      </w:hyperlink>
      <w:r w:rsidRPr="00676967">
        <w:rPr>
          <w:sz w:val="16"/>
          <w:szCs w:val="16"/>
        </w:rPr>
        <w:t>. 6/27/2019 //</w:t>
      </w:r>
      <w:proofErr w:type="spellStart"/>
      <w:r w:rsidRPr="00676967">
        <w:rPr>
          <w:sz w:val="16"/>
          <w:szCs w:val="16"/>
        </w:rPr>
        <w:t>jwilk</w:t>
      </w:r>
      <w:proofErr w:type="spellEnd"/>
    </w:p>
    <w:p w14:paraId="6C7A8DE4" w14:textId="77777777" w:rsidR="00D57B6B" w:rsidRPr="000B52FB" w:rsidRDefault="00D57B6B" w:rsidP="00D57B6B">
      <w:pPr>
        <w:rPr>
          <w:b/>
          <w:iCs/>
          <w:u w:val="single"/>
        </w:rPr>
      </w:pPr>
      <w:r w:rsidRPr="00A3453B">
        <w:rPr>
          <w:sz w:val="16"/>
        </w:rPr>
        <w:t xml:space="preserve">Since the end of the Cold War, </w:t>
      </w:r>
      <w:r w:rsidRPr="00A230EA">
        <w:rPr>
          <w:rStyle w:val="TitleChar"/>
        </w:rPr>
        <w:t xml:space="preserve">there has at times been a sense that America’s East Asian alliances are </w:t>
      </w:r>
      <w:proofErr w:type="gramStart"/>
      <w:r w:rsidRPr="00A230EA">
        <w:rPr>
          <w:rStyle w:val="TitleChar"/>
        </w:rPr>
        <w:t>drifting</w:t>
      </w:r>
      <w:proofErr w:type="gramEnd"/>
      <w:r w:rsidRPr="00A230EA">
        <w:rPr>
          <w:rStyle w:val="TitleChar"/>
        </w:rPr>
        <w:t xml:space="preserve"> and</w:t>
      </w:r>
      <w:r w:rsidRPr="00A3453B">
        <w:rPr>
          <w:sz w:val="16"/>
        </w:rPr>
        <w:t xml:space="preserve"> that </w:t>
      </w:r>
      <w:r w:rsidRPr="00A230EA">
        <w:rPr>
          <w:rStyle w:val="TitleChar"/>
        </w:rPr>
        <w:t>Washington remains somewhat ambivalent about upholding its security guarantees to Japan and So</w:t>
      </w:r>
      <w:r w:rsidRPr="00A3453B">
        <w:rPr>
          <w:sz w:val="16"/>
        </w:rPr>
        <w:t xml:space="preserve">uth </w:t>
      </w:r>
      <w:r w:rsidRPr="00A230EA">
        <w:rPr>
          <w:rStyle w:val="TitleChar"/>
        </w:rPr>
        <w:t>Ko</w:t>
      </w:r>
      <w:r w:rsidRPr="00A3453B">
        <w:rPr>
          <w:sz w:val="16"/>
        </w:rPr>
        <w:t xml:space="preserve">rea in the longer term. </w:t>
      </w:r>
      <w:r w:rsidRPr="00A230EA">
        <w:rPr>
          <w:rStyle w:val="TitleChar"/>
        </w:rPr>
        <w:t>A rapidly burgeoning Sino-US economic relationship</w:t>
      </w:r>
      <w:r w:rsidRPr="00A3453B">
        <w:rPr>
          <w:sz w:val="16"/>
        </w:rPr>
        <w:t xml:space="preserve">, serious </w:t>
      </w:r>
      <w:r w:rsidRPr="00A230EA">
        <w:rPr>
          <w:rStyle w:val="TitleChar"/>
        </w:rPr>
        <w:t>fissures in the US–South Korean relationship</w:t>
      </w:r>
      <w:r w:rsidRPr="00A3453B">
        <w:rPr>
          <w:sz w:val="16"/>
        </w:rPr>
        <w:t xml:space="preserve"> under the Bush and </w:t>
      </w:r>
      <w:proofErr w:type="spellStart"/>
      <w:r w:rsidRPr="00A3453B">
        <w:rPr>
          <w:sz w:val="16"/>
        </w:rPr>
        <w:t>Roh</w:t>
      </w:r>
      <w:proofErr w:type="spellEnd"/>
      <w:r w:rsidRPr="00A3453B">
        <w:rPr>
          <w:sz w:val="16"/>
        </w:rPr>
        <w:t xml:space="preserve"> Moo-</w:t>
      </w:r>
      <w:proofErr w:type="spellStart"/>
      <w:r w:rsidRPr="00A3453B">
        <w:rPr>
          <w:sz w:val="16"/>
        </w:rPr>
        <w:t>hyun</w:t>
      </w:r>
      <w:proofErr w:type="spellEnd"/>
      <w:r w:rsidRPr="00A3453B">
        <w:rPr>
          <w:sz w:val="16"/>
        </w:rPr>
        <w:t xml:space="preserve"> administrations, </w:t>
      </w:r>
      <w:r w:rsidRPr="00A230EA">
        <w:rPr>
          <w:rStyle w:val="TitleChar"/>
        </w:rPr>
        <w:t>and an increasing sense of isolation among Japanese elites combined to raise searching questions about the future of American security guarantees in East Asia</w:t>
      </w:r>
      <w:r w:rsidRPr="00A3453B">
        <w:rPr>
          <w:sz w:val="16"/>
        </w:rPr>
        <w:t xml:space="preserve"> generally. </w:t>
      </w:r>
      <w:r w:rsidRPr="00A230EA">
        <w:rPr>
          <w:rStyle w:val="TitleChar"/>
        </w:rPr>
        <w:t>While influencing the balance of forces between China and Taiwan through large-scale arms sales to Taipei</w:t>
      </w:r>
      <w:r w:rsidRPr="00A3453B">
        <w:rPr>
          <w:sz w:val="16"/>
        </w:rPr>
        <w:t xml:space="preserve"> is a policy that enjoys bipartisan support in Washington, </w:t>
      </w:r>
      <w:r w:rsidRPr="00A230EA">
        <w:rPr>
          <w:rStyle w:val="TitleChar"/>
        </w:rPr>
        <w:t>it is highly unlikely that any administration</w:t>
      </w:r>
      <w:r w:rsidRPr="00A3453B">
        <w:rPr>
          <w:sz w:val="16"/>
        </w:rPr>
        <w:t xml:space="preserve">, Democratic or Republican, </w:t>
      </w:r>
      <w:r w:rsidRPr="00A230EA">
        <w:rPr>
          <w:rStyle w:val="TitleChar"/>
        </w:rPr>
        <w:t xml:space="preserve">would </w:t>
      </w:r>
      <w:r w:rsidRPr="00A230EA">
        <w:rPr>
          <w:rStyle w:val="Emphasis"/>
        </w:rPr>
        <w:t>intervene militarily in any cross-Strait conflict</w:t>
      </w:r>
      <w:r w:rsidRPr="00A3453B">
        <w:rPr>
          <w:sz w:val="16"/>
        </w:rPr>
        <w:t xml:space="preserve">. </w:t>
      </w:r>
      <w:r w:rsidRPr="00A230EA">
        <w:rPr>
          <w:rStyle w:val="TitleChar"/>
        </w:rPr>
        <w:t>The fact that US security commitments to Taiwan have effectively evaporated during a period in which the Sino-American economic relationship has accelerated must be of concern to other US allies in the region</w:t>
      </w:r>
      <w:r w:rsidRPr="00A3453B">
        <w:rPr>
          <w:sz w:val="16"/>
        </w:rPr>
        <w:t xml:space="preserve"> in respect </w:t>
      </w:r>
      <w:r w:rsidRPr="00A3453B">
        <w:rPr>
          <w:rStyle w:val="TitleChar"/>
        </w:rPr>
        <w:t xml:space="preserve">of what it says about the staying power of American security guarantees </w:t>
      </w:r>
      <w:r w:rsidRPr="00A3453B">
        <w:rPr>
          <w:sz w:val="16"/>
        </w:rPr>
        <w:t xml:space="preserve">over the longer term. </w:t>
      </w:r>
      <w:r w:rsidRPr="00A3453B">
        <w:rPr>
          <w:rStyle w:val="TitleChar"/>
        </w:rPr>
        <w:t xml:space="preserve">How extended nuclear deterrence evolves </w:t>
      </w:r>
      <w:r w:rsidRPr="00A3453B">
        <w:rPr>
          <w:sz w:val="16"/>
        </w:rPr>
        <w:t xml:space="preserve">in East Asia </w:t>
      </w:r>
      <w:r w:rsidRPr="00A3453B">
        <w:rPr>
          <w:rStyle w:val="Emphasis"/>
        </w:rPr>
        <w:t xml:space="preserve">will be determined not just by security developments in the region, but </w:t>
      </w:r>
      <w:r w:rsidRPr="00A3453B">
        <w:rPr>
          <w:rStyle w:val="TitleChar"/>
        </w:rPr>
        <w:t xml:space="preserve">also </w:t>
      </w:r>
      <w:r w:rsidRPr="00A3453B">
        <w:rPr>
          <w:rStyle w:val="Emphasis"/>
        </w:rPr>
        <w:t>by</w:t>
      </w:r>
      <w:r w:rsidRPr="00A3453B">
        <w:rPr>
          <w:rStyle w:val="TitleChar"/>
        </w:rPr>
        <w:t xml:space="preserve"> domestic </w:t>
      </w:r>
      <w:r w:rsidRPr="00A3453B">
        <w:rPr>
          <w:rStyle w:val="Emphasis"/>
        </w:rPr>
        <w:t>political developments within the US polity</w:t>
      </w:r>
      <w:r w:rsidRPr="00A3453B">
        <w:rPr>
          <w:sz w:val="16"/>
        </w:rPr>
        <w:t xml:space="preserve"> and within the polities of its regional alliance partners. Periodic </w:t>
      </w:r>
      <w:r w:rsidRPr="00A3453B">
        <w:rPr>
          <w:rStyle w:val="TitleChar"/>
        </w:rPr>
        <w:t>tensions based on differences in party alignments, influential domestic constituencies, and simple misperception between Washington and its allies will</w:t>
      </w:r>
      <w:r w:rsidRPr="00A3453B">
        <w:rPr>
          <w:sz w:val="16"/>
        </w:rPr>
        <w:t xml:space="preserve"> no doubt </w:t>
      </w:r>
      <w:r w:rsidRPr="00A3453B">
        <w:rPr>
          <w:rStyle w:val="TitleChar"/>
        </w:rPr>
        <w:t>persist</w:t>
      </w:r>
      <w:r w:rsidRPr="00A3453B">
        <w:rPr>
          <w:sz w:val="16"/>
        </w:rPr>
        <w:t xml:space="preserve">. However, </w:t>
      </w:r>
      <w:r w:rsidRPr="00A3453B">
        <w:rPr>
          <w:rStyle w:val="TitleChar"/>
        </w:rPr>
        <w:t>one development that would pose a potentially fatal challenge to the continuation of extended nuclear deterrence is the rise of neo-isolationism in the U</w:t>
      </w:r>
      <w:r w:rsidRPr="00A3453B">
        <w:rPr>
          <w:sz w:val="16"/>
        </w:rPr>
        <w:t xml:space="preserve">nited </w:t>
      </w:r>
      <w:r w:rsidRPr="00A3453B">
        <w:rPr>
          <w:rStyle w:val="TitleChar"/>
        </w:rPr>
        <w:t>S</w:t>
      </w:r>
      <w:r w:rsidRPr="00A3453B">
        <w:rPr>
          <w:sz w:val="16"/>
        </w:rPr>
        <w:t xml:space="preserve">tates. </w:t>
      </w:r>
      <w:r w:rsidRPr="00A3453B">
        <w:rPr>
          <w:rStyle w:val="TitleChar"/>
        </w:rPr>
        <w:t xml:space="preserve">The impulse to disengage from the demands and </w:t>
      </w:r>
      <w:proofErr w:type="spellStart"/>
      <w:r w:rsidRPr="00A3453B">
        <w:rPr>
          <w:rStyle w:val="TitleChar"/>
        </w:rPr>
        <w:t>rigours</w:t>
      </w:r>
      <w:proofErr w:type="spellEnd"/>
      <w:r w:rsidRPr="00A3453B">
        <w:rPr>
          <w:rStyle w:val="TitleChar"/>
        </w:rPr>
        <w:t xml:space="preserve"> that are part and parcel of global primacy has surfaced from time to time in US foreign policy debates</w:t>
      </w:r>
      <w:r w:rsidRPr="00A3453B">
        <w:rPr>
          <w:sz w:val="16"/>
        </w:rPr>
        <w:t xml:space="preserve"> since the end of the Cold War, and isolationism has a long and persistent tradition in American foreign policy discourse that can be traced back to 1776. </w:t>
      </w:r>
      <w:r w:rsidRPr="00A3453B">
        <w:rPr>
          <w:rStyle w:val="TitleChar"/>
        </w:rPr>
        <w:t>The events of 9/11 spurred a highly nationalistic response in the US polity that resulted in a major reassertion of America’s global role, but a future catastrophic attack on the continental US could very well trigger a highly nationalistic response that is inward</w:t>
      </w:r>
      <w:r w:rsidRPr="00A3453B">
        <w:rPr>
          <w:sz w:val="16"/>
        </w:rPr>
        <w:t xml:space="preserve">- instead of outward-looking and which endorses the view that the price to be paid for global primacy is excessive.68 </w:t>
      </w:r>
      <w:r w:rsidRPr="00A3453B">
        <w:rPr>
          <w:rStyle w:val="TitleChar"/>
        </w:rPr>
        <w:t>Even if it was inclined to maintain its declared extended nuclear deterrence commitments in East Asia in these circumsta</w:t>
      </w:r>
      <w:r w:rsidRPr="00A3453B">
        <w:rPr>
          <w:sz w:val="16"/>
        </w:rPr>
        <w:t xml:space="preserve">nces, </w:t>
      </w:r>
      <w:r w:rsidRPr="00A3453B">
        <w:rPr>
          <w:rStyle w:val="TitleChar"/>
        </w:rPr>
        <w:t>such assurances from Washington would lack credibility in the eyes of both its adversaries and its allies</w:t>
      </w:r>
      <w:r w:rsidRPr="00A3453B">
        <w:rPr>
          <w:sz w:val="16"/>
        </w:rPr>
        <w:t xml:space="preserve"> in the region. </w:t>
      </w:r>
      <w:r w:rsidRPr="00A3453B">
        <w:rPr>
          <w:rStyle w:val="Emphasis"/>
        </w:rPr>
        <w:t>At the heart of extended nuclear deterrence</w:t>
      </w:r>
      <w:r w:rsidRPr="00A3453B">
        <w:rPr>
          <w:rStyle w:val="TitleChar"/>
        </w:rPr>
        <w:t xml:space="preserve"> in East Asia </w:t>
      </w:r>
      <w:r w:rsidRPr="00A3453B">
        <w:rPr>
          <w:rStyle w:val="Emphasis"/>
        </w:rPr>
        <w:t>lies the existential reassurance that the U</w:t>
      </w:r>
      <w:r w:rsidRPr="00A3453B">
        <w:rPr>
          <w:sz w:val="16"/>
        </w:rPr>
        <w:t xml:space="preserve">nited </w:t>
      </w:r>
      <w:r w:rsidRPr="00A3453B">
        <w:rPr>
          <w:rStyle w:val="Emphasis"/>
        </w:rPr>
        <w:t>S</w:t>
      </w:r>
      <w:r w:rsidRPr="00A3453B">
        <w:rPr>
          <w:sz w:val="16"/>
        </w:rPr>
        <w:t xml:space="preserve">tates </w:t>
      </w:r>
      <w:r w:rsidRPr="00A3453B">
        <w:rPr>
          <w:rStyle w:val="Emphasis"/>
        </w:rPr>
        <w:t>attaches a</w:t>
      </w:r>
      <w:r w:rsidRPr="00A3453B">
        <w:rPr>
          <w:rStyle w:val="TitleChar"/>
        </w:rPr>
        <w:t xml:space="preserve"> sufficiently </w:t>
      </w:r>
      <w:r w:rsidRPr="00A3453B">
        <w:rPr>
          <w:rStyle w:val="Emphasis"/>
        </w:rPr>
        <w:t>high priority to the security of Japan and So</w:t>
      </w:r>
      <w:r w:rsidRPr="00A3453B">
        <w:rPr>
          <w:sz w:val="16"/>
        </w:rPr>
        <w:t>uth</w:t>
      </w:r>
      <w:r w:rsidRPr="00A3453B">
        <w:rPr>
          <w:rStyle w:val="TitleChar"/>
        </w:rPr>
        <w:t xml:space="preserve"> </w:t>
      </w:r>
      <w:r w:rsidRPr="00A3453B">
        <w:rPr>
          <w:rStyle w:val="Emphasis"/>
        </w:rPr>
        <w:t>Ko</w:t>
      </w:r>
      <w:r w:rsidRPr="00A3453B">
        <w:rPr>
          <w:sz w:val="16"/>
        </w:rPr>
        <w:t xml:space="preserve">rea </w:t>
      </w:r>
      <w:r w:rsidRPr="00A3453B">
        <w:rPr>
          <w:rStyle w:val="Emphasis"/>
        </w:rPr>
        <w:t>to induce it to act to deter the implementation of any threatened nuclear attack on either state.</w:t>
      </w:r>
      <w:r w:rsidRPr="00A3453B">
        <w:rPr>
          <w:sz w:val="16"/>
        </w:rPr>
        <w:t xml:space="preserve"> If that attempt failed, the core premise of extended nuclear deterrence is that the US would employ nuclear weapons in response to a nuclear attack on its East Asian allies. Paradoxically, whether such a premise is ultimately credible can only be confirmed by the use of nuclear weapons by the United States. In the deterrence phase, however, </w:t>
      </w:r>
      <w:r w:rsidRPr="00A3453B">
        <w:rPr>
          <w:rStyle w:val="Emphasis"/>
        </w:rPr>
        <w:t>the credibility of security assurances will</w:t>
      </w:r>
      <w:r w:rsidRPr="00A3453B">
        <w:rPr>
          <w:sz w:val="16"/>
        </w:rPr>
        <w:t xml:space="preserve"> continue to </w:t>
      </w:r>
      <w:r w:rsidRPr="00A3453B">
        <w:rPr>
          <w:rStyle w:val="Emphasis"/>
        </w:rPr>
        <w:t>be dependent on</w:t>
      </w:r>
      <w:r w:rsidRPr="00A3453B">
        <w:rPr>
          <w:sz w:val="16"/>
        </w:rPr>
        <w:t xml:space="preserve"> a </w:t>
      </w:r>
      <w:r w:rsidRPr="00A3453B">
        <w:rPr>
          <w:rStyle w:val="Emphasis"/>
        </w:rPr>
        <w:t>simple</w:t>
      </w:r>
      <w:r w:rsidRPr="00A3453B">
        <w:rPr>
          <w:sz w:val="16"/>
        </w:rPr>
        <w:t xml:space="preserve"> matrix of </w:t>
      </w:r>
      <w:r w:rsidRPr="00A3453B">
        <w:rPr>
          <w:rStyle w:val="Emphasis"/>
        </w:rPr>
        <w:t xml:space="preserve">variables intersecting in any given crisis situation: </w:t>
      </w:r>
      <w:r w:rsidRPr="00A3453B">
        <w:rPr>
          <w:rStyle w:val="TitleChar"/>
        </w:rPr>
        <w:t>(1) American decision-makers must be willing to deliver on their commitments</w:t>
      </w:r>
      <w:r w:rsidRPr="00A3453B">
        <w:rPr>
          <w:sz w:val="16"/>
        </w:rPr>
        <w:t xml:space="preserve">, even at the risk of incurring a strike on the US homeland; </w:t>
      </w:r>
      <w:r w:rsidRPr="00A3453B">
        <w:rPr>
          <w:rStyle w:val="TitleChar"/>
        </w:rPr>
        <w:t>(2) allies need to be reasonably confident this will occur</w:t>
      </w:r>
      <w:r w:rsidRPr="00A3453B">
        <w:rPr>
          <w:sz w:val="16"/>
        </w:rPr>
        <w:t xml:space="preserve">; and </w:t>
      </w:r>
      <w:r w:rsidRPr="00A3453B">
        <w:rPr>
          <w:rStyle w:val="TitleChar"/>
        </w:rPr>
        <w:t xml:space="preserve">(3) adversaries need to have sufficient belief that the US will </w:t>
      </w:r>
      <w:proofErr w:type="spellStart"/>
      <w:r w:rsidRPr="00A3453B">
        <w:rPr>
          <w:rStyle w:val="TitleChar"/>
        </w:rPr>
        <w:t>honour</w:t>
      </w:r>
      <w:proofErr w:type="spellEnd"/>
      <w:r w:rsidRPr="00A3453B">
        <w:rPr>
          <w:rStyle w:val="TitleChar"/>
        </w:rPr>
        <w:t xml:space="preserve"> its commitments</w:t>
      </w:r>
      <w:r w:rsidRPr="00A3453B">
        <w:rPr>
          <w:sz w:val="16"/>
        </w:rPr>
        <w:t xml:space="preserve">. </w:t>
      </w:r>
      <w:r w:rsidRPr="00A3453B">
        <w:rPr>
          <w:rStyle w:val="Emphasis"/>
        </w:rPr>
        <w:t>If only one of these variables is absent, extended nuclear deterrence will fail.</w:t>
      </w:r>
    </w:p>
    <w:p w14:paraId="1DC7FB11" w14:textId="77777777" w:rsidR="00D57B6B" w:rsidRPr="00D57B6B" w:rsidRDefault="00D57B6B" w:rsidP="00D57B6B"/>
    <w:sectPr w:rsidR="00D57B6B" w:rsidRPr="00D57B6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omic Sans MS">
    <w:panose1 w:val="030F0702030302020204"/>
    <w:charset w:val="00"/>
    <w:family w:val="script"/>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nyt-franklin">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amp;quo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5227ABF"/>
    <w:multiLevelType w:val="hybridMultilevel"/>
    <w:tmpl w:val="6122F008"/>
    <w:lvl w:ilvl="0" w:tplc="B40A65F2">
      <w:start w:val="6"/>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606F75"/>
    <w:multiLevelType w:val="multilevel"/>
    <w:tmpl w:val="4A74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582A3A"/>
    <w:multiLevelType w:val="hybridMultilevel"/>
    <w:tmpl w:val="3E5CBEB2"/>
    <w:lvl w:ilvl="0" w:tplc="A9E8D1AC">
      <w:start w:val="25"/>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A666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10EE"/>
    <w:rsid w:val="00072718"/>
    <w:rsid w:val="0007381E"/>
    <w:rsid w:val="00076094"/>
    <w:rsid w:val="00084DF2"/>
    <w:rsid w:val="0008785F"/>
    <w:rsid w:val="00090CBE"/>
    <w:rsid w:val="00094DEC"/>
    <w:rsid w:val="000A2D8A"/>
    <w:rsid w:val="000D26A6"/>
    <w:rsid w:val="000D2B90"/>
    <w:rsid w:val="000D6ED8"/>
    <w:rsid w:val="000D717B"/>
    <w:rsid w:val="00100B28"/>
    <w:rsid w:val="00117316"/>
    <w:rsid w:val="001209B4"/>
    <w:rsid w:val="00131E68"/>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40DAF"/>
    <w:rsid w:val="002502CF"/>
    <w:rsid w:val="00267EBB"/>
    <w:rsid w:val="0027023B"/>
    <w:rsid w:val="00272F3F"/>
    <w:rsid w:val="00274EDB"/>
    <w:rsid w:val="0027729E"/>
    <w:rsid w:val="002843B2"/>
    <w:rsid w:val="00284ED6"/>
    <w:rsid w:val="00287170"/>
    <w:rsid w:val="00290C5A"/>
    <w:rsid w:val="00290C92"/>
    <w:rsid w:val="00292C38"/>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4196"/>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6296"/>
    <w:rsid w:val="00457224"/>
    <w:rsid w:val="0047482C"/>
    <w:rsid w:val="00475436"/>
    <w:rsid w:val="0048047E"/>
    <w:rsid w:val="00482AF9"/>
    <w:rsid w:val="00496BB2"/>
    <w:rsid w:val="004B37B4"/>
    <w:rsid w:val="004B559A"/>
    <w:rsid w:val="004B72B4"/>
    <w:rsid w:val="004C0314"/>
    <w:rsid w:val="004C0D3D"/>
    <w:rsid w:val="004C213E"/>
    <w:rsid w:val="004C376C"/>
    <w:rsid w:val="004C657F"/>
    <w:rsid w:val="004D17D8"/>
    <w:rsid w:val="004D52D8"/>
    <w:rsid w:val="004E05E7"/>
    <w:rsid w:val="004E355B"/>
    <w:rsid w:val="004F2E48"/>
    <w:rsid w:val="005028E5"/>
    <w:rsid w:val="00503735"/>
    <w:rsid w:val="0051282A"/>
    <w:rsid w:val="00516A88"/>
    <w:rsid w:val="00522065"/>
    <w:rsid w:val="005224F2"/>
    <w:rsid w:val="00533F1C"/>
    <w:rsid w:val="00536CDE"/>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37"/>
    <w:rsid w:val="00585FBE"/>
    <w:rsid w:val="005870E8"/>
    <w:rsid w:val="0058789C"/>
    <w:rsid w:val="00597323"/>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0C8"/>
    <w:rsid w:val="006379E9"/>
    <w:rsid w:val="006438CB"/>
    <w:rsid w:val="006529B9"/>
    <w:rsid w:val="00654695"/>
    <w:rsid w:val="0065500A"/>
    <w:rsid w:val="00655217"/>
    <w:rsid w:val="0065727C"/>
    <w:rsid w:val="00661C03"/>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3F46"/>
    <w:rsid w:val="007611F5"/>
    <w:rsid w:val="007619E4"/>
    <w:rsid w:val="00761E75"/>
    <w:rsid w:val="0076495E"/>
    <w:rsid w:val="00765FC8"/>
    <w:rsid w:val="00775694"/>
    <w:rsid w:val="00793F46"/>
    <w:rsid w:val="007A1084"/>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8B2"/>
    <w:rsid w:val="00881D86"/>
    <w:rsid w:val="00883306"/>
    <w:rsid w:val="008904F9"/>
    <w:rsid w:val="00890E4C"/>
    <w:rsid w:val="00890E74"/>
    <w:rsid w:val="00892798"/>
    <w:rsid w:val="0089418F"/>
    <w:rsid w:val="00897C29"/>
    <w:rsid w:val="008A1A9C"/>
    <w:rsid w:val="008A4633"/>
    <w:rsid w:val="008B032E"/>
    <w:rsid w:val="008B2146"/>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57F85"/>
    <w:rsid w:val="00A60FBC"/>
    <w:rsid w:val="00A65C0B"/>
    <w:rsid w:val="00A74D7C"/>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AF5A95"/>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B46F4"/>
    <w:rsid w:val="00BC0ABE"/>
    <w:rsid w:val="00BC30DB"/>
    <w:rsid w:val="00BC64FF"/>
    <w:rsid w:val="00BC7C37"/>
    <w:rsid w:val="00BD2244"/>
    <w:rsid w:val="00BE2EE4"/>
    <w:rsid w:val="00BE6472"/>
    <w:rsid w:val="00BF155F"/>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65220"/>
    <w:rsid w:val="00C72AFE"/>
    <w:rsid w:val="00C81619"/>
    <w:rsid w:val="00CA013C"/>
    <w:rsid w:val="00CA271D"/>
    <w:rsid w:val="00CA6D6D"/>
    <w:rsid w:val="00CC7A4E"/>
    <w:rsid w:val="00CD1359"/>
    <w:rsid w:val="00CD4C83"/>
    <w:rsid w:val="00D01EDC"/>
    <w:rsid w:val="00D078AA"/>
    <w:rsid w:val="00D10058"/>
    <w:rsid w:val="00D11978"/>
    <w:rsid w:val="00D15E30"/>
    <w:rsid w:val="00D16129"/>
    <w:rsid w:val="00D16788"/>
    <w:rsid w:val="00D25DBD"/>
    <w:rsid w:val="00D26929"/>
    <w:rsid w:val="00D26B3F"/>
    <w:rsid w:val="00D30CBD"/>
    <w:rsid w:val="00D30D9E"/>
    <w:rsid w:val="00D33908"/>
    <w:rsid w:val="00D354F2"/>
    <w:rsid w:val="00D36C30"/>
    <w:rsid w:val="00D37C90"/>
    <w:rsid w:val="00D43A8C"/>
    <w:rsid w:val="00D53072"/>
    <w:rsid w:val="00D57B6B"/>
    <w:rsid w:val="00D61A4E"/>
    <w:rsid w:val="00D634EA"/>
    <w:rsid w:val="00D713A1"/>
    <w:rsid w:val="00D77956"/>
    <w:rsid w:val="00D80F0C"/>
    <w:rsid w:val="00D81226"/>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4116"/>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A666D"/>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E0D85B"/>
  <w14:defaultImageDpi w14:val="300"/>
  <w15:docId w15:val="{5C6517E8-1601-BC46-AA10-D720EEA60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Normal/Card"/>
    <w:uiPriority w:val="4"/>
    <w:qFormat/>
    <w:rsid w:val="00CA271D"/>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CA27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A27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A27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1,No Spacing111111, Ch,ta,No Spacing11,Read stuff,No Spacing111,No Spacing2,No Spacing1111,Card,Tags,No Spacing1,Debate Text,tags"/>
    <w:basedOn w:val="Normal"/>
    <w:next w:val="Normal"/>
    <w:link w:val="Heading4Char"/>
    <w:uiPriority w:val="3"/>
    <w:unhideWhenUsed/>
    <w:qFormat/>
    <w:rsid w:val="00CA271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A27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271D"/>
  </w:style>
  <w:style w:type="character" w:customStyle="1" w:styleId="Heading1Char">
    <w:name w:val="Heading 1 Char"/>
    <w:aliases w:val="Pocket Char"/>
    <w:basedOn w:val="DefaultParagraphFont"/>
    <w:link w:val="Heading1"/>
    <w:rsid w:val="00CA271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A271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A271D"/>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 Ch Char,ta Char,No Spacing11 Char,Read stuff Char"/>
    <w:basedOn w:val="DefaultParagraphFont"/>
    <w:link w:val="Heading4"/>
    <w:uiPriority w:val="3"/>
    <w:rsid w:val="00CA271D"/>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A271D"/>
    <w:rPr>
      <w:b/>
      <w:bCs/>
      <w:sz w:val="26"/>
      <w:u w:val="none"/>
    </w:rPr>
  </w:style>
  <w:style w:type="character" w:customStyle="1" w:styleId="TitleChar">
    <w:name w:val="Title Char"/>
    <w:basedOn w:val="DefaultParagraphFont"/>
    <w:link w:val="Title"/>
    <w:uiPriority w:val="6"/>
    <w:qFormat/>
    <w:rsid w:val="00084DF2"/>
    <w:rPr>
      <w:b w:val="0"/>
      <w:sz w:val="22"/>
      <w:u w:val="single"/>
    </w:rPr>
  </w:style>
  <w:style w:type="character" w:styleId="Emphasis">
    <w:name w:val="Emphasis"/>
    <w:aliases w:val="CD Card,Minimized,minimized,Evidence,Highlighted,tag2,Size 10,emphasis in card,ED - Tag,Emphasis!!,small,Qualifications,normal card text,Shrunk,qualifications in card,qualifications,Underlined,Bold Underline,bold underline,Style1,Box,emphasis,s"/>
    <w:basedOn w:val="DefaultParagraphFont"/>
    <w:link w:val="textbold"/>
    <w:uiPriority w:val="7"/>
    <w:qFormat/>
    <w:rsid w:val="00CA271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A271D"/>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CA271D"/>
    <w:rPr>
      <w:color w:val="auto"/>
      <w:u w:val="none"/>
    </w:rPr>
  </w:style>
  <w:style w:type="paragraph" w:styleId="DocumentMap">
    <w:name w:val="Document Map"/>
    <w:basedOn w:val="Normal"/>
    <w:link w:val="DocumentMapChar"/>
    <w:uiPriority w:val="99"/>
    <w:semiHidden/>
    <w:unhideWhenUsed/>
    <w:rsid w:val="00084DF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84DF2"/>
    <w:rPr>
      <w:rFonts w:ascii="Lucida Grande" w:hAnsi="Lucida Grande" w:cs="Lucida Grande"/>
    </w:rPr>
  </w:style>
  <w:style w:type="paragraph" w:customStyle="1" w:styleId="textbold">
    <w:name w:val="text bold"/>
    <w:basedOn w:val="Normal"/>
    <w:link w:val="Emphasis"/>
    <w:uiPriority w:val="7"/>
    <w:qFormat/>
    <w:rsid w:val="00FA666D"/>
    <w:pPr>
      <w:ind w:left="720"/>
      <w:jc w:val="both"/>
    </w:pPr>
    <w:rPr>
      <w:rFonts w:eastAsiaTheme="minorEastAsia"/>
      <w:b/>
      <w:iCs/>
      <w:szCs w:val="24"/>
      <w:u w:val="single"/>
    </w:rPr>
  </w:style>
  <w:style w:type="paragraph" w:styleId="NormalWeb">
    <w:name w:val="Normal (Web)"/>
    <w:basedOn w:val="Normal"/>
    <w:uiPriority w:val="99"/>
    <w:unhideWhenUsed/>
    <w:rsid w:val="00084DF2"/>
    <w:pPr>
      <w:spacing w:before="100" w:beforeAutospacing="1" w:after="100" w:afterAutospacing="1" w:line="240" w:lineRule="auto"/>
    </w:pPr>
    <w:rPr>
      <w:rFonts w:ascii="Times New Roman" w:hAnsi="Times New Roman" w:cs="Times New Roman"/>
      <w:sz w:val="24"/>
    </w:rPr>
  </w:style>
  <w:style w:type="paragraph" w:customStyle="1" w:styleId="UnderlinePara">
    <w:name w:val="Underline Para"/>
    <w:basedOn w:val="Normal"/>
    <w:uiPriority w:val="6"/>
    <w:qFormat/>
    <w:rsid w:val="004E05E7"/>
    <w:pPr>
      <w:widowControl w:val="0"/>
      <w:suppressAutoHyphens/>
      <w:spacing w:after="200" w:line="240" w:lineRule="auto"/>
      <w:contextualSpacing/>
    </w:pPr>
    <w:rPr>
      <w:rFonts w:asciiTheme="minorHAnsi" w:hAnsiTheme="minorHAnsi"/>
      <w:u w:val="single"/>
    </w:rPr>
  </w:style>
  <w:style w:type="character" w:customStyle="1" w:styleId="apple-converted-space">
    <w:name w:val="apple-converted-space"/>
    <w:basedOn w:val="DefaultParagraphFont"/>
    <w:rsid w:val="004E05E7"/>
  </w:style>
  <w:style w:type="paragraph" w:customStyle="1" w:styleId="yiv5707789086msonormal">
    <w:name w:val="yiv5707789086msonormal"/>
    <w:basedOn w:val="Normal"/>
    <w:rsid w:val="00D16788"/>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basedOn w:val="Normal"/>
    <w:uiPriority w:val="99"/>
    <w:unhideWhenUsed/>
    <w:qFormat/>
    <w:rsid w:val="00D57B6B"/>
    <w:pPr>
      <w:ind w:left="720"/>
      <w:contextualSpacing/>
    </w:pPr>
    <w:rPr>
      <w:rFonts w:ascii="Cambria" w:hAnsi="Cambria" w:cs="Calibri"/>
    </w:rPr>
  </w:style>
  <w:style w:type="paragraph" w:customStyle="1" w:styleId="css-exrw3m">
    <w:name w:val="css-exrw3m"/>
    <w:basedOn w:val="Normal"/>
    <w:rsid w:val="00AF5A95"/>
    <w:pPr>
      <w:spacing w:before="100" w:beforeAutospacing="1" w:after="100" w:afterAutospacing="1" w:line="240" w:lineRule="auto"/>
    </w:pPr>
    <w:rPr>
      <w:rFonts w:ascii="Times New Roman" w:hAnsi="Times New Roman" w:cs="Times New Roman"/>
      <w:sz w:val="24"/>
    </w:rPr>
  </w:style>
  <w:style w:type="character" w:customStyle="1" w:styleId="cardChar">
    <w:name w:val="card Char"/>
    <w:link w:val="card"/>
    <w:locked/>
    <w:rsid w:val="00585F37"/>
  </w:style>
  <w:style w:type="paragraph" w:customStyle="1" w:styleId="card">
    <w:name w:val="card"/>
    <w:basedOn w:val="Normal"/>
    <w:next w:val="Normal"/>
    <w:link w:val="cardChar"/>
    <w:qFormat/>
    <w:rsid w:val="00585F37"/>
    <w:pPr>
      <w:ind w:left="288" w:right="288"/>
      <w:jc w:val="both"/>
    </w:pPr>
    <w:rPr>
      <w:rFonts w:asciiTheme="minorHAnsi" w:hAnsiTheme="minorHAnsi"/>
      <w:sz w:val="24"/>
    </w:rPr>
  </w:style>
  <w:style w:type="character" w:customStyle="1" w:styleId="underline">
    <w:name w:val="underline"/>
    <w:qFormat/>
    <w:rsid w:val="00585F37"/>
    <w:rPr>
      <w:b/>
      <w:bCs w:val="0"/>
      <w:u w:val="single"/>
    </w:rPr>
  </w:style>
  <w:style w:type="character" w:customStyle="1" w:styleId="relatedcoveragerelated-headline">
    <w:name w:val="relatedcoverage_related-headline"/>
    <w:basedOn w:val="DefaultParagraphFont"/>
    <w:rsid w:val="00131E68"/>
  </w:style>
  <w:style w:type="paragraph" w:styleId="Title">
    <w:name w:val="Title"/>
    <w:basedOn w:val="Normal"/>
    <w:next w:val="Normal"/>
    <w:link w:val="TitleChar"/>
    <w:uiPriority w:val="6"/>
    <w:qFormat/>
    <w:rsid w:val="00A57F85"/>
    <w:pPr>
      <w:spacing w:after="0" w:line="240" w:lineRule="auto"/>
      <w:contextualSpacing/>
    </w:pPr>
    <w:rPr>
      <w:rFonts w:asciiTheme="minorHAnsi" w:hAnsiTheme="minorHAnsi"/>
      <w:u w:val="single"/>
    </w:rPr>
  </w:style>
  <w:style w:type="character" w:customStyle="1" w:styleId="TitleChar1">
    <w:name w:val="Title Char1"/>
    <w:basedOn w:val="DefaultParagraphFont"/>
    <w:uiPriority w:val="10"/>
    <w:rsid w:val="00A57F85"/>
    <w:rPr>
      <w:rFonts w:asciiTheme="majorHAnsi" w:eastAsiaTheme="majorEastAsia" w:hAnsiTheme="majorHAnsi" w:cstheme="majorBidi"/>
      <w:spacing w:val="-10"/>
      <w:kern w:val="28"/>
      <w:sz w:val="56"/>
      <w:szCs w:val="56"/>
    </w:rPr>
  </w:style>
  <w:style w:type="character" w:customStyle="1" w:styleId="StyleUnderline">
    <w:name w:val="Style Underline"/>
    <w:aliases w:val="Underline"/>
    <w:basedOn w:val="DefaultParagraphFont"/>
    <w:uiPriority w:val="6"/>
    <w:qFormat/>
    <w:rsid w:val="00CA271D"/>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businessinsider.com/experts-blast-donald-trumps-nuclear-proliferation-statements-2016-3" TargetMode="External"/><Relationship Id="rId21" Type="http://schemas.openxmlformats.org/officeDocument/2006/relationships/hyperlink" Target="https://www.nytimes.com/2019/06/06/us/politics/trump-taiwan-arms-sale.html" TargetMode="External"/><Relationship Id="rId42" Type="http://schemas.openxmlformats.org/officeDocument/2006/relationships/hyperlink" Target="https://www.cnbc.com/kim-jong-un/" TargetMode="External"/><Relationship Id="rId47" Type="http://schemas.openxmlformats.org/officeDocument/2006/relationships/hyperlink" Target="https://www.cnbc.com/2017/04/27/trump-threatens-to-terminate-free-trade-deal-with-south-korea-says-he-wants-seoul-to-pay-for-thaad.html" TargetMode="External"/><Relationship Id="rId63" Type="http://schemas.openxmlformats.org/officeDocument/2006/relationships/hyperlink" Target="http://news.chosun.com/site/data/html_dir/2016/02/19/2016021900376.html?rsMobile=false" TargetMode="External"/><Relationship Id="rId68" Type="http://schemas.openxmlformats.org/officeDocument/2006/relationships/hyperlink" Target="https://doi.org/10.1111/j.1468-2346.2011.01044.x%20D.A"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congress.gov/bill/96th-congress/house-bill/2479" TargetMode="External"/><Relationship Id="rId29" Type="http://schemas.openxmlformats.org/officeDocument/2006/relationships/hyperlink" Target="https://www.vox.com/future-perfect/2018/10/19/17873822/nuclear-war-weapons-bombs-how-kill" TargetMode="External"/><Relationship Id="rId11" Type="http://schemas.openxmlformats.org/officeDocument/2006/relationships/hyperlink" Target="https://erainstitute.org/the-importance-of-united-states-arms-sales-for-taiwans-defense/" TargetMode="External"/><Relationship Id="rId24" Type="http://schemas.openxmlformats.org/officeDocument/2006/relationships/hyperlink" Target="https://www.policyforum.net/nuclear-arms-race-northeast-asia/" TargetMode="External"/><Relationship Id="rId32" Type="http://schemas.openxmlformats.org/officeDocument/2006/relationships/hyperlink" Target="https://www.defense.gov/explore/story/Article/1801797/4-things-to-know-about-the-us-nuclear-deterrence-strategy/" TargetMode="External"/><Relationship Id="rId37" Type="http://schemas.openxmlformats.org/officeDocument/2006/relationships/hyperlink" Target="http://www.cnbc.com/2014/02/12/christine-todd-whitman-making-a-case-for-nuclear-power.html" TargetMode="External"/><Relationship Id="rId40" Type="http://schemas.openxmlformats.org/officeDocument/2006/relationships/hyperlink" Target="https://www.cnbc.com/south-korea/" TargetMode="External"/><Relationship Id="rId45" Type="http://schemas.openxmlformats.org/officeDocument/2006/relationships/hyperlink" Target="http://www.globaltimes.cn/content/1062614.shtml" TargetMode="External"/><Relationship Id="rId53" Type="http://schemas.openxmlformats.org/officeDocument/2006/relationships/hyperlink" Target="https://core.ac.uk/download/pdf/153558388.pdf%20D.A" TargetMode="External"/><Relationship Id="rId58" Type="http://schemas.openxmlformats.org/officeDocument/2006/relationships/hyperlink" Target="http://www.koreatimes.co.kr/www/news/nation/2016/09/205_214598.html" TargetMode="External"/><Relationship Id="rId66" Type="http://schemas.openxmlformats.org/officeDocument/2006/relationships/hyperlink" Target="http://thebulletin.org/will-south-korea-go-nuclear9778" TargetMode="External"/><Relationship Id="rId5" Type="http://schemas.openxmlformats.org/officeDocument/2006/relationships/numbering" Target="numbering.xml"/><Relationship Id="rId61" Type="http://schemas.openxmlformats.org/officeDocument/2006/relationships/hyperlink" Target="http://nsarchive.gwu.edu/nukevault/ebb582-The-U.S.-and-the-South-Korean-Nuclear-Program,-1974-1976,-Part-1/" TargetMode="External"/><Relationship Id="rId19" Type="http://schemas.openxmlformats.org/officeDocument/2006/relationships/hyperlink" Target="https://www.cfr.org/article/us-military-support-taiwan-whats-changed-under-trump" TargetMode="External"/><Relationship Id="rId14" Type="http://schemas.openxmlformats.org/officeDocument/2006/relationships/hyperlink" Target="http://www.thebulletin.org/web-edition/features/how-can-we-reduce-the-risk-of-human-extinction" TargetMode="External"/><Relationship Id="rId22" Type="http://schemas.openxmlformats.org/officeDocument/2006/relationships/hyperlink" Target="http://focustaiwan.tw/news/aipl/201906010010.aspx" TargetMode="External"/><Relationship Id="rId27" Type="http://schemas.openxmlformats.org/officeDocument/2006/relationships/hyperlink" Target="https://nationalinterest.org/blog/buzz/imagine-japan-builds-nuclear-weapons-59512" TargetMode="External"/><Relationship Id="rId30" Type="http://schemas.openxmlformats.org/officeDocument/2006/relationships/hyperlink" Target="http://www.cnas.org/files/documents/publications/CampbellPatelSingh_iAsia_June08.pdf" TargetMode="External"/><Relationship Id="rId35" Type="http://schemas.openxmlformats.org/officeDocument/2006/relationships/hyperlink" Target="http://www.jstor.org/stable/10.1525/j.ctt1w76wpm.15" TargetMode="External"/><Relationship Id="rId43" Type="http://schemas.openxmlformats.org/officeDocument/2006/relationships/hyperlink" Target="https://www.cnbc.com/china/" TargetMode="External"/><Relationship Id="rId48" Type="http://schemas.openxmlformats.org/officeDocument/2006/relationships/hyperlink" Target="https://www.cnbc.com/2017/08/09/north-korean-nuclear-weapons-were-refrigerator-sized-a-decade-ago-now-they-fit-inside-missiles.html" TargetMode="External"/><Relationship Id="rId56" Type="http://schemas.openxmlformats.org/officeDocument/2006/relationships/hyperlink" Target="https://www.washingtonpost.com/world/asia_pacific/the-latest-n-korea-launch-shows-surprise-attack-ability/2017/07/28/6e8d475c-73f4-11e7-8c17-533c52b2f014_story.html?utm_term=.26ea30b99b1e" TargetMode="External"/><Relationship Id="rId64" Type="http://schemas.openxmlformats.org/officeDocument/2006/relationships/hyperlink" Target="http://nationalinterest.org/feature/going-nuclear-wouldnt-be-easy-south-korea-15345"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cbsnews.com/news/us-arms-sale-to-taiwan-china-warns-serious-harm-request-m1a2-abrams-tanks-2019-06-06/" TargetMode="External"/><Relationship Id="rId3" Type="http://schemas.openxmlformats.org/officeDocument/2006/relationships/customXml" Target="../customXml/item3.xml"/><Relationship Id="rId12" Type="http://schemas.openxmlformats.org/officeDocument/2006/relationships/hyperlink" Target="https://www.washingtonpost.com/news/worldviews/wp/2017/07/31/why-doesnt-south-korea-have-nuclear-weapons-for-a-time-it-pursued-them/?utm_term=.d750fbf84473" TargetMode="External"/><Relationship Id="rId17" Type="http://schemas.openxmlformats.org/officeDocument/2006/relationships/hyperlink" Target="https://www.reuters.com/article/us-usa-taiwan-exclusive/exclusive-u-s-preparing-to-sell-over-2-billion-in-weapons-to-taiwan-testing-china-sources-idUSKCN1T62CA" TargetMode="External"/><Relationship Id="rId25" Type="http://schemas.openxmlformats.org/officeDocument/2006/relationships/hyperlink" Target="https://dx.doi.org/10.1590/0034-7329201900107%20" TargetMode="External"/><Relationship Id="rId33" Type="http://schemas.openxmlformats.org/officeDocument/2006/relationships/hyperlink" Target="http://asiapacific.anu.edu.au/research/nuclear-deterrence" TargetMode="External"/><Relationship Id="rId38" Type="http://schemas.openxmlformats.org/officeDocument/2006/relationships/hyperlink" Target="https://www.cnbc.com/2017/08/24/south-koreans-want-their-own-nukes-but-doing-so-risks-wider-war.html" TargetMode="External"/><Relationship Id="rId46" Type="http://schemas.openxmlformats.org/officeDocument/2006/relationships/hyperlink" Target="https://www.cnbc.com/donald-trump/" TargetMode="External"/><Relationship Id="rId59" Type="http://schemas.openxmlformats.org/officeDocument/2006/relationships/hyperlink" Target="https://www.nytimes.com/2016/03/27/us/politics/donald-trump-transcript.html?_r=0&amp;mtrref=www.washingtonpost.com" TargetMode="External"/><Relationship Id="rId67" Type="http://schemas.openxmlformats.org/officeDocument/2006/relationships/hyperlink" Target="https://www.washingtonpost.com/world/asia_pacific/as-north-korea-flexes-its-muscles-the-other-korea-looks-at-nukes-too/2016/03/20/e2b1bb22-eb88-11e5-a9ce-681055c7a05f_story.html?utm_term=.84520f5ac9bb" TargetMode="External"/><Relationship Id="rId20" Type="http://schemas.openxmlformats.org/officeDocument/2006/relationships/hyperlink" Target="https://www.nytimes.com/2019/05/31/world/pompeo-bilderberg-meeting.html?module=inline" TargetMode="External"/><Relationship Id="rId41" Type="http://schemas.openxmlformats.org/officeDocument/2006/relationships/hyperlink" Target="http://english.yonhapnews.co.kr/national/2016/09/23/89/0301000000AEN20160923005300315F.html" TargetMode="External"/><Relationship Id="rId54" Type="http://schemas.openxmlformats.org/officeDocument/2006/relationships/hyperlink" Target="https://www.washingtonpost.com/news/theworldpost/wp/2017/10/10/to-deter-north-korea-japan-and-south-korea-should-go-nuclear/?utm_term=.9b545da634ac" TargetMode="External"/><Relationship Id="rId62" Type="http://schemas.openxmlformats.org/officeDocument/2006/relationships/hyperlink" Target="http://www.washingtonpost.com/wp-dyn/articles/A56258-2004Sep2.html"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nytimes.com/2019/06/06/us/politics/trump-taiwan-arms-sale.html" TargetMode="External"/><Relationship Id="rId23" Type="http://schemas.openxmlformats.org/officeDocument/2006/relationships/hyperlink" Target="https://www.reuters.com/article/us-usa-taiwan-exclusive/exclusive-u-s-pursues-sale-of-over-2-billion-in-weapons-to-taiwan-sources-say-angering-china-idUSKCN1T62CA" TargetMode="External"/><Relationship Id="rId28" Type="http://schemas.openxmlformats.org/officeDocument/2006/relationships/hyperlink" Target="http://www.jstor.org/stable/24709339" TargetMode="External"/><Relationship Id="rId36" Type="http://schemas.openxmlformats.org/officeDocument/2006/relationships/hyperlink" Target="http://www.cnbc.com/2014/03/11/japans-bomb-in-the-basement.html" TargetMode="External"/><Relationship Id="rId49" Type="http://schemas.openxmlformats.org/officeDocument/2006/relationships/hyperlink" Target="http://www.jstor.org/stable/10.1525/j.ctt1w76wpm.15" TargetMode="External"/><Relationship Id="rId57" Type="http://schemas.openxmlformats.org/officeDocument/2006/relationships/hyperlink" Target="http://www.reuters.com/article/us-northkorea-satellite-southkorea-polit-idUSKCN0VO0U4" TargetMode="External"/><Relationship Id="rId10" Type="http://schemas.openxmlformats.org/officeDocument/2006/relationships/hyperlink" Target="https://www.wsj.com/articles/u-s-plans-more-than-2-billion-in-weapons-sales-to-taiwan-angering-beijing-11559870443" TargetMode="External"/><Relationship Id="rId31" Type="http://schemas.openxmlformats.org/officeDocument/2006/relationships/hyperlink" Target="https://news.stanford.edu/2018/03/22/u-s-deterrence-play-key-role-upcoming-north-korea-talks/" TargetMode="External"/><Relationship Id="rId44" Type="http://schemas.openxmlformats.org/officeDocument/2006/relationships/hyperlink" Target="https://www.cnbc.com/2017/07/28/half-the-continental-us-within-range-of-latest-north-korean-missile.html" TargetMode="External"/><Relationship Id="rId52" Type="http://schemas.openxmlformats.org/officeDocument/2006/relationships/hyperlink" Target="https://www.scmp.com/comment/insight-opinion/article/2131112/arms-race-asia-cause-concern" TargetMode="External"/><Relationship Id="rId60" Type="http://schemas.openxmlformats.org/officeDocument/2006/relationships/hyperlink" Target="https://www.washingtonpost.com/news/worldviews/wp/2016/01/06/map-the-countries-believed-to-have-tested-hydrogen-bombs/?utm_term=.8876fc587922" TargetMode="External"/><Relationship Id="rId65" Type="http://schemas.openxmlformats.org/officeDocument/2006/relationships/hyperlink" Target="http://www.reuters.com/article/us-southkorea-politics-energy-idUSKBN18V0EH" TargetMode="External"/><Relationship Id="rId4" Type="http://schemas.openxmlformats.org/officeDocument/2006/relationships/customXml" Target="../customXml/item4.xml"/><Relationship Id="rId9" Type="http://schemas.openxmlformats.org/officeDocument/2006/relationships/hyperlink" Target="https://www.wsj.com/articles/u-s-plans-more-than-2-billion-in-weapons-sales-to-taiwan-angering-beijing-11559870443" TargetMode="External"/><Relationship Id="rId13" Type="http://schemas.openxmlformats.org/officeDocument/2006/relationships/hyperlink" Target="https://www.nytimes.com/2019/01/15/science/north-korea-biological-weapons.html?register=google" TargetMode="External"/><Relationship Id="rId18" Type="http://schemas.openxmlformats.org/officeDocument/2006/relationships/hyperlink" Target="https://www.nytimes.com/2011/09/23/world/asia/china-expresses-anger-over-latest-us-arms-sales-to-taiwan.html?module=inline" TargetMode="External"/><Relationship Id="rId39" Type="http://schemas.openxmlformats.org/officeDocument/2006/relationships/hyperlink" Target="https://www.cnbc.com/north-korea/" TargetMode="External"/><Relationship Id="rId34" Type="http://schemas.openxmlformats.org/officeDocument/2006/relationships/hyperlink" Target="https://www.bloomberg.com/news/articles/2018-09-25/u-s-approves-new-military-sale-to-taiwan-risking-china-s-ire" TargetMode="External"/><Relationship Id="rId50" Type="http://schemas.openxmlformats.org/officeDocument/2006/relationships/hyperlink" Target="https://nationalinterest.org/blog/the-buzz/chinas-worst-nightmare-imagine-if-taiwan-had-nuclear-weapons-25463" TargetMode="External"/><Relationship Id="rId55" Type="http://schemas.openxmlformats.org/officeDocument/2006/relationships/hyperlink" Target="https://www.tandfonline.com/doi/abs/10.1080/0163660X.2018.1445910%20D.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D1509AF-E75A-441B-8404-C88EB40ED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40642</Words>
  <Characters>231661</Characters>
  <Application>Microsoft Office Word</Application>
  <DocSecurity>0</DocSecurity>
  <Lines>1930</Lines>
  <Paragraphs>543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271760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Henry, Julia B</dc:creator>
  <cp:keywords>5.2</cp:keywords>
  <dc:description/>
  <cp:lastModifiedBy>Alexandria Chase</cp:lastModifiedBy>
  <cp:revision>2</cp:revision>
  <dcterms:created xsi:type="dcterms:W3CDTF">2019-06-30T18:33:00Z</dcterms:created>
  <dcterms:modified xsi:type="dcterms:W3CDTF">2019-06-30T18:33:00Z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