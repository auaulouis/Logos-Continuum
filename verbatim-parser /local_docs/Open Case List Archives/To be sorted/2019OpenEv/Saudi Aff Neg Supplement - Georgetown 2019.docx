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8CA485" w14:textId="77777777" w:rsidR="00E42E4C" w:rsidRDefault="00E42E4C" w:rsidP="00F601E6"/>
    <w:p w14:paraId="7D90368A" w14:textId="77777777" w:rsidR="00316A21" w:rsidRDefault="00316A21" w:rsidP="00F601E6"/>
    <w:p w14:paraId="20893D20" w14:textId="0D8E9DAE" w:rsidR="00316A21" w:rsidRDefault="00E503DE" w:rsidP="00316A21">
      <w:pPr>
        <w:pStyle w:val="Heading2"/>
      </w:pPr>
      <w:r>
        <w:lastRenderedPageBreak/>
        <w:t>Violence Advantage</w:t>
      </w:r>
    </w:p>
    <w:p w14:paraId="3D840A5E" w14:textId="0D638CE5" w:rsidR="00E503DE" w:rsidRPr="00E503DE" w:rsidRDefault="00E503DE" w:rsidP="00E503DE">
      <w:pPr>
        <w:pStyle w:val="Heading3"/>
      </w:pPr>
      <w:r>
        <w:t>1AC – Violence Advantage</w:t>
      </w:r>
    </w:p>
    <w:p w14:paraId="4BFACB2B" w14:textId="77777777" w:rsidR="00316A21" w:rsidRDefault="00316A21" w:rsidP="00316A21"/>
    <w:p w14:paraId="20060901" w14:textId="7F210920" w:rsidR="004F3993" w:rsidRDefault="004F3993" w:rsidP="00741E46">
      <w:pPr>
        <w:pStyle w:val="Heading4"/>
      </w:pPr>
      <w:r>
        <w:t>US arms sales</w:t>
      </w:r>
      <w:r w:rsidR="00741E46">
        <w:t xml:space="preserve"> to Saudi Arabia</w:t>
      </w:r>
      <w:r>
        <w:t xml:space="preserve"> are responsible for </w:t>
      </w:r>
      <w:r w:rsidR="00741E46">
        <w:t>massive famine, hunger, disease, and over 50,000 deaths in Yemen</w:t>
      </w:r>
    </w:p>
    <w:p w14:paraId="316815A0" w14:textId="2F211886" w:rsidR="00741E46" w:rsidRDefault="00741E46" w:rsidP="00741E46">
      <w:r w:rsidRPr="00741E46">
        <w:rPr>
          <w:rStyle w:val="Style13ptBold"/>
        </w:rPr>
        <w:t xml:space="preserve">Korb 19 </w:t>
      </w:r>
      <w:r>
        <w:t>–</w:t>
      </w:r>
      <w:r w:rsidRPr="00741E46">
        <w:rPr>
          <w:rFonts w:eastAsia="Calibri"/>
          <w:sz w:val="16"/>
        </w:rPr>
        <w:t xml:space="preserve"> </w:t>
      </w:r>
      <w:r w:rsidRPr="00741E46">
        <w:t>senior fellow at the Center for American Progress and served as assistant secretary of defense from 1981 through 1985</w:t>
      </w:r>
    </w:p>
    <w:p w14:paraId="01125E7D" w14:textId="308FCA98" w:rsidR="00741E46" w:rsidRDefault="00741E46" w:rsidP="00741E46">
      <w:r>
        <w:t xml:space="preserve">Larry, 3/27. “Ending Support for the War in Yemen.” </w:t>
      </w:r>
      <w:r w:rsidRPr="00741E46">
        <w:t>https://www.realcleardefense.com/articles/2019/03/27/ending_support_for_the_war_in_yemen_114290.html</w:t>
      </w:r>
    </w:p>
    <w:p w14:paraId="64B7A606" w14:textId="0554DF3F" w:rsidR="00741E46" w:rsidRPr="00741E46" w:rsidRDefault="00741E46" w:rsidP="00741E46">
      <w:pPr>
        <w:rPr>
          <w:sz w:val="16"/>
        </w:rPr>
      </w:pPr>
      <w:r w:rsidRPr="00741E46">
        <w:rPr>
          <w:sz w:val="16"/>
        </w:rPr>
        <w:t xml:space="preserve">Until last month, the main reason for the U.S. ending its support for the Saudi-UAE-led war against the Houthis in Yemen was the humanitarian catastrophe it was causing.  </w:t>
      </w:r>
      <w:r w:rsidRPr="00741E46">
        <w:rPr>
          <w:rStyle w:val="StyleUnderline"/>
        </w:rPr>
        <w:t>Since the Saudis began bombing Yemen</w:t>
      </w:r>
      <w:r w:rsidRPr="00741E46">
        <w:rPr>
          <w:sz w:val="16"/>
        </w:rPr>
        <w:t xml:space="preserve"> in March 2015, </w:t>
      </w:r>
      <w:r w:rsidRPr="00741E46">
        <w:rPr>
          <w:rStyle w:val="Emphasis"/>
        </w:rPr>
        <w:t>more than 50,000 people have died</w:t>
      </w:r>
      <w:r w:rsidRPr="00741E46">
        <w:rPr>
          <w:sz w:val="16"/>
        </w:rPr>
        <w:t xml:space="preserve">, mostly </w:t>
      </w:r>
      <w:r w:rsidRPr="00741E46">
        <w:rPr>
          <w:rStyle w:val="Emphasis"/>
        </w:rPr>
        <w:t>from U.S.-supplied combat weapons</w:t>
      </w:r>
      <w:r w:rsidRPr="00741E46">
        <w:rPr>
          <w:sz w:val="16"/>
        </w:rPr>
        <w:t xml:space="preserve">; </w:t>
      </w:r>
      <w:r w:rsidRPr="00741E46">
        <w:rPr>
          <w:rStyle w:val="StyleUnderline"/>
        </w:rPr>
        <w:t>14 million people</w:t>
      </w:r>
      <w:r w:rsidRPr="00741E46">
        <w:rPr>
          <w:sz w:val="16"/>
        </w:rPr>
        <w:t xml:space="preserve">—or about </w:t>
      </w:r>
      <w:r w:rsidRPr="00741E46">
        <w:rPr>
          <w:rStyle w:val="StyleUnderline"/>
        </w:rPr>
        <w:t>half the</w:t>
      </w:r>
      <w:r w:rsidRPr="00741E46">
        <w:rPr>
          <w:sz w:val="16"/>
        </w:rPr>
        <w:t xml:space="preserve"> entire </w:t>
      </w:r>
      <w:r w:rsidRPr="00741E46">
        <w:rPr>
          <w:rStyle w:val="StyleUnderline"/>
        </w:rPr>
        <w:t>Yemeni population—are on the brink of famine</w:t>
      </w:r>
      <w:r w:rsidRPr="00741E46">
        <w:rPr>
          <w:sz w:val="16"/>
        </w:rPr>
        <w:t xml:space="preserve">; </w:t>
      </w:r>
      <w:r w:rsidRPr="00741E46">
        <w:rPr>
          <w:rStyle w:val="StyleUnderline"/>
        </w:rPr>
        <w:t>85,000 children under the age of five have already died from hunger and disease; each week there are 10,000 new cases of cholera</w:t>
      </w:r>
      <w:r w:rsidRPr="00741E46">
        <w:rPr>
          <w:sz w:val="16"/>
        </w:rPr>
        <w:t>; and 22.2 million people—about three-quarters of the population—are in need of humanitarian aid.  In the summer of 2018, the Saudi coalition even bombed a school in the northern town of Dahyan, killing 54 people, including 44 children, and wounding dozens more.</w:t>
      </w:r>
    </w:p>
    <w:p w14:paraId="1A288EDD" w14:textId="74691D87" w:rsidR="00741E46" w:rsidRPr="00741E46" w:rsidRDefault="00741E46" w:rsidP="00741E46">
      <w:pPr>
        <w:rPr>
          <w:sz w:val="16"/>
        </w:rPr>
      </w:pPr>
      <w:r w:rsidRPr="00741E46">
        <w:rPr>
          <w:sz w:val="16"/>
        </w:rPr>
        <w:t>Seeing these horrible statistics, the Republican-controlled Senate, over strong opposition from the Trump administration, has twice taken the unprecedented steps of voting to end U.S. support for the Saudi-UAE coalition, first in December and then again this month.  The House, controlled by the Republicans in December, refused to take up the measure. But now that the Democrats control the lower chamber, it is expected that it will vote overwhelmingly to support the Senate bill.  It is doubtful that President Trump, who unabashedly supports the current regime in Saudi Arabia, will approve such a measure when it arrives on his desk.</w:t>
      </w:r>
    </w:p>
    <w:p w14:paraId="5B1652AA" w14:textId="27F25EA4" w:rsidR="00741E46" w:rsidRPr="00741E46" w:rsidRDefault="00741E46" w:rsidP="00741E46">
      <w:pPr>
        <w:rPr>
          <w:sz w:val="16"/>
        </w:rPr>
      </w:pPr>
      <w:r w:rsidRPr="00741E46">
        <w:rPr>
          <w:sz w:val="16"/>
        </w:rPr>
        <w:t xml:space="preserve">Not surprisingly, many </w:t>
      </w:r>
      <w:r w:rsidRPr="00672AC2">
        <w:rPr>
          <w:rStyle w:val="StyleUnderline"/>
        </w:rPr>
        <w:t>members of the Trump administration and some in Congress believe that the U.S. should maintain its support for the Saudis because their intervention in Yemen aids our national security by preventing the Houthis, who receive aid from Iran, from gaining control of Yemen, and thus increasing Iran’s influence in the region</w:t>
      </w:r>
      <w:r w:rsidRPr="00741E46">
        <w:rPr>
          <w:sz w:val="16"/>
        </w:rPr>
        <w:t>.  Senate Majority Leader Mitch McConnell (R-KY), called the recent Senate vote, “inappropriate and counter-productive.”</w:t>
      </w:r>
    </w:p>
    <w:p w14:paraId="593AFCAB" w14:textId="18257B25" w:rsidR="00741E46" w:rsidRPr="00741E46" w:rsidRDefault="00741E46" w:rsidP="00741E46">
      <w:pPr>
        <w:rPr>
          <w:sz w:val="16"/>
        </w:rPr>
      </w:pPr>
      <w:r w:rsidRPr="00741E46">
        <w:rPr>
          <w:sz w:val="16"/>
        </w:rPr>
        <w:t xml:space="preserve">While there is no doubt that </w:t>
      </w:r>
      <w:r w:rsidRPr="00672AC2">
        <w:rPr>
          <w:rStyle w:val="Emphasis"/>
        </w:rPr>
        <w:t>the humanitarian devastation that has already happened is reason enough to end our support for the Saudi-led coalition,</w:t>
      </w:r>
      <w:r w:rsidRPr="00741E46">
        <w:rPr>
          <w:sz w:val="16"/>
        </w:rPr>
        <w:t xml:space="preserve"> its </w:t>
      </w:r>
      <w:r w:rsidRPr="00672AC2">
        <w:rPr>
          <w:rStyle w:val="StyleUnderline"/>
        </w:rPr>
        <w:t>opponents</w:t>
      </w:r>
      <w:r w:rsidRPr="00741E46">
        <w:rPr>
          <w:sz w:val="16"/>
        </w:rPr>
        <w:t xml:space="preserve"> in Congress and the Administration </w:t>
      </w:r>
      <w:r w:rsidRPr="00672AC2">
        <w:rPr>
          <w:rStyle w:val="StyleUnderline"/>
        </w:rPr>
        <w:t>must also heed two recent reports, which demonstrate convincingly that in addition to using U.S. weapons to inflict incredible harm on civilians</w:t>
      </w:r>
      <w:r w:rsidRPr="00741E46">
        <w:rPr>
          <w:sz w:val="16"/>
        </w:rPr>
        <w:t xml:space="preserve">, much of </w:t>
      </w:r>
      <w:r w:rsidRPr="00672AC2">
        <w:rPr>
          <w:rStyle w:val="StyleUnderline"/>
        </w:rPr>
        <w:t xml:space="preserve">the </w:t>
      </w:r>
      <w:r w:rsidRPr="00672AC2">
        <w:rPr>
          <w:rStyle w:val="Emphasis"/>
        </w:rPr>
        <w:t>U.S.-supplied equipment is falling into the hands of unaccountable</w:t>
      </w:r>
      <w:r w:rsidRPr="00672AC2">
        <w:rPr>
          <w:rStyle w:val="StyleUnderline"/>
        </w:rPr>
        <w:t xml:space="preserve"> militias</w:t>
      </w:r>
      <w:r w:rsidRPr="00741E46">
        <w:rPr>
          <w:sz w:val="16"/>
        </w:rPr>
        <w:t xml:space="preserve">, many of whom are sworn enemies of the U.S., and to the Houthis themselves. </w:t>
      </w:r>
    </w:p>
    <w:p w14:paraId="520402EC" w14:textId="70F1EB71" w:rsidR="00741E46" w:rsidRPr="00741E46" w:rsidRDefault="00741E46" w:rsidP="00741E46">
      <w:pPr>
        <w:rPr>
          <w:sz w:val="16"/>
        </w:rPr>
      </w:pPr>
      <w:r w:rsidRPr="00741E46">
        <w:rPr>
          <w:sz w:val="16"/>
        </w:rPr>
        <w:t>On February 5, 2019, CNN reported that “</w:t>
      </w:r>
      <w:r w:rsidRPr="00741E46">
        <w:rPr>
          <w:rStyle w:val="StyleUnderline"/>
        </w:rPr>
        <w:t>Saudi</w:t>
      </w:r>
      <w:r w:rsidRPr="00741E46">
        <w:rPr>
          <w:sz w:val="16"/>
        </w:rPr>
        <w:t xml:space="preserve"> Arabia and its coalition partners have </w:t>
      </w:r>
      <w:r w:rsidRPr="00741E46">
        <w:rPr>
          <w:rStyle w:val="StyleUnderline"/>
        </w:rPr>
        <w:t>transferred American-made weapons</w:t>
      </w:r>
      <w:r w:rsidRPr="00741E46">
        <w:rPr>
          <w:sz w:val="16"/>
        </w:rPr>
        <w:t xml:space="preserve">, some very sophisticated, </w:t>
      </w:r>
      <w:r w:rsidRPr="00741E46">
        <w:rPr>
          <w:rStyle w:val="StyleUnderline"/>
        </w:rPr>
        <w:t>to Al Qaeda linked fighters, hardline Salafi militias</w:t>
      </w:r>
      <w:r w:rsidRPr="00741E46">
        <w:rPr>
          <w:sz w:val="16"/>
        </w:rPr>
        <w:t>, Al Qaeda in the Arabian Peninsula (</w:t>
      </w:r>
      <w:r w:rsidRPr="00741E46">
        <w:rPr>
          <w:rStyle w:val="StyleUnderline"/>
        </w:rPr>
        <w:t>AQAP), and other factions engaging in war in Yemen.”</w:t>
      </w:r>
      <w:r w:rsidRPr="00741E46">
        <w:rPr>
          <w:sz w:val="16"/>
        </w:rPr>
        <w:t xml:space="preserve"> According to CNN</w:t>
      </w:r>
      <w:r w:rsidRPr="00741E46">
        <w:rPr>
          <w:rStyle w:val="StyleUnderline"/>
        </w:rPr>
        <w:t xml:space="preserve">, the Saudis did this </w:t>
      </w:r>
      <w:r w:rsidRPr="00741E46">
        <w:rPr>
          <w:rStyle w:val="Emphasis"/>
        </w:rPr>
        <w:t>even though such practices violate the agreements that they have made with the U.S.,</w:t>
      </w:r>
      <w:r w:rsidRPr="00741E46">
        <w:rPr>
          <w:sz w:val="16"/>
        </w:rPr>
        <w:t xml:space="preserve"> which prohibit them from transferring U.S. weapons to such groups.  </w:t>
      </w:r>
      <w:r w:rsidRPr="00672AC2">
        <w:rPr>
          <w:rStyle w:val="StyleUnderline"/>
        </w:rPr>
        <w:t>These weapons include not just guns but anti-tank missiles, armored vehicles including mine-resistant armored vehicles (MRAPs), heat-seeking lasers and artillery</w:t>
      </w:r>
      <w:r w:rsidRPr="00741E46">
        <w:rPr>
          <w:sz w:val="16"/>
        </w:rPr>
        <w:t>, or, as President Trump calls them, “beautiful military equipment.”</w:t>
      </w:r>
    </w:p>
    <w:p w14:paraId="2405239E" w14:textId="7EF10341" w:rsidR="00741E46" w:rsidRPr="00741E46" w:rsidRDefault="00741E46" w:rsidP="00741E46">
      <w:pPr>
        <w:rPr>
          <w:sz w:val="16"/>
        </w:rPr>
      </w:pPr>
      <w:r w:rsidRPr="00741E46">
        <w:rPr>
          <w:sz w:val="16"/>
        </w:rPr>
        <w:t xml:space="preserve">Not only do these </w:t>
      </w:r>
      <w:r w:rsidRPr="00672AC2">
        <w:rPr>
          <w:rStyle w:val="Emphasis"/>
        </w:rPr>
        <w:t>groups inflict unspeakable damage on innocent civilians with these weapons</w:t>
      </w:r>
      <w:r w:rsidRPr="00741E46">
        <w:rPr>
          <w:sz w:val="16"/>
        </w:rPr>
        <w:t xml:space="preserve">, but we now know </w:t>
      </w:r>
      <w:r w:rsidRPr="00672AC2">
        <w:rPr>
          <w:rStyle w:val="StyleUnderline"/>
        </w:rPr>
        <w:t>many of these weapons have also fallen into the hands of the Houthis</w:t>
      </w:r>
      <w:r w:rsidRPr="00741E46">
        <w:rPr>
          <w:sz w:val="16"/>
        </w:rPr>
        <w:t xml:space="preserve">, who are the enemies of the coalition.  As a result, </w:t>
      </w:r>
      <w:r w:rsidRPr="00672AC2">
        <w:rPr>
          <w:rStyle w:val="StyleUnderline"/>
        </w:rPr>
        <w:t>the Houthis can not only exploit their vulnerabilities, but also reverse engineer these weapons, making their weapons more lethal,</w:t>
      </w:r>
      <w:r w:rsidRPr="00741E46">
        <w:rPr>
          <w:sz w:val="16"/>
        </w:rPr>
        <w:t xml:space="preserve"> and most disturbingly pass on these technologies to Iran itself, which the Trump administration considers the major threat to American interests in the region.</w:t>
      </w:r>
    </w:p>
    <w:p w14:paraId="6B337F1E" w14:textId="59216F07" w:rsidR="00741E46" w:rsidRPr="00741E46" w:rsidRDefault="00741E46" w:rsidP="00741E46">
      <w:pPr>
        <w:rPr>
          <w:sz w:val="16"/>
        </w:rPr>
      </w:pPr>
      <w:r w:rsidRPr="00741E46">
        <w:rPr>
          <w:sz w:val="16"/>
        </w:rPr>
        <w:t xml:space="preserve">The CNN report was followed a day later by one from </w:t>
      </w:r>
      <w:r w:rsidRPr="00672AC2">
        <w:rPr>
          <w:rStyle w:val="StyleUnderline"/>
        </w:rPr>
        <w:t>Amnesty International</w:t>
      </w:r>
      <w:r w:rsidRPr="00741E46">
        <w:rPr>
          <w:sz w:val="16"/>
        </w:rPr>
        <w:t xml:space="preserve">.  It too </w:t>
      </w:r>
      <w:r w:rsidRPr="00672AC2">
        <w:rPr>
          <w:rStyle w:val="StyleUnderline"/>
        </w:rPr>
        <w:t>demonstrated</w:t>
      </w:r>
      <w:r w:rsidRPr="00741E46">
        <w:rPr>
          <w:sz w:val="16"/>
        </w:rPr>
        <w:t xml:space="preserve"> convincingly </w:t>
      </w:r>
      <w:r w:rsidRPr="00672AC2">
        <w:rPr>
          <w:rStyle w:val="StyleUnderline"/>
        </w:rPr>
        <w:t>that the UAE, Saudi Arabia's primary partner in this conflict, is "recklessly arming militias in Yemen with advanced weaponry supplied by the U.S</w:t>
      </w:r>
      <w:r w:rsidRPr="00741E46">
        <w:rPr>
          <w:sz w:val="16"/>
        </w:rPr>
        <w:t xml:space="preserve">. and other states."  According to Amnesty, the UAE is actually </w:t>
      </w:r>
      <w:r w:rsidRPr="00672AC2">
        <w:rPr>
          <w:rStyle w:val="StyleUnderline"/>
        </w:rPr>
        <w:t>transferring</w:t>
      </w:r>
      <w:r w:rsidRPr="00741E46">
        <w:rPr>
          <w:sz w:val="16"/>
        </w:rPr>
        <w:t xml:space="preserve"> such items as </w:t>
      </w:r>
      <w:r w:rsidRPr="00672AC2">
        <w:rPr>
          <w:rStyle w:val="StyleUnderline"/>
        </w:rPr>
        <w:t>armored vehicles, mortars, and machine guns to</w:t>
      </w:r>
      <w:r w:rsidRPr="00741E46">
        <w:rPr>
          <w:sz w:val="16"/>
        </w:rPr>
        <w:t xml:space="preserve"> several </w:t>
      </w:r>
      <w:r w:rsidRPr="00672AC2">
        <w:rPr>
          <w:rStyle w:val="StyleUnderline"/>
        </w:rPr>
        <w:t>unaccountable groups</w:t>
      </w:r>
      <w:r w:rsidRPr="00741E46">
        <w:rPr>
          <w:sz w:val="16"/>
        </w:rPr>
        <w:t xml:space="preserve">, many of whom are </w:t>
      </w:r>
      <w:r w:rsidRPr="00672AC2">
        <w:rPr>
          <w:rStyle w:val="Emphasis"/>
        </w:rPr>
        <w:t>accused of war crimes</w:t>
      </w:r>
      <w:r w:rsidRPr="00741E46">
        <w:rPr>
          <w:sz w:val="16"/>
        </w:rPr>
        <w:t xml:space="preserve">. </w:t>
      </w:r>
    </w:p>
    <w:p w14:paraId="76EB3A0E" w14:textId="5AB95344" w:rsidR="00741E46" w:rsidRPr="00672AC2" w:rsidRDefault="00741E46" w:rsidP="00741E46">
      <w:pPr>
        <w:rPr>
          <w:rStyle w:val="Emphasis"/>
        </w:rPr>
      </w:pPr>
      <w:r w:rsidRPr="00741E46">
        <w:rPr>
          <w:sz w:val="16"/>
        </w:rPr>
        <w:t xml:space="preserve">Meanwhile, the Pentagon’s response to these reports has been to state that the U.S. has not authorized the Saudis nor the UAE to make such transfers and therefore cannot comment on any pending investigation.  How did they not know? </w:t>
      </w:r>
      <w:r w:rsidRPr="00672AC2">
        <w:rPr>
          <w:rStyle w:val="Emphasis"/>
        </w:rPr>
        <w:t>Willful ignorance of this magnitude must be called out.</w:t>
      </w:r>
    </w:p>
    <w:p w14:paraId="02B03313" w14:textId="391F2FB6" w:rsidR="00741E46" w:rsidRPr="00741E46" w:rsidRDefault="00741E46" w:rsidP="00741E46">
      <w:pPr>
        <w:rPr>
          <w:sz w:val="16"/>
        </w:rPr>
      </w:pPr>
      <w:r w:rsidRPr="00741E46">
        <w:rPr>
          <w:sz w:val="16"/>
        </w:rPr>
        <w:t xml:space="preserve">These </w:t>
      </w:r>
      <w:r w:rsidRPr="00741E46">
        <w:rPr>
          <w:rStyle w:val="StyleUnderline"/>
        </w:rPr>
        <w:t>humanitarian</w:t>
      </w:r>
      <w:r w:rsidRPr="00741E46">
        <w:rPr>
          <w:sz w:val="16"/>
        </w:rPr>
        <w:t xml:space="preserve"> and strategic </w:t>
      </w:r>
      <w:r w:rsidRPr="00741E46">
        <w:rPr>
          <w:rStyle w:val="StyleUnderline"/>
        </w:rPr>
        <w:t xml:space="preserve">concerns make it clear that the U.S. must immediately </w:t>
      </w:r>
      <w:r w:rsidRPr="00741E46">
        <w:rPr>
          <w:sz w:val="16"/>
        </w:rPr>
        <w:t xml:space="preserve">end all its military support for the Saudi-led war in Yemen and </w:t>
      </w:r>
      <w:r w:rsidRPr="00741E46">
        <w:rPr>
          <w:rStyle w:val="Emphasis"/>
        </w:rPr>
        <w:t>end all its arms sales to the Saudis</w:t>
      </w:r>
      <w:r w:rsidRPr="00741E46">
        <w:rPr>
          <w:sz w:val="16"/>
        </w:rPr>
        <w:t xml:space="preserve"> and UAE, </w:t>
      </w:r>
      <w:r w:rsidRPr="00741E46">
        <w:rPr>
          <w:rStyle w:val="StyleUnderline"/>
        </w:rPr>
        <w:t>as several of our NATO allies</w:t>
      </w:r>
      <w:r w:rsidRPr="00741E46">
        <w:rPr>
          <w:sz w:val="16"/>
        </w:rPr>
        <w:t xml:space="preserve">, including Denmark, Norway and the Netherlands </w:t>
      </w:r>
      <w:r w:rsidRPr="00741E46">
        <w:rPr>
          <w:rStyle w:val="StyleUnderline"/>
        </w:rPr>
        <w:t>have already done</w:t>
      </w:r>
      <w:r w:rsidRPr="00741E46">
        <w:rPr>
          <w:sz w:val="16"/>
        </w:rPr>
        <w:t xml:space="preserve">. </w:t>
      </w:r>
      <w:r w:rsidRPr="00741E46">
        <w:rPr>
          <w:rStyle w:val="Emphasis"/>
        </w:rPr>
        <w:t>The longer we wait</w:t>
      </w:r>
      <w:r w:rsidRPr="00741E46">
        <w:rPr>
          <w:sz w:val="16"/>
        </w:rPr>
        <w:t xml:space="preserve">, the more our values and security will be compromised, and </w:t>
      </w:r>
      <w:r w:rsidRPr="00741E46">
        <w:rPr>
          <w:rStyle w:val="Emphasis"/>
        </w:rPr>
        <w:t>the more lives of innocent Yemenis will be lost</w:t>
      </w:r>
      <w:r w:rsidRPr="00741E46">
        <w:rPr>
          <w:sz w:val="16"/>
        </w:rPr>
        <w:t>. And to what ends?</w:t>
      </w:r>
    </w:p>
    <w:p w14:paraId="0BE24650" w14:textId="77777777" w:rsidR="00741E46" w:rsidRDefault="00741E46" w:rsidP="00741E46"/>
    <w:p w14:paraId="1B3BC31C" w14:textId="74B4B9A9" w:rsidR="007C00A7" w:rsidRDefault="007C00A7" w:rsidP="007C00A7">
      <w:pPr>
        <w:pStyle w:val="Heading4"/>
      </w:pPr>
      <w:r>
        <w:t xml:space="preserve">US weapons </w:t>
      </w:r>
      <w:r w:rsidRPr="007C00A7">
        <w:rPr>
          <w:u w:val="single"/>
        </w:rPr>
        <w:t>directly</w:t>
      </w:r>
      <w:r>
        <w:t xml:space="preserve"> facilitate war crimes in Yemen</w:t>
      </w:r>
    </w:p>
    <w:p w14:paraId="54438A05" w14:textId="15678D15" w:rsidR="007C00A7" w:rsidRDefault="007C00A7" w:rsidP="00741E46">
      <w:r w:rsidRPr="007C00A7">
        <w:rPr>
          <w:rStyle w:val="Style13ptBold"/>
        </w:rPr>
        <w:t>Larison 19</w:t>
      </w:r>
      <w:r>
        <w:t xml:space="preserve"> – </w:t>
      </w:r>
      <w:r w:rsidRPr="007C00A7">
        <w:t>senior editor at the American Conservative</w:t>
      </w:r>
      <w:r>
        <w:t xml:space="preserve">, </w:t>
      </w:r>
      <w:r w:rsidRPr="007C00A7">
        <w:t>PhD in history from the University of Chicago</w:t>
      </w:r>
    </w:p>
    <w:p w14:paraId="3E12C4F2" w14:textId="4DF895E5" w:rsidR="007C00A7" w:rsidRDefault="007C00A7" w:rsidP="00741E46">
      <w:r>
        <w:t>Daniel, 5/23. “</w:t>
      </w:r>
      <w:r w:rsidRPr="008A1684">
        <w:t>Trump’s Bogus ‘Emergency’ to Arm the Saudis and Emiratis</w:t>
      </w:r>
      <w:r>
        <w:t>.”</w:t>
      </w:r>
      <w:r w:rsidRPr="007C00A7">
        <w:t xml:space="preserve"> </w:t>
      </w:r>
      <w:r w:rsidRPr="008A1684">
        <w:t>https://www.theamericanconservative.com/larison/trumps-bogus-emergency-to-arm-the-saudis-and-emiratis</w:t>
      </w:r>
    </w:p>
    <w:p w14:paraId="6506FA64" w14:textId="77777777" w:rsidR="0032284B" w:rsidRPr="001D4112" w:rsidRDefault="0032284B" w:rsidP="0032284B">
      <w:pPr>
        <w:rPr>
          <w:rStyle w:val="StyleUnderline"/>
        </w:rPr>
      </w:pPr>
      <w:r w:rsidRPr="001D4112">
        <w:rPr>
          <w:rStyle w:val="StyleUnderline"/>
        </w:rPr>
        <w:t>Trump is preparing to make a bogus “emergency” declaration to get around Congressional opposition to further arms sales to Saudi Arabia and the UAE:</w:t>
      </w:r>
    </w:p>
    <w:p w14:paraId="57C0C816" w14:textId="77777777" w:rsidR="0032284B" w:rsidRDefault="0032284B" w:rsidP="0032284B">
      <w:pPr>
        <w:ind w:left="720"/>
      </w:pPr>
      <w:r>
        <w:t>Meanwhile, the Trump administration is expected to declare an emergency under U.S. arms control laws amid the increased tensions with Iran, a step that would allow it to sidestep normal congressional review and rush billions of dollars in weapons to key Middle East allies, said current officials and people familiar with the matter.</w:t>
      </w:r>
    </w:p>
    <w:p w14:paraId="19C8D434" w14:textId="77777777" w:rsidR="0032284B" w:rsidRDefault="0032284B" w:rsidP="0032284B">
      <w:pPr>
        <w:ind w:left="720"/>
      </w:pPr>
      <w:r>
        <w:t>The declaration is expected to come by week’s end, the officials said, allowing the U.S. to move ahead on sales to Saudi Arabia and the United Arab Emirates.</w:t>
      </w:r>
    </w:p>
    <w:p w14:paraId="48818B0F" w14:textId="77777777" w:rsidR="0032284B" w:rsidRPr="0032284B" w:rsidRDefault="0032284B" w:rsidP="0032284B">
      <w:pPr>
        <w:ind w:left="720"/>
      </w:pPr>
      <w:r w:rsidRPr="0032284B">
        <w:t>The looming action is drawing opposition from U.S. lawmakers who previously have opposed weapons sales to Saudi Arabia and the U.A.E. because of how Washington’s Gulf allies are using the arms in Yemen, where the United Nations says thousands of civilians have been killed by airstrikes carried out by the Saudi-led military coalition.</w:t>
      </w:r>
    </w:p>
    <w:p w14:paraId="2CC092D2" w14:textId="77777777" w:rsidR="0032284B" w:rsidRPr="0032284B" w:rsidRDefault="0032284B" w:rsidP="0032284B">
      <w:pPr>
        <w:ind w:left="720"/>
      </w:pPr>
      <w:r w:rsidRPr="0032284B">
        <w:t xml:space="preserve"> “President </w:t>
      </w:r>
      <w:r w:rsidRPr="0032284B">
        <w:rPr>
          <w:rStyle w:val="StyleUnderline"/>
        </w:rPr>
        <w:t>Trump is only using this loophole because he knows Congress would disapprove of this sale</w:t>
      </w:r>
      <w:r w:rsidRPr="0032284B">
        <w:t xml:space="preserve">,” </w:t>
      </w:r>
      <w:r w:rsidRPr="0032284B">
        <w:rPr>
          <w:rStyle w:val="StyleUnderline"/>
        </w:rPr>
        <w:t>said</w:t>
      </w:r>
      <w:r w:rsidRPr="0032284B">
        <w:t xml:space="preserve"> Sen. Chris </w:t>
      </w:r>
      <w:r w:rsidRPr="0032284B">
        <w:rPr>
          <w:rStyle w:val="StyleUnderline"/>
        </w:rPr>
        <w:t>Murphy</w:t>
      </w:r>
      <w:r w:rsidRPr="0032284B">
        <w:t xml:space="preserve"> (D., Conn.). “</w:t>
      </w:r>
      <w:r w:rsidRPr="0032284B">
        <w:rPr>
          <w:rStyle w:val="StyleUnderline"/>
        </w:rPr>
        <w:t>It sets an incredibly dangerous precedent that future presidents can use to sell weapons without a check from Congress</w:t>
      </w:r>
      <w:r w:rsidRPr="0032284B">
        <w:t>.”</w:t>
      </w:r>
    </w:p>
    <w:p w14:paraId="72CD49FE" w14:textId="77777777" w:rsidR="0032284B" w:rsidRPr="0032284B" w:rsidRDefault="0032284B" w:rsidP="0032284B">
      <w:r w:rsidRPr="0032284B">
        <w:rPr>
          <w:rStyle w:val="StyleUnderline"/>
        </w:rPr>
        <w:t>It goes without saying that there is no genuine emergency that requires the U.S. to rush more weapons to the two governments that are bombing and starving Yemen</w:t>
      </w:r>
      <w:r w:rsidRPr="0032284B">
        <w:t xml:space="preserve">. Like the president’s other abuses of exceptions written into the laws, he is taking advantage of a provision that was supposed to be used only in extraordinary situations in order to circumvent Congressional opposition to his bankrupt policies. </w:t>
      </w:r>
      <w:r w:rsidRPr="0032284B">
        <w:rPr>
          <w:rStyle w:val="StyleUnderline"/>
        </w:rPr>
        <w:t xml:space="preserve">Because Congressional opposition to arming these regimes is stronger than ever, the Trump administration hopes to exploit any loophole it can find to keep </w:t>
      </w:r>
      <w:r w:rsidRPr="007C00A7">
        <w:rPr>
          <w:rStyle w:val="Emphasis"/>
        </w:rPr>
        <w:t>funneling weapons to despotic clients as they continue to rain death and destruction on Yemeni civilians</w:t>
      </w:r>
      <w:r w:rsidRPr="0032284B">
        <w:rPr>
          <w:rStyle w:val="StyleUnderline"/>
        </w:rPr>
        <w:t>. Trump has been doing everything he can to ensure that nothing interrupts the flow of U.S.-made weapons to the war criminals in Riyadh and Abu Dhabi, and the upcoming “emergency” declaration is just the latest example of how far he will go to cater to these governments</w:t>
      </w:r>
      <w:r w:rsidRPr="0032284B">
        <w:t>.</w:t>
      </w:r>
    </w:p>
    <w:p w14:paraId="489C8EF5" w14:textId="77777777" w:rsidR="0032284B" w:rsidRPr="0032284B" w:rsidRDefault="0032284B" w:rsidP="0032284B">
      <w:r w:rsidRPr="0032284B">
        <w:rPr>
          <w:rStyle w:val="StyleUnderline"/>
        </w:rPr>
        <w:t>The rush to deliver more weapons to the Saudis and Emiratis comes on the heels of another blatant attack on civilians in Sanaa</w:t>
      </w:r>
      <w:r w:rsidRPr="0032284B">
        <w:t xml:space="preserve"> last week. </w:t>
      </w:r>
      <w:r w:rsidRPr="0032284B">
        <w:rPr>
          <w:rStyle w:val="StyleUnderline"/>
        </w:rPr>
        <w:t>The Saudi coalition bombed a residential area in one of the most densely packed parts of the capital. Dozens were injured, and at least six were killed</w:t>
      </w:r>
      <w:r w:rsidRPr="0032284B">
        <w:t>. The New York Times reports on the continued Saudi coalition attacks on civilians and the U.S. role in supporting them, and it describes the casualties from the recent airstrike in Sanaa:</w:t>
      </w:r>
    </w:p>
    <w:p w14:paraId="3925263F" w14:textId="77777777" w:rsidR="0032284B" w:rsidRPr="0032284B" w:rsidRDefault="0032284B" w:rsidP="0032284B">
      <w:pPr>
        <w:ind w:left="720"/>
      </w:pPr>
      <w:r w:rsidRPr="0032284B">
        <w:t>After five days of treatment in a shabby Yemeni hospital, Luai Sabri died on Tuesday. The 20-year-old had a cracked skull, a ruptured spleen and a damaged liver, according to a relative, injuries caused by a bomb that dropped from a warplane flown by the Saudi-led coalition.</w:t>
      </w:r>
    </w:p>
    <w:p w14:paraId="6138FF2C" w14:textId="77777777" w:rsidR="0032284B" w:rsidRPr="0032284B" w:rsidRDefault="0032284B" w:rsidP="0032284B">
      <w:pPr>
        <w:ind w:left="720"/>
      </w:pPr>
      <w:r w:rsidRPr="0032284B">
        <w:t>The airstrike was part of a wave of bombings over the Yemeni capital, Sana, last Thursday that coincided with a spike in tensions between the United States — which supports the Saudi-led coalition in Yemen — and Iran — which backs the coalition’s enemies, the Houthi rebels.</w:t>
      </w:r>
    </w:p>
    <w:p w14:paraId="62A23557" w14:textId="77777777" w:rsidR="0032284B" w:rsidRPr="0032284B" w:rsidRDefault="0032284B" w:rsidP="0032284B">
      <w:r w:rsidRPr="0032284B">
        <w:rPr>
          <w:rStyle w:val="StyleUnderline"/>
        </w:rPr>
        <w:t xml:space="preserve">It is practically </w:t>
      </w:r>
      <w:r w:rsidRPr="007C00A7">
        <w:rPr>
          <w:rStyle w:val="Emphasis"/>
        </w:rPr>
        <w:t>guaranteed</w:t>
      </w:r>
      <w:r w:rsidRPr="0032284B">
        <w:rPr>
          <w:rStyle w:val="StyleUnderline"/>
        </w:rPr>
        <w:t xml:space="preserve"> that the Saudis and Emiratis will use additional weapons sent to them by the U.S. to carry out attacks</w:t>
      </w:r>
      <w:r w:rsidRPr="0032284B">
        <w:t xml:space="preserve"> like this one. </w:t>
      </w:r>
      <w:r w:rsidRPr="0032284B">
        <w:rPr>
          <w:rStyle w:val="StyleUnderline"/>
        </w:rPr>
        <w:t xml:space="preserve">The coalition has frequently struck civilian targets not because of a lack of training or lack of precision weapons, but rather because their governments aren’t concerned about the civilian lives they take and they </w:t>
      </w:r>
      <w:r w:rsidRPr="0032284B">
        <w:rPr>
          <w:rStyle w:val="Emphasis"/>
        </w:rPr>
        <w:t>deliberately target non-military sites</w:t>
      </w:r>
      <w:r w:rsidRPr="0032284B">
        <w:rPr>
          <w:rStyle w:val="StyleUnderline"/>
        </w:rPr>
        <w:t xml:space="preserve"> with regularity</w:t>
      </w:r>
      <w:r w:rsidRPr="0032284B">
        <w:t>. Mohamad Bazzi explains:</w:t>
      </w:r>
    </w:p>
    <w:p w14:paraId="03E53C33" w14:textId="77777777" w:rsidR="0032284B" w:rsidRPr="0032284B" w:rsidRDefault="0032284B" w:rsidP="0032284B">
      <w:pPr>
        <w:ind w:left="720"/>
      </w:pPr>
      <w:r w:rsidRPr="0032284B">
        <w:t xml:space="preserve">Radhya al-Mutawakel, co-founder and leader of Mwatana for Human Rights, a Yemen-based organization, told the House subcommittee that </w:t>
      </w:r>
      <w:r w:rsidRPr="0032284B">
        <w:rPr>
          <w:rStyle w:val="StyleUnderline"/>
        </w:rPr>
        <w:t>the Saudis and their allies simply don’t care about protecting Yemeni civilians</w:t>
      </w:r>
      <w:r w:rsidRPr="0032284B">
        <w:t>. “</w:t>
      </w:r>
      <w:r w:rsidRPr="0032284B">
        <w:rPr>
          <w:rStyle w:val="StyleUnderline"/>
        </w:rPr>
        <w:t>It’s not a matter of training. It’s a matter of accountability. They don’t care</w:t>
      </w:r>
      <w:r w:rsidRPr="0032284B">
        <w:t>,” she said. “If they cared, they can make it much better, at least not to embarrass their allies.”</w:t>
      </w:r>
    </w:p>
    <w:p w14:paraId="0C433218" w14:textId="77777777" w:rsidR="0032284B" w:rsidRPr="007C00A7" w:rsidRDefault="0032284B" w:rsidP="0032284B">
      <w:pPr>
        <w:ind w:left="720"/>
        <w:rPr>
          <w:rStyle w:val="StyleUnderline"/>
        </w:rPr>
      </w:pPr>
      <w:r w:rsidRPr="0032284B">
        <w:rPr>
          <w:rStyle w:val="StyleUnderline"/>
        </w:rPr>
        <w:t xml:space="preserve">According to the Yemen Data Project, Saudi and UAE warplanes have conducted more than 19,500 air strikes on Yemen since the war began, an average of nearly </w:t>
      </w:r>
      <w:r w:rsidRPr="0032284B">
        <w:rPr>
          <w:rStyle w:val="Emphasis"/>
        </w:rPr>
        <w:t>13 attacks per day</w:t>
      </w:r>
      <w:r w:rsidRPr="0032284B">
        <w:t xml:space="preserve">. (About a third of these attacks are on military targets, while the rest are classified as nonmilitary targets or “unknown.”) </w:t>
      </w:r>
      <w:r w:rsidRPr="0032284B">
        <w:rPr>
          <w:rStyle w:val="StyleUnderline"/>
        </w:rPr>
        <w:t xml:space="preserve">The coalition has bombed </w:t>
      </w:r>
      <w:r w:rsidRPr="007C00A7">
        <w:rPr>
          <w:rStyle w:val="StyleUnderline"/>
        </w:rPr>
        <w:t>schools, hospitals, markets, mosques, farms, factories, roads, bridges, power plants, water-treatment facilities, even a potato-chip factory.</w:t>
      </w:r>
    </w:p>
    <w:p w14:paraId="08E573BA" w14:textId="77777777" w:rsidR="0032284B" w:rsidRPr="0032284B" w:rsidRDefault="0032284B" w:rsidP="0032284B">
      <w:r w:rsidRPr="0032284B">
        <w:rPr>
          <w:rStyle w:val="StyleUnderline"/>
        </w:rPr>
        <w:t xml:space="preserve">To continue arming the Saudis and Emiratis at this point is </w:t>
      </w:r>
      <w:r w:rsidRPr="0032284B">
        <w:rPr>
          <w:rStyle w:val="Emphasis"/>
        </w:rPr>
        <w:t>to knowingly provide war criminals with the means to commit more war crimes against innocent civilians</w:t>
      </w:r>
      <w:r w:rsidRPr="0032284B">
        <w:rPr>
          <w:rStyle w:val="StyleUnderline"/>
        </w:rPr>
        <w:t>. The coalition’s appalling record of attacks on civilians is reason enough to halt all military assistance and support for the war on Yemen. The U.S. should have nothing to do with their campaign</w:t>
      </w:r>
      <w:r w:rsidRPr="0032284B">
        <w:t>:</w:t>
      </w:r>
    </w:p>
    <w:p w14:paraId="6595521A" w14:textId="77777777" w:rsidR="0032284B" w:rsidRPr="0032284B" w:rsidRDefault="0032284B" w:rsidP="0032284B">
      <w:pPr>
        <w:ind w:left="720"/>
      </w:pPr>
      <w:r w:rsidRPr="0032284B">
        <w:t>“</w:t>
      </w:r>
      <w:r w:rsidRPr="0032284B">
        <w:rPr>
          <w:rStyle w:val="StyleUnderline"/>
        </w:rPr>
        <w:t>Stronger levers to hold the coalition accountable are a fantastic idea</w:t>
      </w:r>
      <w:r w:rsidRPr="0032284B">
        <w:t xml:space="preserve">,” </w:t>
      </w:r>
      <w:r w:rsidRPr="0032284B">
        <w:rPr>
          <w:rStyle w:val="StyleUnderline"/>
        </w:rPr>
        <w:t>said</w:t>
      </w:r>
      <w:r w:rsidRPr="0032284B">
        <w:t xml:space="preserve"> Kristine </w:t>
      </w:r>
      <w:r w:rsidRPr="0032284B">
        <w:rPr>
          <w:rStyle w:val="StyleUnderline"/>
        </w:rPr>
        <w:t>Beckerle of Mwatana, which has called on the U</w:t>
      </w:r>
      <w:r w:rsidRPr="0032284B">
        <w:t xml:space="preserve">nited </w:t>
      </w:r>
      <w:r w:rsidRPr="0032284B">
        <w:rPr>
          <w:rStyle w:val="StyleUnderline"/>
        </w:rPr>
        <w:t>S</w:t>
      </w:r>
      <w:r w:rsidRPr="0032284B">
        <w:t xml:space="preserve">tates </w:t>
      </w:r>
      <w:r w:rsidRPr="0032284B">
        <w:rPr>
          <w:rStyle w:val="StyleUnderline"/>
        </w:rPr>
        <w:t>to cut its support to the Saudi-led coalition</w:t>
      </w:r>
      <w:r w:rsidRPr="0032284B">
        <w:t>. “</w:t>
      </w:r>
      <w:r w:rsidRPr="0032284B">
        <w:rPr>
          <w:rStyle w:val="StyleUnderline"/>
        </w:rPr>
        <w:t xml:space="preserve">But if your partner appears consistently unwilling to comply with international law, or to minimize harm to civilian life, then at some point </w:t>
      </w:r>
      <w:r w:rsidRPr="0032284B">
        <w:rPr>
          <w:rStyle w:val="Emphasis"/>
        </w:rPr>
        <w:t>you should not be partnering with them at all</w:t>
      </w:r>
      <w:r w:rsidRPr="0032284B">
        <w:rPr>
          <w:rStyle w:val="StyleUnderline"/>
        </w:rPr>
        <w:t>, as is clearly the case for Yemen</w:t>
      </w:r>
      <w:r w:rsidRPr="0032284B">
        <w:t>.”</w:t>
      </w:r>
    </w:p>
    <w:p w14:paraId="2C7B9DBE" w14:textId="77777777" w:rsidR="0032284B" w:rsidRPr="0032284B" w:rsidRDefault="0032284B" w:rsidP="0032284B">
      <w:r w:rsidRPr="0032284B">
        <w:rPr>
          <w:rStyle w:val="StyleUnderline"/>
        </w:rPr>
        <w:t>Members of Congress should fight Trump’s bogus “emergency” declaration</w:t>
      </w:r>
      <w:r w:rsidRPr="0032284B">
        <w:t>, and there are already signs that Senate Democrats are getting ready to do just that. In addition to Chris Murphy, the ranking Democratic member of the Foreign Relations Committee, the generally hawkish Bob Menendez, has come out very strongly in opposition to Trump’s attempted end-run around Congress:</w:t>
      </w:r>
    </w:p>
    <w:p w14:paraId="1D5F43E3" w14:textId="77777777" w:rsidR="0032284B" w:rsidRPr="0032284B" w:rsidRDefault="0032284B" w:rsidP="0032284B">
      <w:pPr>
        <w:ind w:left="720"/>
      </w:pPr>
      <w:r w:rsidRPr="0032284B">
        <w:t>“The possible consequences of this will ultimately jeopardize the ability of the U.S. defense industry to export arms in a manner both expeditious and responsible,” he said. “I will pursue all appropriate legislative and other means to nullify these and any planned ongoing sales should the administration move forward in this manner.”</w:t>
      </w:r>
    </w:p>
    <w:p w14:paraId="6ABC2857" w14:textId="77777777" w:rsidR="0032284B" w:rsidRDefault="0032284B" w:rsidP="0032284B">
      <w:r w:rsidRPr="0032284B">
        <w:rPr>
          <w:rStyle w:val="StyleUnderline"/>
        </w:rPr>
        <w:t>Trump already showed</w:t>
      </w:r>
      <w:r w:rsidRPr="0032284B">
        <w:t xml:space="preserve"> with his veto of S.J.Res. 7 that </w:t>
      </w:r>
      <w:r w:rsidRPr="0032284B">
        <w:rPr>
          <w:rStyle w:val="StyleUnderline"/>
        </w:rPr>
        <w:t>he has nothing but contempt for the Constitution and the Congress, and this bogus “emergency” confirms it. Congress needs to find a means to block Trump on this to keep a lawless executive in check and for the sake of the Yemeni civilians that the Saudi coalition will otherwise kill with these weapons</w:t>
      </w:r>
      <w:r w:rsidRPr="0032284B">
        <w:t>.</w:t>
      </w:r>
    </w:p>
    <w:p w14:paraId="01C0DBF2" w14:textId="77777777" w:rsidR="0032284B" w:rsidRPr="00741E46" w:rsidRDefault="0032284B" w:rsidP="00741E46"/>
    <w:p w14:paraId="65E5A8D1" w14:textId="60951671" w:rsidR="00334B2C" w:rsidRDefault="00741E46" w:rsidP="00741E46">
      <w:pPr>
        <w:pStyle w:val="Heading4"/>
      </w:pPr>
      <w:r>
        <w:t>This is the worst hu</w:t>
      </w:r>
      <w:r w:rsidR="00F85630">
        <w:t xml:space="preserve">manitarian crisis on the planet, causes tens of thousands of civilian casualties, and US support directly enables it </w:t>
      </w:r>
    </w:p>
    <w:p w14:paraId="77375690" w14:textId="0615F5C9" w:rsidR="00741E46" w:rsidRPr="00F85630" w:rsidRDefault="00F85630" w:rsidP="00F85630">
      <w:r w:rsidRPr="00F85630">
        <w:rPr>
          <w:rStyle w:val="Style13ptBold"/>
        </w:rPr>
        <w:t>Davison 19</w:t>
      </w:r>
      <w:r w:rsidRPr="00F85630">
        <w:t xml:space="preserve"> –</w:t>
      </w:r>
      <w:r>
        <w:t xml:space="preserve"> </w:t>
      </w:r>
      <w:r w:rsidRPr="00F85630">
        <w:t>Washington-based researcher and writer on international affairs and American politics. He has Master's degrees in Middle East Studies from the University of Chicago, where he specialized in Iranian history and policy, and in Public Policy and Management from Carnegie Mellon University, where he studied American foreign policy and Russian/Cold War history. He previously worked in the Persian Gulf for The RAND Corporation</w:t>
      </w:r>
    </w:p>
    <w:p w14:paraId="38E374E7" w14:textId="02B2BA01" w:rsidR="00741E46" w:rsidRPr="00F85630" w:rsidRDefault="00F85630" w:rsidP="00334B2C">
      <w:r w:rsidRPr="00F85630">
        <w:t>Derek, 4/5. “Congress Takes Aim at Yemen War.” https://lobelog.com/congress-takes-aim-at-yemen-war/</w:t>
      </w:r>
    </w:p>
    <w:p w14:paraId="1323B111" w14:textId="09089BB0" w:rsidR="00741E46" w:rsidRPr="00F85630" w:rsidRDefault="00741E46" w:rsidP="00741E46">
      <w:pPr>
        <w:rPr>
          <w:sz w:val="16"/>
        </w:rPr>
      </w:pPr>
      <w:r w:rsidRPr="00741E46">
        <w:rPr>
          <w:rStyle w:val="StyleUnderline"/>
        </w:rPr>
        <w:t>The Yemen war</w:t>
      </w:r>
      <w:r w:rsidRPr="00F85630">
        <w:rPr>
          <w:sz w:val="16"/>
        </w:rPr>
        <w:t xml:space="preserve">, which began in March 2015 when Houthi rebels from northern Yemen seized control of the country’s capital, Sana’a, and its government, </w:t>
      </w:r>
      <w:r w:rsidRPr="00741E46">
        <w:rPr>
          <w:rStyle w:val="StyleUnderline"/>
        </w:rPr>
        <w:t>has deteriorated into what the United Nations has called “the world’s worst humanitarian crisis</w:t>
      </w:r>
      <w:r w:rsidRPr="00F85630">
        <w:rPr>
          <w:sz w:val="16"/>
        </w:rPr>
        <w:t xml:space="preserve">.” Some 24 million people—80 percent of Yemen’s population—is believed to require some form of humanitarian assistance. Roughly </w:t>
      </w:r>
      <w:r w:rsidRPr="00741E46">
        <w:rPr>
          <w:rStyle w:val="StyleUnderline"/>
        </w:rPr>
        <w:t>20 million Yemenis are considered food insecure, with around half of them in “extreme” hunger and just over 3 million suffering from acute malnutritio</w:t>
      </w:r>
      <w:r w:rsidRPr="00F85630">
        <w:rPr>
          <w:sz w:val="16"/>
        </w:rPr>
        <w:t xml:space="preserve">n. Nearly </w:t>
      </w:r>
      <w:r w:rsidRPr="00741E46">
        <w:rPr>
          <w:rStyle w:val="StyleUnderline"/>
        </w:rPr>
        <w:t>18 million Yemenis lack access to proper sanitation or clean water and almost 20 million cannot get adequate healthcare</w:t>
      </w:r>
      <w:r w:rsidRPr="00F85630">
        <w:rPr>
          <w:sz w:val="16"/>
        </w:rPr>
        <w:t xml:space="preserve">. </w:t>
      </w:r>
      <w:r w:rsidRPr="00741E46">
        <w:rPr>
          <w:rStyle w:val="StyleUnderline"/>
        </w:rPr>
        <w:t>The combination has led to the worst cholera outbreak in recorded history</w:t>
      </w:r>
      <w:r w:rsidRPr="00F85630">
        <w:rPr>
          <w:sz w:val="16"/>
        </w:rPr>
        <w:t>, with over one million Yemenis afflicted by the disease at its height in 2017.</w:t>
      </w:r>
    </w:p>
    <w:p w14:paraId="2599B35D" w14:textId="2A495348" w:rsidR="00741E46" w:rsidRPr="00F85630" w:rsidRDefault="00741E46" w:rsidP="00741E46">
      <w:pPr>
        <w:rPr>
          <w:sz w:val="16"/>
        </w:rPr>
      </w:pPr>
      <w:r w:rsidRPr="00F85630">
        <w:rPr>
          <w:sz w:val="16"/>
        </w:rPr>
        <w:t>Responsibility for most of this devastation rests with the Arab coalition, led by Saudi Arabia, which entered the conflict in support of the Yemeni government just days after the Houthis seized control of Sanaa. Through a combination of airstrikes and a naval blockade, the coalition has decimated Yemen’s infrastructure and made it difficult at best to bring humanitarian aid into the country.</w:t>
      </w:r>
    </w:p>
    <w:p w14:paraId="36E7AADC" w14:textId="1482C11E" w:rsidR="00741E46" w:rsidRDefault="00741E46" w:rsidP="00741E46">
      <w:pPr>
        <w:rPr>
          <w:sz w:val="16"/>
        </w:rPr>
      </w:pPr>
      <w:r w:rsidRPr="00741E46">
        <w:rPr>
          <w:rStyle w:val="StyleUnderline"/>
        </w:rPr>
        <w:t>The coalition has</w:t>
      </w:r>
      <w:r w:rsidRPr="00F85630">
        <w:rPr>
          <w:sz w:val="16"/>
        </w:rPr>
        <w:t xml:space="preserve"> also </w:t>
      </w:r>
      <w:r w:rsidRPr="00741E46">
        <w:rPr>
          <w:rStyle w:val="StyleUnderline"/>
        </w:rPr>
        <w:t>killed thousands of Yemeni civilians directly via its air campaign</w:t>
      </w:r>
      <w:r w:rsidRPr="00F85630">
        <w:rPr>
          <w:sz w:val="16"/>
        </w:rPr>
        <w:t xml:space="preserve">. </w:t>
      </w:r>
      <w:r w:rsidRPr="00741E46">
        <w:rPr>
          <w:rStyle w:val="StyleUnderline"/>
        </w:rPr>
        <w:t>The United Nations has estimated that at least 16,000 civilians have been killed in the war. Given the challenge in getting accurate information out of Yemen, that figure is likely far too low. Independent estimates of the number killed range into the tens of thousands or more. The majority of those deaths have been caused</w:t>
      </w:r>
      <w:r w:rsidRPr="00F85630">
        <w:rPr>
          <w:sz w:val="16"/>
        </w:rPr>
        <w:t xml:space="preserve">, either directly or indirectly, </w:t>
      </w:r>
      <w:r w:rsidRPr="00741E46">
        <w:rPr>
          <w:rStyle w:val="StyleUnderline"/>
        </w:rPr>
        <w:t>by the Saudi-led intervention</w:t>
      </w:r>
      <w:r w:rsidRPr="00F85630">
        <w:rPr>
          <w:sz w:val="16"/>
        </w:rPr>
        <w:t xml:space="preserve">—and that intervention has been </w:t>
      </w:r>
      <w:r w:rsidRPr="00741E46">
        <w:rPr>
          <w:rStyle w:val="Emphasis"/>
        </w:rPr>
        <w:t>enabled by considerable U.S. logistical support, without which the Saudis would not have been able to sustain their war effort</w:t>
      </w:r>
      <w:r w:rsidRPr="00F85630">
        <w:rPr>
          <w:sz w:val="16"/>
        </w:rPr>
        <w:t>.</w:t>
      </w:r>
    </w:p>
    <w:p w14:paraId="23EE6777" w14:textId="77777777" w:rsidR="00E503DE" w:rsidRDefault="00E503DE" w:rsidP="00E503DE">
      <w:pPr>
        <w:pStyle w:val="Heading4"/>
      </w:pPr>
      <w:r>
        <w:t>Every two hours one mother and six newborns die in Yemen</w:t>
      </w:r>
    </w:p>
    <w:p w14:paraId="0C04167A" w14:textId="77777777" w:rsidR="00E503DE" w:rsidRPr="00CD3B9E" w:rsidRDefault="00E503DE" w:rsidP="00E503DE">
      <w:pPr>
        <w:rPr>
          <w:sz w:val="16"/>
          <w:szCs w:val="16"/>
        </w:rPr>
      </w:pPr>
      <w:r>
        <w:rPr>
          <w:b/>
          <w:bCs/>
        </w:rPr>
        <w:t>UNICEF, 19</w:t>
      </w:r>
      <w:r>
        <w:t xml:space="preserve">.  </w:t>
      </w:r>
      <w:r w:rsidRPr="00CD3B9E">
        <w:rPr>
          <w:sz w:val="16"/>
          <w:szCs w:val="16"/>
        </w:rPr>
        <w:t>UNICEF works to ensure that every child and young person survives and thrives.  “Yemen: Parenting in a War Zone.”  June 2019.  https://www.unicef.org/mena/reports/yemen-parenting-war-zone(//JTR)</w:t>
      </w:r>
    </w:p>
    <w:p w14:paraId="13DEFC6C" w14:textId="77777777" w:rsidR="00E503DE" w:rsidRPr="00FA3D1B" w:rsidRDefault="00E503DE" w:rsidP="00E503DE">
      <w:pPr>
        <w:rPr>
          <w:sz w:val="16"/>
        </w:rPr>
      </w:pPr>
      <w:r w:rsidRPr="00FA3D1B">
        <w:rPr>
          <w:u w:val="single"/>
        </w:rPr>
        <w:t xml:space="preserve">More than four years of armed conflict in Yemen have served to </w:t>
      </w:r>
      <w:r w:rsidRPr="00CD3B9E">
        <w:rPr>
          <w:rStyle w:val="Emphasis"/>
        </w:rPr>
        <w:t>worsen the situation of women and children</w:t>
      </w:r>
      <w:r w:rsidRPr="00FA3D1B">
        <w:rPr>
          <w:u w:val="single"/>
        </w:rPr>
        <w:t xml:space="preserve"> at birth within a country that was already the poorest in the Middle East and one of the world’s most impoverished even before the war escalated early in 2015</w:t>
      </w:r>
      <w:r w:rsidRPr="00FA3D1B">
        <w:rPr>
          <w:sz w:val="16"/>
        </w:rPr>
        <w:t>. For many, the conflict’s devastating toll on human life means that, as the world approaches the 30th anniversary of the Convention on the Rights of the Child (CRC), few have much to celebrate.</w:t>
      </w:r>
    </w:p>
    <w:p w14:paraId="6C867441" w14:textId="77777777" w:rsidR="00E503DE" w:rsidRPr="00FA3D1B" w:rsidRDefault="00E503DE" w:rsidP="00E503DE">
      <w:pPr>
        <w:rPr>
          <w:sz w:val="16"/>
        </w:rPr>
      </w:pPr>
      <w:r w:rsidRPr="00FA3D1B">
        <w:rPr>
          <w:u w:val="single"/>
        </w:rPr>
        <w:t>Today, Yemen’s brutal conflict continues to rob children of their right to life and, for the survivors, to the best healthcare possible. This includes prenatal and postnatal care for their mothers</w:t>
      </w:r>
      <w:r w:rsidRPr="00FA3D1B">
        <w:rPr>
          <w:sz w:val="16"/>
        </w:rPr>
        <w:t xml:space="preserve"> (CRC Article 24</w:t>
      </w:r>
      <w:r>
        <w:rPr>
          <w:sz w:val="16"/>
        </w:rPr>
        <w:tab/>
      </w:r>
      <w:r w:rsidRPr="00FA3D1B">
        <w:rPr>
          <w:sz w:val="16"/>
        </w:rPr>
        <w:t>). One consequence of the war in Yemen is manifested as an evident attack on parenting.</w:t>
      </w:r>
    </w:p>
    <w:p w14:paraId="7D26C437" w14:textId="77777777" w:rsidR="00E503DE" w:rsidRPr="00FA3D1B" w:rsidRDefault="00E503DE" w:rsidP="00E503DE">
      <w:pPr>
        <w:rPr>
          <w:u w:val="single"/>
        </w:rPr>
      </w:pPr>
      <w:r w:rsidRPr="00FA3D1B">
        <w:rPr>
          <w:u w:val="single"/>
        </w:rPr>
        <w:t xml:space="preserve">Mothers and babies are amongst the most highly vulnerable in Yemen. Every two hours, </w:t>
      </w:r>
      <w:r w:rsidRPr="00CD3B9E">
        <w:rPr>
          <w:rStyle w:val="Emphasis"/>
        </w:rPr>
        <w:t>one mother and six newborns die</w:t>
      </w:r>
      <w:r w:rsidRPr="00FA3D1B">
        <w:rPr>
          <w:u w:val="single"/>
        </w:rPr>
        <w:t xml:space="preserve"> because of complications during pregnancy or birth.</w:t>
      </w:r>
    </w:p>
    <w:p w14:paraId="534273AE" w14:textId="77777777" w:rsidR="00E503DE" w:rsidRPr="00FA3D1B" w:rsidRDefault="00E503DE" w:rsidP="00E503DE">
      <w:pPr>
        <w:rPr>
          <w:sz w:val="16"/>
        </w:rPr>
      </w:pPr>
      <w:r w:rsidRPr="00FA3D1B">
        <w:rPr>
          <w:u w:val="single"/>
        </w:rPr>
        <w:t xml:space="preserve">Essential public services, including healthcare crucial to support mothers and childbirth, are on the </w:t>
      </w:r>
      <w:r w:rsidRPr="00CD3B9E">
        <w:rPr>
          <w:rStyle w:val="Emphasis"/>
        </w:rPr>
        <w:t>brink of total collapse.</w:t>
      </w:r>
      <w:r w:rsidRPr="00FA3D1B">
        <w:rPr>
          <w:sz w:val="16"/>
        </w:rPr>
        <w:t xml:space="preserve"> Only 51 per cent of all health facilities are fully functional, and even these face severe shortages in medicines, equipment, and staff. </w:t>
      </w:r>
    </w:p>
    <w:p w14:paraId="375CC43C" w14:textId="77777777" w:rsidR="00E503DE" w:rsidRPr="00FA3D1B" w:rsidRDefault="00E503DE" w:rsidP="00E503DE">
      <w:pPr>
        <w:rPr>
          <w:sz w:val="16"/>
        </w:rPr>
      </w:pPr>
      <w:r w:rsidRPr="00FA3D1B">
        <w:rPr>
          <w:sz w:val="16"/>
        </w:rPr>
        <w:t>In a country profoundly affected by the humanitarian crisis, delivery of routine primary healthcare services has also been overshadowed by the urgency of responding to the cholera epidemic and starvation. This leaves pregnant women and newborns with limited access to a broader range of maternal and child health services, including antenatal and emergency obstetric and neonatal care.</w:t>
      </w:r>
    </w:p>
    <w:p w14:paraId="7CE10C75" w14:textId="77777777" w:rsidR="00E503DE" w:rsidRPr="00FA3D1B" w:rsidRDefault="00E503DE" w:rsidP="00E503DE">
      <w:pPr>
        <w:rPr>
          <w:sz w:val="16"/>
        </w:rPr>
      </w:pPr>
      <w:r w:rsidRPr="00FA3D1B">
        <w:rPr>
          <w:sz w:val="16"/>
        </w:rPr>
        <w:t>According to accounts by women interviewed in an ongoing qualitative study on health services in Sana’a, Taiz and Aden, home births are also on the rise.</w:t>
      </w:r>
    </w:p>
    <w:p w14:paraId="60A7DC76" w14:textId="77777777" w:rsidR="00E503DE" w:rsidRPr="00FA3D1B" w:rsidRDefault="00E503DE" w:rsidP="00E503DE">
      <w:pPr>
        <w:rPr>
          <w:u w:val="single"/>
        </w:rPr>
      </w:pPr>
      <w:r w:rsidRPr="00FA3D1B">
        <w:rPr>
          <w:sz w:val="16"/>
        </w:rPr>
        <w:t xml:space="preserve">They reported that </w:t>
      </w:r>
      <w:r w:rsidRPr="00FA3D1B">
        <w:rPr>
          <w:u w:val="single"/>
        </w:rPr>
        <w:t>because families are getting poorer by the day, an increasing number of women are opting to have their babies at home, and only seek medical care if they experience complications.</w:t>
      </w:r>
    </w:p>
    <w:p w14:paraId="1CBCFA91" w14:textId="77777777" w:rsidR="00E503DE" w:rsidRDefault="00E503DE" w:rsidP="00E503DE"/>
    <w:p w14:paraId="18E550F0" w14:textId="77777777" w:rsidR="00E503DE" w:rsidRDefault="00E503DE" w:rsidP="00E503DE">
      <w:pPr>
        <w:pStyle w:val="Heading4"/>
      </w:pPr>
      <w:r>
        <w:t>Gender based Violence is also skyrocketing</w:t>
      </w:r>
    </w:p>
    <w:p w14:paraId="305ECCDF" w14:textId="77777777" w:rsidR="00E503DE" w:rsidRPr="00FC35F5" w:rsidRDefault="00E503DE" w:rsidP="00E503DE">
      <w:r>
        <w:rPr>
          <w:b/>
          <w:bCs/>
        </w:rPr>
        <w:t>OCHA, 19</w:t>
      </w:r>
      <w:r>
        <w:t xml:space="preserve">.  </w:t>
      </w:r>
      <w:r w:rsidRPr="00FC35F5">
        <w:rPr>
          <w:sz w:val="16"/>
          <w:szCs w:val="16"/>
        </w:rPr>
        <w:t>The United Nations Office for the Coordination of Humanitarian Affairs is the part of the United Nations Secretariat responsible for bringing together humanitarian actors to ensure a coherent response to emergencies.  “Being a girl in Yemen: Jehan and Hamamah’s story.”  (5/9/19).  https://www.unocha.org/story/being-girl-yemen-jehan-and-hamamah%E2%80%99s-story(//JTR)</w:t>
      </w:r>
    </w:p>
    <w:p w14:paraId="3FE65E01" w14:textId="77777777" w:rsidR="00E503DE" w:rsidRPr="000B79CB" w:rsidRDefault="00E503DE" w:rsidP="00E503DE">
      <w:pPr>
        <w:rPr>
          <w:u w:val="single"/>
        </w:rPr>
      </w:pPr>
      <w:r w:rsidRPr="000B79CB">
        <w:rPr>
          <w:sz w:val="16"/>
        </w:rPr>
        <w:t xml:space="preserve">Protracted displacement remains a dangerous trigger. As people are forced to live in crowded, unsanitary conditions for long periods of time, </w:t>
      </w:r>
      <w:r w:rsidRPr="000B79CB">
        <w:rPr>
          <w:u w:val="single"/>
        </w:rPr>
        <w:t>families often choose to marry off their younger daughters in the hope to offer them a better life.</w:t>
      </w:r>
    </w:p>
    <w:p w14:paraId="03B121C9" w14:textId="77777777" w:rsidR="00E503DE" w:rsidRPr="000B79CB" w:rsidRDefault="00E503DE" w:rsidP="00E503DE">
      <w:pPr>
        <w:rPr>
          <w:u w:val="single"/>
        </w:rPr>
      </w:pPr>
      <w:r w:rsidRPr="000B79CB">
        <w:rPr>
          <w:rStyle w:val="Emphasis"/>
        </w:rPr>
        <w:t>Women and girls have been suffering disproportionately</w:t>
      </w:r>
      <w:r w:rsidRPr="000B79CB">
        <w:rPr>
          <w:u w:val="single"/>
        </w:rPr>
        <w:t xml:space="preserve"> from GBV, poverty and violations of basic rights even before the conflict. But after four years of war and an economy in constant decline, they are facing even more severe risks and vulnerabilities.</w:t>
      </w:r>
    </w:p>
    <w:p w14:paraId="3D69D231" w14:textId="77777777" w:rsidR="00E503DE" w:rsidRPr="000B79CB" w:rsidRDefault="00E503DE" w:rsidP="00E503DE">
      <w:pPr>
        <w:rPr>
          <w:u w:val="single"/>
        </w:rPr>
      </w:pPr>
      <w:r w:rsidRPr="000B79CB">
        <w:rPr>
          <w:sz w:val="16"/>
        </w:rPr>
        <w:t xml:space="preserve">In 2018, </w:t>
      </w:r>
      <w:r w:rsidRPr="000B79CB">
        <w:rPr>
          <w:u w:val="single"/>
        </w:rPr>
        <w:t xml:space="preserve">services provided by humanitarian partners to GBV survivors increased by </w:t>
      </w:r>
      <w:r w:rsidRPr="000B79CB">
        <w:rPr>
          <w:rStyle w:val="Emphasis"/>
        </w:rPr>
        <w:t>70 per cent</w:t>
      </w:r>
      <w:r w:rsidRPr="000B79CB">
        <w:rPr>
          <w:u w:val="single"/>
        </w:rPr>
        <w:t xml:space="preserve"> compared to the previous year in 17 of Yemen’s 22 governorates, which reflects both the increased need</w:t>
      </w:r>
      <w:r w:rsidRPr="000B79CB">
        <w:rPr>
          <w:sz w:val="16"/>
        </w:rPr>
        <w:t xml:space="preserve"> and the wider geographical coverage. </w:t>
      </w:r>
      <w:r w:rsidRPr="000B79CB">
        <w:rPr>
          <w:u w:val="single"/>
        </w:rPr>
        <w:t>According to UNFPA, of all reported GBV incidents in 2018, 46 per cent were physical assault, 22 per cent psychological abuse, 17 per cent denial of resources, 11 per cent child marriage, 3 per cent sexual abuse, and 1 per cent rape.</w:t>
      </w:r>
    </w:p>
    <w:p w14:paraId="1FB18828" w14:textId="77777777" w:rsidR="00E503DE" w:rsidRPr="000B79CB" w:rsidRDefault="00E503DE" w:rsidP="00E503DE">
      <w:pPr>
        <w:rPr>
          <w:sz w:val="16"/>
        </w:rPr>
      </w:pPr>
      <w:r w:rsidRPr="000B79CB">
        <w:rPr>
          <w:sz w:val="16"/>
        </w:rPr>
        <w:t>“</w:t>
      </w:r>
      <w:r w:rsidRPr="000B79CB">
        <w:rPr>
          <w:rStyle w:val="Emphasis"/>
        </w:rPr>
        <w:t>The position of women and girls in Yemen is particularly parlous</w:t>
      </w:r>
      <w:r w:rsidRPr="000B79CB">
        <w:rPr>
          <w:sz w:val="16"/>
        </w:rPr>
        <w:t>", UN Humanitarian Chief Mark Lowcock said last February at the Yemen Pledging Conference. " The women and girls of Yemen are among those suffering, they are among the victims of this crisis, but they are also part of the solution. (...) One of the things we are doing in the Humanitarian Response Plan this year is designing our intervention in such a way that women and girls can play their part as the solution." This year, humanitarian partners will require $153 million to meet the specific protection needs of 4.8 million people, including women and girls.</w:t>
      </w:r>
    </w:p>
    <w:p w14:paraId="78C11EA6" w14:textId="77777777" w:rsidR="00E503DE" w:rsidRPr="000B79CB" w:rsidRDefault="00E503DE" w:rsidP="00E503DE">
      <w:pPr>
        <w:rPr>
          <w:sz w:val="16"/>
        </w:rPr>
      </w:pPr>
    </w:p>
    <w:p w14:paraId="23C1C862" w14:textId="77777777" w:rsidR="00E503DE" w:rsidRPr="000B79CB" w:rsidRDefault="00E503DE" w:rsidP="00E503DE">
      <w:pPr>
        <w:rPr>
          <w:sz w:val="16"/>
        </w:rPr>
      </w:pPr>
      <w:r w:rsidRPr="000B79CB">
        <w:rPr>
          <w:sz w:val="16"/>
        </w:rPr>
        <w:t xml:space="preserve">For displaced women and girls - who constitute 50 per cent of all internally displaced in Yemen - </w:t>
      </w:r>
      <w:r w:rsidRPr="000B79CB">
        <w:rPr>
          <w:u w:val="single"/>
        </w:rPr>
        <w:t>the trends are alarming as they tend to suffer most from lack of privacy, threats to safety and limited access to basic services – especially in overcrowded collective centres. The ability of displaced women and girls to reach health, nutrition and other services remains a challenge due to distance and lack of financial means to afford transportation</w:t>
      </w:r>
      <w:r w:rsidRPr="000B79CB">
        <w:rPr>
          <w:sz w:val="16"/>
        </w:rPr>
        <w:t>. Displaced girls are more likely to lose access to school as families with limited resources de-prioritize their right to education.</w:t>
      </w:r>
    </w:p>
    <w:p w14:paraId="5C3117AA" w14:textId="77777777" w:rsidR="00E503DE" w:rsidRPr="000B79CB" w:rsidRDefault="00E503DE" w:rsidP="00E503DE">
      <w:pPr>
        <w:rPr>
          <w:sz w:val="16"/>
        </w:rPr>
      </w:pPr>
      <w:r w:rsidRPr="000B79CB">
        <w:rPr>
          <w:sz w:val="16"/>
        </w:rPr>
        <w:t>These challenges are even more daunting for women or girls who suddenly find themselves responsible for providing for their families but have been deprived of basic education or vocational training that would prepare them for the labor market. Assessments indicate that 21 per cent of female-headed households are under the age of 18.</w:t>
      </w:r>
    </w:p>
    <w:p w14:paraId="6265BA35" w14:textId="77777777" w:rsidR="00E503DE" w:rsidRPr="000B79CB" w:rsidRDefault="00E503DE" w:rsidP="00E503DE">
      <w:pPr>
        <w:rPr>
          <w:sz w:val="16"/>
        </w:rPr>
      </w:pPr>
      <w:r w:rsidRPr="000B79CB">
        <w:rPr>
          <w:sz w:val="16"/>
        </w:rPr>
        <w:t>Among the most critical needs that humanitarian partners are aiming to address in 2019 are timely follow-up and referral, medical assistance, psychosocial support, emergency shelter and legal assistance. In addition, training, technical guidance and support are needed to prevent and mitigate GBV risks.</w:t>
      </w:r>
    </w:p>
    <w:p w14:paraId="73A58135" w14:textId="77777777" w:rsidR="00E503DE" w:rsidRPr="000B79CB" w:rsidRDefault="00E503DE" w:rsidP="00E503DE">
      <w:pPr>
        <w:rPr>
          <w:sz w:val="16"/>
        </w:rPr>
      </w:pPr>
    </w:p>
    <w:p w14:paraId="2F5AB50F" w14:textId="77777777" w:rsidR="00E503DE" w:rsidRPr="000B79CB" w:rsidRDefault="00E503DE" w:rsidP="00E503DE">
      <w:pPr>
        <w:rPr>
          <w:sz w:val="16"/>
        </w:rPr>
      </w:pPr>
      <w:r w:rsidRPr="000B79CB">
        <w:rPr>
          <w:sz w:val="16"/>
        </w:rPr>
        <w:t>What is Gender-Based Violence?</w:t>
      </w:r>
    </w:p>
    <w:p w14:paraId="45E0BC04" w14:textId="77777777" w:rsidR="00E503DE" w:rsidRPr="000B79CB" w:rsidRDefault="00E503DE" w:rsidP="00E503DE">
      <w:pPr>
        <w:rPr>
          <w:sz w:val="16"/>
        </w:rPr>
      </w:pPr>
      <w:r w:rsidRPr="000B79CB">
        <w:rPr>
          <w:sz w:val="16"/>
        </w:rPr>
        <w:t>Gender-Based Violence (GBV), sometimes also referred to as Sexual and Gender-Based Violence (SGBV) is any harmful act of sexual, physical, psychological, mental, and emotional abuse that is perpetrated against a person’s will and that is based on socially ascribed (i.e. gender) differences between males and females.</w:t>
      </w:r>
    </w:p>
    <w:p w14:paraId="5999CECD" w14:textId="77777777" w:rsidR="00E503DE" w:rsidRPr="000B79CB" w:rsidRDefault="00E503DE" w:rsidP="00E503DE">
      <w:pPr>
        <w:rPr>
          <w:sz w:val="16"/>
        </w:rPr>
      </w:pPr>
      <w:r w:rsidRPr="000B79CB">
        <w:rPr>
          <w:sz w:val="16"/>
        </w:rPr>
        <w:t>The numbers are shocking. An estimated one in three women worldwide will experience physical or sexual abuse in her lifetime. Men and boys are often targeted as well.</w:t>
      </w:r>
    </w:p>
    <w:p w14:paraId="7C9F7725" w14:textId="77777777" w:rsidR="00E503DE" w:rsidRPr="000B79CB" w:rsidRDefault="00E503DE" w:rsidP="00E503DE">
      <w:pPr>
        <w:rPr>
          <w:u w:val="single"/>
        </w:rPr>
      </w:pPr>
      <w:r w:rsidRPr="000B79CB">
        <w:rPr>
          <w:u w:val="single"/>
        </w:rPr>
        <w:t xml:space="preserve">In conflict, sexual and gender-based violence increases, often dramatically. </w:t>
      </w:r>
      <w:r w:rsidRPr="000B79CB">
        <w:rPr>
          <w:rStyle w:val="Emphasis"/>
        </w:rPr>
        <w:t>Women’s bodies become battlegrounds, with rape used as a tactic of war</w:t>
      </w:r>
      <w:r w:rsidRPr="000B79CB">
        <w:rPr>
          <w:u w:val="single"/>
        </w:rPr>
        <w:t xml:space="preserve"> and terror to humiliate, dominate or disrupt social ties and ethnic identity. Support networks and local services break down, and facilities are damaged and destroyed, living SGBV survivors to fend for themselves.</w:t>
      </w:r>
    </w:p>
    <w:p w14:paraId="0CAABD22" w14:textId="77777777" w:rsidR="00E503DE" w:rsidRDefault="00E503DE" w:rsidP="00E503DE">
      <w:pPr>
        <w:rPr>
          <w:rStyle w:val="Emphasis"/>
        </w:rPr>
      </w:pPr>
      <w:r w:rsidRPr="000B79CB">
        <w:rPr>
          <w:u w:val="single"/>
        </w:rPr>
        <w:t xml:space="preserve">The impact of SGBV is devastating for survivors and their communities. Physical injuries, unwanted pregnancies, fistulae, sexually transmitted infections including HIV and death are among the most likely consequences of such senseless violence. </w:t>
      </w:r>
      <w:r w:rsidRPr="000B79CB">
        <w:rPr>
          <w:rStyle w:val="Emphasis"/>
        </w:rPr>
        <w:t>Survivors often face social rejection that increases their vulnerability to further abuse and exploitation.</w:t>
      </w:r>
    </w:p>
    <w:p w14:paraId="7A4AF27B" w14:textId="77777777" w:rsidR="00277FB4" w:rsidRDefault="00277FB4" w:rsidP="00E503DE">
      <w:pPr>
        <w:rPr>
          <w:rStyle w:val="Emphasis"/>
        </w:rPr>
      </w:pPr>
    </w:p>
    <w:p w14:paraId="06F153E8" w14:textId="77777777" w:rsidR="00277FB4" w:rsidRDefault="00277FB4" w:rsidP="00277FB4">
      <w:pPr>
        <w:pStyle w:val="Heading4"/>
      </w:pPr>
      <w:r>
        <w:t>The Coalition engages in physical genocide through killings and starvation</w:t>
      </w:r>
    </w:p>
    <w:p w14:paraId="732C9AC8" w14:textId="77777777" w:rsidR="00277FB4" w:rsidRPr="00ED4290" w:rsidRDefault="00277FB4" w:rsidP="00277FB4">
      <w:r>
        <w:rPr>
          <w:b/>
          <w:bCs/>
        </w:rPr>
        <w:t>Bachman, 19</w:t>
      </w:r>
      <w:r>
        <w:t xml:space="preserve">.  </w:t>
      </w:r>
      <w:r w:rsidRPr="00D672D7">
        <w:rPr>
          <w:sz w:val="16"/>
          <w:szCs w:val="16"/>
        </w:rPr>
        <w:t>Jeff Bachman is a professor of human rights and co-director of Ethics, Peace, and Global Affairs at American University’s School of International Service.  “A ‘synchronised attack’ on life: the Saudi-led coalition’s ‘hidden and holistic’ genocide in Yemen and the shared responsibility of the US and UK.”  (1/17/19).  https://www.tandfonline.com/doi/pdf/10.1080/01436597.2018.1539910?needAccess=true(//JTR)</w:t>
      </w:r>
    </w:p>
    <w:p w14:paraId="113AF102" w14:textId="77777777" w:rsidR="00277FB4" w:rsidRPr="001F6956" w:rsidRDefault="00277FB4" w:rsidP="00277FB4">
      <w:pPr>
        <w:rPr>
          <w:sz w:val="16"/>
        </w:rPr>
      </w:pPr>
      <w:r w:rsidRPr="001F6956">
        <w:rPr>
          <w:sz w:val="16"/>
        </w:rPr>
        <w:t xml:space="preserve">According to the Office of the High Commissioner for Human Rights (OHCHR), as of February 2018, </w:t>
      </w:r>
      <w:r w:rsidRPr="001F6956">
        <w:rPr>
          <w:u w:val="single"/>
        </w:rPr>
        <w:t xml:space="preserve">the Coalition has </w:t>
      </w:r>
      <w:r w:rsidRPr="0068665A">
        <w:rPr>
          <w:rStyle w:val="Emphasis"/>
        </w:rPr>
        <w:t>killed in airstrikes upwards of 6000 people and wounded nearly 10,000 more</w:t>
      </w:r>
      <w:r w:rsidRPr="001F6956">
        <w:rPr>
          <w:sz w:val="16"/>
        </w:rPr>
        <w:t xml:space="preserve">.32 By most other accounts, as well as its own, the OHCHR count is low, with the number of people killed in coalition airstrikes likely exceeding 10,000.33 Of course, such a ‘small’ death toll pales in comparison to those associated with the canonical cases of genocide. </w:t>
      </w:r>
      <w:r w:rsidRPr="001F6956">
        <w:rPr>
          <w:u w:val="single"/>
        </w:rPr>
        <w:t xml:space="preserve">Yet the number of people killed should not be trivialised, and must be viewed as only one element of the destruction being wrought on the people of Yemen. Furthermore, Yemenis have been killed through other means. </w:t>
      </w:r>
      <w:r w:rsidRPr="0068665A">
        <w:rPr>
          <w:rStyle w:val="Emphasis"/>
        </w:rPr>
        <w:t>More than 50,000 children died in Yemen in 2017 alone</w:t>
      </w:r>
      <w:r w:rsidRPr="001F6956">
        <w:rPr>
          <w:u w:val="single"/>
        </w:rPr>
        <w:t xml:space="preserve"> from hunger and related causes.</w:t>
      </w:r>
      <w:r w:rsidRPr="001F6956">
        <w:rPr>
          <w:sz w:val="16"/>
        </w:rPr>
        <w:t xml:space="preserve">34 Focusing only or disproportionately on deaths from bombings obscures the reality of life and death in Yemen. </w:t>
      </w:r>
    </w:p>
    <w:p w14:paraId="1D3C8111" w14:textId="77777777" w:rsidR="00277FB4" w:rsidRPr="001F6956" w:rsidRDefault="00277FB4" w:rsidP="00277FB4">
      <w:pPr>
        <w:rPr>
          <w:sz w:val="16"/>
        </w:rPr>
      </w:pPr>
      <w:r w:rsidRPr="001F6956">
        <w:rPr>
          <w:sz w:val="16"/>
        </w:rPr>
        <w:t xml:space="preserve">Recall that Lemkin’s techniques of physical genocide were far more comprehensive than those included in the adopted text of the Genocide Convention. </w:t>
      </w:r>
      <w:r w:rsidRPr="001F6956">
        <w:rPr>
          <w:u w:val="single"/>
        </w:rPr>
        <w:t>Though Lemkin’s ‘acts of barbarity’ were limited to ‘attacks carried out against an individual as a member of a collectivity … to cause damage to the collectivity to which the latter belongs’,35 the method of physical genocide grew to include acts that cause the ‘death of members of a group or injur[e] their health or physical integrity’. S</w:t>
      </w:r>
      <w:r w:rsidRPr="0068665A">
        <w:rPr>
          <w:rStyle w:val="Emphasis"/>
        </w:rPr>
        <w:t>uch acts include massacres and executions, imposition of conditions of life likely to result in the debilitation or death of the individ</w:t>
      </w:r>
      <w:r w:rsidRPr="001F6956">
        <w:rPr>
          <w:u w:val="single"/>
        </w:rPr>
        <w:t>uals (such as lack of proper housing and clothing, rationing or denial of food, undermining public health, or excessive work or physical exertion), and deprivation of all means of livelihood</w:t>
      </w:r>
      <w:r w:rsidRPr="001F6956">
        <w:rPr>
          <w:sz w:val="16"/>
        </w:rPr>
        <w:t xml:space="preserve">.36 Third World Quarterly 303 </w:t>
      </w:r>
    </w:p>
    <w:p w14:paraId="28455597" w14:textId="13DBCC6B" w:rsidR="00277FB4" w:rsidRPr="00277FB4" w:rsidRDefault="00277FB4" w:rsidP="00E503DE">
      <w:pPr>
        <w:rPr>
          <w:rStyle w:val="Emphasis"/>
          <w:b w:val="0"/>
          <w:iCs w:val="0"/>
          <w:sz w:val="16"/>
          <w:u w:val="none"/>
        </w:rPr>
      </w:pPr>
      <w:r w:rsidRPr="001F6956">
        <w:rPr>
          <w:u w:val="single"/>
        </w:rPr>
        <w:t>The Coalition has also imposed conditions of life on the Yemeni people likely to result in their debilitation or death by destroying their food sources and damaging the economy beyond its already fragile state. Farms in Yemen have been targeted 456 times. Food storage facilities and transportation vehicles have been attacked 63 times. These constitute deliberate attacks on the ability of Yemen’s population to grow, store and transport its own food. E</w:t>
      </w:r>
      <w:r w:rsidRPr="001F6956">
        <w:rPr>
          <w:sz w:val="16"/>
        </w:rPr>
        <w:t xml:space="preserve">ven more significantly, Yemen is a net-food-importing state, dependent on import for 90% of its wheat and 100% of its rice, two of its staple foods.37 Food imports are primarily secured by Yemen’s private sector.38 </w:t>
      </w:r>
      <w:r w:rsidRPr="001F6956">
        <w:rPr>
          <w:u w:val="single"/>
        </w:rPr>
        <w:t>Coalition air raids have targeted private businesses and factories 290 times.39 These attacks on economic sites have resulted in the suspension of workers’ wages, termination of employment, and inflation.40 Lost wages and rising costs have weakened demand for food imports</w:t>
      </w:r>
      <w:r w:rsidRPr="001F6956">
        <w:rPr>
          <w:sz w:val="16"/>
        </w:rPr>
        <w:t>.41</w:t>
      </w:r>
    </w:p>
    <w:p w14:paraId="45A7A5A6" w14:textId="77777777" w:rsidR="00F85630" w:rsidRDefault="00F85630" w:rsidP="00741E46">
      <w:pPr>
        <w:rPr>
          <w:sz w:val="16"/>
        </w:rPr>
      </w:pPr>
    </w:p>
    <w:p w14:paraId="30586033" w14:textId="4D81B07B" w:rsidR="00E503DE" w:rsidRPr="00E503DE" w:rsidRDefault="00E503DE" w:rsidP="00E503DE">
      <w:pPr>
        <w:pStyle w:val="Heading4"/>
        <w:rPr>
          <w:u w:val="single"/>
        </w:rPr>
      </w:pPr>
      <w:r>
        <w:t xml:space="preserve">These atrocities are </w:t>
      </w:r>
      <w:r>
        <w:rPr>
          <w:u w:val="single"/>
        </w:rPr>
        <w:t>entirely preventable</w:t>
      </w:r>
    </w:p>
    <w:p w14:paraId="4B8A9EA1" w14:textId="7FBB2A2E" w:rsidR="00F85630" w:rsidRPr="00E503DE" w:rsidRDefault="00F85630" w:rsidP="00741E46">
      <w:pPr>
        <w:rPr>
          <w:rStyle w:val="Style13ptBold"/>
        </w:rPr>
      </w:pPr>
      <w:r w:rsidRPr="00E503DE">
        <w:rPr>
          <w:rStyle w:val="Style13ptBold"/>
        </w:rPr>
        <w:t>Washington Post 18</w:t>
      </w:r>
    </w:p>
    <w:p w14:paraId="1FF471B7" w14:textId="4161DEF5" w:rsidR="00F85630" w:rsidRPr="00F85630" w:rsidRDefault="00F85630" w:rsidP="00F85630">
      <w:r w:rsidRPr="00F85630">
        <w:t>11/21, https://www.washingtonpost.com/world/2018/11/21/children-have-starved-death-during-saudi-led-intervention-yemen-says-new-report/?utm_term=.b026eca4ad1c</w:t>
      </w:r>
    </w:p>
    <w:p w14:paraId="57240915" w14:textId="77777777" w:rsidR="00334B2C" w:rsidRPr="00E544F4" w:rsidRDefault="00334B2C" w:rsidP="00334B2C">
      <w:pPr>
        <w:rPr>
          <w:u w:val="single"/>
        </w:rPr>
      </w:pPr>
      <w:r w:rsidRPr="00F42C7E">
        <w:rPr>
          <w:rStyle w:val="StyleUnderline"/>
        </w:rPr>
        <w:t xml:space="preserve">More than 85,000 children may have died of hunger since Saudi Arabia intervened in </w:t>
      </w:r>
      <w:r w:rsidRPr="00F42C7E">
        <w:rPr>
          <w:sz w:val="16"/>
        </w:rPr>
        <w:t xml:space="preserve">the war in </w:t>
      </w:r>
      <w:r w:rsidRPr="00F42C7E">
        <w:rPr>
          <w:rStyle w:val="StyleUnderline"/>
        </w:rPr>
        <w:t>Yemen t</w:t>
      </w:r>
      <w:r w:rsidRPr="00F42C7E">
        <w:rPr>
          <w:sz w:val="16"/>
        </w:rPr>
        <w:t xml:space="preserve">hree years ago, </w:t>
      </w:r>
      <w:r w:rsidRPr="00F42C7E">
        <w:rPr>
          <w:rStyle w:val="StyleUnderline"/>
        </w:rPr>
        <w:t>according to Save the Children, an international NGO</w:t>
      </w:r>
      <w:r w:rsidRPr="00F42C7E">
        <w:rPr>
          <w:sz w:val="16"/>
        </w:rPr>
        <w:t>. “</w:t>
      </w:r>
      <w:r w:rsidRPr="00F42C7E">
        <w:rPr>
          <w:rStyle w:val="StyleUnderline"/>
        </w:rPr>
        <w:t xml:space="preserve">For every child killed by bombs and bullets, dozens are starving to death and it’s </w:t>
      </w:r>
      <w:r w:rsidRPr="00F42C7E">
        <w:rPr>
          <w:rStyle w:val="Emphasis"/>
        </w:rPr>
        <w:t>entirely preventable</w:t>
      </w:r>
      <w:r w:rsidRPr="00F42C7E">
        <w:rPr>
          <w:sz w:val="16"/>
        </w:rPr>
        <w:t xml:space="preserve">,” said Tamer Kirolos, Save the Children’s country director in Yemen. </w:t>
      </w:r>
      <w:r w:rsidRPr="00F42C7E">
        <w:rPr>
          <w:rStyle w:val="StyleUnderline"/>
        </w:rPr>
        <w:t xml:space="preserve">With only a few hospitals still operational, the nongovernmental organization says that the human toll of the conflict </w:t>
      </w:r>
      <w:r w:rsidRPr="00F42C7E">
        <w:rPr>
          <w:rStyle w:val="Emphasis"/>
        </w:rPr>
        <w:t>cannot be fully captured</w:t>
      </w:r>
      <w:r w:rsidRPr="00F42C7E">
        <w:rPr>
          <w:rStyle w:val="StyleUnderline"/>
        </w:rPr>
        <w:t xml:space="preserve"> by simply relying on official numbers.</w:t>
      </w:r>
      <w:r>
        <w:rPr>
          <w:rStyle w:val="StyleUnderline"/>
        </w:rPr>
        <w:t xml:space="preserve"> </w:t>
      </w:r>
      <w:r w:rsidRPr="00F42C7E">
        <w:rPr>
          <w:sz w:val="16"/>
        </w:rPr>
        <w:t>Instead, the charity used historical mortality rates and United Nations data on Yemeni malnutrition to estimate that more than 25,000, or 20 to 30 percent of all acutely malnourished children, have died every year since April 2015. The estimates, the NGO said, may still be lower than the actual number of deaths. “</w:t>
      </w:r>
      <w:r w:rsidRPr="00F42C7E">
        <w:rPr>
          <w:rStyle w:val="StyleUnderline"/>
        </w:rPr>
        <w:t xml:space="preserve">Children who die in this way </w:t>
      </w:r>
      <w:r w:rsidRPr="00F42C7E">
        <w:rPr>
          <w:rStyle w:val="Emphasis"/>
        </w:rPr>
        <w:t>suffer immensely</w:t>
      </w:r>
      <w:r w:rsidRPr="00F42C7E">
        <w:rPr>
          <w:rStyle w:val="StyleUnderline"/>
        </w:rPr>
        <w:t xml:space="preserve"> as their vital organ functions slow down and eventually stop</w:t>
      </w:r>
      <w:r w:rsidRPr="00F42C7E">
        <w:rPr>
          <w:sz w:val="16"/>
        </w:rPr>
        <w:t xml:space="preserve">. </w:t>
      </w:r>
      <w:r w:rsidRPr="00F42C7E">
        <w:rPr>
          <w:rStyle w:val="StyleUnderline"/>
        </w:rPr>
        <w:t>Their immune systems are so weak they are more prone to infections, with some too frail to even cry,”</w:t>
      </w:r>
      <w:r w:rsidRPr="00F42C7E">
        <w:rPr>
          <w:sz w:val="16"/>
        </w:rPr>
        <w:t xml:space="preserve"> said Save the Children representative Kirolos. “Parents are having to witness their children wasting away, unable to do anything about it,” he said. According to the United Nations</w:t>
      </w:r>
      <w:r w:rsidRPr="00F42C7E">
        <w:rPr>
          <w:rStyle w:val="StyleUnderline"/>
        </w:rPr>
        <w:t>, half the Yemeni population suffers from famine</w:t>
      </w:r>
      <w:r w:rsidRPr="00F42C7E">
        <w:rPr>
          <w:sz w:val="16"/>
        </w:rPr>
        <w:t xml:space="preserve">. </w:t>
      </w:r>
      <w:r w:rsidRPr="00F42C7E">
        <w:rPr>
          <w:rStyle w:val="StyleUnderline"/>
        </w:rPr>
        <w:t>The U</w:t>
      </w:r>
      <w:r w:rsidRPr="00F42C7E">
        <w:rPr>
          <w:sz w:val="16"/>
        </w:rPr>
        <w:t xml:space="preserve">nited </w:t>
      </w:r>
      <w:r w:rsidRPr="00F42C7E">
        <w:rPr>
          <w:rStyle w:val="StyleUnderline"/>
        </w:rPr>
        <w:t>S</w:t>
      </w:r>
      <w:r w:rsidRPr="00F42C7E">
        <w:rPr>
          <w:sz w:val="16"/>
        </w:rPr>
        <w:t xml:space="preserve">tates </w:t>
      </w:r>
      <w:r w:rsidRPr="00F42C7E">
        <w:rPr>
          <w:rStyle w:val="StyleUnderline"/>
        </w:rPr>
        <w:t>has remained largely silent</w:t>
      </w:r>
      <w:r w:rsidRPr="00F42C7E">
        <w:rPr>
          <w:sz w:val="16"/>
        </w:rPr>
        <w:t xml:space="preserve"> on the war, even when Saudi Arabia enacted a blockade on its borders with Yemen last November. Since then, human rights groups have struggled to supply some of the most malnourished areas in the country with food and drinking water. About 90 percent of the country is considered to be desert or arid and the Yemeni government heavily relied on food imports before the conflict. What began as a rebellion by the country’s Shiite-majority Houthi rebels during the Arab Spring has turned into a bigger confrontation between Saudi Arabia and its archrival Iran, which supports the Houthis. Saudi Arabia has received support from eight other Arab states that are also opposed to Iran’s influence. </w:t>
      </w:r>
      <w:r w:rsidRPr="00F42C7E">
        <w:rPr>
          <w:rStyle w:val="StyleUnderline"/>
        </w:rPr>
        <w:t>U.S. officials long argued that the involvement of Iran has made it impossible to end the conflict, but criticism of that assessment has mounted as the conflict became the world’s largest humanitarian crisis.</w:t>
      </w:r>
      <w:r>
        <w:rPr>
          <w:rStyle w:val="StyleUnderline"/>
        </w:rPr>
        <w:t xml:space="preserve"> </w:t>
      </w:r>
      <w:r w:rsidRPr="00F42C7E">
        <w:rPr>
          <w:rStyle w:val="StyleUnderline"/>
        </w:rPr>
        <w:t>Western nations have remained careful in calibrating their responses, to neither disgruntle the wealthy and investment-eager Saudi leadership nor domestic human rights supporters</w:t>
      </w:r>
      <w:r w:rsidRPr="00F42C7E">
        <w:rPr>
          <w:sz w:val="16"/>
        </w:rPr>
        <w:t xml:space="preserve">. Germany, for instance, reduced its arms equipment sales to Saudi Arabia and vowed to stop them completely, but approved new sales earlier this year. (Those sales have now been stopped amid the killing of Washington Post contributing columnist Khashoggi). In the United States, </w:t>
      </w:r>
      <w:r w:rsidRPr="00F42C7E">
        <w:rPr>
          <w:rStyle w:val="Emphasis"/>
        </w:rPr>
        <w:t>Trump has put Saudi investments and arms purchases first</w:t>
      </w:r>
      <w:r w:rsidRPr="00F42C7E">
        <w:rPr>
          <w:sz w:val="16"/>
        </w:rPr>
        <w:t xml:space="preserve">, even as members of his administration have pressured the Saudis to stop the Yemeni conflict. Defense Secretary Jim Mattis and Secretary of State Mike Pompeo both said in October that the war should come to an end. </w:t>
      </w:r>
      <w:r w:rsidRPr="00F42C7E">
        <w:rPr>
          <w:rStyle w:val="StyleUnderline"/>
        </w:rPr>
        <w:t>The U</w:t>
      </w:r>
      <w:r w:rsidRPr="00F42C7E">
        <w:rPr>
          <w:sz w:val="16"/>
        </w:rPr>
        <w:t xml:space="preserve">nited </w:t>
      </w:r>
      <w:r w:rsidRPr="00F42C7E">
        <w:rPr>
          <w:rStyle w:val="StyleUnderline"/>
        </w:rPr>
        <w:t>S</w:t>
      </w:r>
      <w:r w:rsidRPr="00F42C7E">
        <w:rPr>
          <w:sz w:val="16"/>
        </w:rPr>
        <w:t xml:space="preserve">tates </w:t>
      </w:r>
      <w:r w:rsidRPr="00F42C7E">
        <w:rPr>
          <w:rStyle w:val="StyleUnderline"/>
        </w:rPr>
        <w:t>exports more arms to Saudi Arabia than any other country.</w:t>
      </w:r>
    </w:p>
    <w:p w14:paraId="684DA796" w14:textId="77777777" w:rsidR="00316A21" w:rsidRDefault="00316A21" w:rsidP="00316A21"/>
    <w:p w14:paraId="41C882E7" w14:textId="3449085A" w:rsidR="00195C6E" w:rsidRDefault="00195C6E" w:rsidP="00195C6E">
      <w:pPr>
        <w:pStyle w:val="Heading4"/>
      </w:pPr>
      <w:r>
        <w:t>Weapons diversion magnifies the violence --- US arms get transferred to other groups</w:t>
      </w:r>
    </w:p>
    <w:p w14:paraId="4452C1F1" w14:textId="77777777" w:rsidR="00195C6E" w:rsidRPr="00442CB0" w:rsidRDefault="00195C6E" w:rsidP="00195C6E">
      <w:r w:rsidRPr="00442CB0">
        <w:rPr>
          <w:rStyle w:val="Style13ptBold"/>
        </w:rPr>
        <w:t>Elbagir et al</w:t>
      </w:r>
      <w:r w:rsidRPr="00442CB0">
        <w:t xml:space="preserve">.  </w:t>
      </w:r>
      <w:r w:rsidRPr="00442CB0">
        <w:rPr>
          <w:rStyle w:val="Style13ptBold"/>
        </w:rPr>
        <w:t>February 2019</w:t>
      </w:r>
    </w:p>
    <w:p w14:paraId="35E71537" w14:textId="77777777" w:rsidR="00195C6E" w:rsidRPr="00442CB0" w:rsidRDefault="00195C6E" w:rsidP="00195C6E">
      <w:r w:rsidRPr="00442CB0">
        <w:t xml:space="preserve">Nima Elbagir with Salma Abdelaziz, Mohamed Abo El Gheit and Laura Smith-Spark, February 2019  "US arms sold to Saudi Arabia and UAE end up in wrong hands," CNN, </w:t>
      </w:r>
      <w:hyperlink r:id="rId9" w:history="1">
        <w:r w:rsidRPr="00442CB0">
          <w:rPr>
            <w:rStyle w:val="Hyperlink"/>
          </w:rPr>
          <w:t>https://www.cnn.com/interactive/2019/02/middleeast/yemen-lost-us-arms/</w:t>
        </w:r>
      </w:hyperlink>
      <w:r w:rsidRPr="00442CB0">
        <w:t xml:space="preserve"> //EN</w:t>
      </w:r>
    </w:p>
    <w:p w14:paraId="7D25B093" w14:textId="77777777" w:rsidR="00195C6E" w:rsidRPr="00442CB0" w:rsidRDefault="00195C6E" w:rsidP="00195C6E">
      <w:pPr>
        <w:rPr>
          <w:sz w:val="16"/>
        </w:rPr>
      </w:pPr>
      <w:r w:rsidRPr="00442CB0">
        <w:rPr>
          <w:sz w:val="16"/>
        </w:rPr>
        <w:t>Hodeidah, Yemen (CNN) – </w:t>
      </w:r>
      <w:r w:rsidRPr="00442CB0">
        <w:rPr>
          <w:rStyle w:val="StyleUnderline"/>
        </w:rPr>
        <w:t xml:space="preserve">Saudi Arabia and its coalition partners have </w:t>
      </w:r>
      <w:r w:rsidRPr="00442CB0">
        <w:rPr>
          <w:rStyle w:val="Emphasis"/>
        </w:rPr>
        <w:t>transferred American-made weapons to al Qaeda-linked fighters, hardline Salafi militias, and other factions waging war in Yemen, in violation of their agreements with the United States</w:t>
      </w:r>
      <w:r w:rsidRPr="00442CB0">
        <w:rPr>
          <w:sz w:val="16"/>
        </w:rPr>
        <w:t>, a CNN investigation has found.</w:t>
      </w:r>
    </w:p>
    <w:p w14:paraId="29F3F030" w14:textId="77777777" w:rsidR="00195C6E" w:rsidRPr="00442CB0" w:rsidRDefault="00195C6E" w:rsidP="00195C6E">
      <w:pPr>
        <w:rPr>
          <w:rStyle w:val="StyleUnderline"/>
        </w:rPr>
      </w:pPr>
      <w:r w:rsidRPr="00442CB0">
        <w:rPr>
          <w:rStyle w:val="StyleUnderline"/>
        </w:rPr>
        <w:t>The weapons have also made their way into the hands of Iranian-backed rebels battling the coalition for control of the country</w:t>
      </w:r>
      <w:r w:rsidRPr="00442CB0">
        <w:rPr>
          <w:sz w:val="16"/>
        </w:rPr>
        <w:t>, exposing some of America's sensitive military technology to Tehran and</w:t>
      </w:r>
      <w:r w:rsidRPr="00442CB0">
        <w:rPr>
          <w:rStyle w:val="StyleUnderline"/>
        </w:rPr>
        <w:t xml:space="preserve"> potentially endangering the lives of US troops in other conflict zones.</w:t>
      </w:r>
    </w:p>
    <w:p w14:paraId="0E5233C9" w14:textId="77777777" w:rsidR="00195C6E" w:rsidRPr="00442CB0" w:rsidRDefault="00195C6E" w:rsidP="00195C6E">
      <w:pPr>
        <w:rPr>
          <w:sz w:val="16"/>
        </w:rPr>
      </w:pPr>
      <w:r w:rsidRPr="00442CB0">
        <w:rPr>
          <w:rStyle w:val="Emphasis"/>
        </w:rPr>
        <w:t>Saudi Arabia and the</w:t>
      </w:r>
      <w:r w:rsidRPr="00442CB0">
        <w:rPr>
          <w:sz w:val="16"/>
        </w:rPr>
        <w:t xml:space="preserve"> </w:t>
      </w:r>
      <w:r w:rsidRPr="00442CB0">
        <w:rPr>
          <w:rStyle w:val="Emphasis"/>
        </w:rPr>
        <w:t>U</w:t>
      </w:r>
      <w:r w:rsidRPr="00442CB0">
        <w:rPr>
          <w:sz w:val="16"/>
        </w:rPr>
        <w:t xml:space="preserve">nited </w:t>
      </w:r>
      <w:r w:rsidRPr="00442CB0">
        <w:rPr>
          <w:rStyle w:val="Emphasis"/>
        </w:rPr>
        <w:t>A</w:t>
      </w:r>
      <w:r w:rsidRPr="00442CB0">
        <w:rPr>
          <w:sz w:val="16"/>
        </w:rPr>
        <w:t xml:space="preserve">rab </w:t>
      </w:r>
      <w:r w:rsidRPr="00442CB0">
        <w:rPr>
          <w:rStyle w:val="Emphasis"/>
        </w:rPr>
        <w:t>E</w:t>
      </w:r>
      <w:r w:rsidRPr="00442CB0">
        <w:rPr>
          <w:sz w:val="16"/>
        </w:rPr>
        <w:t xml:space="preserve">mirates, its main partner in the war, </w:t>
      </w:r>
      <w:r w:rsidRPr="00442CB0">
        <w:rPr>
          <w:rStyle w:val="Emphasis"/>
        </w:rPr>
        <w:t>have used the US-manufactured weapons as a form of currency to buy the loyalties of militias or tribes</w:t>
      </w:r>
      <w:r w:rsidRPr="00442CB0">
        <w:rPr>
          <w:sz w:val="16"/>
        </w:rPr>
        <w:t>, bolster chosen armed actors, and influence the complex political landscape, according to local commanders on the ground and analysts who spoke to CNN.</w:t>
      </w:r>
    </w:p>
    <w:p w14:paraId="02997167" w14:textId="77777777" w:rsidR="00195C6E" w:rsidRPr="00442CB0" w:rsidRDefault="00195C6E" w:rsidP="00195C6E">
      <w:pPr>
        <w:rPr>
          <w:sz w:val="16"/>
        </w:rPr>
      </w:pPr>
      <w:r w:rsidRPr="00442CB0">
        <w:rPr>
          <w:sz w:val="16"/>
        </w:rPr>
        <w:t xml:space="preserve">By handing off this military equipment to third parties, </w:t>
      </w:r>
      <w:r w:rsidRPr="00442CB0">
        <w:rPr>
          <w:rStyle w:val="StyleUnderline"/>
        </w:rPr>
        <w:t>the Saudi-led coalition is breaking the terms of its arms sales with the US</w:t>
      </w:r>
      <w:r w:rsidRPr="00442CB0">
        <w:rPr>
          <w:sz w:val="16"/>
        </w:rPr>
        <w:t>, according to the Department of Defense. After CNN presented its findings, a US defense official confirmed there was an ongoing investigation into the issue.</w:t>
      </w:r>
    </w:p>
    <w:p w14:paraId="53A0258E" w14:textId="77777777" w:rsidR="00195C6E" w:rsidRPr="00442CB0" w:rsidRDefault="00195C6E" w:rsidP="00195C6E">
      <w:pPr>
        <w:rPr>
          <w:sz w:val="16"/>
          <w:szCs w:val="16"/>
        </w:rPr>
      </w:pPr>
      <w:r w:rsidRPr="00442CB0">
        <w:rPr>
          <w:sz w:val="16"/>
          <w:szCs w:val="16"/>
        </w:rPr>
        <w:t xml:space="preserve">The revelations raise fresh questions about whether the US has lost control over a key ally presiding over one of the most horrific wars of the past decade, and whether Saudi Arabia is responsible enough to be allowed to continue buying the sophisticated arms and fighting hardware.  Previous CNN investigations established that </w:t>
      </w:r>
      <w:r w:rsidRPr="00442CB0">
        <w:rPr>
          <w:rStyle w:val="StyleUnderline"/>
        </w:rPr>
        <w:t>US-made weapons were used in a </w:t>
      </w:r>
      <w:hyperlink r:id="rId10" w:history="1">
        <w:r w:rsidRPr="00442CB0">
          <w:rPr>
            <w:rStyle w:val="StyleUnderline"/>
          </w:rPr>
          <w:t>series of deadly Saudi coalition attacks</w:t>
        </w:r>
      </w:hyperlink>
      <w:r w:rsidRPr="00442CB0">
        <w:rPr>
          <w:rStyle w:val="StyleUnderline"/>
        </w:rPr>
        <w:t> that killed dozens of civilians, many of them children.</w:t>
      </w:r>
    </w:p>
    <w:p w14:paraId="41CD87B6" w14:textId="77777777" w:rsidR="00195C6E" w:rsidRPr="00442CB0" w:rsidRDefault="00195C6E" w:rsidP="00195C6E">
      <w:pPr>
        <w:rPr>
          <w:rStyle w:val="StyleUnderline"/>
        </w:rPr>
      </w:pPr>
      <w:r w:rsidRPr="00442CB0">
        <w:rPr>
          <w:sz w:val="16"/>
          <w:szCs w:val="16"/>
        </w:rPr>
        <w:t xml:space="preserve">The developments also come as Congress, outraged with Riyadh over the murder of journalist Jamal Khashoggi last year, considers whether to force an end to the Trump administration's support for </w:t>
      </w:r>
      <w:r w:rsidRPr="00442CB0">
        <w:rPr>
          <w:rStyle w:val="StyleUnderline"/>
        </w:rPr>
        <w:t>the Saudi coalition</w:t>
      </w:r>
      <w:r w:rsidRPr="00442CB0">
        <w:rPr>
          <w:sz w:val="16"/>
          <w:szCs w:val="16"/>
        </w:rPr>
        <w:t xml:space="preserve">, which </w:t>
      </w:r>
      <w:r w:rsidRPr="00442CB0">
        <w:rPr>
          <w:rStyle w:val="StyleUnderline"/>
        </w:rPr>
        <w:t>relies on American weapons to conduct its war.</w:t>
      </w:r>
    </w:p>
    <w:p w14:paraId="04DC3AC5" w14:textId="77777777" w:rsidR="00195C6E" w:rsidRPr="00442CB0" w:rsidRDefault="00195C6E" w:rsidP="00195C6E">
      <w:pPr>
        <w:rPr>
          <w:rStyle w:val="StyleUnderline"/>
        </w:rPr>
      </w:pPr>
      <w:r w:rsidRPr="00442CB0">
        <w:rPr>
          <w:sz w:val="16"/>
          <w:szCs w:val="16"/>
        </w:rPr>
        <w:t xml:space="preserve">In 2015, Riyadh launched a coalition to oust Iranian-supported Houthi rebels from the country's capital and reinstate the internationally recognized government of President Abdu Rabu Mansour Hadi. The war split the country in two, and with it came the weapons -- </w:t>
      </w:r>
      <w:r w:rsidRPr="00442CB0">
        <w:rPr>
          <w:rStyle w:val="StyleUnderline"/>
        </w:rPr>
        <w:t>not just guns, but anti-tank missiles, armored vehicles, heat-seeking lasers and artillery -- all flooding into an unruly and complex state.</w:t>
      </w:r>
    </w:p>
    <w:p w14:paraId="0FC74F64" w14:textId="77777777" w:rsidR="00195C6E" w:rsidRPr="00442CB0" w:rsidRDefault="00195C6E" w:rsidP="00195C6E">
      <w:pPr>
        <w:rPr>
          <w:rStyle w:val="StyleUnderline"/>
        </w:rPr>
      </w:pPr>
      <w:r w:rsidRPr="00442CB0">
        <w:rPr>
          <w:sz w:val="16"/>
          <w:szCs w:val="16"/>
        </w:rPr>
        <w:t xml:space="preserve">Since then, </w:t>
      </w:r>
      <w:r w:rsidRPr="00442CB0">
        <w:rPr>
          <w:rStyle w:val="StyleUnderline"/>
        </w:rPr>
        <w:t>some of America's "beautiful military equipment</w:t>
      </w:r>
      <w:r w:rsidRPr="00442CB0">
        <w:rPr>
          <w:sz w:val="16"/>
          <w:szCs w:val="16"/>
        </w:rPr>
        <w:t xml:space="preserve">," as US President Donald Trump once called it, has been </w:t>
      </w:r>
      <w:r w:rsidRPr="00442CB0">
        <w:rPr>
          <w:rStyle w:val="StyleUnderline"/>
        </w:rPr>
        <w:t>passed on, sold, stolen or abandoned in Yemen's state of chaos,</w:t>
      </w:r>
      <w:r w:rsidRPr="00442CB0">
        <w:rPr>
          <w:sz w:val="16"/>
          <w:szCs w:val="16"/>
        </w:rPr>
        <w:t xml:space="preserve"> where murky alliances and fractured politics mean </w:t>
      </w:r>
      <w:r w:rsidRPr="00442CB0">
        <w:rPr>
          <w:rStyle w:val="StyleUnderline"/>
        </w:rPr>
        <w:t>little hope for any system of accountability or tracking.</w:t>
      </w:r>
    </w:p>
    <w:p w14:paraId="6C3D6F2A" w14:textId="77777777" w:rsidR="00195C6E" w:rsidRPr="00442CB0" w:rsidRDefault="00195C6E" w:rsidP="00195C6E">
      <w:pPr>
        <w:rPr>
          <w:sz w:val="16"/>
          <w:szCs w:val="16"/>
        </w:rPr>
      </w:pPr>
      <w:r w:rsidRPr="00442CB0">
        <w:rPr>
          <w:sz w:val="16"/>
          <w:szCs w:val="16"/>
        </w:rPr>
        <w:t xml:space="preserve">Some </w:t>
      </w:r>
      <w:r w:rsidRPr="00442CB0">
        <w:rPr>
          <w:rStyle w:val="StyleUnderline"/>
        </w:rPr>
        <w:t>terror groups have gained from the influx of US arms,</w:t>
      </w:r>
      <w:r w:rsidRPr="00442CB0">
        <w:rPr>
          <w:sz w:val="16"/>
          <w:szCs w:val="16"/>
        </w:rPr>
        <w:t xml:space="preserve"> </w:t>
      </w:r>
      <w:r w:rsidRPr="00442CB0">
        <w:rPr>
          <w:rStyle w:val="StyleUnderline"/>
        </w:rPr>
        <w:t>with the barrier of entry to advanced weaponry now lowered by the laws of supply and demand.</w:t>
      </w:r>
      <w:r w:rsidRPr="00442CB0">
        <w:rPr>
          <w:sz w:val="16"/>
          <w:szCs w:val="16"/>
        </w:rPr>
        <w:t xml:space="preserve"> </w:t>
      </w:r>
      <w:r w:rsidRPr="00442CB0">
        <w:rPr>
          <w:rStyle w:val="StyleUnderline"/>
        </w:rPr>
        <w:t>Militia leaders have had ample opportunity to obtain military hardware in exchange for the manpower to fight the Houthi militias. Arms dealers have flourished, with traders offering to buy or sell anything, from a US-manufactured rifle to a tank, to the highest bidder</w:t>
      </w:r>
      <w:r w:rsidRPr="00442CB0">
        <w:rPr>
          <w:sz w:val="16"/>
          <w:szCs w:val="16"/>
        </w:rPr>
        <w:t>.</w:t>
      </w:r>
    </w:p>
    <w:p w14:paraId="0BDE952C" w14:textId="77777777" w:rsidR="00195C6E" w:rsidRPr="00442CB0" w:rsidRDefault="00195C6E" w:rsidP="00195C6E">
      <w:pPr>
        <w:rPr>
          <w:rStyle w:val="StyleUnderline"/>
        </w:rPr>
      </w:pPr>
      <w:r w:rsidRPr="00442CB0">
        <w:rPr>
          <w:sz w:val="16"/>
          <w:szCs w:val="16"/>
        </w:rPr>
        <w:t xml:space="preserve">And </w:t>
      </w:r>
      <w:r w:rsidRPr="00442CB0">
        <w:rPr>
          <w:rStyle w:val="StyleUnderline"/>
        </w:rPr>
        <w:t>Iran's proxies have captured American weapons they can exploit for vulnerabilities or reverse-engineer for native production.</w:t>
      </w:r>
    </w:p>
    <w:p w14:paraId="750D76A6" w14:textId="77777777" w:rsidR="00195C6E" w:rsidRPr="00442CB0" w:rsidRDefault="00195C6E" w:rsidP="00195C6E">
      <w:pPr>
        <w:rPr>
          <w:sz w:val="16"/>
          <w:szCs w:val="16"/>
        </w:rPr>
      </w:pPr>
      <w:r w:rsidRPr="00442CB0">
        <w:rPr>
          <w:sz w:val="16"/>
          <w:szCs w:val="16"/>
        </w:rPr>
        <w:t>'Do you have American guns here?'</w:t>
      </w:r>
    </w:p>
    <w:p w14:paraId="208DAAF4" w14:textId="77777777" w:rsidR="00195C6E" w:rsidRPr="00442CB0" w:rsidRDefault="00195C6E" w:rsidP="00195C6E">
      <w:pPr>
        <w:rPr>
          <w:sz w:val="16"/>
          <w:szCs w:val="16"/>
        </w:rPr>
      </w:pPr>
      <w:r w:rsidRPr="00442CB0">
        <w:rPr>
          <w:sz w:val="16"/>
          <w:szCs w:val="16"/>
        </w:rPr>
        <w:t>In the narrow, ramshackle streets of Taiz's historic district, weapons shops lie tucked between women's clothing stores.</w:t>
      </w:r>
    </w:p>
    <w:p w14:paraId="75E414CD" w14:textId="77777777" w:rsidR="00195C6E" w:rsidRPr="00442CB0" w:rsidRDefault="00195C6E" w:rsidP="00195C6E">
      <w:pPr>
        <w:rPr>
          <w:rStyle w:val="StyleUnderline"/>
        </w:rPr>
      </w:pPr>
      <w:r w:rsidRPr="00442CB0">
        <w:rPr>
          <w:rStyle w:val="StyleUnderline"/>
        </w:rPr>
        <w:t>Arms markets are illegal in Yemen, but that doesn't stop them operating openly in this large, mountainous city in the country's southwest.</w:t>
      </w:r>
    </w:p>
    <w:p w14:paraId="49FEE539" w14:textId="77777777" w:rsidR="00195C6E" w:rsidRPr="00442CB0" w:rsidRDefault="00195C6E" w:rsidP="00195C6E">
      <w:pPr>
        <w:rPr>
          <w:rStyle w:val="StyleUnderline"/>
        </w:rPr>
      </w:pPr>
      <w:r w:rsidRPr="00442CB0">
        <w:rPr>
          <w:rStyle w:val="StyleUnderline"/>
        </w:rPr>
        <w:t>To one side hang veils, abayas and colorful dresses for sale; to the other are pistols, hand grenades, and US assault rifles available on special order.</w:t>
      </w:r>
    </w:p>
    <w:p w14:paraId="52AC9326" w14:textId="77777777" w:rsidR="00195C6E" w:rsidRPr="00442CB0" w:rsidRDefault="00195C6E" w:rsidP="00195C6E">
      <w:pPr>
        <w:rPr>
          <w:sz w:val="16"/>
          <w:szCs w:val="16"/>
        </w:rPr>
      </w:pPr>
      <w:r w:rsidRPr="00442CB0">
        <w:rPr>
          <w:sz w:val="16"/>
          <w:szCs w:val="16"/>
        </w:rPr>
        <w:t>In one arms market, sweets were displayed among the ammunition. "Do you have American guns here?" CNN asked. "The American guns are expensive and sought after," the weapons trader replied, in an exchange captured by undercover CNN cameras.</w:t>
      </w:r>
    </w:p>
    <w:p w14:paraId="4195F1AB" w14:textId="77777777" w:rsidR="00195C6E" w:rsidRPr="00442CB0" w:rsidRDefault="00195C6E" w:rsidP="00195C6E">
      <w:pPr>
        <w:rPr>
          <w:sz w:val="16"/>
          <w:szCs w:val="16"/>
        </w:rPr>
      </w:pPr>
      <w:r w:rsidRPr="00442CB0">
        <w:rPr>
          <w:sz w:val="16"/>
          <w:szCs w:val="16"/>
        </w:rPr>
        <w:t>In another of the city's markets, a very young-looking boy handled weapons like an expert. Men joked and chewed khat, a commonly used drug, and the atmosphere was casual. But these shops don't just take individual orders, they can supply militias -- and it's this not-so-hidden black market that in part is driving the demand for hi-tech American weapons and perpetuating the cycle of violence in Yemen.</w:t>
      </w:r>
    </w:p>
    <w:p w14:paraId="3065174C" w14:textId="77777777" w:rsidR="00195C6E" w:rsidRPr="00442CB0" w:rsidRDefault="00195C6E" w:rsidP="00195C6E">
      <w:pPr>
        <w:rPr>
          <w:sz w:val="16"/>
          <w:szCs w:val="16"/>
        </w:rPr>
      </w:pPr>
      <w:r w:rsidRPr="00442CB0">
        <w:rPr>
          <w:sz w:val="16"/>
          <w:szCs w:val="16"/>
        </w:rPr>
        <w:t>Once the intellectual heart of the country, Taiz is now a tinder box that set off a war within a war last year, when the various militias backed by the Saudi-led coalition turned their guns on each other.</w:t>
      </w:r>
    </w:p>
    <w:p w14:paraId="313B80D9" w14:textId="77777777" w:rsidR="00195C6E" w:rsidRPr="00442CB0" w:rsidRDefault="00195C6E" w:rsidP="00195C6E">
      <w:pPr>
        <w:rPr>
          <w:sz w:val="16"/>
          <w:szCs w:val="16"/>
        </w:rPr>
      </w:pPr>
      <w:r w:rsidRPr="00442CB0">
        <w:rPr>
          <w:sz w:val="16"/>
          <w:szCs w:val="16"/>
        </w:rPr>
        <w:t>Amid the chaos of the broader war, al Qaeda in the Arabian Peninsula (AQAP) made its way to the frontlines in Taiz in 2015, forging advantageous alliances with the pro-Saudi militias they fought alongside.</w:t>
      </w:r>
    </w:p>
    <w:p w14:paraId="52CACE30" w14:textId="77777777" w:rsidR="00195C6E" w:rsidRPr="00442CB0" w:rsidRDefault="00195C6E" w:rsidP="00195C6E">
      <w:pPr>
        <w:rPr>
          <w:sz w:val="16"/>
          <w:szCs w:val="16"/>
        </w:rPr>
      </w:pPr>
      <w:r w:rsidRPr="00442CB0">
        <w:rPr>
          <w:sz w:val="16"/>
          <w:szCs w:val="16"/>
        </w:rPr>
        <w:t>One of those militias linked to AQAP, the Abu Abbas brigade, now possesses US-made Oshkosh armored vehicles, paraded in a 2015 show of force through the city.</w:t>
      </w:r>
    </w:p>
    <w:p w14:paraId="4954DA9C" w14:textId="77777777" w:rsidR="00195C6E" w:rsidRPr="00442CB0" w:rsidRDefault="00195C6E" w:rsidP="00195C6E">
      <w:pPr>
        <w:rPr>
          <w:sz w:val="16"/>
          <w:szCs w:val="16"/>
        </w:rPr>
      </w:pPr>
      <w:r w:rsidRPr="00442CB0">
        <w:rPr>
          <w:sz w:val="16"/>
          <w:szCs w:val="16"/>
        </w:rPr>
        <w:t>Abu Abbas, the founder, was declared a terrorist by the US in 2017, but the group still enjoys support from the Saudi coalition and was absorbed into the coalition-supported 35th Brigade of the Yemeni army.</w:t>
      </w:r>
    </w:p>
    <w:p w14:paraId="57535DF9" w14:textId="77777777" w:rsidR="00195C6E" w:rsidRPr="00442CB0" w:rsidRDefault="00195C6E" w:rsidP="00195C6E">
      <w:pPr>
        <w:rPr>
          <w:sz w:val="16"/>
          <w:szCs w:val="16"/>
        </w:rPr>
      </w:pPr>
      <w:r w:rsidRPr="00442CB0">
        <w:rPr>
          <w:sz w:val="16"/>
          <w:szCs w:val="16"/>
        </w:rPr>
        <w:t>“Oshkosh Defense strictly follows all US laws and regulations relating to export control," the firm told CNN.</w:t>
      </w:r>
    </w:p>
    <w:p w14:paraId="5DC30221" w14:textId="77777777" w:rsidR="00195C6E" w:rsidRDefault="00195C6E" w:rsidP="00316A21"/>
    <w:p w14:paraId="06230481" w14:textId="71BE1311" w:rsidR="00316A21" w:rsidRDefault="00E503DE" w:rsidP="00316A21">
      <w:pPr>
        <w:pStyle w:val="Heading4"/>
      </w:pPr>
      <w:r>
        <w:t>The aff solves--e</w:t>
      </w:r>
      <w:r w:rsidR="00316A21">
        <w:t>nding arms sales is vital to reshape our problematic foreign policy</w:t>
      </w:r>
    </w:p>
    <w:p w14:paraId="087088A2" w14:textId="77777777" w:rsidR="00316A21" w:rsidRPr="00453583" w:rsidRDefault="00316A21" w:rsidP="00316A21">
      <w:r>
        <w:rPr>
          <w:b/>
          <w:bCs/>
        </w:rPr>
        <w:t>Bennis, 18</w:t>
      </w:r>
      <w:r>
        <w:t xml:space="preserve">.  </w:t>
      </w:r>
      <w:r w:rsidRPr="00453583">
        <w:rPr>
          <w:sz w:val="16"/>
          <w:szCs w:val="16"/>
        </w:rPr>
        <w:t>Phyllis Bennis is a fellow of both TNI and the Institute for Policy Studies in Washington DC where she directs IPS's New Internationalism Project. Phyllis specialises in U.S. foreign policy issues, particularly involving the Middle East and United Nations. She worked as a journalist at the UN for ten years and currently serves as a special adviser to several top-level UN officials on Middle East issues.  “A bold foreign policy platform for the new wave of left lawmakers.”  (8/15/18).  https://www.tni.org/en/article/a-bold-foreign-policy-platform-for-the-new-wave-of-left-lawmakers(//JTR)</w:t>
      </w:r>
    </w:p>
    <w:p w14:paraId="60365211" w14:textId="77777777" w:rsidR="00316A21" w:rsidRPr="00B13141" w:rsidRDefault="00316A21" w:rsidP="00316A21">
      <w:pPr>
        <w:rPr>
          <w:u w:val="single"/>
        </w:rPr>
      </w:pPr>
      <w:r w:rsidRPr="00B13141">
        <w:rPr>
          <w:u w:val="single"/>
        </w:rPr>
        <w:t>What George W. Bush first called “the global war on terror” is still raging almost 17 years later, though with different forms of killing and different casualty</w:t>
      </w:r>
      <w:r w:rsidRPr="00B13141">
        <w:rPr>
          <w:sz w:val="16"/>
        </w:rPr>
        <w:t xml:space="preserve"> counts. Today’s reliance on airstrikes, drone attacks and a few thousand special forces has replaced the hundreds of thousands of U.S. and allied ground troops. And </w:t>
      </w:r>
      <w:r w:rsidRPr="00B13141">
        <w:rPr>
          <w:u w:val="single"/>
        </w:rPr>
        <w:t>today hardly any U.S. troops are being killed, while civilian casualties are skyrocketing across the Middle East and Afghanistan</w:t>
      </w:r>
      <w:r w:rsidRPr="00B13141">
        <w:rPr>
          <w:sz w:val="16"/>
        </w:rPr>
        <w:t xml:space="preserve">. Officials from the Bush, Obama and Trump administrations have repeated the mantra that “there is no military solution” in Afghanistan, Syria, or Iraq or against terrorism, but their actions have belied those words. </w:t>
      </w:r>
      <w:r w:rsidRPr="00B13141">
        <w:rPr>
          <w:u w:val="single"/>
        </w:rPr>
        <w:t xml:space="preserve">Progressive elected officials need to consistently remind the public and their counterparts that it is not possible to bomb terrorism out of existence. </w:t>
      </w:r>
      <w:r w:rsidRPr="00B13141">
        <w:rPr>
          <w:rStyle w:val="Emphasis"/>
        </w:rPr>
        <w:t>Bombs don’t hit “terrorism”; they hit cities, houses, wedding parties</w:t>
      </w:r>
      <w:r w:rsidRPr="00B13141">
        <w:rPr>
          <w:u w:val="single"/>
        </w:rPr>
        <w:t xml:space="preserve">. And on those rare occasions when they hit the people actually named on </w:t>
      </w:r>
      <w:r w:rsidRPr="00B13141">
        <w:rPr>
          <w:sz w:val="16"/>
        </w:rPr>
        <w:t>the White House’s unaccountable kill list, or</w:t>
      </w:r>
      <w:r w:rsidRPr="00B13141">
        <w:rPr>
          <w:u w:val="single"/>
        </w:rPr>
        <w:t xml:space="preserve"> “terrorist” list, the impact often creates more terrorists.</w:t>
      </w:r>
    </w:p>
    <w:p w14:paraId="1EF73E41" w14:textId="77777777" w:rsidR="00316A21" w:rsidRPr="00B13141" w:rsidRDefault="00316A21" w:rsidP="00316A21">
      <w:pPr>
        <w:rPr>
          <w:sz w:val="16"/>
        </w:rPr>
      </w:pPr>
      <w:r w:rsidRPr="00B13141">
        <w:rPr>
          <w:u w:val="single"/>
        </w:rPr>
        <w:t xml:space="preserve">The overall progressive policy on this question means </w:t>
      </w:r>
      <w:r w:rsidRPr="00B13141">
        <w:rPr>
          <w:rStyle w:val="Emphasis"/>
        </w:rPr>
        <w:t>campaigning for diplomatic solutions and strategies instead of military ones</w:t>
      </w:r>
      <w:r w:rsidRPr="00B13141">
        <w:rPr>
          <w:u w:val="single"/>
        </w:rPr>
        <w:t xml:space="preserve">. </w:t>
      </w:r>
      <w:r w:rsidRPr="00B13141">
        <w:rPr>
          <w:sz w:val="16"/>
        </w:rPr>
        <w:t>That also means joining the ongoing congressional efforts led by Rep. Barbara Lee (D-Calif.) and others  to challenge the continued reliance on the 2001 and 2002 Authorizations for the Use of Military Force (AUMF).</w:t>
      </w:r>
    </w:p>
    <w:p w14:paraId="0E1C028E" w14:textId="77777777" w:rsidR="00316A21" w:rsidRDefault="00316A21" w:rsidP="00316A21">
      <w:pPr>
        <w:rPr>
          <w:rStyle w:val="Emphasis"/>
        </w:rPr>
      </w:pPr>
      <w:r w:rsidRPr="00B13141">
        <w:rPr>
          <w:u w:val="single"/>
        </w:rPr>
        <w:t xml:space="preserve">In general, privileging </w:t>
      </w:r>
      <w:r w:rsidRPr="00B13141">
        <w:rPr>
          <w:rStyle w:val="Emphasis"/>
        </w:rPr>
        <w:t>diplomatic</w:t>
      </w:r>
      <w:r w:rsidRPr="00B13141">
        <w:rPr>
          <w:u w:val="single"/>
        </w:rPr>
        <w:t xml:space="preserve"> over war </w:t>
      </w:r>
      <w:r w:rsidRPr="00B13141">
        <w:rPr>
          <w:rStyle w:val="Emphasis"/>
        </w:rPr>
        <w:t>strategies starts with</w:t>
      </w:r>
      <w:r w:rsidRPr="00B13141">
        <w:rPr>
          <w:u w:val="single"/>
        </w:rPr>
        <w:t xml:space="preserve"> </w:t>
      </w:r>
      <w:r w:rsidRPr="00165164">
        <w:rPr>
          <w:sz w:val="18"/>
        </w:rPr>
        <w:t>withdrawing troops and</w:t>
      </w:r>
      <w:r w:rsidRPr="00165164">
        <w:rPr>
          <w:sz w:val="18"/>
          <w:u w:val="single"/>
        </w:rPr>
        <w:t xml:space="preserve"> </w:t>
      </w:r>
      <w:r w:rsidRPr="00B13141">
        <w:rPr>
          <w:rStyle w:val="Emphasis"/>
        </w:rPr>
        <w:t>halting the arms sales that flood the region with deadly weapons. Those weapons too often end up in the hands of killers</w:t>
      </w:r>
      <w:r w:rsidRPr="00B13141">
        <w:rPr>
          <w:u w:val="single"/>
        </w:rPr>
        <w:t xml:space="preserve"> on all sides, from bands of unaccountable militants to brutally repressive governments, with civilians paying the price. Congress members should demand an end of massive arms sales to Saudi Arabia, the UAE and other U.S. allies carrying out brutal wars across the Middle East, and they should call for an end to the practice of arming non-state proxies who kill even more people. They should call for a U.S. arms embargo on Saudi Arabia, the UAE, Qatar, Iraq, Afghanistan, Egypt, Turkey, Pakistan, Jordan and Israel (which presents a whole other set of arms-related challenges), </w:t>
      </w:r>
      <w:r w:rsidRPr="00B13141">
        <w:rPr>
          <w:sz w:val="16"/>
        </w:rPr>
        <w:t xml:space="preserve">while urging Russia to stop its arms sales to Syria, Iran and Pakistan. Given the power of the arms industries in the United States, </w:t>
      </w:r>
      <w:r w:rsidRPr="00B13141">
        <w:rPr>
          <w:rStyle w:val="Emphasis"/>
        </w:rPr>
        <w:t>arms embargoes are the</w:t>
      </w:r>
      <w:r w:rsidRPr="00B13141">
        <w:rPr>
          <w:u w:val="single"/>
        </w:rPr>
        <w:t xml:space="preserve"> most difficult—but perhaps the </w:t>
      </w:r>
      <w:r w:rsidRPr="00B13141">
        <w:rPr>
          <w:rStyle w:val="Emphasis"/>
        </w:rPr>
        <w:t>most important</w:t>
      </w:r>
      <w:r w:rsidRPr="00B13141">
        <w:rPr>
          <w:u w:val="single"/>
        </w:rPr>
        <w:t>—</w:t>
      </w:r>
      <w:r w:rsidRPr="00B13141">
        <w:rPr>
          <w:rStyle w:val="Emphasis"/>
        </w:rPr>
        <w:t>part of ending the expanding Middle East wars.</w:t>
      </w:r>
    </w:p>
    <w:p w14:paraId="639ACB3D" w14:textId="77777777" w:rsidR="00316A21" w:rsidRDefault="00316A21" w:rsidP="00316A21"/>
    <w:p w14:paraId="25857E9C" w14:textId="77777777" w:rsidR="009D3232" w:rsidRPr="00C95A36" w:rsidRDefault="009D3232" w:rsidP="009D3232">
      <w:pPr>
        <w:pStyle w:val="Heading4"/>
      </w:pPr>
      <w:r>
        <w:t>The Trump Administration’s indifference to Saudi HR abuses has only emboldened them to continue. Ending support is key to stop the war, and it would work</w:t>
      </w:r>
    </w:p>
    <w:p w14:paraId="0D56FB58" w14:textId="77777777" w:rsidR="009D3232" w:rsidRPr="00C95A36" w:rsidRDefault="009D3232" w:rsidP="009D3232">
      <w:r w:rsidRPr="00C95A36">
        <w:t xml:space="preserve">Mohamad </w:t>
      </w:r>
      <w:r w:rsidRPr="00912A87">
        <w:rPr>
          <w:rStyle w:val="Style13ptBold"/>
        </w:rPr>
        <w:t>Bazzi</w:t>
      </w:r>
      <w:r w:rsidRPr="00C95A36">
        <w:t xml:space="preserve">, </w:t>
      </w:r>
      <w:r>
        <w:t>9-30-</w:t>
      </w:r>
      <w:r w:rsidRPr="00912A87">
        <w:rPr>
          <w:rStyle w:val="Style13ptBold"/>
        </w:rPr>
        <w:t>18</w:t>
      </w:r>
      <w:r w:rsidRPr="00C95A36">
        <w:t>, "The United States Could End the War in Yemen If It Wanted To," Atlantic, https://www.theatlantic.com/international/archive/2018/09/iran-yemen-saudi-arabia/571465/</w:t>
      </w:r>
    </w:p>
    <w:p w14:paraId="5CF51C2F" w14:textId="77777777" w:rsidR="009D3232" w:rsidRPr="00C95A36" w:rsidRDefault="009D3232" w:rsidP="009D3232">
      <w:r w:rsidRPr="00912A87">
        <w:rPr>
          <w:rStyle w:val="StyleUnderline"/>
        </w:rPr>
        <w:t>The Trump administration has shown little interest in using arms deals as leverage</w:t>
      </w:r>
      <w:r w:rsidRPr="00C95A36">
        <w:t xml:space="preserve"> for a political settlement, or </w:t>
      </w:r>
      <w:r w:rsidRPr="00912A87">
        <w:rPr>
          <w:rStyle w:val="StyleUnderline"/>
        </w:rPr>
        <w:t>to force the Saudis to take concerns about civilian deaths more seriously</w:t>
      </w:r>
      <w:r w:rsidRPr="00C95A36">
        <w:t xml:space="preserve">. In March 2017, </w:t>
      </w:r>
      <w:r w:rsidRPr="00912A87">
        <w:rPr>
          <w:rStyle w:val="StyleUnderline"/>
        </w:rPr>
        <w:t>Trump reversed a decision by the Obama administration to suspend the sale</w:t>
      </w:r>
      <w:r w:rsidRPr="00C95A36">
        <w:t xml:space="preserve"> of more than $500 million in laser-guided bombs and other munitions </w:t>
      </w:r>
      <w:r w:rsidRPr="00912A87">
        <w:rPr>
          <w:rStyle w:val="StyleUnderline"/>
        </w:rPr>
        <w:t>to the Saudi military</w:t>
      </w:r>
      <w:r w:rsidRPr="00C95A36">
        <w:t xml:space="preserve">. As more members of Congress expressed criticism of Saudi actions in Yemen, the Senate narrowly approved that sale. After the Houthis fired ballistic missiles at several Saudi cities in late 2017, the </w:t>
      </w:r>
      <w:r w:rsidRPr="002E5AB6">
        <w:rPr>
          <w:rStyle w:val="StyleUnderline"/>
        </w:rPr>
        <w:t>Trump administration again escalated U.S. involvement in the war</w:t>
      </w:r>
      <w:r w:rsidRPr="00C95A36">
        <w:t>. The New York Times broke the news that the Pentagon had secretly dispatched U.S. special forces to the Saudi-Yemen border to help the Saudi military locate and destroy Houthi missile sites. Frustrated by the deepening U.S. role, two dozen members of the House introduced a resolution this week invoking the 1973 War Powers Act, arguing that Congress never authorized American support for the Saudi coalition and instructing Trump to withdraw U.S. forces.</w:t>
      </w:r>
    </w:p>
    <w:p w14:paraId="42472046" w14:textId="77777777" w:rsidR="009D3232" w:rsidRPr="00C95A36" w:rsidRDefault="009D3232" w:rsidP="009D3232">
      <w:r w:rsidRPr="002E5AB6">
        <w:rPr>
          <w:rStyle w:val="StyleUnderline"/>
        </w:rPr>
        <w:t>Saudi and Emirati leaders</w:t>
      </w:r>
      <w:r w:rsidRPr="00C95A36">
        <w:t xml:space="preserve"> want a clear-cut victory in their regional rivalry with Iran, and they </w:t>
      </w:r>
      <w:r w:rsidRPr="002E5AB6">
        <w:rPr>
          <w:rStyle w:val="StyleUnderline"/>
        </w:rPr>
        <w:t>have been emboldened by the Trump administration’s unconditional support to stall negotiations</w:t>
      </w:r>
      <w:r w:rsidRPr="00C95A36">
        <w:t>. A recent UN effort to hold peace talks between the Houthis, Hadi’s government, and the Saudi-led coalition collapsed in early September, after the Houthi delegation did not show up in Geneva. Houthi leaders said the Saudis, who control Yemen’s airspace, would not guarantee their safe travel. Days later, Yemeni forces loyal to the Saudi-UAE alliance launched a new offensive aimed at forcing the Houthis out of Hodeidah port, which is the major conduit for humanitarian aid in Yemen. UN officials warn that a prolonged battle for the port and its surroundings could lead to the death of 250,000 people, mainly from mass starvation.</w:t>
      </w:r>
    </w:p>
    <w:p w14:paraId="3DADF82B" w14:textId="77777777" w:rsidR="009D3232" w:rsidRPr="000B2DA4" w:rsidRDefault="009D3232" w:rsidP="009D3232">
      <w:pPr>
        <w:rPr>
          <w:u w:val="single"/>
        </w:rPr>
      </w:pPr>
      <w:r w:rsidRPr="002E5AB6">
        <w:rPr>
          <w:rStyle w:val="StyleUnderline"/>
        </w:rPr>
        <w:t>After the Trump administration’s endorsement this month, the Saudi-UAE alliance has even less incentive to prevent civilian casualties and new humanitarian disasters</w:t>
      </w:r>
      <w:r w:rsidRPr="00C95A36">
        <w:t xml:space="preserve">. </w:t>
      </w:r>
      <w:r w:rsidRPr="002E5AB6">
        <w:rPr>
          <w:rStyle w:val="StyleUnderline"/>
        </w:rPr>
        <w:t>Saudi Arabia and its allies are more likely to accept a peace process if it is clear that the United States won’t support an open-ended war in Yemen and won’t provide the military assistance required to keep the war apparatus going</w:t>
      </w:r>
      <w:r w:rsidRPr="00C95A36">
        <w:t xml:space="preserve">. </w:t>
      </w:r>
      <w:r w:rsidRPr="002E5AB6">
        <w:rPr>
          <w:rStyle w:val="StyleUnderline"/>
        </w:rPr>
        <w:t>But Trump has shown little sign of pressuring his Saudi and Emirati allies, least of all over Yemen</w:t>
      </w:r>
      <w:r w:rsidRPr="00C95A36">
        <w:t xml:space="preserve">. The only realistic check left is in Congress, where more voices are asking </w:t>
      </w:r>
      <w:r w:rsidRPr="002E5AB6">
        <w:rPr>
          <w:rStyle w:val="StyleUnderline"/>
        </w:rPr>
        <w:t>why the world’s most powerful country is helping to perpetuate the world’s worst humanitarian crisis.</w:t>
      </w:r>
    </w:p>
    <w:p w14:paraId="3F20E04B" w14:textId="77777777" w:rsidR="00E503DE" w:rsidRDefault="00E503DE" w:rsidP="00316A21">
      <w:pPr>
        <w:rPr>
          <w:sz w:val="16"/>
        </w:rPr>
      </w:pPr>
    </w:p>
    <w:p w14:paraId="33147456" w14:textId="77777777" w:rsidR="00277FB4" w:rsidRDefault="00277FB4" w:rsidP="00277FB4">
      <w:pPr>
        <w:pStyle w:val="Heading4"/>
      </w:pPr>
      <w:r>
        <w:t>The plan ends the war in Yemen in 1 minute</w:t>
      </w:r>
    </w:p>
    <w:p w14:paraId="32BFE581" w14:textId="1AE27554" w:rsidR="00277FB4" w:rsidRPr="00A01786" w:rsidRDefault="00277FB4" w:rsidP="00277FB4">
      <w:pPr>
        <w:rPr>
          <w:rStyle w:val="Style13ptBold"/>
        </w:rPr>
      </w:pPr>
      <w:r w:rsidRPr="00A01786">
        <w:rPr>
          <w:rStyle w:val="Style13ptBold"/>
        </w:rPr>
        <w:t>Jones</w:t>
      </w:r>
      <w:r>
        <w:rPr>
          <w:rStyle w:val="Style13ptBold"/>
        </w:rPr>
        <w:t xml:space="preserve"> </w:t>
      </w:r>
      <w:r w:rsidRPr="00A01786">
        <w:rPr>
          <w:rStyle w:val="Style13ptBold"/>
        </w:rPr>
        <w:t>19</w:t>
      </w:r>
      <w:r>
        <w:rPr>
          <w:rStyle w:val="Style13ptBold"/>
        </w:rPr>
        <w:t xml:space="preserve"> - </w:t>
      </w:r>
      <w:r w:rsidRPr="00277FB4">
        <w:t>vice president and director of the Foreign Policy program at Brookings and a senior fellow in the Institution’s Project on International Order and Strategy. He is also a consulting professor at the Freeman Spogli Institute at Stanford University</w:t>
      </w:r>
    </w:p>
    <w:p w14:paraId="06D44CAD" w14:textId="77777777" w:rsidR="00277FB4" w:rsidRPr="00277FB4" w:rsidRDefault="00277FB4" w:rsidP="00277FB4">
      <w:r w:rsidRPr="00277FB4">
        <w:t>(Bruce, https://www.brookings.edu/wp-content/uploads/2019/01/FP_20190107_new_geopolitics_of_mena_final.pdf)</w:t>
      </w:r>
    </w:p>
    <w:p w14:paraId="198E2EEA" w14:textId="77777777" w:rsidR="00277FB4" w:rsidRDefault="00277FB4" w:rsidP="00277FB4">
      <w:pPr>
        <w:rPr>
          <w:sz w:val="16"/>
        </w:rPr>
      </w:pPr>
      <w:r w:rsidRPr="00A01786">
        <w:rPr>
          <w:sz w:val="16"/>
        </w:rPr>
        <w:t xml:space="preserve">BRUCE JONES: If I were an informed but not expert foreign policy watcher, </w:t>
      </w:r>
      <w:r w:rsidRPr="00A01786">
        <w:rPr>
          <w:b/>
          <w:u w:val="single"/>
        </w:rPr>
        <w:t>I would read this interview</w:t>
      </w:r>
      <w:r w:rsidRPr="00A01786">
        <w:rPr>
          <w:sz w:val="16"/>
        </w:rPr>
        <w:t xml:space="preserve"> </w:t>
      </w:r>
      <w:r w:rsidRPr="00A01786">
        <w:rPr>
          <w:b/>
          <w:u w:val="single"/>
        </w:rPr>
        <w:t xml:space="preserve">and think </w:t>
      </w:r>
      <w:r w:rsidRPr="00A01786">
        <w:rPr>
          <w:sz w:val="16"/>
        </w:rPr>
        <w:t xml:space="preserve">to myself, when I listen to presidential candidates in 2020, I’m going to be very sympathetic to somebody saying, “Wash our hands, </w:t>
      </w:r>
      <w:r w:rsidRPr="00A01786">
        <w:rPr>
          <w:b/>
          <w:u w:val="single"/>
        </w:rPr>
        <w:t>why on earth are we in this place, it’s like Game of Thrones</w:t>
      </w:r>
      <w:r w:rsidRPr="00A01786">
        <w:rPr>
          <w:sz w:val="16"/>
        </w:rPr>
        <w:t xml:space="preserve">, we don’t succeed, our allies are not always reliable.” What is the counter-argument to that? BRUCE RIEDEL: </w:t>
      </w:r>
      <w:r w:rsidRPr="00A01786">
        <w:rPr>
          <w:b/>
          <w:iCs/>
          <w:u w:val="single"/>
          <w:bdr w:val="single" w:sz="8" w:space="0" w:color="auto"/>
        </w:rPr>
        <w:t>The reality is that you can’t get away from the tar baby once you’ve stuck yourself in it</w:t>
      </w:r>
      <w:r w:rsidRPr="00A01786">
        <w:rPr>
          <w:sz w:val="16"/>
        </w:rPr>
        <w:t xml:space="preserve">. MARTIN INDYK: </w:t>
      </w:r>
      <w:r w:rsidRPr="00A01786">
        <w:rPr>
          <w:b/>
          <w:u w:val="single"/>
        </w:rPr>
        <w:t>What happens in the Middle East doesn’t stay in the Middle East. It comes after you</w:t>
      </w:r>
      <w:r w:rsidRPr="00A01786">
        <w:rPr>
          <w:sz w:val="16"/>
        </w:rPr>
        <w:t xml:space="preserve">. AMANDA SLOAT: </w:t>
      </w:r>
      <w:r w:rsidRPr="00A01786">
        <w:rPr>
          <w:b/>
          <w:u w:val="single"/>
        </w:rPr>
        <w:t>We only have to look at the refugee crisis</w:t>
      </w:r>
      <w:r w:rsidRPr="00A01786">
        <w:rPr>
          <w:sz w:val="16"/>
        </w:rPr>
        <w:t xml:space="preserve"> in Europe </w:t>
      </w:r>
      <w:r w:rsidRPr="00A01786">
        <w:rPr>
          <w:b/>
          <w:u w:val="single"/>
        </w:rPr>
        <w:t>to see that American inaction in the Middle East,</w:t>
      </w:r>
      <w:r w:rsidRPr="00A01786">
        <w:rPr>
          <w:sz w:val="16"/>
        </w:rPr>
        <w:t xml:space="preserve"> particularly in the Syrian case, </w:t>
      </w:r>
      <w:r w:rsidRPr="00A01786">
        <w:rPr>
          <w:b/>
          <w:iCs/>
          <w:u w:val="single"/>
          <w:bdr w:val="single" w:sz="8" w:space="0" w:color="auto"/>
        </w:rPr>
        <w:t>also has consequences</w:t>
      </w:r>
      <w:r w:rsidRPr="00A01786">
        <w:rPr>
          <w:sz w:val="16"/>
        </w:rPr>
        <w:t xml:space="preserve">. Europe was flooded with refugees, which apart from the devastating humanitarian situation has contributed to heightened populist sentiments there and the corresponding rise of far-right political parties. MARTIN INDYK: And </w:t>
      </w:r>
      <w:r w:rsidRPr="00A01786">
        <w:rPr>
          <w:b/>
          <w:u w:val="single"/>
        </w:rPr>
        <w:t>the U</w:t>
      </w:r>
      <w:r w:rsidRPr="00A01786">
        <w:rPr>
          <w:sz w:val="16"/>
        </w:rPr>
        <w:t xml:space="preserve">nited </w:t>
      </w:r>
      <w:r w:rsidRPr="00A01786">
        <w:rPr>
          <w:b/>
          <w:u w:val="single"/>
        </w:rPr>
        <w:t>S</w:t>
      </w:r>
      <w:r w:rsidRPr="00A01786">
        <w:rPr>
          <w:sz w:val="16"/>
        </w:rPr>
        <w:t xml:space="preserve">tates </w:t>
      </w:r>
      <w:r w:rsidRPr="00A01786">
        <w:rPr>
          <w:b/>
          <w:u w:val="single"/>
        </w:rPr>
        <w:t>has viable diplomatic options</w:t>
      </w:r>
      <w:r w:rsidRPr="00A01786">
        <w:rPr>
          <w:sz w:val="16"/>
        </w:rPr>
        <w:t xml:space="preserve">. </w:t>
      </w:r>
      <w:r w:rsidRPr="00A01786">
        <w:rPr>
          <w:b/>
          <w:u w:val="single"/>
        </w:rPr>
        <w:t>U.S. diplomatic leadership can play a positive role in the conflicts between Israel and Iran in Syria, and between Saudi Arabia and Yemen</w:t>
      </w:r>
      <w:r w:rsidRPr="00A01786">
        <w:rPr>
          <w:sz w:val="16"/>
        </w:rPr>
        <w:t xml:space="preserve">. In Syria, Israel has no choice but to deal with Moscow because we are absent from the game. And, as Kemal pointed out, Turkey, Iran, and Russia are trying to influence the political and diplomatic outcome there, and we’re not playing. Israel will quickly come to realize the limits to its ambitions in Syria because of the absence of the United States. In Yemen, </w:t>
      </w:r>
      <w:r w:rsidRPr="00A01786">
        <w:rPr>
          <w:b/>
          <w:u w:val="single"/>
        </w:rPr>
        <w:t xml:space="preserve">the Saudis need an active American effort to get them the hell out of there. It’s the only way it’s going to work. And yet we’re not willing to do anything but supply weaponry. </w:t>
      </w:r>
      <w:r w:rsidRPr="00A01786">
        <w:rPr>
          <w:sz w:val="16"/>
        </w:rPr>
        <w:t xml:space="preserve">BRUCE RIEDEL: I want to underscore this point. </w:t>
      </w:r>
      <w:r w:rsidRPr="00A01786">
        <w:rPr>
          <w:b/>
          <w:u w:val="single"/>
        </w:rPr>
        <w:t xml:space="preserve">If you think about smart American politics in this region, helping the Saudis get out of the morass that they’ve created in Yemen is probably </w:t>
      </w:r>
      <w:r w:rsidRPr="00A01786">
        <w:rPr>
          <w:b/>
          <w:iCs/>
          <w:u w:val="single"/>
          <w:bdr w:val="single" w:sz="8" w:space="0" w:color="auto"/>
        </w:rPr>
        <w:t>the biggest thing we could do in the near term to help stabilize the Kingdom and stabilize the Arabian Peninsula</w:t>
      </w:r>
      <w:r w:rsidRPr="00A01786">
        <w:rPr>
          <w:sz w:val="16"/>
        </w:rPr>
        <w:t xml:space="preserve">. And it’s doable. We have the means. </w:t>
      </w:r>
      <w:r w:rsidRPr="00A01786">
        <w:rPr>
          <w:b/>
          <w:iCs/>
          <w:u w:val="single"/>
          <w:bdr w:val="single" w:sz="8" w:space="0" w:color="auto"/>
        </w:rPr>
        <w:t>If we call the Saudis up tonight and say “Cease fire tomorrow at 6:00 or no arms deliveries starting at 6:01,” they’ll say, “Yeah, okay, we got it.” They would have no choice</w:t>
      </w:r>
      <w:r w:rsidRPr="00A01786">
        <w:rPr>
          <w:sz w:val="16"/>
        </w:rPr>
        <w:t xml:space="preserve">. NATAN SACHS: </w:t>
      </w:r>
      <w:r w:rsidRPr="00A01786">
        <w:rPr>
          <w:b/>
          <w:u w:val="single"/>
        </w:rPr>
        <w:t>That would have a huge human benefit in Yemen</w:t>
      </w:r>
      <w:r w:rsidRPr="00A01786">
        <w:rPr>
          <w:sz w:val="16"/>
        </w:rPr>
        <w:t>. It’s not necessarily a geostrategic issue, but it is a dramatic tragedy</w:t>
      </w:r>
    </w:p>
    <w:p w14:paraId="19CB9B60" w14:textId="77777777" w:rsidR="00277FB4" w:rsidRDefault="00277FB4" w:rsidP="00316A21">
      <w:pPr>
        <w:rPr>
          <w:sz w:val="16"/>
        </w:rPr>
      </w:pPr>
    </w:p>
    <w:p w14:paraId="614BBCE8" w14:textId="21256124" w:rsidR="009D3232" w:rsidRDefault="009D3232" w:rsidP="00E503DE">
      <w:pPr>
        <w:pStyle w:val="Heading3"/>
      </w:pPr>
      <w:r>
        <w:t>Arms Sales Key</w:t>
      </w:r>
    </w:p>
    <w:p w14:paraId="319AF7E9" w14:textId="77777777" w:rsidR="009D3232" w:rsidRDefault="009D3232" w:rsidP="009D3232"/>
    <w:p w14:paraId="1F82AB84" w14:textId="77777777" w:rsidR="009D3232" w:rsidRDefault="009D3232" w:rsidP="009D3232">
      <w:pPr>
        <w:pStyle w:val="Heading4"/>
      </w:pPr>
      <w:r>
        <w:t>A Human Rights Organization found that US weapons are being used to murder Yemeni civilians</w:t>
      </w:r>
    </w:p>
    <w:p w14:paraId="72FAB6E6" w14:textId="77777777" w:rsidR="009D3232" w:rsidRPr="001A2E47" w:rsidRDefault="009D3232" w:rsidP="009D3232">
      <w:r w:rsidRPr="001A2E47">
        <w:rPr>
          <w:rStyle w:val="Style13ptBold"/>
        </w:rPr>
        <w:t>O’Dowd and Rafilson 3/8-</w:t>
      </w:r>
      <w:r w:rsidRPr="001A2E47">
        <w:t xml:space="preserve"> (Peter, senior editor for Here &amp; Now, and Samantha, digital producer and writer for Here &amp; Now, “Saudi Arabia Used U.S. Weapons To Target Civilians In Yemen, Human Rights Organization Finds,” Here &amp; Now, </w:t>
      </w:r>
      <w:hyperlink r:id="rId11" w:history="1">
        <w:r w:rsidRPr="001A2E47">
          <w:t>https://www.wbur.org/hereandnow/2019/03/08/saudia-arabia-us-weapons-yemen</w:t>
        </w:r>
      </w:hyperlink>
      <w:r w:rsidRPr="001A2E47">
        <w:t>, 3/8/19//jld)</w:t>
      </w:r>
    </w:p>
    <w:p w14:paraId="17478E7E" w14:textId="77777777" w:rsidR="009D3232" w:rsidRDefault="009D3232" w:rsidP="009D3232"/>
    <w:p w14:paraId="2F3231D8" w14:textId="77777777" w:rsidR="009D3232" w:rsidRPr="009D3232" w:rsidRDefault="009D3232" w:rsidP="009D3232">
      <w:pPr>
        <w:spacing w:after="375"/>
        <w:rPr>
          <w:rFonts w:asciiTheme="majorHAnsi" w:hAnsiTheme="majorHAnsi"/>
          <w:color w:val="000000" w:themeColor="text1"/>
          <w:sz w:val="16"/>
          <w:szCs w:val="32"/>
        </w:rPr>
      </w:pPr>
      <w:r w:rsidRPr="00911863">
        <w:rPr>
          <w:rFonts w:asciiTheme="majorHAnsi" w:hAnsiTheme="majorHAnsi"/>
          <w:color w:val="000000" w:themeColor="text1"/>
          <w:szCs w:val="32"/>
          <w:u w:val="single"/>
        </w:rPr>
        <w:t>A human rights organization based in Yemen conducted a</w:t>
      </w:r>
      <w:r>
        <w:rPr>
          <w:rFonts w:asciiTheme="majorHAnsi" w:hAnsiTheme="majorHAnsi"/>
          <w:color w:val="000000" w:themeColor="text1"/>
          <w:szCs w:val="32"/>
          <w:u w:val="single"/>
        </w:rPr>
        <w:t xml:space="preserve"> </w:t>
      </w:r>
      <w:hyperlink r:id="rId12" w:history="1">
        <w:r w:rsidRPr="00911863">
          <w:rPr>
            <w:rStyle w:val="Hyperlink"/>
            <w:rFonts w:asciiTheme="majorHAnsi" w:hAnsiTheme="majorHAnsi"/>
            <w:color w:val="000000" w:themeColor="text1"/>
            <w:szCs w:val="32"/>
            <w:u w:val="single"/>
          </w:rPr>
          <w:t>study</w:t>
        </w:r>
      </w:hyperlink>
      <w:r>
        <w:rPr>
          <w:rFonts w:asciiTheme="majorHAnsi" w:hAnsiTheme="majorHAnsi"/>
          <w:color w:val="000000" w:themeColor="text1"/>
          <w:szCs w:val="32"/>
          <w:u w:val="single"/>
        </w:rPr>
        <w:t xml:space="preserve"> </w:t>
      </w:r>
      <w:r w:rsidRPr="00911863">
        <w:rPr>
          <w:rFonts w:asciiTheme="majorHAnsi" w:hAnsiTheme="majorHAnsi"/>
          <w:color w:val="000000" w:themeColor="text1"/>
          <w:szCs w:val="32"/>
          <w:u w:val="single"/>
        </w:rPr>
        <w:t>that found remnants of U.S. weapons in civilian areas unlawfully targeted by Saudi Arabia</w:t>
      </w:r>
      <w:r w:rsidRPr="009D3232">
        <w:rPr>
          <w:rFonts w:asciiTheme="majorHAnsi" w:hAnsiTheme="majorHAnsi"/>
          <w:color w:val="000000" w:themeColor="text1"/>
          <w:sz w:val="16"/>
          <w:szCs w:val="32"/>
        </w:rPr>
        <w:t>.</w:t>
      </w:r>
    </w:p>
    <w:p w14:paraId="33AEFC8B" w14:textId="77777777" w:rsidR="009D3232" w:rsidRPr="009D3232" w:rsidRDefault="009D3232" w:rsidP="009D3232">
      <w:pPr>
        <w:spacing w:after="375"/>
        <w:rPr>
          <w:rFonts w:asciiTheme="majorHAnsi" w:hAnsiTheme="majorHAnsi"/>
          <w:color w:val="000000" w:themeColor="text1"/>
          <w:sz w:val="16"/>
          <w:szCs w:val="16"/>
        </w:rPr>
      </w:pPr>
      <w:r w:rsidRPr="009D3232">
        <w:rPr>
          <w:rFonts w:asciiTheme="majorHAnsi" w:hAnsiTheme="majorHAnsi"/>
          <w:color w:val="000000" w:themeColor="text1"/>
          <w:sz w:val="16"/>
          <w:szCs w:val="16"/>
        </w:rPr>
        <w:t>It is the latest damning allegation against a coalition the Trump administration supports, while bipartisan efforts in Congress are underway to stop U.S. involvement in Yemen's civil war, which has claimed tens of thousands of lives and threatened millions more with starvation.</w:t>
      </w:r>
    </w:p>
    <w:p w14:paraId="5B1B2880" w14:textId="77777777" w:rsidR="009D3232" w:rsidRPr="009D3232" w:rsidRDefault="009D3232" w:rsidP="009D3232">
      <w:pPr>
        <w:spacing w:after="375"/>
        <w:rPr>
          <w:rFonts w:asciiTheme="majorHAnsi" w:hAnsiTheme="majorHAnsi"/>
          <w:color w:val="000000" w:themeColor="text1"/>
          <w:sz w:val="16"/>
          <w:szCs w:val="32"/>
        </w:rPr>
      </w:pPr>
      <w:r w:rsidRPr="00911863">
        <w:rPr>
          <w:rStyle w:val="Emphasis"/>
          <w:rFonts w:asciiTheme="majorHAnsi" w:hAnsiTheme="majorHAnsi"/>
          <w:color w:val="000000" w:themeColor="text1"/>
          <w:sz w:val="32"/>
          <w:szCs w:val="32"/>
        </w:rPr>
        <w:t>Here &amp; Now</w:t>
      </w:r>
      <w:r>
        <w:rPr>
          <w:rStyle w:val="Emphasis"/>
          <w:rFonts w:asciiTheme="majorHAnsi" w:hAnsiTheme="majorHAnsi"/>
          <w:color w:val="000000" w:themeColor="text1"/>
          <w:sz w:val="32"/>
          <w:szCs w:val="32"/>
        </w:rPr>
        <w:t xml:space="preserve"> </w:t>
      </w:r>
      <w:r w:rsidRPr="009D3232">
        <w:rPr>
          <w:rFonts w:asciiTheme="majorHAnsi" w:hAnsiTheme="majorHAnsi"/>
          <w:color w:val="000000" w:themeColor="text1"/>
          <w:sz w:val="16"/>
          <w:szCs w:val="32"/>
        </w:rPr>
        <w:t>reached out to the Saudi embassy for comment on the report but did not receive a response.</w:t>
      </w:r>
    </w:p>
    <w:p w14:paraId="3BEDA5B2" w14:textId="77777777" w:rsidR="009D3232" w:rsidRPr="009D3232" w:rsidRDefault="009D3232" w:rsidP="009D3232">
      <w:pPr>
        <w:spacing w:after="375"/>
        <w:rPr>
          <w:rFonts w:asciiTheme="majorHAnsi" w:hAnsiTheme="majorHAnsi"/>
          <w:color w:val="000000" w:themeColor="text1"/>
          <w:sz w:val="16"/>
          <w:szCs w:val="16"/>
        </w:rPr>
      </w:pPr>
      <w:r w:rsidRPr="009D3232">
        <w:rPr>
          <w:rFonts w:asciiTheme="majorHAnsi" w:hAnsiTheme="majorHAnsi"/>
          <w:color w:val="000000" w:themeColor="text1"/>
          <w:sz w:val="16"/>
          <w:szCs w:val="16"/>
        </w:rPr>
        <w:t>Radhya Almutawakel (</w:t>
      </w:r>
      <w:hyperlink r:id="rId13" w:history="1">
        <w:r w:rsidRPr="009D3232">
          <w:rPr>
            <w:rStyle w:val="Hyperlink"/>
            <w:rFonts w:asciiTheme="majorHAnsi" w:hAnsiTheme="majorHAnsi"/>
            <w:color w:val="000000" w:themeColor="text1"/>
            <w:sz w:val="16"/>
            <w:szCs w:val="16"/>
          </w:rPr>
          <w:t>@RAlmutawakel</w:t>
        </w:r>
      </w:hyperlink>
      <w:r w:rsidRPr="009D3232">
        <w:rPr>
          <w:rFonts w:asciiTheme="majorHAnsi" w:hAnsiTheme="majorHAnsi"/>
          <w:color w:val="000000" w:themeColor="text1"/>
          <w:sz w:val="16"/>
          <w:szCs w:val="16"/>
        </w:rPr>
        <w:t>), chairperson of Mwatana, the organization behind the study, testified before Congress this week.</w:t>
      </w:r>
    </w:p>
    <w:p w14:paraId="26FA666C" w14:textId="77777777" w:rsidR="009D3232" w:rsidRPr="009D3232" w:rsidRDefault="009D3232" w:rsidP="009D3232">
      <w:pPr>
        <w:pStyle w:val="article-pullquote-text"/>
        <w:spacing w:before="0" w:beforeAutospacing="0" w:after="0" w:afterAutospacing="0"/>
        <w:rPr>
          <w:rStyle w:val="HTMLCite"/>
          <w:rFonts w:asciiTheme="majorHAnsi" w:eastAsia="Times New Roman" w:hAnsiTheme="majorHAnsi"/>
          <w:i w:val="0"/>
          <w:iCs w:val="0"/>
          <w:color w:val="000000" w:themeColor="text1"/>
          <w:sz w:val="16"/>
          <w:szCs w:val="32"/>
        </w:rPr>
      </w:pPr>
      <w:r w:rsidRPr="009D3232">
        <w:rPr>
          <w:rFonts w:asciiTheme="majorHAnsi" w:hAnsiTheme="majorHAnsi"/>
          <w:bCs/>
          <w:color w:val="000000" w:themeColor="text1"/>
          <w:sz w:val="16"/>
          <w:szCs w:val="32"/>
        </w:rPr>
        <w:t>“</w:t>
      </w:r>
      <w:r w:rsidRPr="00911863">
        <w:rPr>
          <w:rFonts w:asciiTheme="majorHAnsi" w:hAnsiTheme="majorHAnsi"/>
          <w:bCs/>
          <w:color w:val="000000" w:themeColor="text1"/>
          <w:sz w:val="32"/>
          <w:szCs w:val="32"/>
          <w:u w:val="single"/>
        </w:rPr>
        <w:t>There is no state in Yemen now.</w:t>
      </w:r>
      <w:r w:rsidRPr="009D3232">
        <w:rPr>
          <w:rFonts w:asciiTheme="majorHAnsi" w:hAnsiTheme="majorHAnsi"/>
          <w:bCs/>
          <w:color w:val="000000" w:themeColor="text1"/>
          <w:sz w:val="16"/>
          <w:szCs w:val="32"/>
        </w:rPr>
        <w:t xml:space="preserve">"- </w:t>
      </w:r>
      <w:r w:rsidRPr="009D3232">
        <w:rPr>
          <w:rStyle w:val="HTMLCite"/>
          <w:rFonts w:asciiTheme="majorHAnsi" w:eastAsia="Times New Roman" w:hAnsiTheme="majorHAnsi"/>
          <w:color w:val="000000" w:themeColor="text1"/>
          <w:sz w:val="16"/>
          <w:szCs w:val="32"/>
        </w:rPr>
        <w:t>Radhya Almutawakel</w:t>
      </w:r>
    </w:p>
    <w:p w14:paraId="6F37FF05" w14:textId="77777777" w:rsidR="009D3232" w:rsidRPr="00911863" w:rsidRDefault="009D3232" w:rsidP="009D3232">
      <w:pPr>
        <w:spacing w:after="375"/>
        <w:rPr>
          <w:rFonts w:asciiTheme="majorHAnsi" w:hAnsiTheme="majorHAnsi"/>
          <w:color w:val="000000" w:themeColor="text1"/>
          <w:szCs w:val="32"/>
          <w:u w:val="single"/>
        </w:rPr>
      </w:pPr>
      <w:r w:rsidRPr="009D3232">
        <w:rPr>
          <w:rFonts w:asciiTheme="majorHAnsi" w:hAnsiTheme="majorHAnsi"/>
          <w:color w:val="000000" w:themeColor="text1"/>
          <w:sz w:val="16"/>
          <w:szCs w:val="16"/>
        </w:rPr>
        <w:t xml:space="preserve">She tells </w:t>
      </w:r>
      <w:r w:rsidRPr="00911863">
        <w:rPr>
          <w:rStyle w:val="Emphasis"/>
          <w:rFonts w:asciiTheme="majorHAnsi" w:hAnsiTheme="majorHAnsi"/>
          <w:color w:val="000000" w:themeColor="text1"/>
          <w:sz w:val="16"/>
          <w:szCs w:val="16"/>
        </w:rPr>
        <w:t>Here &amp; Now</w:t>
      </w:r>
      <w:r w:rsidRPr="009D3232">
        <w:rPr>
          <w:rFonts w:asciiTheme="majorHAnsi" w:hAnsiTheme="majorHAnsi"/>
          <w:color w:val="000000" w:themeColor="text1"/>
          <w:sz w:val="16"/>
          <w:szCs w:val="16"/>
        </w:rPr>
        <w:t xml:space="preserve">'s Peter O'Dowd </w:t>
      </w:r>
      <w:r w:rsidRPr="00911863">
        <w:rPr>
          <w:rFonts w:asciiTheme="majorHAnsi" w:hAnsiTheme="majorHAnsi"/>
          <w:color w:val="000000" w:themeColor="text1"/>
          <w:szCs w:val="32"/>
          <w:u w:val="single"/>
        </w:rPr>
        <w:t>many of these civilian deaths were not the result of what the military calls “collateral damage.” In many cases, civilians are being intentionally targeted by the bombs.</w:t>
      </w:r>
    </w:p>
    <w:p w14:paraId="523F4F16" w14:textId="77777777" w:rsidR="009D3232" w:rsidRPr="009D3232" w:rsidRDefault="009D3232" w:rsidP="009D3232">
      <w:pPr>
        <w:pStyle w:val="indent-medium"/>
        <w:spacing w:before="0" w:beforeAutospacing="0" w:after="375" w:afterAutospacing="0"/>
        <w:ind w:hanging="84"/>
        <w:rPr>
          <w:rFonts w:asciiTheme="majorHAnsi" w:hAnsiTheme="majorHAnsi"/>
          <w:color w:val="000000" w:themeColor="text1"/>
          <w:sz w:val="16"/>
          <w:szCs w:val="16"/>
        </w:rPr>
      </w:pPr>
      <w:r w:rsidRPr="009D3232">
        <w:rPr>
          <w:rFonts w:asciiTheme="majorHAnsi" w:hAnsiTheme="majorHAnsi"/>
          <w:color w:val="000000" w:themeColor="text1"/>
          <w:sz w:val="16"/>
          <w:szCs w:val="32"/>
        </w:rPr>
        <w:t>“</w:t>
      </w:r>
      <w:r w:rsidRPr="00911863">
        <w:rPr>
          <w:rFonts w:asciiTheme="majorHAnsi" w:hAnsiTheme="majorHAnsi"/>
          <w:color w:val="000000" w:themeColor="text1"/>
          <w:sz w:val="32"/>
          <w:szCs w:val="32"/>
          <w:u w:val="single"/>
        </w:rPr>
        <w:t>We think that the Saudi-led coalition, they feel empowered by their allies, and they don't care</w:t>
      </w:r>
      <w:r w:rsidRPr="009D3232">
        <w:rPr>
          <w:rFonts w:asciiTheme="majorHAnsi" w:hAnsiTheme="majorHAnsi"/>
          <w:color w:val="000000" w:themeColor="text1"/>
          <w:sz w:val="16"/>
          <w:szCs w:val="32"/>
        </w:rPr>
        <w:t xml:space="preserve">,” </w:t>
      </w:r>
      <w:r w:rsidRPr="009D3232">
        <w:rPr>
          <w:rFonts w:asciiTheme="majorHAnsi" w:hAnsiTheme="majorHAnsi"/>
          <w:color w:val="000000" w:themeColor="text1"/>
          <w:sz w:val="16"/>
          <w:szCs w:val="16"/>
        </w:rPr>
        <w:t>Almutawakel says. “They don't do anything to prevent hitting civilians.”</w:t>
      </w:r>
    </w:p>
    <w:p w14:paraId="61C9EAF6" w14:textId="77777777" w:rsidR="009D3232" w:rsidRPr="00911863" w:rsidRDefault="009D3232" w:rsidP="009D3232">
      <w:pPr>
        <w:spacing w:after="375"/>
        <w:rPr>
          <w:rFonts w:asciiTheme="majorHAnsi" w:hAnsiTheme="majorHAnsi"/>
          <w:color w:val="000000" w:themeColor="text1"/>
          <w:szCs w:val="32"/>
          <w:u w:val="single"/>
        </w:rPr>
      </w:pPr>
      <w:r w:rsidRPr="009D3232">
        <w:rPr>
          <w:rFonts w:asciiTheme="majorHAnsi" w:hAnsiTheme="majorHAnsi"/>
          <w:color w:val="000000" w:themeColor="text1"/>
          <w:sz w:val="16"/>
          <w:szCs w:val="16"/>
        </w:rPr>
        <w:t>According to the report</w:t>
      </w:r>
      <w:r w:rsidRPr="00911863">
        <w:rPr>
          <w:rFonts w:asciiTheme="majorHAnsi" w:hAnsiTheme="majorHAnsi"/>
          <w:color w:val="000000" w:themeColor="text1"/>
          <w:szCs w:val="32"/>
          <w:u w:val="single"/>
        </w:rPr>
        <w:t>, an attack on a wedding celebration in April 2018 led to 21 deaths and 97 people injured. Almutawakel says the area that was attacked has “nothing to do with any military target.”</w:t>
      </w:r>
    </w:p>
    <w:p w14:paraId="1A47D5C2" w14:textId="77777777" w:rsidR="009D3232" w:rsidRPr="009D3232" w:rsidRDefault="009D3232" w:rsidP="009D3232">
      <w:pPr>
        <w:pStyle w:val="indent-medium"/>
        <w:spacing w:before="0" w:beforeAutospacing="0" w:after="375" w:afterAutospacing="0"/>
        <w:ind w:hanging="84"/>
        <w:rPr>
          <w:rFonts w:asciiTheme="majorHAnsi" w:hAnsiTheme="majorHAnsi"/>
          <w:color w:val="000000" w:themeColor="text1"/>
          <w:sz w:val="16"/>
          <w:szCs w:val="16"/>
        </w:rPr>
      </w:pPr>
      <w:r w:rsidRPr="009D3232">
        <w:rPr>
          <w:rFonts w:asciiTheme="majorHAnsi" w:hAnsiTheme="majorHAnsi"/>
          <w:color w:val="000000" w:themeColor="text1"/>
          <w:sz w:val="16"/>
          <w:szCs w:val="16"/>
        </w:rPr>
        <w:t>“Most of the people who died in this incident were the dancers and the drummers,” she says. “One of the pictures there was a child who just refused to leave the dead body of his father. But this picture is not unique. It's happening every day in Yemen.”</w:t>
      </w:r>
    </w:p>
    <w:p w14:paraId="50E026A7" w14:textId="77777777" w:rsidR="009D3232" w:rsidRPr="009D3232" w:rsidRDefault="009D3232" w:rsidP="009D3232">
      <w:pPr>
        <w:spacing w:after="375"/>
        <w:rPr>
          <w:rFonts w:asciiTheme="majorHAnsi" w:hAnsiTheme="majorHAnsi"/>
          <w:color w:val="000000" w:themeColor="text1"/>
          <w:sz w:val="16"/>
          <w:szCs w:val="16"/>
        </w:rPr>
      </w:pPr>
      <w:r w:rsidRPr="009D3232">
        <w:rPr>
          <w:rFonts w:asciiTheme="majorHAnsi" w:hAnsiTheme="majorHAnsi"/>
          <w:color w:val="000000" w:themeColor="text1"/>
          <w:sz w:val="16"/>
          <w:szCs w:val="16"/>
        </w:rPr>
        <w:t>The report alleges that U.S.-made cluster bombs, which are illegal under international law, were used to target civilians in at least five incidents.</w:t>
      </w:r>
    </w:p>
    <w:p w14:paraId="4237B0D4" w14:textId="77777777" w:rsidR="009D3232" w:rsidRPr="009D3232" w:rsidRDefault="009D3232" w:rsidP="009D3232">
      <w:pPr>
        <w:spacing w:after="375"/>
        <w:rPr>
          <w:rFonts w:asciiTheme="majorHAnsi" w:hAnsiTheme="majorHAnsi"/>
          <w:color w:val="000000" w:themeColor="text1"/>
          <w:sz w:val="16"/>
          <w:szCs w:val="32"/>
        </w:rPr>
      </w:pPr>
      <w:r w:rsidRPr="00911863">
        <w:rPr>
          <w:rFonts w:asciiTheme="majorHAnsi" w:hAnsiTheme="majorHAnsi"/>
          <w:color w:val="000000" w:themeColor="text1"/>
          <w:szCs w:val="32"/>
          <w:u w:val="single"/>
        </w:rPr>
        <w:t>Saudi Arabia, along with the United Arab Emirates, is responsible for the airstrikes, Almutawakel says, but the U.S. plays a role by supplying the Saudis with weapons and supporting them politically.</w:t>
      </w:r>
      <w:r w:rsidRPr="009D3232">
        <w:rPr>
          <w:rFonts w:asciiTheme="majorHAnsi" w:hAnsiTheme="majorHAnsi"/>
          <w:color w:val="000000" w:themeColor="text1"/>
          <w:sz w:val="16"/>
          <w:szCs w:val="32"/>
        </w:rPr>
        <w:t xml:space="preserve"> </w:t>
      </w:r>
      <w:r w:rsidRPr="009D3232">
        <w:rPr>
          <w:rFonts w:asciiTheme="majorHAnsi" w:hAnsiTheme="majorHAnsi"/>
          <w:color w:val="000000" w:themeColor="text1"/>
          <w:sz w:val="16"/>
          <w:szCs w:val="16"/>
        </w:rPr>
        <w:t>That’s why Almutawakel is lobbying Congress to use its power to stop the war.</w:t>
      </w:r>
    </w:p>
    <w:p w14:paraId="6D879EE3" w14:textId="77777777" w:rsidR="009D3232" w:rsidRPr="009D3232" w:rsidRDefault="009D3232" w:rsidP="009D3232">
      <w:pPr>
        <w:pStyle w:val="indent-medium"/>
        <w:spacing w:before="0" w:beforeAutospacing="0" w:after="375" w:afterAutospacing="0"/>
        <w:ind w:hanging="84"/>
        <w:rPr>
          <w:rFonts w:asciiTheme="majorHAnsi" w:hAnsiTheme="majorHAnsi"/>
          <w:color w:val="000000" w:themeColor="text1"/>
          <w:sz w:val="16"/>
          <w:szCs w:val="32"/>
        </w:rPr>
      </w:pPr>
      <w:r w:rsidRPr="00911863">
        <w:rPr>
          <w:rFonts w:asciiTheme="majorHAnsi" w:hAnsiTheme="majorHAnsi"/>
          <w:color w:val="000000" w:themeColor="text1"/>
          <w:sz w:val="32"/>
          <w:szCs w:val="32"/>
          <w:u w:val="single"/>
        </w:rPr>
        <w:t xml:space="preserve">“Not supporting Saudis, not selling weapons to Saudis is </w:t>
      </w:r>
      <w:r w:rsidRPr="009D3232">
        <w:rPr>
          <w:rStyle w:val="Emphasis"/>
        </w:rPr>
        <w:t>one significant step that can help to lead to peace in Yemen</w:t>
      </w:r>
      <w:r w:rsidRPr="00911863">
        <w:rPr>
          <w:rFonts w:asciiTheme="majorHAnsi" w:hAnsiTheme="majorHAnsi"/>
          <w:color w:val="000000" w:themeColor="text1"/>
          <w:sz w:val="32"/>
          <w:szCs w:val="32"/>
          <w:u w:val="single"/>
        </w:rPr>
        <w:t xml:space="preserve">. </w:t>
      </w:r>
      <w:r w:rsidRPr="009D3232">
        <w:rPr>
          <w:rFonts w:asciiTheme="majorHAnsi" w:hAnsiTheme="majorHAnsi"/>
          <w:color w:val="000000" w:themeColor="text1"/>
          <w:sz w:val="16"/>
          <w:szCs w:val="16"/>
        </w:rPr>
        <w:t>But they can [be] involved positively to push for peace process in Yemen,” she says, noting the sense of urgency to start peace talks after the murder of Washington Post journalist Jamal Khashoggi.</w:t>
      </w:r>
    </w:p>
    <w:p w14:paraId="06E75D8F" w14:textId="77777777" w:rsidR="009D3232" w:rsidRPr="00911863" w:rsidRDefault="009D3232" w:rsidP="009D3232">
      <w:pPr>
        <w:spacing w:after="375"/>
        <w:rPr>
          <w:rFonts w:asciiTheme="majorHAnsi" w:hAnsiTheme="majorHAnsi"/>
          <w:color w:val="000000" w:themeColor="text1"/>
          <w:szCs w:val="32"/>
          <w:u w:val="single"/>
        </w:rPr>
      </w:pPr>
      <w:r w:rsidRPr="00911863">
        <w:rPr>
          <w:rFonts w:asciiTheme="majorHAnsi" w:hAnsiTheme="majorHAnsi"/>
          <w:color w:val="000000" w:themeColor="text1"/>
          <w:szCs w:val="32"/>
          <w:u w:val="single"/>
        </w:rPr>
        <w:t>Along with attacks on civilians, Yemen is also deep in the throes of a humanitarian crisis. According to the United Nations, a child dies</w:t>
      </w:r>
      <w:r>
        <w:rPr>
          <w:rFonts w:asciiTheme="majorHAnsi" w:hAnsiTheme="majorHAnsi"/>
          <w:color w:val="000000" w:themeColor="text1"/>
          <w:szCs w:val="32"/>
          <w:u w:val="single"/>
        </w:rPr>
        <w:t xml:space="preserve"> </w:t>
      </w:r>
      <w:hyperlink r:id="rId14" w:history="1">
        <w:r w:rsidRPr="00911863">
          <w:rPr>
            <w:rStyle w:val="Hyperlink"/>
            <w:rFonts w:asciiTheme="majorHAnsi" w:hAnsiTheme="majorHAnsi"/>
            <w:color w:val="000000" w:themeColor="text1"/>
            <w:szCs w:val="32"/>
            <w:u w:val="single"/>
          </w:rPr>
          <w:t>e</w:t>
        </w:r>
        <w:r w:rsidRPr="00911863">
          <w:rPr>
            <w:rStyle w:val="Hyperlink"/>
            <w:rFonts w:asciiTheme="majorHAnsi" w:hAnsiTheme="majorHAnsi"/>
            <w:color w:val="000000" w:themeColor="text1"/>
            <w:szCs w:val="32"/>
            <w:u w:val="single"/>
          </w:rPr>
          <w:t>v</w:t>
        </w:r>
        <w:r w:rsidRPr="00911863">
          <w:rPr>
            <w:rStyle w:val="Hyperlink"/>
            <w:rFonts w:asciiTheme="majorHAnsi" w:hAnsiTheme="majorHAnsi"/>
            <w:color w:val="000000" w:themeColor="text1"/>
            <w:szCs w:val="32"/>
            <w:u w:val="single"/>
          </w:rPr>
          <w:t>ery 10 minutes</w:t>
        </w:r>
      </w:hyperlink>
      <w:r>
        <w:rPr>
          <w:rFonts w:asciiTheme="majorHAnsi" w:hAnsiTheme="majorHAnsi"/>
          <w:color w:val="000000" w:themeColor="text1"/>
          <w:szCs w:val="32"/>
          <w:u w:val="single"/>
        </w:rPr>
        <w:t xml:space="preserve"> </w:t>
      </w:r>
      <w:r w:rsidRPr="00911863">
        <w:rPr>
          <w:rFonts w:asciiTheme="majorHAnsi" w:hAnsiTheme="majorHAnsi"/>
          <w:color w:val="000000" w:themeColor="text1"/>
          <w:szCs w:val="32"/>
          <w:u w:val="single"/>
        </w:rPr>
        <w:t>in Yemen.</w:t>
      </w:r>
    </w:p>
    <w:p w14:paraId="320C5E19" w14:textId="77777777" w:rsidR="009D3232" w:rsidRDefault="009D3232" w:rsidP="009D3232"/>
    <w:p w14:paraId="016F0ED2" w14:textId="77777777" w:rsidR="009D3232" w:rsidRPr="00442CB0" w:rsidRDefault="009D3232" w:rsidP="009D3232">
      <w:pPr>
        <w:pStyle w:val="Heading4"/>
      </w:pPr>
      <w:r w:rsidRPr="00442CB0">
        <w:t>US weapons are fueling the Yemen war</w:t>
      </w:r>
    </w:p>
    <w:p w14:paraId="1C984943" w14:textId="77777777" w:rsidR="009D3232" w:rsidRPr="00442CB0" w:rsidRDefault="009D3232" w:rsidP="009D3232">
      <w:r w:rsidRPr="00442CB0">
        <w:t xml:space="preserve">Rod </w:t>
      </w:r>
      <w:r w:rsidRPr="00442CB0">
        <w:rPr>
          <w:rStyle w:val="Style13ptBold"/>
        </w:rPr>
        <w:t>Austin</w:t>
      </w:r>
      <w:r w:rsidRPr="00442CB0">
        <w:t>, 11-28-20</w:t>
      </w:r>
      <w:r w:rsidRPr="00442CB0">
        <w:rPr>
          <w:rStyle w:val="Style13ptBold"/>
        </w:rPr>
        <w:t>18</w:t>
      </w:r>
      <w:r w:rsidRPr="00442CB0">
        <w:t xml:space="preserve">, "Yemen: inquiry finds Saudis diverting arms to factions loyal to their cause," Guardian, </w:t>
      </w:r>
      <w:hyperlink r:id="rId15" w:history="1">
        <w:r w:rsidRPr="00442CB0">
          <w:rPr>
            <w:rStyle w:val="Hyperlink"/>
          </w:rPr>
          <w:t>https://www.theguardian.com/global-development/2018/nov/28/arms-yemen-militia-were-supplied-by-west-find-analysts</w:t>
        </w:r>
      </w:hyperlink>
      <w:r w:rsidRPr="00442CB0">
        <w:t xml:space="preserve"> //EN</w:t>
      </w:r>
    </w:p>
    <w:p w14:paraId="193F40F2" w14:textId="77777777" w:rsidR="009D3232" w:rsidRPr="00442CB0" w:rsidRDefault="009D3232" w:rsidP="009D3232">
      <w:pPr>
        <w:rPr>
          <w:rStyle w:val="StyleUnderline"/>
        </w:rPr>
      </w:pPr>
      <w:r w:rsidRPr="00442CB0">
        <w:rPr>
          <w:rStyle w:val="StyleUnderline"/>
        </w:rPr>
        <w:t>An investigation into weapons being used in the war in </w:t>
      </w:r>
      <w:hyperlink r:id="rId16" w:history="1">
        <w:r w:rsidRPr="00442CB0">
          <w:rPr>
            <w:rStyle w:val="StyleUnderline"/>
          </w:rPr>
          <w:t>Yemen</w:t>
        </w:r>
      </w:hyperlink>
      <w:r w:rsidRPr="00442CB0">
        <w:rPr>
          <w:rStyle w:val="StyleUnderline"/>
        </w:rPr>
        <w:t> has shown numerous examples of arms supplied by</w:t>
      </w:r>
      <w:r w:rsidRPr="00442CB0">
        <w:rPr>
          <w:sz w:val="14"/>
        </w:rPr>
        <w:t xml:space="preserve"> the UK and </w:t>
      </w:r>
      <w:r w:rsidRPr="00442CB0">
        <w:rPr>
          <w:rStyle w:val="StyleUnderline"/>
        </w:rPr>
        <w:t>the US,</w:t>
      </w:r>
      <w:r w:rsidRPr="00442CB0">
        <w:rPr>
          <w:sz w:val="14"/>
        </w:rPr>
        <w:t xml:space="preserve"> among others, </w:t>
      </w:r>
      <w:r w:rsidRPr="00442CB0">
        <w:rPr>
          <w:rStyle w:val="StyleUnderline"/>
        </w:rPr>
        <w:t>end</w:t>
      </w:r>
      <w:r w:rsidRPr="00442CB0">
        <w:rPr>
          <w:sz w:val="14"/>
        </w:rPr>
        <w:t xml:space="preserve">ing </w:t>
      </w:r>
      <w:r w:rsidRPr="00442CB0">
        <w:rPr>
          <w:rStyle w:val="StyleUnderline"/>
        </w:rPr>
        <w:t>up in the hands of militias including those linked to al-Qaida and Isis.</w:t>
      </w:r>
    </w:p>
    <w:p w14:paraId="2AAB4C55" w14:textId="77777777" w:rsidR="009D3232" w:rsidRPr="00442CB0" w:rsidRDefault="009D3232" w:rsidP="009D3232">
      <w:r w:rsidRPr="00442CB0">
        <w:t>In an apparent abuse of trade agreements by the Saudi- and UAE-led coalition</w:t>
      </w:r>
      <w:r w:rsidRPr="00442CB0">
        <w:rPr>
          <w:rStyle w:val="StyleUnderline"/>
        </w:rPr>
        <w:t>, sophisticated armoured vehicles, rocket launchers, grenades and rifles are among the weapons being purchased</w:t>
      </w:r>
      <w:r w:rsidRPr="00442CB0">
        <w:t xml:space="preserve"> from European and US companies and reaching local factions and groups.</w:t>
      </w:r>
    </w:p>
    <w:p w14:paraId="089C34DB" w14:textId="77777777" w:rsidR="009D3232" w:rsidRPr="00442CB0" w:rsidRDefault="009D3232" w:rsidP="009D3232">
      <w:pPr>
        <w:rPr>
          <w:rStyle w:val="StyleUnderline"/>
        </w:rPr>
      </w:pPr>
      <w:r w:rsidRPr="00442CB0">
        <w:rPr>
          <w:sz w:val="16"/>
        </w:rPr>
        <w:t xml:space="preserve">As international concerns continue to rise over the humanitarian crisis in Yemen, the report by journalist Mohamed Abo-Elgheit and the Arab Reporters for Investigative Journalists (Arij) alleges that </w:t>
      </w:r>
      <w:r w:rsidRPr="00442CB0">
        <w:rPr>
          <w:rStyle w:val="StyleUnderline"/>
        </w:rPr>
        <w:t>not only are weapons being openly passed to militias aligned to the Saudi coalition but also to marginalised and feuding groups fighting their own territorial battles.</w:t>
      </w:r>
    </w:p>
    <w:p w14:paraId="6BA47AD4" w14:textId="77777777" w:rsidR="009D3232" w:rsidRPr="00442CB0" w:rsidRDefault="009D3232" w:rsidP="009D3232">
      <w:r w:rsidRPr="00442CB0">
        <w:t>The details, to be aired in an Arabic-language documentary, The End User, came from analysis of thousands of broadcasts, social media and closed internet groups, alongside intensive research to verify the origins of weapons.</w:t>
      </w:r>
    </w:p>
    <w:p w14:paraId="2009013B" w14:textId="77777777" w:rsidR="009D3232" w:rsidRPr="00442CB0" w:rsidRDefault="009D3232" w:rsidP="009D3232">
      <w:r w:rsidRPr="00442CB0">
        <w:t>“Where we found abuse of the end user certification system, we sought explanations from the arms companies and government who authorised the sales to the coalition. Many simply turn a blind eye,” said Abo-Elgheit.</w:t>
      </w:r>
    </w:p>
    <w:p w14:paraId="1480E703" w14:textId="77777777" w:rsidR="009D3232" w:rsidRPr="00442CB0" w:rsidRDefault="009D3232" w:rsidP="009D3232">
      <w:pPr>
        <w:rPr>
          <w:sz w:val="16"/>
        </w:rPr>
      </w:pPr>
      <w:r w:rsidRPr="00442CB0">
        <w:rPr>
          <w:rStyle w:val="StyleUnderline"/>
        </w:rPr>
        <w:t>The documentary accuses the Saudi coalition, weapons suppliers and governments of a sustained breach of “end user” certification laws</w:t>
      </w:r>
      <w:r w:rsidRPr="00442CB0">
        <w:rPr>
          <w:sz w:val="16"/>
        </w:rPr>
        <w:t xml:space="preserve"> stretching back to the beginning of the conflict in 2015. In 2016 UN Security Council issued a warning over “lax accountability” on the part of the coalition, and expressed concern that weapons may be diverted to the black market.</w:t>
      </w:r>
    </w:p>
    <w:p w14:paraId="302B28DF" w14:textId="77777777" w:rsidR="009D3232" w:rsidRPr="00442CB0" w:rsidRDefault="009D3232" w:rsidP="009D3232">
      <w:pPr>
        <w:rPr>
          <w:sz w:val="12"/>
          <w:szCs w:val="12"/>
        </w:rPr>
      </w:pPr>
      <w:r w:rsidRPr="00442CB0">
        <w:rPr>
          <w:sz w:val="12"/>
          <w:szCs w:val="12"/>
        </w:rPr>
        <w:t>No penalties have ever been levied for breaches. Certificates are meant to provide an assurance to those selling arms, or authorising their sale, that weapons will be used only by the buyer, and not passed or sold on.</w:t>
      </w:r>
    </w:p>
    <w:p w14:paraId="02CBB122" w14:textId="77777777" w:rsidR="009D3232" w:rsidRPr="00442CB0" w:rsidRDefault="009D3232" w:rsidP="009D3232">
      <w:pPr>
        <w:rPr>
          <w:sz w:val="12"/>
          <w:szCs w:val="12"/>
        </w:rPr>
      </w:pPr>
      <w:r w:rsidRPr="00442CB0">
        <w:rPr>
          <w:sz w:val="12"/>
          <w:szCs w:val="12"/>
        </w:rPr>
        <w:t>Abo-Elgheit and his team compiled evidence that calls into question the credibility of such certificates signed by </w:t>
      </w:r>
      <w:hyperlink r:id="rId17" w:history="1">
        <w:r w:rsidRPr="00442CB0">
          <w:rPr>
            <w:rStyle w:val="Hyperlink"/>
            <w:sz w:val="12"/>
            <w:szCs w:val="12"/>
          </w:rPr>
          <w:t>Saudi Arabia</w:t>
        </w:r>
      </w:hyperlink>
      <w:r w:rsidRPr="00442CB0">
        <w:rPr>
          <w:sz w:val="12"/>
          <w:szCs w:val="12"/>
        </w:rPr>
        <w:t> and UAE.</w:t>
      </w:r>
    </w:p>
    <w:p w14:paraId="5B5708B7" w14:textId="77777777" w:rsidR="009D3232" w:rsidRPr="00442CB0" w:rsidRDefault="009D3232" w:rsidP="009D3232">
      <w:pPr>
        <w:rPr>
          <w:sz w:val="12"/>
          <w:szCs w:val="12"/>
        </w:rPr>
      </w:pPr>
      <w:r w:rsidRPr="00442CB0">
        <w:rPr>
          <w:sz w:val="12"/>
          <w:szCs w:val="12"/>
        </w:rPr>
        <w:t>Germany became the first EU country to officially raise the issue with Saudi Arabia, after footage revealed the Houthis in possession of G3 rifles that had been air-dropped into their region.</w:t>
      </w:r>
    </w:p>
    <w:p w14:paraId="34F64A7F" w14:textId="77777777" w:rsidR="009D3232" w:rsidRPr="00442CB0" w:rsidRDefault="009D3232" w:rsidP="009D3232">
      <w:pPr>
        <w:rPr>
          <w:sz w:val="12"/>
          <w:szCs w:val="12"/>
        </w:rPr>
      </w:pPr>
      <w:r w:rsidRPr="00442CB0">
        <w:rPr>
          <w:sz w:val="12"/>
          <w:szCs w:val="12"/>
        </w:rPr>
        <w:t>In the historical south-western city of Taiz, an absence of state or security services has allowed Aqap (al-Qaeda in the Arabian Peninsula) to step into the vacuum. In 2016, Aqap broadcast footage of a battle in Taiz against the Houthis, in which their fighters used German MG3 machine guns.</w:t>
      </w:r>
    </w:p>
    <w:p w14:paraId="6794B7D6" w14:textId="77777777" w:rsidR="009D3232" w:rsidRPr="00442CB0" w:rsidRDefault="009D3232" w:rsidP="009D3232">
      <w:pPr>
        <w:rPr>
          <w:sz w:val="12"/>
          <w:szCs w:val="12"/>
        </w:rPr>
      </w:pPr>
      <w:r w:rsidRPr="00442CB0">
        <w:rPr>
          <w:sz w:val="12"/>
          <w:szCs w:val="12"/>
        </w:rPr>
        <w:t>“We spotted dozens of these guns in the possession of Yemenis in different provinces. A resistance fighter in Taiz told us that the Saudi army had handed them out to its allies,” said Abo-Elgheit. The gun is made by Heckler &amp; Koch, who also licence Saudi Arabia to make G3 and G36 assault rifles.</w:t>
      </w:r>
    </w:p>
    <w:p w14:paraId="4F5D7471" w14:textId="77777777" w:rsidR="009D3232" w:rsidRPr="00442CB0" w:rsidRDefault="009D3232" w:rsidP="009D3232">
      <w:pPr>
        <w:rPr>
          <w:sz w:val="12"/>
          <w:szCs w:val="12"/>
        </w:rPr>
      </w:pPr>
      <w:r w:rsidRPr="00442CB0">
        <w:rPr>
          <w:sz w:val="12"/>
          <w:szCs w:val="12"/>
        </w:rPr>
        <w:t>Germany and Belgium have now refused to authorise arms export to parties involved in the Yemen conflict, but others refute allegations of diversion breaches, including the UK.</w:t>
      </w:r>
    </w:p>
    <w:p w14:paraId="4F48FBE0" w14:textId="77777777" w:rsidR="009D3232" w:rsidRPr="00442CB0" w:rsidRDefault="009D3232" w:rsidP="009D3232">
      <w:pPr>
        <w:rPr>
          <w:sz w:val="12"/>
          <w:szCs w:val="12"/>
        </w:rPr>
      </w:pPr>
      <w:r w:rsidRPr="00442CB0">
        <w:rPr>
          <w:sz w:val="12"/>
          <w:szCs w:val="12"/>
        </w:rPr>
        <w:t>A complex splintering and merging of factions has made the situation in Yemen particularly volatile, said Abo-Elgheit. “Since the start of the war, the Saudi-backed government in Yemen has continued to merge popular resistance forces into the army, including Abu al-Abbas Brigades, which became part of the Armoured Brigade 35 in Taiz,” he said. “By arming these groups the coalition is in breach of international law, fuelling all-round conflict and human rights abuses.”</w:t>
      </w:r>
    </w:p>
    <w:p w14:paraId="3DF39EA3" w14:textId="77777777" w:rsidR="009D3232" w:rsidRPr="00442CB0" w:rsidRDefault="009D3232" w:rsidP="009D3232">
      <w:pPr>
        <w:rPr>
          <w:sz w:val="12"/>
          <w:szCs w:val="12"/>
        </w:rPr>
      </w:pPr>
      <w:r w:rsidRPr="00442CB0">
        <w:rPr>
          <w:sz w:val="12"/>
          <w:szCs w:val="12"/>
        </w:rPr>
        <w:t>Abu al-Abbas is on the terror watchlists of many countries, including Saudi Arabia.</w:t>
      </w:r>
    </w:p>
    <w:p w14:paraId="46199A06" w14:textId="77777777" w:rsidR="009D3232" w:rsidRPr="00442CB0" w:rsidRDefault="009D3232" w:rsidP="009D3232">
      <w:pPr>
        <w:rPr>
          <w:sz w:val="12"/>
          <w:szCs w:val="12"/>
        </w:rPr>
      </w:pPr>
      <w:r w:rsidRPr="00442CB0">
        <w:rPr>
          <w:sz w:val="12"/>
          <w:szCs w:val="12"/>
        </w:rPr>
        <w:t>Brigadier General Mohamed al-Mahmoudi, former director of security in Taiz, said, “It is strange for an entity to be classified as a terrorist organisation, while being supported by those who classified it as such.” A Brigade spokesperson said: “Nothing has changed. The weapons and financial support are still the same as before.”</w:t>
      </w:r>
    </w:p>
    <w:p w14:paraId="5F36A49B" w14:textId="77777777" w:rsidR="009D3232" w:rsidRPr="00442CB0" w:rsidRDefault="009D3232" w:rsidP="009D3232">
      <w:r w:rsidRPr="00442CB0">
        <w:t>“</w:t>
      </w:r>
      <w:r w:rsidRPr="00442CB0">
        <w:rPr>
          <w:rStyle w:val="StyleUnderline"/>
        </w:rPr>
        <w:t>Data shows that between 2011 and 2014 Saudi Arabia and the UAE purchased 2,600 Oshkosh M-ATV mine-resistant ambush-protected (Mrap) vehicles from the US. In 2015, the Abu al-Abbas group received three such vehicles whilst others have fallen into the hands of other Yemeni factions or the hands of Houthis</w:t>
      </w:r>
      <w:r w:rsidRPr="00442CB0">
        <w:t>,” Abo-Elgheit said.</w:t>
      </w:r>
    </w:p>
    <w:p w14:paraId="7386476D" w14:textId="77777777" w:rsidR="009D3232" w:rsidRPr="009D3232" w:rsidRDefault="009D3232" w:rsidP="009D3232"/>
    <w:p w14:paraId="474E9BAF" w14:textId="43D185F5" w:rsidR="009D3232" w:rsidRDefault="00277FB4" w:rsidP="00277FB4">
      <w:pPr>
        <w:pStyle w:val="Heading3"/>
      </w:pPr>
      <w:r>
        <w:t>AT: Aff Worse</w:t>
      </w:r>
    </w:p>
    <w:p w14:paraId="29BC9CA1" w14:textId="77777777" w:rsidR="00277FB4" w:rsidRDefault="00277FB4" w:rsidP="00277FB4"/>
    <w:p w14:paraId="03157811" w14:textId="5DE3AF8C" w:rsidR="00277FB4" w:rsidRDefault="00277FB4" w:rsidP="00277FB4">
      <w:pPr>
        <w:pStyle w:val="Heading4"/>
      </w:pPr>
      <w:r>
        <w:t>Neg arguments are wrong --- prefer empirics</w:t>
      </w:r>
    </w:p>
    <w:p w14:paraId="1821A5D6" w14:textId="600A3440" w:rsidR="00277FB4" w:rsidRDefault="00277FB4" w:rsidP="00277FB4">
      <w:r w:rsidRPr="00277FB4">
        <w:rPr>
          <w:rStyle w:val="Style13ptBold"/>
        </w:rPr>
        <w:t>Bandow 19</w:t>
      </w:r>
      <w:r>
        <w:t xml:space="preserve"> – </w:t>
      </w:r>
      <w:r w:rsidRPr="00277FB4">
        <w:t>senior fellow at the Cato Institute, specializing in foreign policy and civil liberties</w:t>
      </w:r>
    </w:p>
    <w:p w14:paraId="02D27F88" w14:textId="3810DFCA" w:rsidR="00277FB4" w:rsidRPr="00277FB4" w:rsidRDefault="00277FB4" w:rsidP="00277FB4">
      <w:r>
        <w:t xml:space="preserve">Doug, </w:t>
      </w:r>
      <w:r w:rsidRPr="00457B99">
        <w:rPr>
          <w:sz w:val="16"/>
        </w:rPr>
        <w:t>https://www.cato.org/publications/commentary/us-support-has-fueled-not-moderated-yemen-war</w:t>
      </w:r>
    </w:p>
    <w:p w14:paraId="511FD031" w14:textId="77777777" w:rsidR="00277FB4" w:rsidRPr="00457B99" w:rsidRDefault="00277FB4" w:rsidP="00277FB4">
      <w:pPr>
        <w:rPr>
          <w:rStyle w:val="StyleUnderline"/>
        </w:rPr>
      </w:pPr>
      <w:r w:rsidRPr="00457B99">
        <w:rPr>
          <w:sz w:val="16"/>
        </w:rPr>
        <w:t xml:space="preserve">The </w:t>
      </w:r>
      <w:r w:rsidRPr="00457B99">
        <w:rPr>
          <w:rStyle w:val="StyleUnderline"/>
        </w:rPr>
        <w:t>Yemen war grinds on</w:t>
      </w:r>
      <w:r w:rsidRPr="00457B99">
        <w:rPr>
          <w:sz w:val="16"/>
        </w:rPr>
        <w:t xml:space="preserve">. The U.S.-backed “coalition” managed a rare success as the Houthis, who now control the Sanaa government, withdrew from the port of Hudaydah. However, that leaves the Saudis and Emiratis still far from victory in a war begun in 2015 which was supposed to last just a couple of weeks. Unfortunately, </w:t>
      </w:r>
      <w:r w:rsidRPr="00457B99">
        <w:rPr>
          <w:rStyle w:val="StyleUnderline"/>
        </w:rPr>
        <w:t>Washington’s misguided relationship with</w:t>
      </w:r>
      <w:r w:rsidRPr="00457B99">
        <w:rPr>
          <w:sz w:val="16"/>
        </w:rPr>
        <w:t xml:space="preserve"> the </w:t>
      </w:r>
      <w:r w:rsidRPr="00457B99">
        <w:rPr>
          <w:rStyle w:val="StyleUnderline"/>
        </w:rPr>
        <w:t>tyrannical Gulf monarchies led</w:t>
      </w:r>
      <w:r w:rsidRPr="00457B99">
        <w:rPr>
          <w:sz w:val="16"/>
        </w:rPr>
        <w:t xml:space="preserve"> the </w:t>
      </w:r>
      <w:r w:rsidRPr="00457B99">
        <w:rPr>
          <w:rStyle w:val="StyleUnderline"/>
        </w:rPr>
        <w:t>Obama</w:t>
      </w:r>
      <w:r w:rsidRPr="00457B99">
        <w:rPr>
          <w:sz w:val="16"/>
        </w:rPr>
        <w:t xml:space="preserve"> administration </w:t>
      </w:r>
      <w:r w:rsidRPr="00457B99">
        <w:rPr>
          <w:rStyle w:val="StyleUnderline"/>
        </w:rPr>
        <w:t>to back their</w:t>
      </w:r>
      <w:r w:rsidRPr="00457B99">
        <w:rPr>
          <w:sz w:val="16"/>
        </w:rPr>
        <w:t xml:space="preserve"> aggressive </w:t>
      </w:r>
      <w:r w:rsidRPr="00457B99">
        <w:rPr>
          <w:rStyle w:val="StyleUnderline"/>
        </w:rPr>
        <w:t>assault on Yemen</w:t>
      </w:r>
      <w:r w:rsidRPr="00457B99">
        <w:rPr>
          <w:sz w:val="16"/>
        </w:rPr>
        <w:t xml:space="preserve">. Congress recently voted to end U.S. support for the Kingdom of Saudi Arabia’s (KSA) brutal military campaign, but President Donald Trump vetoed the resolution. </w:t>
      </w:r>
      <w:r w:rsidRPr="00457B99">
        <w:rPr>
          <w:rStyle w:val="StyleUnderline"/>
        </w:rPr>
        <w:t>Sounding like</w:t>
      </w:r>
      <w:r w:rsidRPr="00457B99">
        <w:rPr>
          <w:sz w:val="16"/>
        </w:rPr>
        <w:t xml:space="preserve"> Crown Prince </w:t>
      </w:r>
      <w:r w:rsidRPr="00457B99">
        <w:rPr>
          <w:rStyle w:val="StyleUnderline"/>
        </w:rPr>
        <w:t>M</w:t>
      </w:r>
      <w:r w:rsidRPr="00457B99">
        <w:rPr>
          <w:sz w:val="16"/>
        </w:rPr>
        <w:t xml:space="preserve">ohammed </w:t>
      </w:r>
      <w:r w:rsidRPr="00457B99">
        <w:rPr>
          <w:rStyle w:val="StyleUnderline"/>
        </w:rPr>
        <w:t>b</w:t>
      </w:r>
      <w:r w:rsidRPr="00457B99">
        <w:rPr>
          <w:sz w:val="16"/>
        </w:rPr>
        <w:t xml:space="preserve">in </w:t>
      </w:r>
      <w:r w:rsidRPr="00457B99">
        <w:rPr>
          <w:rStyle w:val="StyleUnderline"/>
        </w:rPr>
        <w:t>S</w:t>
      </w:r>
      <w:r w:rsidRPr="00457B99">
        <w:rPr>
          <w:sz w:val="16"/>
        </w:rPr>
        <w:t>alman</w:t>
      </w:r>
      <w:r w:rsidRPr="00457B99">
        <w:rPr>
          <w:rStyle w:val="StyleUnderline"/>
        </w:rPr>
        <w:t>’s</w:t>
      </w:r>
      <w:r w:rsidRPr="00457B99">
        <w:rPr>
          <w:sz w:val="16"/>
        </w:rPr>
        <w:t xml:space="preserve"> </w:t>
      </w:r>
      <w:r w:rsidRPr="00457B99">
        <w:rPr>
          <w:rStyle w:val="StyleUnderline"/>
        </w:rPr>
        <w:t>press corps</w:t>
      </w:r>
      <w:r w:rsidRPr="00457B99">
        <w:rPr>
          <w:sz w:val="16"/>
        </w:rPr>
        <w:t xml:space="preserve">, </w:t>
      </w:r>
      <w:r w:rsidRPr="00457B99">
        <w:rPr>
          <w:rStyle w:val="StyleUnderline"/>
        </w:rPr>
        <w:t>the administration claimed that it hoped to end the war by backing Riyadh’s murderous attacks on Yemeni civilians</w:t>
      </w:r>
      <w:r w:rsidRPr="00457B99">
        <w:rPr>
          <w:sz w:val="16"/>
        </w:rPr>
        <w:t xml:space="preserve">. Modern Yemen has existed for about six decades. Modern Yemen has been at war for about six decades. Indeed, there once were two Yemens. Alas, unification merely moved the unceasing conflict from without to within the Yemeni state. The latest round of fighting involved the Houthis, who spent years battling strongman and President Ali Abdullah Saleh, before joining the recently ousted Saleh against his successor, President Abdrabbuh Mansour Hadi. This modern game of thrones mattered little to the United States, other than diverting the Yemeni government’s attention from extremist groups, such as Al Qaeda in the Arabian Peninsula (AQAP). The fireworks also didn’t matter much to Saudi Arabia and the United Arab Emirates, since the Houthis had only limited relations with Iran and no capacity to endanger their nation’s more powerful neighbors. However, after Hadi’s ouster the Saudis and Emiratis decided to reinstall the pliant former president and grab territorial control. However, they unexpectedly found themselves battling inconclusively against a tough insurgent force. Worse, the internal conflict turned into a sectarian proxy war as Tehran, which never had a close relationship with the Houthis (theologically a different Shia variant), offered modest backing for the rebels. Along the way the “coalition,” as the KSA and UAE styled their forces, purchased the services of de facto mercenaries from authoritarian, Islamist Sudan, committed mass atrocities against Yemeni civilians, armed and aided Islamic radicals including AQAP, and effectively dismembered Yemen. To reaffirm its support for royal regimes which opposed U.S. negotiations with Iran, the Obama administration armed the Saudis, provided intelligence assistance, and refueled Saudi aircraft (only recently halted). </w:t>
      </w:r>
      <w:r w:rsidRPr="00457B99">
        <w:rPr>
          <w:rStyle w:val="StyleUnderline"/>
        </w:rPr>
        <w:t>American officials claimed to be saving lives even while supporting airstrikes on civilians and civilian infrastructure</w:t>
      </w:r>
      <w:r w:rsidRPr="00457B99">
        <w:rPr>
          <w:sz w:val="16"/>
        </w:rPr>
        <w:t xml:space="preserve">. </w:t>
      </w:r>
      <w:r w:rsidRPr="00457B99">
        <w:rPr>
          <w:rStyle w:val="StyleUnderline"/>
        </w:rPr>
        <w:t>The carnage has been appalling—of the 233,000 dead so far</w:t>
      </w:r>
      <w:r w:rsidRPr="00457B99">
        <w:rPr>
          <w:sz w:val="16"/>
        </w:rPr>
        <w:t xml:space="preserve">, reported the UN Development Programme, </w:t>
      </w:r>
      <w:r w:rsidRPr="00457B99">
        <w:rPr>
          <w:rStyle w:val="StyleUnderline"/>
        </w:rPr>
        <w:t>the majority died due to “indirect” causes, including mass famine and a cholera epidemic.</w:t>
      </w:r>
      <w:r w:rsidRPr="00457B99">
        <w:rPr>
          <w:sz w:val="16"/>
        </w:rPr>
        <w:t xml:space="preserve"> Even the Republican-controlled Senate turned against the war, joining the House in voting to end U.S. involvement. However, enough Republicans stood with the administration to sustain the president’s veto. </w:t>
      </w:r>
      <w:r w:rsidRPr="00457B99">
        <w:rPr>
          <w:rStyle w:val="StyleUnderline"/>
        </w:rPr>
        <w:t>Administration arguments for continuing participation</w:t>
      </w:r>
      <w:r w:rsidRPr="00457B99">
        <w:rPr>
          <w:sz w:val="16"/>
        </w:rPr>
        <w:t xml:space="preserve"> in the conflict </w:t>
      </w:r>
      <w:r w:rsidRPr="00457B99">
        <w:rPr>
          <w:rStyle w:val="StyleUnderline"/>
        </w:rPr>
        <w:t>ranged among unbelievable, contemptible, and risible</w:t>
      </w:r>
      <w:r w:rsidRPr="00457B99">
        <w:rPr>
          <w:sz w:val="16"/>
        </w:rPr>
        <w:t xml:space="preserve">. For instance, that Washington is not involved militarily: tell that to Yemenis who have died from U.S.-made bombs delivered by U.S.-built planes refueled and guided by U.S. military personnel. Another was that Houthi control would threaten the Kingdom, the Persian Gulf, and America. This indigenous religious/political movement is far less radical than Wahhabism, the variant of Islamic fundamentalism lavishly promoted by Riyadh across the globe, including in Yemen. The Houthis spent years battling Saleh before joining with him against a common enemy, Hadi (and then the coalition). They never waged war on the United States, KSA, or anyone else. Missile attacks were retaliation for military aggression by the Kingdom, following years of ravaging air attacks on Yemen. </w:t>
      </w:r>
      <w:r w:rsidRPr="00457B99">
        <w:rPr>
          <w:rStyle w:val="StyleUnderline"/>
        </w:rPr>
        <w:t xml:space="preserve">Despite administration claims of being a </w:t>
      </w:r>
      <w:r w:rsidRPr="00457B99">
        <w:rPr>
          <w:rStyle w:val="Emphasis"/>
        </w:rPr>
        <w:t>moderating influence</w:t>
      </w:r>
      <w:r w:rsidRPr="00457B99">
        <w:rPr>
          <w:rStyle w:val="StyleUnderline"/>
        </w:rPr>
        <w:t>, the coalition</w:t>
      </w:r>
      <w:r w:rsidRPr="00457B99">
        <w:rPr>
          <w:sz w:val="16"/>
        </w:rPr>
        <w:t xml:space="preserve"> has </w:t>
      </w:r>
      <w:r w:rsidRPr="00457B99">
        <w:rPr>
          <w:rStyle w:val="Emphasis"/>
        </w:rPr>
        <w:t>conducted a ferocious and unrestrained air war</w:t>
      </w:r>
      <w:r w:rsidRPr="00457B99">
        <w:rPr>
          <w:sz w:val="16"/>
        </w:rPr>
        <w:t xml:space="preserve">. </w:t>
      </w:r>
      <w:r w:rsidRPr="00457B99">
        <w:rPr>
          <w:rStyle w:val="StyleUnderline"/>
        </w:rPr>
        <w:t>Yemen’s economic and human infrastructure has been wrecked, mostly by air attacks; perhaps twenty thousand, and probably more, civilians have been killed</w:t>
      </w:r>
      <w:r w:rsidRPr="00457B99">
        <w:rPr>
          <w:sz w:val="16"/>
        </w:rPr>
        <w:t xml:space="preserve">, the vast majority by air attacks. </w:t>
      </w:r>
      <w:r w:rsidRPr="00457B99">
        <w:rPr>
          <w:rStyle w:val="Emphasis"/>
        </w:rPr>
        <w:t>The only air force involved is backed and guided by Washington.</w:t>
      </w:r>
      <w:r w:rsidRPr="00457B99">
        <w:rPr>
          <w:sz w:val="16"/>
        </w:rPr>
        <w:t xml:space="preserve"> </w:t>
      </w:r>
      <w:r w:rsidRPr="00457B99">
        <w:rPr>
          <w:rStyle w:val="StyleUnderline"/>
        </w:rPr>
        <w:t xml:space="preserve">Limiting the damage has been </w:t>
      </w:r>
      <w:r w:rsidRPr="00457B99">
        <w:rPr>
          <w:rStyle w:val="Emphasis"/>
        </w:rPr>
        <w:t>coalition capabilities, not U.S. advice</w:t>
      </w:r>
      <w:r w:rsidRPr="00457B99">
        <w:rPr>
          <w:sz w:val="16"/>
        </w:rPr>
        <w:t xml:space="preserve">. The </w:t>
      </w:r>
      <w:r w:rsidRPr="00457B99">
        <w:rPr>
          <w:rStyle w:val="StyleUnderline"/>
        </w:rPr>
        <w:t>Obama and Trump</w:t>
      </w:r>
      <w:r w:rsidRPr="00457B99">
        <w:rPr>
          <w:sz w:val="16"/>
        </w:rPr>
        <w:t xml:space="preserve"> administrations have </w:t>
      </w:r>
      <w:r w:rsidRPr="00457B99">
        <w:rPr>
          <w:rStyle w:val="Emphasis"/>
        </w:rPr>
        <w:t xml:space="preserve">made the American nation an accomplice to mass murder. </w:t>
      </w:r>
      <w:r w:rsidRPr="00457B99">
        <w:rPr>
          <w:sz w:val="16"/>
        </w:rPr>
        <w:t xml:space="preserve">Finally, </w:t>
      </w:r>
      <w:r w:rsidRPr="00457B99">
        <w:rPr>
          <w:rStyle w:val="StyleUnderline"/>
        </w:rPr>
        <w:t>the administration claims it wants to stop the war. By continuing to subsidize the Saudis and Emiratis</w:t>
      </w:r>
      <w:r w:rsidRPr="00457B99">
        <w:rPr>
          <w:sz w:val="16"/>
        </w:rPr>
        <w:t xml:space="preserve">. </w:t>
      </w:r>
      <w:r w:rsidRPr="00457B99">
        <w:rPr>
          <w:rStyle w:val="StyleUnderline"/>
        </w:rPr>
        <w:t xml:space="preserve">This </w:t>
      </w:r>
      <w:r w:rsidRPr="00457B99">
        <w:rPr>
          <w:rStyle w:val="Emphasis"/>
        </w:rPr>
        <w:t>bizarre rationale</w:t>
      </w:r>
      <w:r w:rsidRPr="00457B99">
        <w:rPr>
          <w:rStyle w:val="StyleUnderline"/>
        </w:rPr>
        <w:t xml:space="preserve"> also was advanced by a recent articlein Foreign Affairs</w:t>
      </w:r>
      <w:r w:rsidRPr="00457B99">
        <w:rPr>
          <w:sz w:val="16"/>
        </w:rPr>
        <w:t xml:space="preserve"> online by Michael Knights, Kenneth M. Pollack, and Barbara F. Walter, respectively of the Washington Institute for Near East Policy, American Enterprise Institute, and University of California (San Diego). </w:t>
      </w:r>
      <w:r w:rsidRPr="00457B99">
        <w:rPr>
          <w:rStyle w:val="StyleUnderline"/>
        </w:rPr>
        <w:t>Washington should continue to enable the aggressors to commit war crimes since ending U.S. backing for “the Saudis will hinder the coalition’s war effort and embolden the Houthi</w:t>
      </w:r>
      <w:r w:rsidRPr="00457B99">
        <w:rPr>
          <w:sz w:val="16"/>
        </w:rPr>
        <w:t xml:space="preserve">s and their Iranian supporters, making them much less likely to accept a nationwide cease-fire and a power-sharing agreement.” Indeed, the three analysts would increase American backing for the coalition, and “then use the resulting leverage to force both sides to end the fighting and sign a power-sharing agreement.” </w:t>
      </w:r>
      <w:r w:rsidRPr="00457B99">
        <w:rPr>
          <w:rStyle w:val="StyleUnderline"/>
        </w:rPr>
        <w:t xml:space="preserve">Yet the coalition has shown </w:t>
      </w:r>
      <w:r w:rsidRPr="00457B99">
        <w:rPr>
          <w:rStyle w:val="Emphasis"/>
        </w:rPr>
        <w:t>no inclination to moderate</w:t>
      </w:r>
      <w:r w:rsidRPr="00457B99">
        <w:rPr>
          <w:rStyle w:val="StyleUnderline"/>
        </w:rPr>
        <w:t xml:space="preserve"> its approach</w:t>
      </w:r>
      <w:r w:rsidRPr="00457B99">
        <w:rPr>
          <w:sz w:val="16"/>
        </w:rPr>
        <w:t xml:space="preserve"> </w:t>
      </w:r>
      <w:r w:rsidRPr="00457B99">
        <w:rPr>
          <w:rStyle w:val="StyleUnderline"/>
        </w:rPr>
        <w:t>despite four years of U.S. support supposedly directed at moderating its approach.</w:t>
      </w:r>
      <w:r w:rsidRPr="00457B99">
        <w:rPr>
          <w:sz w:val="16"/>
        </w:rPr>
        <w:t xml:space="preserve"> </w:t>
      </w:r>
      <w:r w:rsidRPr="00457B99">
        <w:rPr>
          <w:rStyle w:val="StyleUnderline"/>
        </w:rPr>
        <w:t>And the administration’s close embrace has only emboldened</w:t>
      </w:r>
      <w:r w:rsidRPr="00457B99">
        <w:rPr>
          <w:sz w:val="16"/>
        </w:rPr>
        <w:t xml:space="preserve"> Crown Prince </w:t>
      </w:r>
      <w:r w:rsidRPr="00457B99">
        <w:rPr>
          <w:rStyle w:val="StyleUnderline"/>
        </w:rPr>
        <w:t>bin Salman</w:t>
      </w:r>
      <w:r w:rsidRPr="00457B99">
        <w:rPr>
          <w:sz w:val="16"/>
        </w:rPr>
        <w:t xml:space="preserve">, who has grown more repressive and reckless. </w:t>
      </w:r>
      <w:r w:rsidRPr="00457B99">
        <w:rPr>
          <w:rStyle w:val="StyleUnderline"/>
        </w:rPr>
        <w:t xml:space="preserve">Worse, this strategy requires Washington to help </w:t>
      </w:r>
      <w:r w:rsidRPr="00457B99">
        <w:rPr>
          <w:rStyle w:val="Emphasis"/>
        </w:rPr>
        <w:t>kill even more Yemenis</w:t>
      </w:r>
      <w:r w:rsidRPr="00457B99">
        <w:rPr>
          <w:rStyle w:val="StyleUnderline"/>
        </w:rPr>
        <w:t>, who have done nothing against America. Imagine this argument applied to World War II. Our objective should be to halt the fighting between Nazi Germany and Soviet Russia. Thus, America should assist Adolf Hitler’s forces to make Joseph Stalin more willing to negotiate a ceasefire and peace agreement.</w:t>
      </w:r>
      <w:r w:rsidRPr="00457B99">
        <w:rPr>
          <w:sz w:val="16"/>
        </w:rPr>
        <w:t xml:space="preserve"> Similarly, in East Asia America should back Japan against China, since the latter was unwilling to accept accommodation with Tokyo. Aiding imperial Japan would force the recalcitrant Chinese, nationalists and communists alike, to come to terms.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should end its support for the coalition</w:t>
      </w:r>
      <w:r w:rsidRPr="00457B99">
        <w:rPr>
          <w:sz w:val="16"/>
        </w:rPr>
        <w:t xml:space="preserve"> and participation </w:t>
      </w:r>
      <w:r w:rsidRPr="00457B99">
        <w:rPr>
          <w:rStyle w:val="StyleUnderline"/>
        </w:rPr>
        <w:t>in the Yemeni war</w:t>
      </w:r>
      <w:r w:rsidRPr="00457B99">
        <w:rPr>
          <w:sz w:val="16"/>
        </w:rPr>
        <w:t xml:space="preserve">. The reasons are many: First, </w:t>
      </w:r>
      <w:r w:rsidRPr="00457B99">
        <w:rPr>
          <w:rStyle w:val="StyleUnderline"/>
        </w:rPr>
        <w:t>this fight is not America’s. The United States has nothing meaningful at stake</w:t>
      </w:r>
      <w:r w:rsidRPr="00457B99">
        <w:rPr>
          <w:sz w:val="16"/>
        </w:rPr>
        <w:t xml:space="preserve"> in the battle among Yemeni factions and neighboring states. Yemen has been in turmoil for decades, with no noticeable impact on American security. Moreover, the people of Yemen have done nothing to warrant treating them as enemies. Second, </w:t>
      </w:r>
      <w:r w:rsidRPr="00457B99">
        <w:rPr>
          <w:rStyle w:val="StyleUnderline"/>
        </w:rPr>
        <w:t>Washington has intervened on the wrong side. The Houthis never were friends of America</w:t>
      </w:r>
      <w:r w:rsidRPr="00457B99">
        <w:rPr>
          <w:sz w:val="16"/>
        </w:rPr>
        <w:t xml:space="preserve"> or liberty and have grown only more hostile under attack. </w:t>
      </w:r>
      <w:r w:rsidRPr="00457B99">
        <w:rPr>
          <w:rStyle w:val="StyleUnderline"/>
        </w:rPr>
        <w:t xml:space="preserve">But the Saudis and Emiratis are far worse, </w:t>
      </w:r>
      <w:r w:rsidRPr="00457B99">
        <w:rPr>
          <w:rStyle w:val="Emphasis"/>
        </w:rPr>
        <w:t xml:space="preserve">unabashed aggressors for essentially imperial ends. </w:t>
      </w:r>
      <w:r w:rsidRPr="00457B99">
        <w:rPr>
          <w:sz w:val="16"/>
        </w:rPr>
        <w:t xml:space="preserve">The </w:t>
      </w:r>
      <w:r w:rsidRPr="00457B99">
        <w:rPr>
          <w:rStyle w:val="StyleUnderline"/>
        </w:rPr>
        <w:t xml:space="preserve">Houthis oppose AQAP and support a united Yemen. Hadi and the coalition have aided AQAP and other radical forces, while the UAE is promoting Yemen’s break-up in search of economic advantage. </w:t>
      </w:r>
      <w:r w:rsidRPr="00457B99">
        <w:rPr>
          <w:sz w:val="16"/>
        </w:rPr>
        <w:t xml:space="preserve">Third, </w:t>
      </w:r>
      <w:r w:rsidRPr="00457B99">
        <w:rPr>
          <w:rStyle w:val="StyleUnderline"/>
        </w:rPr>
        <w:t xml:space="preserve">coalition forces have committed the </w:t>
      </w:r>
      <w:r w:rsidRPr="00457B99">
        <w:rPr>
          <w:rStyle w:val="Emphasis"/>
        </w:rPr>
        <w:t>vast majority of atrocities.</w:t>
      </w:r>
      <w:r w:rsidRPr="00457B99">
        <w:rPr>
          <w:sz w:val="16"/>
        </w:rPr>
        <w:t xml:space="preserve"> </w:t>
      </w:r>
      <w:r w:rsidRPr="00457B99">
        <w:rPr>
          <w:rStyle w:val="StyleUnderline"/>
        </w:rPr>
        <w:t>Humanitarian groups figure that the Saudis and Emiratis are responsible for two-thirds to three-quarters of the casualties</w:t>
      </w:r>
      <w:r w:rsidRPr="00457B99">
        <w:rPr>
          <w:sz w:val="16"/>
        </w:rPr>
        <w:t xml:space="preserve"> and destruction. Yemen has been ravaged, its civilian population reduced to misery, so wealthy monarchies can gain geopolitical and commercial advantage. Fourth, </w:t>
      </w:r>
      <w:r w:rsidRPr="00457B99">
        <w:rPr>
          <w:rStyle w:val="StyleUnderline"/>
        </w:rPr>
        <w:t>the Kingdom’s claim of self-defense is a contemptible attempt to turn its initial aggression into a bootstrap argument</w:t>
      </w:r>
      <w:r w:rsidRPr="00457B99">
        <w:rPr>
          <w:sz w:val="16"/>
        </w:rPr>
        <w:t xml:space="preserve">. The </w:t>
      </w:r>
      <w:r w:rsidRPr="00457B99">
        <w:rPr>
          <w:rStyle w:val="StyleUnderline"/>
        </w:rPr>
        <w:t>Houthis only recently began launching missiles</w:t>
      </w:r>
      <w:r w:rsidRPr="00457B99">
        <w:rPr>
          <w:sz w:val="16"/>
        </w:rPr>
        <w:t xml:space="preserve"> against Saudi Arabia, </w:t>
      </w:r>
      <w:r w:rsidRPr="00457B99">
        <w:rPr>
          <w:rStyle w:val="StyleUnderline"/>
        </w:rPr>
        <w:t xml:space="preserve">after years of coalition bombing. </w:t>
      </w:r>
      <w:r w:rsidRPr="00457B99">
        <w:rPr>
          <w:sz w:val="16"/>
        </w:rPr>
        <w:t xml:space="preserve">Bizarrely, Secretary of State Mike Pompeo insisted that America was aiding the Saudis because Houthi missiles aimed at the airport in Riyadh might hurt an American: “the United States has an obligation to protect our citizens.” But there were no missiles flying when the KSA launched its attack and America intervened on the royals’ behalf. Moreover, ending the war would ground the missiles. Fifth, </w:t>
      </w:r>
      <w:r w:rsidRPr="00457B99">
        <w:rPr>
          <w:rStyle w:val="StyleUnderline"/>
        </w:rPr>
        <w:t>the U</w:t>
      </w:r>
      <w:r w:rsidRPr="00457B99">
        <w:rPr>
          <w:sz w:val="16"/>
        </w:rPr>
        <w:t xml:space="preserve">nited </w:t>
      </w:r>
      <w:r w:rsidRPr="00457B99">
        <w:rPr>
          <w:rStyle w:val="StyleUnderline"/>
        </w:rPr>
        <w:t>S</w:t>
      </w:r>
      <w:r w:rsidRPr="00457B99">
        <w:rPr>
          <w:sz w:val="16"/>
        </w:rPr>
        <w:t xml:space="preserve">tates </w:t>
      </w:r>
      <w:r w:rsidRPr="00457B99">
        <w:rPr>
          <w:rStyle w:val="StyleUnderline"/>
        </w:rPr>
        <w:t xml:space="preserve">should not get </w:t>
      </w:r>
      <w:r w:rsidRPr="00457B99">
        <w:rPr>
          <w:rStyle w:val="Emphasis"/>
        </w:rPr>
        <w:t>involved in a sectarian conflict on behalf of the Saudi and Emirati royal families</w:t>
      </w:r>
      <w:r w:rsidRPr="00457B99">
        <w:rPr>
          <w:rStyle w:val="StyleUnderline"/>
        </w:rPr>
        <w:t>.</w:t>
      </w:r>
      <w:r w:rsidRPr="00457B99">
        <w:rPr>
          <w:sz w:val="16"/>
        </w:rPr>
        <w:t xml:space="preserve"> </w:t>
      </w:r>
      <w:r w:rsidRPr="00457B99">
        <w:rPr>
          <w:rStyle w:val="StyleUnderline"/>
        </w:rPr>
        <w:t>Most terrorism</w:t>
      </w:r>
      <w:r w:rsidRPr="00457B99">
        <w:rPr>
          <w:sz w:val="16"/>
        </w:rPr>
        <w:t xml:space="preserve"> ultimately </w:t>
      </w:r>
      <w:r w:rsidRPr="00457B99">
        <w:rPr>
          <w:rStyle w:val="StyleUnderline"/>
        </w:rPr>
        <w:t>stems from the fundamentalist Sunni theology represented, practiced, and promoted by Riyadh</w:t>
      </w:r>
      <w:r w:rsidRPr="00457B99">
        <w:rPr>
          <w:sz w:val="16"/>
        </w:rPr>
        <w:t xml:space="preserve">. </w:t>
      </w:r>
      <w:r w:rsidRPr="00457B99">
        <w:rPr>
          <w:rStyle w:val="StyleUnderline"/>
        </w:rPr>
        <w:t>The Kingdom has been far more expansionist than Tehran</w:t>
      </w:r>
      <w:r w:rsidRPr="00457B99">
        <w:rPr>
          <w:sz w:val="16"/>
        </w:rPr>
        <w:t>, invading Yemen, kidnapping the Lebanese prime minister, sending troops to back the dictatorial, minority Bahraini monarchy against its people, subsidizing Islamist radicals in the Syrian Civil War, underwriting the brutal el-Sisi dictatorship in Egypt, and inflaming conflict in Libya</w:t>
      </w:r>
      <w:r w:rsidRPr="00457B99">
        <w:rPr>
          <w:rStyle w:val="StyleUnderline"/>
        </w:rPr>
        <w:t>. The Kingdom also is far more repressive</w:t>
      </w:r>
      <w:r w:rsidRPr="00457B99">
        <w:rPr>
          <w:sz w:val="16"/>
        </w:rPr>
        <w:t xml:space="preserve"> than Iran, allowing not a hint of political or religious liberty for its own people. Finally, </w:t>
      </w:r>
      <w:r w:rsidRPr="00457B99">
        <w:rPr>
          <w:rStyle w:val="StyleUnderline"/>
        </w:rPr>
        <w:t>Washington’s responsibility is not to intervene in other states’ wars to stop them, but to stay out of wars which do not serve America’s interests</w:t>
      </w:r>
      <w:r w:rsidRPr="00457B99">
        <w:rPr>
          <w:sz w:val="16"/>
        </w:rPr>
        <w:t>. Especially when they are unjust</w:t>
      </w:r>
      <w:r w:rsidRPr="00457B99">
        <w:rPr>
          <w:rStyle w:val="StyleUnderline"/>
        </w:rPr>
        <w:t>. No overriding security interest</w:t>
      </w:r>
      <w:r w:rsidRPr="00457B99">
        <w:rPr>
          <w:sz w:val="16"/>
        </w:rPr>
        <w:t>—the argument for allying with the Soviet Union against Nazi Germany in World War II—</w:t>
      </w:r>
      <w:r w:rsidRPr="00457B99">
        <w:rPr>
          <w:rStyle w:val="StyleUnderline"/>
        </w:rPr>
        <w:t>compels Washington to join with oppressive, aggressive UAE and KSA in causing murder and mayhem in Yemen. The conflict in Yemen is a travesty. It makes America less safe, empowering terrorist and radical forces in that nation. It rewards authoritarian governments which launched a murderous attack on a poor neighbor. It drags the United States into a sectarian conflict. And it makes Americans accomplices in the world’s worst ongoing conflict. The best way to halt the war would be to stop easing the aggressors’ burden.</w:t>
      </w:r>
      <w:r w:rsidRPr="00457B99">
        <w:rPr>
          <w:sz w:val="16"/>
        </w:rPr>
        <w:t xml:space="preserve"> The Saudis and Emiratis need to recognize their failure and feel the pain of suffering Yemenis. </w:t>
      </w:r>
      <w:r w:rsidRPr="00457B99">
        <w:rPr>
          <w:rStyle w:val="StyleUnderline"/>
        </w:rPr>
        <w:t xml:space="preserve">Then Riyadh and Abu Dhabi might </w:t>
      </w:r>
      <w:r w:rsidRPr="00457B99">
        <w:rPr>
          <w:rStyle w:val="Emphasis"/>
        </w:rPr>
        <w:t>lose their enthusiasm for slaughtering</w:t>
      </w:r>
      <w:r w:rsidRPr="00457B99">
        <w:rPr>
          <w:rStyle w:val="StyleUnderline"/>
        </w:rPr>
        <w:t xml:space="preserve"> their desperately poor neighbors. </w:t>
      </w:r>
      <w:r w:rsidRPr="00457B99">
        <w:rPr>
          <w:sz w:val="16"/>
        </w:rPr>
        <w:t xml:space="preserve">President </w:t>
      </w:r>
      <w:r w:rsidRPr="00457B99">
        <w:rPr>
          <w:rStyle w:val="StyleUnderline"/>
        </w:rPr>
        <w:t>Trump said great powers do not wage endless wars. Yemen would be a good place to stop fighting—and helping kill people who have done nothing against Americans.</w:t>
      </w:r>
    </w:p>
    <w:p w14:paraId="4C82BC18" w14:textId="77777777" w:rsidR="00277FB4" w:rsidRDefault="00277FB4" w:rsidP="00277FB4"/>
    <w:p w14:paraId="580CEE0E" w14:textId="77777777" w:rsidR="00277FB4" w:rsidRPr="00277FB4" w:rsidRDefault="00277FB4" w:rsidP="00277FB4"/>
    <w:p w14:paraId="5CD7635E" w14:textId="398F6ABF" w:rsidR="009D3232" w:rsidRDefault="009D3232" w:rsidP="00E503DE">
      <w:pPr>
        <w:pStyle w:val="Heading3"/>
      </w:pPr>
      <w:r>
        <w:t>Humanitarian Crisis</w:t>
      </w:r>
    </w:p>
    <w:p w14:paraId="4E0BE650" w14:textId="77777777" w:rsidR="009D3232" w:rsidRDefault="009D3232" w:rsidP="009D3232"/>
    <w:p w14:paraId="49B694B7" w14:textId="4822C8EE" w:rsidR="009D3232" w:rsidRDefault="009D3232" w:rsidP="009D3232">
      <w:pPr>
        <w:pStyle w:val="Heading4"/>
      </w:pPr>
      <w:r>
        <w:t>Saudi actions create a large-scale humanitarian crisis</w:t>
      </w:r>
    </w:p>
    <w:p w14:paraId="7C741BED" w14:textId="77777777" w:rsidR="009D3232" w:rsidRPr="009D3232" w:rsidRDefault="009D3232" w:rsidP="009D3232">
      <w:r w:rsidRPr="009D3232">
        <w:rPr>
          <w:rStyle w:val="Style13ptBold"/>
        </w:rPr>
        <w:t>Magdy 6/19</w:t>
      </w:r>
      <w:r w:rsidRPr="009D3232">
        <w:t xml:space="preserve">- (Samy, Associated Press Journalist, “Database says 91,600 killed in Yemen fighting since 2015,” Washington Post, </w:t>
      </w:r>
      <w:hyperlink r:id="rId18" w:history="1">
        <w:r w:rsidRPr="009D3232">
          <w:t>https://www.washingtonpost.com/world/middle_east/database-says-91600-killed-in-yemen-fighting-since-2015/2019/06/19/992b0b28-9249-11e9-956a-88c291ab5c38_story.html?utm_term=.c4dc9534bfeb</w:t>
        </w:r>
      </w:hyperlink>
      <w:r w:rsidRPr="009D3232">
        <w:t>, 6/19/19//jld)</w:t>
      </w:r>
    </w:p>
    <w:p w14:paraId="0D603F13" w14:textId="77777777" w:rsidR="009D3232" w:rsidRPr="00000459" w:rsidRDefault="009D3232" w:rsidP="009D3232">
      <w:pPr>
        <w:pStyle w:val="NormalWeb"/>
        <w:spacing w:before="60" w:beforeAutospacing="0" w:after="240" w:afterAutospacing="0"/>
        <w:textAlignment w:val="baseline"/>
        <w:rPr>
          <w:rFonts w:asciiTheme="majorHAnsi" w:hAnsiTheme="majorHAnsi"/>
          <w:color w:val="111111"/>
          <w:sz w:val="32"/>
          <w:szCs w:val="32"/>
          <w:u w:val="single"/>
        </w:rPr>
      </w:pPr>
      <w:r w:rsidRPr="00000459">
        <w:rPr>
          <w:rFonts w:asciiTheme="majorHAnsi" w:hAnsiTheme="majorHAnsi"/>
          <w:color w:val="111111"/>
          <w:sz w:val="32"/>
          <w:szCs w:val="32"/>
          <w:u w:val="single"/>
        </w:rPr>
        <w:t>Yemen’s civil war has killed at least 91,600 people so far, a database tracking violence said Wednesday, presenting a new estimate after completing reporting for the first months of fighting in 2015.</w:t>
      </w:r>
    </w:p>
    <w:p w14:paraId="406065A3" w14:textId="77777777" w:rsidR="009D3232" w:rsidRPr="009D3232" w:rsidRDefault="009D3232" w:rsidP="009D3232">
      <w:pPr>
        <w:pStyle w:val="NormalWeb"/>
        <w:spacing w:before="60" w:beforeAutospacing="0" w:after="240" w:afterAutospacing="0"/>
        <w:textAlignment w:val="baseline"/>
        <w:rPr>
          <w:rFonts w:asciiTheme="majorHAnsi" w:hAnsiTheme="majorHAnsi"/>
          <w:color w:val="111111"/>
          <w:sz w:val="14"/>
          <w:szCs w:val="16"/>
        </w:rPr>
      </w:pPr>
      <w:r w:rsidRPr="009D3232">
        <w:rPr>
          <w:rFonts w:asciiTheme="majorHAnsi" w:hAnsiTheme="majorHAnsi"/>
          <w:color w:val="111111"/>
          <w:sz w:val="14"/>
          <w:szCs w:val="16"/>
        </w:rPr>
        <w:t>The conflict began with the 2014 takeover over of northern and central Yemen by the Iranian-backed rebels, driving out the internationally recognized government from the capital, Sanaa.</w:t>
      </w:r>
    </w:p>
    <w:p w14:paraId="4D27FEB9" w14:textId="77777777" w:rsidR="009D3232" w:rsidRPr="009D3232" w:rsidRDefault="009D3232" w:rsidP="009D3232">
      <w:pPr>
        <w:pStyle w:val="NormalWeb"/>
        <w:spacing w:before="60" w:beforeAutospacing="0" w:after="240" w:afterAutospacing="0"/>
        <w:textAlignment w:val="baseline"/>
        <w:rPr>
          <w:rFonts w:asciiTheme="majorHAnsi" w:hAnsiTheme="majorHAnsi"/>
          <w:color w:val="111111"/>
          <w:sz w:val="14"/>
          <w:szCs w:val="16"/>
        </w:rPr>
      </w:pPr>
      <w:r w:rsidRPr="009D3232">
        <w:rPr>
          <w:rFonts w:asciiTheme="majorHAnsi" w:hAnsiTheme="majorHAnsi"/>
          <w:color w:val="111111"/>
          <w:sz w:val="14"/>
          <w:szCs w:val="16"/>
        </w:rPr>
        <w:t>Months later, in March 2015, a Saudi-led coalition launched its air campaign to prevent the rebels, known as Houthis, from overrunning the country’s south.</w:t>
      </w:r>
    </w:p>
    <w:p w14:paraId="1263D740" w14:textId="77777777" w:rsidR="009D3232" w:rsidRPr="009D3232" w:rsidRDefault="009D3232" w:rsidP="009D3232">
      <w:pPr>
        <w:pStyle w:val="NormalWeb"/>
        <w:spacing w:before="60" w:beforeAutospacing="0" w:after="240" w:afterAutospacing="0"/>
        <w:textAlignment w:val="baseline"/>
        <w:rPr>
          <w:rFonts w:asciiTheme="majorHAnsi" w:hAnsiTheme="majorHAnsi"/>
          <w:color w:val="111111"/>
          <w:sz w:val="14"/>
          <w:szCs w:val="32"/>
        </w:rPr>
      </w:pPr>
      <w:r w:rsidRPr="00000459">
        <w:rPr>
          <w:rFonts w:asciiTheme="majorHAnsi" w:hAnsiTheme="majorHAnsi"/>
          <w:color w:val="111111"/>
          <w:sz w:val="32"/>
          <w:szCs w:val="32"/>
          <w:u w:val="single"/>
        </w:rPr>
        <w:t>In the relentless campaign, Saudi-led airstrikes have hit schools, hospitals and wedding parties and killed thousands of Yemeni civilians.</w:t>
      </w:r>
      <w:r w:rsidRPr="009D3232">
        <w:rPr>
          <w:rFonts w:asciiTheme="majorHAnsi" w:hAnsiTheme="majorHAnsi"/>
          <w:color w:val="111111"/>
          <w:sz w:val="14"/>
          <w:szCs w:val="32"/>
        </w:rPr>
        <w:t xml:space="preserve"> The Houthis have used drones and missiles to attack Saudi Arabia and have targeted vessels in the Red Sea.</w:t>
      </w:r>
    </w:p>
    <w:p w14:paraId="1B457623" w14:textId="77777777" w:rsidR="009D3232" w:rsidRPr="00000459" w:rsidRDefault="009D3232" w:rsidP="009D3232">
      <w:pPr>
        <w:pStyle w:val="NormalWeb"/>
        <w:spacing w:before="60" w:beforeAutospacing="0" w:after="240" w:afterAutospacing="0"/>
        <w:textAlignment w:val="baseline"/>
        <w:rPr>
          <w:rFonts w:asciiTheme="majorHAnsi" w:hAnsiTheme="majorHAnsi"/>
          <w:color w:val="111111"/>
          <w:sz w:val="32"/>
          <w:szCs w:val="32"/>
          <w:u w:val="single"/>
        </w:rPr>
      </w:pPr>
      <w:r w:rsidRPr="00000459">
        <w:rPr>
          <w:rFonts w:asciiTheme="majorHAnsi" w:hAnsiTheme="majorHAnsi"/>
          <w:color w:val="111111"/>
          <w:sz w:val="32"/>
          <w:szCs w:val="32"/>
          <w:u w:val="single"/>
        </w:rPr>
        <w:t>Civilians have borne the brunt of the conflict, which has created what the United Nations says is the world’s worst humanitarian crisis.</w:t>
      </w:r>
    </w:p>
    <w:p w14:paraId="52D1E5EB" w14:textId="77777777" w:rsidR="009D3232" w:rsidRPr="009D3232" w:rsidRDefault="009D3232" w:rsidP="009D3232">
      <w:pPr>
        <w:pStyle w:val="NormalWeb"/>
        <w:spacing w:before="60" w:beforeAutospacing="0" w:after="240" w:afterAutospacing="0"/>
        <w:textAlignment w:val="baseline"/>
        <w:rPr>
          <w:rFonts w:asciiTheme="majorHAnsi" w:hAnsiTheme="majorHAnsi"/>
          <w:color w:val="111111"/>
          <w:sz w:val="14"/>
          <w:szCs w:val="16"/>
        </w:rPr>
      </w:pPr>
      <w:r w:rsidRPr="009D3232">
        <w:rPr>
          <w:rFonts w:asciiTheme="majorHAnsi" w:hAnsiTheme="majorHAnsi"/>
          <w:color w:val="111111"/>
          <w:sz w:val="14"/>
          <w:szCs w:val="16"/>
        </w:rPr>
        <w:t>The Armed Conflict Location &amp; Event Data Project, or ACLED, said that in 2015, about 17,100 people were reported killed — the second-most lethal year after 2018, which was the deadliest one on record.</w:t>
      </w:r>
    </w:p>
    <w:p w14:paraId="596E53F8" w14:textId="77777777" w:rsidR="009D3232" w:rsidRPr="009D3232" w:rsidRDefault="009D3232" w:rsidP="009D3232">
      <w:pPr>
        <w:pStyle w:val="NormalWeb"/>
        <w:spacing w:before="60" w:beforeAutospacing="0" w:after="240" w:afterAutospacing="0"/>
        <w:textAlignment w:val="baseline"/>
        <w:rPr>
          <w:rFonts w:asciiTheme="majorHAnsi" w:hAnsiTheme="majorHAnsi"/>
          <w:color w:val="111111"/>
          <w:sz w:val="14"/>
          <w:szCs w:val="32"/>
        </w:rPr>
      </w:pPr>
      <w:r w:rsidRPr="009D3232">
        <w:rPr>
          <w:rFonts w:asciiTheme="majorHAnsi" w:hAnsiTheme="majorHAnsi"/>
          <w:color w:val="111111"/>
          <w:sz w:val="14"/>
          <w:szCs w:val="32"/>
        </w:rPr>
        <w:t xml:space="preserve">ACLED said </w:t>
      </w:r>
      <w:r w:rsidRPr="00000459">
        <w:rPr>
          <w:rFonts w:asciiTheme="majorHAnsi" w:hAnsiTheme="majorHAnsi"/>
          <w:color w:val="111111"/>
          <w:sz w:val="32"/>
          <w:szCs w:val="32"/>
          <w:u w:val="single"/>
        </w:rPr>
        <w:t>11,900 people were killed this year, compared to 30,800 in 2018.</w:t>
      </w:r>
    </w:p>
    <w:p w14:paraId="789824A3" w14:textId="77777777" w:rsidR="009D3232" w:rsidRPr="009D3232" w:rsidRDefault="009D3232" w:rsidP="009D3232">
      <w:pPr>
        <w:pStyle w:val="NormalWeb"/>
        <w:spacing w:before="60" w:beforeAutospacing="0" w:after="240" w:afterAutospacing="0"/>
        <w:textAlignment w:val="baseline"/>
        <w:rPr>
          <w:rFonts w:asciiTheme="majorHAnsi" w:hAnsiTheme="majorHAnsi"/>
          <w:color w:val="111111"/>
          <w:sz w:val="14"/>
          <w:szCs w:val="32"/>
        </w:rPr>
      </w:pPr>
      <w:r w:rsidRPr="009D3232">
        <w:rPr>
          <w:rFonts w:asciiTheme="majorHAnsi" w:hAnsiTheme="majorHAnsi"/>
          <w:color w:val="111111"/>
          <w:sz w:val="14"/>
          <w:szCs w:val="32"/>
        </w:rPr>
        <w:t xml:space="preserve">The group said </w:t>
      </w:r>
      <w:r w:rsidRPr="00000459">
        <w:rPr>
          <w:rFonts w:asciiTheme="majorHAnsi" w:hAnsiTheme="majorHAnsi"/>
          <w:color w:val="111111"/>
          <w:sz w:val="32"/>
          <w:szCs w:val="32"/>
          <w:u w:val="single"/>
        </w:rPr>
        <w:t xml:space="preserve">the Saudi-led coalition and its allies were responsible for more than 8,000 of about 11,700 deaths resulting from the direct targeting of civilians, </w:t>
      </w:r>
      <w:r w:rsidRPr="009D3232">
        <w:rPr>
          <w:rFonts w:asciiTheme="majorHAnsi" w:hAnsiTheme="majorHAnsi"/>
          <w:color w:val="111111"/>
          <w:sz w:val="14"/>
          <w:szCs w:val="32"/>
        </w:rPr>
        <w:t>while the Houthis and their allies were responsible for the rest.</w:t>
      </w:r>
    </w:p>
    <w:p w14:paraId="7FC26F5B" w14:textId="77777777" w:rsidR="009D3232" w:rsidRPr="009D3232" w:rsidRDefault="009D3232" w:rsidP="009D3232">
      <w:pPr>
        <w:pStyle w:val="NormalWeb"/>
        <w:spacing w:before="60" w:beforeAutospacing="0" w:after="240" w:afterAutospacing="0"/>
        <w:textAlignment w:val="baseline"/>
        <w:rPr>
          <w:rFonts w:asciiTheme="majorHAnsi" w:hAnsiTheme="majorHAnsi"/>
          <w:color w:val="111111"/>
          <w:sz w:val="14"/>
          <w:szCs w:val="32"/>
        </w:rPr>
      </w:pPr>
      <w:r w:rsidRPr="00000459">
        <w:rPr>
          <w:rFonts w:asciiTheme="majorHAnsi" w:hAnsiTheme="majorHAnsi"/>
          <w:color w:val="111111"/>
          <w:sz w:val="32"/>
          <w:szCs w:val="32"/>
          <w:u w:val="single"/>
        </w:rPr>
        <w:t xml:space="preserve">The group said it recorded over 18,400 killed in the southwestern province of Taiz since 2015, </w:t>
      </w:r>
      <w:r w:rsidRPr="009D3232">
        <w:rPr>
          <w:rFonts w:asciiTheme="majorHAnsi" w:hAnsiTheme="majorHAnsi"/>
          <w:color w:val="111111"/>
          <w:sz w:val="14"/>
          <w:szCs w:val="32"/>
        </w:rPr>
        <w:t>placing Taiz as the most violent province in Yemen, largely due to a four-year siege by the Houthis, the group said.</w:t>
      </w:r>
    </w:p>
    <w:p w14:paraId="6136F6DC" w14:textId="77777777" w:rsidR="009D3232" w:rsidRPr="009D3232" w:rsidRDefault="009D3232" w:rsidP="009D3232">
      <w:pPr>
        <w:pStyle w:val="NormalWeb"/>
        <w:spacing w:before="60" w:beforeAutospacing="0" w:after="240" w:afterAutospacing="0"/>
        <w:textAlignment w:val="baseline"/>
        <w:rPr>
          <w:rFonts w:asciiTheme="majorHAnsi" w:hAnsiTheme="majorHAnsi"/>
          <w:color w:val="111111"/>
          <w:sz w:val="14"/>
          <w:szCs w:val="32"/>
        </w:rPr>
      </w:pPr>
      <w:r w:rsidRPr="00000459">
        <w:rPr>
          <w:rFonts w:asciiTheme="majorHAnsi" w:hAnsiTheme="majorHAnsi"/>
          <w:color w:val="111111"/>
          <w:sz w:val="32"/>
          <w:szCs w:val="32"/>
          <w:u w:val="single"/>
        </w:rPr>
        <w:t>Hodeida and Jawf followed Taiz as the next most violent provinces in Yemen, with almost 10,000 in total combat fatalities, reported in each region since 2015</w:t>
      </w:r>
      <w:r w:rsidRPr="009D3232">
        <w:rPr>
          <w:rFonts w:asciiTheme="majorHAnsi" w:hAnsiTheme="majorHAnsi"/>
          <w:color w:val="111111"/>
          <w:sz w:val="14"/>
          <w:szCs w:val="32"/>
        </w:rPr>
        <w:t>, according the group.</w:t>
      </w:r>
    </w:p>
    <w:p w14:paraId="14A9390E" w14:textId="77777777" w:rsidR="009D3232" w:rsidRPr="00CD6017" w:rsidRDefault="009D3232" w:rsidP="009D3232">
      <w:pPr>
        <w:shd w:val="clear" w:color="auto" w:fill="FFFFFF"/>
        <w:textAlignment w:val="baseline"/>
        <w:rPr>
          <w:rFonts w:asciiTheme="majorHAnsi" w:hAnsiTheme="majorHAnsi" w:cs="Times New Roman"/>
          <w:color w:val="000000" w:themeColor="text1"/>
          <w:sz w:val="16"/>
          <w:szCs w:val="32"/>
        </w:rPr>
      </w:pPr>
    </w:p>
    <w:p w14:paraId="4DFEF980" w14:textId="77777777" w:rsidR="009D3232" w:rsidRPr="009D3232" w:rsidRDefault="009D3232" w:rsidP="009D3232"/>
    <w:p w14:paraId="18D25E6E" w14:textId="39742DA7" w:rsidR="00E503DE" w:rsidRDefault="00E503DE" w:rsidP="00E503DE">
      <w:pPr>
        <w:pStyle w:val="Heading3"/>
      </w:pPr>
      <w:r>
        <w:t>Child Deaths</w:t>
      </w:r>
    </w:p>
    <w:p w14:paraId="597D5D61" w14:textId="77777777" w:rsidR="00E503DE" w:rsidRDefault="00E503DE" w:rsidP="00E503DE"/>
    <w:p w14:paraId="09489C49" w14:textId="77777777" w:rsidR="00E503DE" w:rsidRDefault="00E503DE" w:rsidP="00E503DE">
      <w:pPr>
        <w:pStyle w:val="Heading4"/>
      </w:pPr>
      <w:r>
        <w:t>The conflict is leading to a “Lost Generation” of Yemeni children</w:t>
      </w:r>
    </w:p>
    <w:p w14:paraId="41A04C40" w14:textId="77777777" w:rsidR="00E503DE" w:rsidRPr="000F4985" w:rsidRDefault="00E503DE" w:rsidP="00E503DE">
      <w:r>
        <w:rPr>
          <w:b/>
          <w:bCs/>
        </w:rPr>
        <w:t>Kanso, 19</w:t>
      </w:r>
      <w:r>
        <w:t xml:space="preserve">.  </w:t>
      </w:r>
      <w:r w:rsidRPr="000F4985">
        <w:rPr>
          <w:sz w:val="16"/>
          <w:szCs w:val="16"/>
        </w:rPr>
        <w:t>Heba Kanso is the Middle East Correspondent for Thomson Reuters Foundation based in Beirut, Lebanon.  “Aid groups warn of lost generation as 500,000 Yemeni children flee fighting.”  (1/31/19).  https://www.reuters.com/article/us-yemen-war-aid/aid-groups-warn-of-lost-generation-as-500000-yemeni-children-flee-fighting-idUSKCN1PP2RL(//JTR)</w:t>
      </w:r>
    </w:p>
    <w:p w14:paraId="3D9A01C6" w14:textId="77777777" w:rsidR="00E503DE" w:rsidRPr="00442CA5" w:rsidRDefault="00E503DE" w:rsidP="00E503DE">
      <w:pPr>
        <w:rPr>
          <w:rStyle w:val="Emphasis"/>
        </w:rPr>
      </w:pPr>
      <w:r w:rsidRPr="00442CA5">
        <w:rPr>
          <w:u w:val="single"/>
        </w:rPr>
        <w:t xml:space="preserve">Fighting in Yemen has forced more than half a million children from their homes in the past six months alone, aid groups said on Thursday, </w:t>
      </w:r>
      <w:r w:rsidRPr="00442CA5">
        <w:rPr>
          <w:rStyle w:val="Emphasis"/>
        </w:rPr>
        <w:t>warning of a lost generation of young people.</w:t>
      </w:r>
    </w:p>
    <w:p w14:paraId="5842F08E" w14:textId="77777777" w:rsidR="00E503DE" w:rsidRPr="00442CA5" w:rsidRDefault="00E503DE" w:rsidP="00E503DE">
      <w:pPr>
        <w:rPr>
          <w:u w:val="single"/>
        </w:rPr>
      </w:pPr>
      <w:r w:rsidRPr="00442CA5">
        <w:rPr>
          <w:u w:val="single"/>
        </w:rPr>
        <w:t xml:space="preserve">Most fled during a major military offensive on the key port of Hodeidah in July and August and </w:t>
      </w:r>
      <w:r w:rsidRPr="00442CA5">
        <w:rPr>
          <w:rStyle w:val="Emphasis"/>
        </w:rPr>
        <w:t>all now face a “bleak” future,</w:t>
      </w:r>
      <w:r w:rsidRPr="00442CA5">
        <w:rPr>
          <w:u w:val="single"/>
        </w:rPr>
        <w:t xml:space="preserve"> with no access to education and an increased risk of disease and hunger, the U.N. children’s agency said.</w:t>
      </w:r>
    </w:p>
    <w:p w14:paraId="1B135972" w14:textId="77777777" w:rsidR="00E503DE" w:rsidRPr="00442CA5" w:rsidRDefault="00E503DE" w:rsidP="00E503DE">
      <w:pPr>
        <w:rPr>
          <w:u w:val="single"/>
        </w:rPr>
      </w:pPr>
      <w:r w:rsidRPr="00442CA5">
        <w:rPr>
          <w:u w:val="single"/>
        </w:rPr>
        <w:t>“We are losing a generation - many children are losing on their education, and displacement makes it worse,” Meritxell Relano, Yemen director for UNICEF told the Thomson Reuters Foundation by phone from the capital Sanaa.</w:t>
      </w:r>
    </w:p>
    <w:p w14:paraId="505B266E" w14:textId="77777777" w:rsidR="00E503DE" w:rsidRPr="00442CA5" w:rsidRDefault="00E503DE" w:rsidP="00E503DE">
      <w:pPr>
        <w:rPr>
          <w:u w:val="single"/>
        </w:rPr>
      </w:pPr>
      <w:r w:rsidRPr="00442CA5">
        <w:rPr>
          <w:u w:val="single"/>
        </w:rPr>
        <w:t>“</w:t>
      </w:r>
      <w:r w:rsidRPr="00442CA5">
        <w:rPr>
          <w:rStyle w:val="Emphasis"/>
        </w:rPr>
        <w:t>Without education they will not be able to find jobs ... a generation that is not educated has a very bleak future.”</w:t>
      </w:r>
    </w:p>
    <w:p w14:paraId="53DE36C2" w14:textId="77777777" w:rsidR="00E503DE" w:rsidRPr="00442CA5" w:rsidRDefault="00E503DE" w:rsidP="00E503DE">
      <w:pPr>
        <w:rPr>
          <w:u w:val="single"/>
        </w:rPr>
      </w:pPr>
      <w:r w:rsidRPr="00442CA5">
        <w:rPr>
          <w:u w:val="single"/>
        </w:rPr>
        <w:t xml:space="preserve">About </w:t>
      </w:r>
      <w:r w:rsidRPr="00442CA5">
        <w:rPr>
          <w:rStyle w:val="Emphasis"/>
        </w:rPr>
        <w:t>2 million children in Yemen are now out of school</w:t>
      </w:r>
      <w:r w:rsidRPr="00442CA5">
        <w:rPr>
          <w:u w:val="single"/>
        </w:rPr>
        <w:t xml:space="preserve"> after a nearly four-year-long war that has killed tens of thousands of people and pushed the country to the verge of starvation, according to the United Nations.</w:t>
      </w:r>
    </w:p>
    <w:p w14:paraId="0EE7806E" w14:textId="77777777" w:rsidR="00E503DE" w:rsidRPr="00442CA5" w:rsidRDefault="00E503DE" w:rsidP="00E503DE">
      <w:pPr>
        <w:rPr>
          <w:sz w:val="16"/>
        </w:rPr>
      </w:pPr>
      <w:r w:rsidRPr="00442CA5">
        <w:rPr>
          <w:sz w:val="16"/>
        </w:rPr>
        <w:t>The charity Save the Children said that despite a lull in fighting, thousands of families were still streaming out of Hodeidah fearing renewed conflict and many were struggling to afford basic items like food, fuel and medicine.</w:t>
      </w:r>
    </w:p>
    <w:p w14:paraId="6236A82B" w14:textId="77777777" w:rsidR="00E503DE" w:rsidRPr="00442CA5" w:rsidRDefault="00E503DE" w:rsidP="00E503DE">
      <w:pPr>
        <w:rPr>
          <w:sz w:val="16"/>
        </w:rPr>
      </w:pPr>
      <w:r w:rsidRPr="00442CA5">
        <w:rPr>
          <w:u w:val="single"/>
        </w:rPr>
        <w:t xml:space="preserve">“Children forced to flee their homes often have to live in unsanitary and cramped conditions in camps or host communities with little access to clean drinking water or nutritious food,” </w:t>
      </w:r>
      <w:r w:rsidRPr="00442CA5">
        <w:rPr>
          <w:sz w:val="16"/>
        </w:rPr>
        <w:t>said spokesman Bhanu Bhatnagar.</w:t>
      </w:r>
    </w:p>
    <w:p w14:paraId="65DE59E7" w14:textId="77777777" w:rsidR="00E503DE" w:rsidRDefault="00E503DE" w:rsidP="00E503DE">
      <w:pPr>
        <w:rPr>
          <w:sz w:val="16"/>
        </w:rPr>
      </w:pPr>
      <w:r w:rsidRPr="00442CA5">
        <w:rPr>
          <w:u w:val="single"/>
        </w:rPr>
        <w:t>Children are at risk of malnutrition, diarrhea, cholera, and diphtheria -</w:t>
      </w:r>
      <w:r w:rsidRPr="00442CA5">
        <w:rPr>
          <w:sz w:val="16"/>
        </w:rPr>
        <w:t xml:space="preserve"> a disease that spreads as easily as the common cold. Bhatnagar said 89 percent of Yemenis whose deaths were linked to diphtheria were children under 14.</w:t>
      </w:r>
    </w:p>
    <w:p w14:paraId="39082A39" w14:textId="77777777" w:rsidR="00E503DE" w:rsidRDefault="00E503DE" w:rsidP="00E503DE"/>
    <w:p w14:paraId="256AEFEF" w14:textId="1117815F" w:rsidR="009D3232" w:rsidRDefault="009D3232" w:rsidP="009D3232">
      <w:pPr>
        <w:pStyle w:val="Heading4"/>
      </w:pPr>
      <w:r>
        <w:t>A child dies every 10 minutes of preventable causes</w:t>
      </w:r>
    </w:p>
    <w:p w14:paraId="12836025" w14:textId="77777777" w:rsidR="009D3232" w:rsidRPr="00BE18E3" w:rsidRDefault="009D3232" w:rsidP="009D3232">
      <w:r>
        <w:rPr>
          <w:b/>
          <w:bCs/>
        </w:rPr>
        <w:t>O’Brien, 17</w:t>
      </w:r>
      <w:r>
        <w:t xml:space="preserve">.  </w:t>
      </w:r>
      <w:r>
        <w:tab/>
      </w:r>
      <w:r w:rsidRPr="00BE18E3">
        <w:rPr>
          <w:sz w:val="16"/>
          <w:szCs w:val="16"/>
        </w:rPr>
        <w:t>Sir Stephen Rothwell O'Brien is a British politician and diplomat who was the United Nations Under-Secretary-General for Humanitarian Affairs and Emergency Relief Coordinator.  “Yemen: A child under the age of five dies every 10 minutes of preventable causes - UN Humanitarian Chief.”  26 Ene 2017.  https://www.unocha.org/es/story/yemen-child-under-age-five-dies-every-10-minutes-preventable-causes-un-humanitarian-chief(//JTR)</w:t>
      </w:r>
    </w:p>
    <w:p w14:paraId="550C2762" w14:textId="77777777" w:rsidR="009D3232" w:rsidRPr="00BE18E3" w:rsidRDefault="009D3232" w:rsidP="009D3232">
      <w:pPr>
        <w:rPr>
          <w:rStyle w:val="Emphasis"/>
        </w:rPr>
      </w:pPr>
      <w:r w:rsidRPr="00A80CA5">
        <w:rPr>
          <w:u w:val="single"/>
        </w:rPr>
        <w:t xml:space="preserve">Overall, the plight of children remains grim, with </w:t>
      </w:r>
      <w:r w:rsidRPr="00BE18E3">
        <w:rPr>
          <w:rStyle w:val="Emphasis"/>
        </w:rPr>
        <w:t>a child under the age of five dying every 10 minutes</w:t>
      </w:r>
      <w:r w:rsidRPr="00A80CA5">
        <w:rPr>
          <w:u w:val="single"/>
        </w:rPr>
        <w:t xml:space="preserve"> of preventable causes</w:t>
      </w:r>
      <w:r w:rsidRPr="00A80CA5">
        <w:rPr>
          <w:sz w:val="16"/>
        </w:rPr>
        <w:t xml:space="preserve">. A grim illustration of the impact on children, are the airstrikes two weeks ago near a petrol station next to a school in Sana’a governorate’s Nihm district that resulted in the death of one school girl and injury to four others. A week earlier, on 3 January, </w:t>
      </w:r>
      <w:r w:rsidRPr="00A80CA5">
        <w:rPr>
          <w:u w:val="single"/>
        </w:rPr>
        <w:t>a school was completely destroyed</w:t>
      </w:r>
      <w:r w:rsidRPr="00A80CA5">
        <w:rPr>
          <w:sz w:val="16"/>
        </w:rPr>
        <w:t xml:space="preserve"> in Sa’ada governorate’s Safra district, reportedly – and luckily – without any child casualties. </w:t>
      </w:r>
      <w:r w:rsidRPr="00A80CA5">
        <w:rPr>
          <w:u w:val="single"/>
        </w:rPr>
        <w:t xml:space="preserve">Since the hostilities began in March 2015, more than </w:t>
      </w:r>
      <w:r w:rsidRPr="00BE18E3">
        <w:rPr>
          <w:rStyle w:val="Emphasis"/>
        </w:rPr>
        <w:t>1,400 children have been killed</w:t>
      </w:r>
      <w:r w:rsidRPr="00A80CA5">
        <w:rPr>
          <w:u w:val="single"/>
        </w:rPr>
        <w:t xml:space="preserve"> and over 2,140 injured. Another 1,441 children have been recruited by warring parties, some as young as 8 years old. </w:t>
      </w:r>
      <w:r w:rsidRPr="00BE18E3">
        <w:rPr>
          <w:rStyle w:val="Emphasis"/>
        </w:rPr>
        <w:t>The actual numbers are likely to be much higher.</w:t>
      </w:r>
    </w:p>
    <w:p w14:paraId="4E4FC06E" w14:textId="77777777" w:rsidR="009D3232" w:rsidRPr="00A80CA5" w:rsidRDefault="009D3232" w:rsidP="009D3232">
      <w:pPr>
        <w:rPr>
          <w:u w:val="single"/>
        </w:rPr>
      </w:pPr>
      <w:r w:rsidRPr="00A80CA5">
        <w:rPr>
          <w:sz w:val="16"/>
        </w:rPr>
        <w:t xml:space="preserve">Beyond the direct casualties of the armed conflict, there are also the so-called ‘silent deaths’ of Yemenis that go largely unnoticed and unrecorded. </w:t>
      </w:r>
      <w:r w:rsidRPr="00BE18E3">
        <w:rPr>
          <w:rStyle w:val="Emphasis"/>
        </w:rPr>
        <w:t>Girls, boys, women and men are dying of hunger</w:t>
      </w:r>
      <w:r w:rsidRPr="00A80CA5">
        <w:rPr>
          <w:u w:val="single"/>
        </w:rPr>
        <w:t xml:space="preserve"> and diseases that are easily preventable and treatable. Unfortunately, vital food commodities and medicines cannot be imported easily due to access restrictions imposed by all parties</w:t>
      </w:r>
      <w:r w:rsidRPr="00A80CA5">
        <w:rPr>
          <w:sz w:val="16"/>
        </w:rPr>
        <w:t xml:space="preserve">. </w:t>
      </w:r>
      <w:r w:rsidRPr="00A80CA5">
        <w:rPr>
          <w:u w:val="single"/>
        </w:rPr>
        <w:t>People with chronic diseases</w:t>
      </w:r>
      <w:r w:rsidRPr="00A80CA5">
        <w:rPr>
          <w:sz w:val="16"/>
        </w:rPr>
        <w:t xml:space="preserve">, including high blood pressure and diabetes, who are not receiving life-sustaining treatment due to medical shortages </w:t>
      </w:r>
      <w:r w:rsidRPr="00A80CA5">
        <w:rPr>
          <w:u w:val="single"/>
        </w:rPr>
        <w:t>are slowly dying.</w:t>
      </w:r>
    </w:p>
    <w:p w14:paraId="64961007" w14:textId="77777777" w:rsidR="009D3232" w:rsidRPr="00A80CA5" w:rsidRDefault="009D3232" w:rsidP="009D3232">
      <w:pPr>
        <w:rPr>
          <w:u w:val="single"/>
        </w:rPr>
      </w:pPr>
      <w:r w:rsidRPr="00A80CA5">
        <w:rPr>
          <w:sz w:val="16"/>
        </w:rPr>
        <w:t>The conflict in Yemen is now the primary driver of the largest food security emergency in the world. If there is no immediate action, famine is now a possible scenario for 2017. 14 million people are currently food insecure of whom half are severely food insecure. This means that Yemenis are not able to feed themselves adequately and are frequently forced to miss meals and eat food with poor nutritional value. At least 2 million people need emergency food assistance to survive. Again, the situation for children is especially grave</w:t>
      </w:r>
      <w:r w:rsidRPr="00A80CA5">
        <w:rPr>
          <w:u w:val="single"/>
        </w:rPr>
        <w:t xml:space="preserve">. </w:t>
      </w:r>
      <w:r w:rsidRPr="00BE18E3">
        <w:rPr>
          <w:rStyle w:val="Emphasis"/>
        </w:rPr>
        <w:t>2.2 million babies, boys and girls are acutely malnourished</w:t>
      </w:r>
      <w:r w:rsidRPr="00A80CA5">
        <w:rPr>
          <w:u w:val="single"/>
        </w:rPr>
        <w:t xml:space="preserve"> and almost half a million children are suffering from severe acute malnutrition. This represents a 63 per cent increase since late 2015. Children are going to bed hungry every night.</w:t>
      </w:r>
    </w:p>
    <w:p w14:paraId="6BF1D51A" w14:textId="77777777" w:rsidR="009D3232" w:rsidRPr="00A80CA5" w:rsidRDefault="009D3232" w:rsidP="009D3232">
      <w:pPr>
        <w:rPr>
          <w:sz w:val="16"/>
        </w:rPr>
      </w:pPr>
    </w:p>
    <w:p w14:paraId="37892A40" w14:textId="77777777" w:rsidR="009D3232" w:rsidRDefault="009D3232" w:rsidP="009D3232">
      <w:pPr>
        <w:rPr>
          <w:u w:val="single"/>
        </w:rPr>
      </w:pPr>
      <w:r w:rsidRPr="00A80CA5">
        <w:rPr>
          <w:sz w:val="16"/>
        </w:rPr>
        <w:t xml:space="preserve">Shockingly, </w:t>
      </w:r>
      <w:r w:rsidRPr="00A80CA5">
        <w:rPr>
          <w:u w:val="single"/>
        </w:rPr>
        <w:t xml:space="preserve">incidents of </w:t>
      </w:r>
      <w:r w:rsidRPr="00BE18E3">
        <w:rPr>
          <w:rStyle w:val="Emphasis"/>
        </w:rPr>
        <w:t>gender-based violence</w:t>
      </w:r>
      <w:r w:rsidRPr="00A80CA5">
        <w:rPr>
          <w:u w:val="single"/>
        </w:rPr>
        <w:t xml:space="preserve"> have reportedly </w:t>
      </w:r>
      <w:r w:rsidRPr="00BE18E3">
        <w:rPr>
          <w:rStyle w:val="Emphasis"/>
        </w:rPr>
        <w:t xml:space="preserve">increased by over 63 </w:t>
      </w:r>
      <w:r w:rsidRPr="00A80CA5">
        <w:rPr>
          <w:u w:val="single"/>
        </w:rPr>
        <w:t>per cent since before the conflict</w:t>
      </w:r>
      <w:r w:rsidRPr="00A80CA5">
        <w:rPr>
          <w:sz w:val="16"/>
        </w:rPr>
        <w:t xml:space="preserve">. As of this month, there have been </w:t>
      </w:r>
      <w:r w:rsidRPr="00A80CA5">
        <w:rPr>
          <w:u w:val="single"/>
        </w:rPr>
        <w:t>10,806 reported cases</w:t>
      </w:r>
      <w:r w:rsidRPr="00A80CA5">
        <w:rPr>
          <w:sz w:val="16"/>
        </w:rPr>
        <w:t xml:space="preserve">. To be clear, </w:t>
      </w:r>
      <w:r w:rsidRPr="00A80CA5">
        <w:rPr>
          <w:u w:val="single"/>
        </w:rPr>
        <w:t xml:space="preserve">this means </w:t>
      </w:r>
      <w:r w:rsidRPr="00BE18E3">
        <w:rPr>
          <w:rStyle w:val="Emphasis"/>
        </w:rPr>
        <w:t>more rapes, more forced marriages, more child brides and many more unspeakable acts of violence</w:t>
      </w:r>
      <w:r w:rsidRPr="00A80CA5">
        <w:rPr>
          <w:u w:val="single"/>
        </w:rPr>
        <w:t xml:space="preserve"> against girls, and boys and women compared to two years ago.</w:t>
      </w:r>
    </w:p>
    <w:p w14:paraId="3284A2EB" w14:textId="77777777" w:rsidR="009D3232" w:rsidRPr="00E503DE" w:rsidRDefault="009D3232" w:rsidP="00E503DE"/>
    <w:p w14:paraId="1AAB487D" w14:textId="40A7A510" w:rsidR="009826C4" w:rsidRDefault="009826C4" w:rsidP="00E503DE">
      <w:pPr>
        <w:pStyle w:val="Heading3"/>
      </w:pPr>
      <w:r>
        <w:t>War Crimes</w:t>
      </w:r>
    </w:p>
    <w:p w14:paraId="3808B229" w14:textId="77777777" w:rsidR="009826C4" w:rsidRDefault="009826C4" w:rsidP="009826C4"/>
    <w:p w14:paraId="54D9AB51" w14:textId="77777777" w:rsidR="009826C4" w:rsidRDefault="009826C4" w:rsidP="009826C4">
      <w:pPr>
        <w:pStyle w:val="Heading4"/>
      </w:pPr>
      <w:r>
        <w:t xml:space="preserve">US continued sales of arms to Saudi Arabia civilians risk US becoming liable to War Crimes                                                                                                                               </w:t>
      </w:r>
    </w:p>
    <w:p w14:paraId="55D48FD7" w14:textId="3D8E2854" w:rsidR="009826C4" w:rsidRDefault="009826C4" w:rsidP="009826C4">
      <w:pPr>
        <w:pStyle w:val="Heading4"/>
        <w:rPr>
          <w:rStyle w:val="Style13ptBold"/>
          <w:b/>
          <w:bCs w:val="0"/>
        </w:rPr>
      </w:pPr>
      <w:r>
        <w:t xml:space="preserve">Mohomad, </w:t>
      </w:r>
      <w:r w:rsidRPr="00153E10">
        <w:rPr>
          <w:rStyle w:val="Style13ptBold"/>
        </w:rPr>
        <w:t>Yemen researcher at Amnesty International</w:t>
      </w:r>
      <w:r>
        <w:rPr>
          <w:rStyle w:val="Style13ptBold"/>
        </w:rPr>
        <w:t xml:space="preserve">, </w:t>
      </w:r>
      <w:r w:rsidRPr="009826C4">
        <w:rPr>
          <w:rStyle w:val="Style13ptBold"/>
          <w:b/>
        </w:rPr>
        <w:t>18</w:t>
      </w:r>
    </w:p>
    <w:p w14:paraId="569F0D56" w14:textId="77777777" w:rsidR="009826C4" w:rsidRPr="00153E10" w:rsidRDefault="009826C4" w:rsidP="009826C4">
      <w:r>
        <w:t xml:space="preserve">(Rasha, “It’s time for the U.S. to stop supplying weapons to the Saudi-led coalition in Yemen”, The Washington Post, August 18 2018, </w:t>
      </w:r>
      <w:hyperlink r:id="rId19" w:history="1">
        <w:r w:rsidRPr="00893736">
          <w:rPr>
            <w:rStyle w:val="Hyperlink"/>
          </w:rPr>
          <w:t>https://www.washingtonpost.com/news/democracy-post/wp/2018/08/31/its-time-for-the-u-s-to-stop-supplying-weapons-to-the-saudi-led-coalition-in-yemen/?noredirect=on&amp;utm_term=.71504fdd7411</w:t>
        </w:r>
      </w:hyperlink>
      <w:r>
        <w:t>, accessed 6/19/19, GDS – EW)</w:t>
      </w:r>
    </w:p>
    <w:p w14:paraId="2ECF7B1A" w14:textId="77777777" w:rsidR="009826C4" w:rsidRPr="00153E10" w:rsidRDefault="009826C4" w:rsidP="009826C4">
      <w:pPr>
        <w:rPr>
          <w:u w:val="single"/>
        </w:rPr>
      </w:pPr>
      <w:r w:rsidRPr="00153E10">
        <w:t xml:space="preserve">So it should come as little surprise that </w:t>
      </w:r>
      <w:r w:rsidRPr="00153E10">
        <w:rPr>
          <w:u w:val="single"/>
        </w:rPr>
        <w:t>a U.N.-mandated body issued a report this week that contains a stark recommendation: It calls upon nations to refrain from supplying weapons that could be used in the conflict.</w:t>
      </w:r>
      <w:r w:rsidRPr="00153E10">
        <w:t xml:space="preserve"> And </w:t>
      </w:r>
      <w:r w:rsidRPr="00153E10">
        <w:rPr>
          <w:u w:val="single"/>
        </w:rPr>
        <w:t>that includes, perhaps most importantly, the United States, which, by continuing to transfer weaponry to its Saudi allies, may be at risk of making itself an accessory to war crimes.</w:t>
      </w:r>
    </w:p>
    <w:p w14:paraId="68B26CA2" w14:textId="77777777" w:rsidR="009826C4" w:rsidRPr="00153E10" w:rsidRDefault="009826C4" w:rsidP="009826C4"/>
    <w:p w14:paraId="1FFE7B0A" w14:textId="77777777" w:rsidR="009826C4" w:rsidRPr="00153E10" w:rsidRDefault="009826C4" w:rsidP="009826C4">
      <w:r w:rsidRPr="00153E10">
        <w:t xml:space="preserve">In one case, documented by Amnesty International, on Aug. 25, 2017, a </w:t>
      </w:r>
      <w:r w:rsidRPr="00153E10">
        <w:rPr>
          <w:u w:val="single"/>
        </w:rPr>
        <w:t>U.S.-manufactured Raytheon Paveway laser-guided bomb struck civilian homes in Yemen’s largest city, Sanaa. Five-year-old Buthaina was the sole survivor in her family</w:t>
      </w:r>
      <w:r w:rsidRPr="00153E10">
        <w:t>; she lost five siblings ages 2 to 10 and both of her parents.</w:t>
      </w:r>
    </w:p>
    <w:p w14:paraId="00C2EF9A" w14:textId="77777777" w:rsidR="009826C4" w:rsidRPr="00153E10" w:rsidRDefault="009826C4" w:rsidP="009826C4"/>
    <w:p w14:paraId="516E8690" w14:textId="77777777" w:rsidR="009826C4" w:rsidRPr="00153E10" w:rsidRDefault="009826C4" w:rsidP="009826C4">
      <w:r w:rsidRPr="00153E10">
        <w:t xml:space="preserve">On Aug. 15, 2016, </w:t>
      </w:r>
      <w:r w:rsidRPr="00153E10">
        <w:rPr>
          <w:u w:val="single"/>
        </w:rPr>
        <w:t>a Paveway guided missile hit a fully functioning Médecins Sans Frontières (MSF) hospital, killing 11 people, including an MSF staff member, and injuring 19 others</w:t>
      </w:r>
      <w:r w:rsidRPr="00153E10">
        <w:t>. This deprived a vulnerable population of vital health care and prompted MSF to withdraw staff from six other hospitals in northern Yemen.</w:t>
      </w:r>
    </w:p>
    <w:p w14:paraId="182D352E" w14:textId="77777777" w:rsidR="009826C4" w:rsidRPr="00153E10" w:rsidRDefault="009826C4" w:rsidP="009826C4">
      <w:r>
        <w:t>E</w:t>
      </w:r>
      <w:r w:rsidRPr="00153E10">
        <w:t xml:space="preserve">arlier this year the </w:t>
      </w:r>
      <w:r w:rsidRPr="00153E10">
        <w:rPr>
          <w:u w:val="single"/>
        </w:rPr>
        <w:t>U.N. Panel of Experts published a report presenting evidence of U.K.- and U.S.-manufactured Paveway systems used in nine strikes</w:t>
      </w:r>
      <w:r w:rsidRPr="00153E10">
        <w:t xml:space="preserve">. </w:t>
      </w:r>
      <w:r w:rsidRPr="00153E10">
        <w:rPr>
          <w:u w:val="single"/>
        </w:rPr>
        <w:t>They resulted in 84 civilian deaths (with 77 injured) — 33 of them in a single incident, when a high-explosive bomb</w:t>
      </w:r>
      <w:r w:rsidRPr="00153E10">
        <w:t>, assisted by a Paveway guidance kit, struck a motel in Arhab on Aug. 23, 2017. This is surely just the tip of the iceberg.</w:t>
      </w:r>
    </w:p>
    <w:p w14:paraId="195DF61D" w14:textId="77777777" w:rsidR="009826C4" w:rsidRPr="00153E10" w:rsidRDefault="009826C4" w:rsidP="009826C4"/>
    <w:p w14:paraId="44B76631" w14:textId="77777777" w:rsidR="009826C4" w:rsidRPr="00153E10" w:rsidRDefault="009826C4" w:rsidP="009826C4">
      <w:pPr>
        <w:rPr>
          <w:u w:val="single"/>
        </w:rPr>
      </w:pPr>
      <w:r w:rsidRPr="00153E10">
        <w:t>D</w:t>
      </w:r>
      <w:r w:rsidRPr="00153E10">
        <w:rPr>
          <w:u w:val="single"/>
        </w:rPr>
        <w:t xml:space="preserve">espite copious evidence of U.S. weapons — including internationally banned cluster munitions — being used to carry out attacks that have violated international humanitarian law </w:t>
      </w:r>
      <w:r w:rsidRPr="00153E10">
        <w:t xml:space="preserve">(the laws of war) </w:t>
      </w:r>
      <w:r w:rsidRPr="009826C4">
        <w:rPr>
          <w:u w:val="single"/>
        </w:rPr>
        <w:t>and killed and injured Yemeni civilians, the Trump administration is unrepentant.</w:t>
      </w:r>
      <w:r w:rsidRPr="00153E10">
        <w:t xml:space="preserve"> </w:t>
      </w:r>
      <w:r w:rsidRPr="00153E10">
        <w:rPr>
          <w:u w:val="single"/>
        </w:rPr>
        <w:t>It reversed a December 2016 Obama-era decision to suspend transfers over concerns about civilian casualties</w:t>
      </w:r>
      <w:r w:rsidRPr="00153E10">
        <w:t xml:space="preserve"> and, on a trip to Riyadh, President Trump himself touted a “tremendous” new multibillion-dollar arms deal with Saudi Arabia. Based on our detailed investigations, </w:t>
      </w:r>
      <w:r w:rsidRPr="00153E10">
        <w:rPr>
          <w:u w:val="single"/>
        </w:rPr>
        <w:t>Amnesty International has been calling on all countries supplying arms to immediately halt transfers and military assistance to all parties to the conflict for use in Yemen.</w:t>
      </w:r>
    </w:p>
    <w:p w14:paraId="4AD82D5B" w14:textId="77777777" w:rsidR="009826C4" w:rsidRPr="00153E10" w:rsidRDefault="009826C4" w:rsidP="009826C4"/>
    <w:p w14:paraId="6250E7CE" w14:textId="77777777" w:rsidR="009826C4" w:rsidRDefault="009826C4" w:rsidP="009826C4">
      <w:pPr>
        <w:rPr>
          <w:u w:val="single"/>
        </w:rPr>
      </w:pPr>
      <w:r w:rsidRPr="00153E10">
        <w:t xml:space="preserve">U.S. military officials appear increasingly rattled by reports of the deaths caused by American weapons. When pressed, Defense Secretary James Mattis told reporters at the Pentagon on Tuesday that </w:t>
      </w:r>
      <w:r w:rsidRPr="00153E10">
        <w:rPr>
          <w:u w:val="single"/>
        </w:rPr>
        <w:t>U.S. support to the Saudi Arabia-led coalition is “not unconditional.”</w:t>
      </w:r>
    </w:p>
    <w:p w14:paraId="7A742C4D" w14:textId="77777777" w:rsidR="009826C4" w:rsidRPr="009826C4" w:rsidRDefault="009826C4" w:rsidP="009826C4"/>
    <w:p w14:paraId="7BB820AE" w14:textId="20E4F6DB" w:rsidR="00E503DE" w:rsidRDefault="009D3232" w:rsidP="00E503DE">
      <w:pPr>
        <w:pStyle w:val="Heading3"/>
      </w:pPr>
      <w:r>
        <w:t>Genocide</w:t>
      </w:r>
    </w:p>
    <w:p w14:paraId="6B497270" w14:textId="77777777" w:rsidR="00E503DE" w:rsidRDefault="00E503DE" w:rsidP="00316A21">
      <w:pPr>
        <w:rPr>
          <w:sz w:val="16"/>
        </w:rPr>
      </w:pPr>
    </w:p>
    <w:p w14:paraId="6BC83289" w14:textId="77777777" w:rsidR="009D3232" w:rsidRDefault="009D3232" w:rsidP="009D3232">
      <w:pPr>
        <w:pStyle w:val="Heading4"/>
      </w:pPr>
      <w:r>
        <w:t>Genocide results in Social Death</w:t>
      </w:r>
    </w:p>
    <w:p w14:paraId="7A479472" w14:textId="77777777" w:rsidR="009D3232" w:rsidRPr="009E56F5" w:rsidRDefault="009D3232" w:rsidP="009D3232">
      <w:pPr>
        <w:rPr>
          <w:sz w:val="16"/>
          <w:szCs w:val="16"/>
        </w:rPr>
      </w:pPr>
      <w:r>
        <w:rPr>
          <w:b/>
          <w:bCs/>
        </w:rPr>
        <w:t>Card, 05</w:t>
      </w:r>
      <w:r>
        <w:t xml:space="preserve">.  </w:t>
      </w:r>
      <w:r w:rsidRPr="00D95F04">
        <w:rPr>
          <w:sz w:val="16"/>
          <w:szCs w:val="16"/>
        </w:rPr>
        <w:t>Claudia Card was the Emma Goldman (WARF) Professor of Philosophy at the University of Wisconsin–Madison, with teaching affiliations in Women's Studies, Jewish Studies, Environmental Studies, and LGBT Studies.  “Genocide and Social Death.”  2005.  https://sci-hub.se/https://link.springer.com/chapter/10.1057/9780230554832_19(//JTR)</w:t>
      </w:r>
    </w:p>
    <w:p w14:paraId="2716E229" w14:textId="77777777" w:rsidR="009D3232" w:rsidRDefault="009D3232" w:rsidP="009D3232">
      <w:pPr>
        <w:rPr>
          <w:sz w:val="16"/>
        </w:rPr>
      </w:pPr>
      <w:r w:rsidRPr="008A5798">
        <w:rPr>
          <w:sz w:val="16"/>
        </w:rPr>
        <w:t xml:space="preserve">This chapter develops the hypothesis that </w:t>
      </w:r>
      <w:r w:rsidRPr="008A5798">
        <w:rPr>
          <w:rStyle w:val="Emphasis"/>
        </w:rPr>
        <w:t>social death is utterly central to the evil of genocide</w:t>
      </w:r>
      <w:r w:rsidRPr="008A5798">
        <w:rPr>
          <w:u w:val="single"/>
        </w:rPr>
        <w:t>, not just when a genocide is primarily cultural but even when it is homicidal on a massive scale</w:t>
      </w:r>
      <w:r w:rsidRPr="008A5798">
        <w:rPr>
          <w:sz w:val="16"/>
        </w:rPr>
        <w:t xml:space="preserve">.1 It is social death that enables us to distinguish the peculiar evil of genocide from the evils of other mass murders. </w:t>
      </w:r>
      <w:r w:rsidRPr="008A5798">
        <w:rPr>
          <w:u w:val="single"/>
        </w:rPr>
        <w:t xml:space="preserve">Even genocidal murders can be viewed as extreme means to </w:t>
      </w:r>
      <w:r w:rsidRPr="008A5798">
        <w:rPr>
          <w:rStyle w:val="Emphasis"/>
        </w:rPr>
        <w:t>the primary end of social death</w:t>
      </w:r>
      <w:r w:rsidRPr="008A5798">
        <w:rPr>
          <w:u w:val="single"/>
        </w:rPr>
        <w:t xml:space="preserve">. </w:t>
      </w:r>
      <w:r w:rsidRPr="008A5798">
        <w:rPr>
          <w:sz w:val="16"/>
        </w:rPr>
        <w:t xml:space="preserve">Social vitality exists through relationships, contemporary and intergenerational, that create an identity that gives meaning to a life. </w:t>
      </w:r>
      <w:r w:rsidRPr="008A5798">
        <w:rPr>
          <w:u w:val="single"/>
        </w:rPr>
        <w:t>Major loss of social vitality is a loss of identity and consequently a serious loss of meaning for one’s existence. Putting social death at the center takes the focus off individual choice, individual goals, individual careers, and body counts and puts it on relationships that create community and set the context that gives meaning to choices and goals.</w:t>
      </w:r>
      <w:r w:rsidRPr="008A5798">
        <w:rPr>
          <w:sz w:val="16"/>
        </w:rPr>
        <w:t xml:space="preserve"> If my hypothesis is correct, the term “cultural genocide” is probably both redundant and misleading—redundant, if </w:t>
      </w:r>
      <w:r w:rsidRPr="008A5798">
        <w:rPr>
          <w:u w:val="single"/>
        </w:rPr>
        <w:t xml:space="preserve">the </w:t>
      </w:r>
      <w:r w:rsidRPr="008A5798">
        <w:rPr>
          <w:rStyle w:val="Emphasis"/>
        </w:rPr>
        <w:t>social death present in all genocid</w:t>
      </w:r>
      <w:r w:rsidRPr="008A5798">
        <w:rPr>
          <w:u w:val="single"/>
        </w:rPr>
        <w:t>e implies cultural death as well,</w:t>
      </w:r>
      <w:r w:rsidRPr="008A5798">
        <w:rPr>
          <w:sz w:val="16"/>
        </w:rPr>
        <w:t xml:space="preserve"> and misleading, if “cultural genocide” suggests that some genocides do not include cultural death.</w:t>
      </w:r>
    </w:p>
    <w:p w14:paraId="33EF0567" w14:textId="77777777" w:rsidR="009D3232" w:rsidRPr="00272929" w:rsidRDefault="009D3232" w:rsidP="009D3232">
      <w:pPr>
        <w:pStyle w:val="Heading4"/>
      </w:pPr>
      <w:r w:rsidRPr="00272929">
        <w:t>This outweighs all impacts.</w:t>
      </w:r>
    </w:p>
    <w:p w14:paraId="73AF1755" w14:textId="77777777" w:rsidR="009D3232" w:rsidRPr="00272929" w:rsidRDefault="009D3232" w:rsidP="009D3232">
      <w:pPr>
        <w:rPr>
          <w:rStyle w:val="Style13ptBold"/>
          <w:b w:val="0"/>
          <w:bCs/>
        </w:rPr>
      </w:pPr>
      <w:r w:rsidRPr="00272929">
        <w:rPr>
          <w:rStyle w:val="Style13ptBold"/>
        </w:rPr>
        <w:t>Short 10</w:t>
      </w:r>
      <w:r w:rsidRPr="00272929">
        <w:t>(Damien, PHD and director of human rights at London University, November 2010, THE INTERNATIONAL JOURNAL OF HUMAN RIGHTS, Cultural genocide and indigenous peoples: a sociological approach, accessed 7/14/15) CH</w:t>
      </w:r>
    </w:p>
    <w:p w14:paraId="1F1F0CB2" w14:textId="77777777" w:rsidR="009D3232" w:rsidRDefault="009D3232" w:rsidP="009D3232">
      <w:pPr>
        <w:rPr>
          <w:rStyle w:val="StyleUnderline"/>
        </w:rPr>
      </w:pPr>
      <w:r w:rsidRPr="00A356DF">
        <w:rPr>
          <w:sz w:val="16"/>
        </w:rPr>
        <w:t xml:space="preserve">The second element of Lemkin’s prior formulation, vandalism — the destruction of culture — was now a technique of group destruction.42 </w:t>
      </w:r>
      <w:r w:rsidRPr="00272929">
        <w:rPr>
          <w:rStyle w:val="StyleUnderline"/>
        </w:rPr>
        <w:t xml:space="preserve">Lemkin’s central ontological assertion here was that culture integrates human societies and consequently is a necessary pre-condition for the realisation of individual material needs. For Lemkin, </w:t>
      </w:r>
      <w:r w:rsidRPr="00272929">
        <w:rPr>
          <w:rStyle w:val="StyleUnderline"/>
          <w:highlight w:val="yellow"/>
        </w:rPr>
        <w:t>culture is as vital to group life as individual physical well-being</w:t>
      </w:r>
      <w:r w:rsidRPr="00A356DF">
        <w:rPr>
          <w:sz w:val="16"/>
        </w:rPr>
        <w:t>: So-called derived needs, are just as necessary to their existence as the basic physiological needs....These needs find expression in social institutions or, to use an anthropological term, the culture ethos</w:t>
      </w:r>
      <w:r w:rsidRPr="00272929">
        <w:rPr>
          <w:rStyle w:val="StyleUnderline"/>
        </w:rPr>
        <w:t>. If the culture of a group is violently undermined, the group itself disintegrates and its members must either become absorbed in other cultures which is a wasteful and painful process or succumb to personal disorganization and, perhaps, physical destruction</w:t>
      </w:r>
      <w:r w:rsidRPr="00A356DF">
        <w:rPr>
          <w:sz w:val="16"/>
        </w:rPr>
        <w:t xml:space="preserve">....(Thus) the destruction of cultural symbols is genocide...(It) ‘menaces the existence of the social group which exists by virtue of its common culture’.43 ‘This quotation gives us clues to </w:t>
      </w:r>
      <w:r w:rsidRPr="00272929">
        <w:rPr>
          <w:rStyle w:val="StyleUnderline"/>
          <w:highlight w:val="yellow"/>
        </w:rPr>
        <w:t>Lemkin</w:t>
      </w:r>
      <w:r w:rsidRPr="00A356DF">
        <w:rPr>
          <w:sz w:val="16"/>
        </w:rPr>
        <w:t xml:space="preserve">’s conception of genocide. </w:t>
      </w:r>
      <w:r w:rsidRPr="00272929">
        <w:rPr>
          <w:rStyle w:val="StyleUnderline"/>
        </w:rPr>
        <w:t>He</w:t>
      </w:r>
      <w:r w:rsidRPr="00272929">
        <w:rPr>
          <w:rStyle w:val="StyleUnderline"/>
          <w:highlight w:val="yellow"/>
        </w:rPr>
        <w:t xml:space="preserve"> was more concerned with the loss of culture than the loss of life,</w:t>
      </w:r>
      <w:r w:rsidRPr="00272929">
        <w:rPr>
          <w:rStyle w:val="StyleUnderline"/>
        </w:rPr>
        <w:t xml:space="preserve">’44 as </w:t>
      </w:r>
      <w:r w:rsidRPr="00272929">
        <w:rPr>
          <w:rStyle w:val="StyleUnderline"/>
          <w:highlight w:val="yellow"/>
        </w:rPr>
        <w:t>culture is the social fabric of a genus</w:t>
      </w:r>
      <w:r w:rsidRPr="00272929">
        <w:rPr>
          <w:rStyle w:val="StyleUnderline"/>
        </w:rPr>
        <w:t xml:space="preserve">. Indeed, in Lemkin’s formulation, </w:t>
      </w:r>
      <w:r w:rsidRPr="00272929">
        <w:rPr>
          <w:rStyle w:val="StyleUnderline"/>
          <w:highlight w:val="yellow"/>
        </w:rPr>
        <w:t>culture is the unit of collective memory, whereby the legacies of the dead can be kept alive and each cultural group has its own unique distinctive genius deserving of protectio</w:t>
      </w:r>
      <w:r w:rsidRPr="00272929">
        <w:rPr>
          <w:rStyle w:val="StyleUnderline"/>
        </w:rPr>
        <w:t>n</w:t>
      </w:r>
      <w:r w:rsidRPr="00A356DF">
        <w:rPr>
          <w:sz w:val="16"/>
        </w:rPr>
        <w:t>.45 National culture for Lemkin is an essential element of world culture and nations have a life of their own comparable to the life of an individual. On this point Lemkin wrote: The world represents only so much culture and intellectual vigour as are created by its component national groups. The destruction of a nation, therefore, results in the loss of its future contributions to the worl</w:t>
      </w:r>
      <w:r w:rsidRPr="00272929">
        <w:rPr>
          <w:rStyle w:val="StyleUnderline"/>
        </w:rPr>
        <w:t xml:space="preserve">d. Moreover, such a </w:t>
      </w:r>
      <w:r w:rsidRPr="00272929">
        <w:rPr>
          <w:rStyle w:val="StyleUnderline"/>
          <w:highlight w:val="yellow"/>
        </w:rPr>
        <w:t xml:space="preserve">destruction offends our feelings of morality and justice in </w:t>
      </w:r>
      <w:r w:rsidRPr="00272929">
        <w:rPr>
          <w:rStyle w:val="StyleUnderline"/>
        </w:rPr>
        <w:t>much</w:t>
      </w:r>
      <w:r w:rsidRPr="00272929">
        <w:rPr>
          <w:rStyle w:val="StyleUnderline"/>
          <w:highlight w:val="yellow"/>
        </w:rPr>
        <w:t xml:space="preserve"> the same way as </w:t>
      </w:r>
      <w:r w:rsidRPr="00272929">
        <w:rPr>
          <w:rStyle w:val="StyleUnderline"/>
        </w:rPr>
        <w:t xml:space="preserve">does the criminal </w:t>
      </w:r>
      <w:r w:rsidRPr="00272929">
        <w:rPr>
          <w:rStyle w:val="StyleUnderline"/>
          <w:highlight w:val="yellow"/>
        </w:rPr>
        <w:t xml:space="preserve">killing </w:t>
      </w:r>
      <w:r w:rsidRPr="00272929">
        <w:rPr>
          <w:rStyle w:val="StyleUnderline"/>
        </w:rPr>
        <w:t>of</w:t>
      </w:r>
      <w:r w:rsidRPr="00272929">
        <w:rPr>
          <w:rStyle w:val="StyleUnderline"/>
          <w:highlight w:val="yellow"/>
        </w:rPr>
        <w:t xml:space="preserve"> a human </w:t>
      </w:r>
      <w:r w:rsidRPr="00A356DF">
        <w:rPr>
          <w:sz w:val="16"/>
        </w:rPr>
        <w:t>being</w:t>
      </w:r>
      <w:r w:rsidRPr="00272929">
        <w:rPr>
          <w:rStyle w:val="StyleUnderline"/>
          <w:highlight w:val="yellow"/>
        </w:rPr>
        <w:t>: the crime in the one case as in the other is murder, though on a vastly greater scale.</w:t>
      </w:r>
    </w:p>
    <w:p w14:paraId="57803042" w14:textId="77777777" w:rsidR="009D3232" w:rsidRDefault="009D3232" w:rsidP="00316A21">
      <w:pPr>
        <w:rPr>
          <w:sz w:val="16"/>
        </w:rPr>
      </w:pPr>
    </w:p>
    <w:p w14:paraId="58D72CC4" w14:textId="32B82596" w:rsidR="009D3232" w:rsidRDefault="009D3232" w:rsidP="009D3232">
      <w:pPr>
        <w:pStyle w:val="Heading3"/>
      </w:pPr>
      <w:r>
        <w:t>Cultural Genocide</w:t>
      </w:r>
    </w:p>
    <w:p w14:paraId="51DD52A3" w14:textId="77777777" w:rsidR="009D3232" w:rsidRDefault="009D3232" w:rsidP="009D3232"/>
    <w:p w14:paraId="13C09CE9" w14:textId="77777777" w:rsidR="009D3232" w:rsidRDefault="009D3232" w:rsidP="009D3232">
      <w:pPr>
        <w:pStyle w:val="Heading4"/>
      </w:pPr>
      <w:r>
        <w:t>Cultural Genocide.  Saudi is intentionally targeting cultural sites</w:t>
      </w:r>
    </w:p>
    <w:p w14:paraId="5F50586E" w14:textId="77777777" w:rsidR="009D3232" w:rsidRPr="00D3374B" w:rsidRDefault="009D3232" w:rsidP="009D3232">
      <w:pPr>
        <w:rPr>
          <w:sz w:val="16"/>
          <w:szCs w:val="16"/>
        </w:rPr>
      </w:pPr>
      <w:r>
        <w:rPr>
          <w:b/>
          <w:bCs/>
        </w:rPr>
        <w:t>Nord, 18</w:t>
      </w:r>
      <w:r>
        <w:t xml:space="preserve">.  </w:t>
      </w:r>
      <w:r w:rsidRPr="00D3374B">
        <w:rPr>
          <w:sz w:val="16"/>
          <w:szCs w:val="16"/>
        </w:rPr>
        <w:t>Co-founder of Geopolitics Alert, Randi is a geopolitical analyst and content strategist in the United States. She covers U.S. imperialism in West Asia with a special focus on Yemen.  “Is What’s Happening in Yemen Really Genocide?”  (6/4/18).  https://www.mintpressnews.com/yemen-genocide/243247/(//JTR)</w:t>
      </w:r>
    </w:p>
    <w:p w14:paraId="285D603C" w14:textId="77777777" w:rsidR="009D3232" w:rsidRPr="00D3374B" w:rsidRDefault="009D3232" w:rsidP="009D3232">
      <w:pPr>
        <w:rPr>
          <w:u w:val="single"/>
        </w:rPr>
      </w:pPr>
      <w:r w:rsidRPr="00D3374B">
        <w:rPr>
          <w:sz w:val="16"/>
        </w:rPr>
        <w:t xml:space="preserve">Many people may not realize that </w:t>
      </w:r>
      <w:r w:rsidRPr="00D3374B">
        <w:rPr>
          <w:u w:val="single"/>
        </w:rPr>
        <w:t xml:space="preserve">the Saudi coalition has used this war to </w:t>
      </w:r>
      <w:r w:rsidRPr="00D3374B">
        <w:rPr>
          <w:rStyle w:val="Emphasis"/>
        </w:rPr>
        <w:t>destroy most of Yemen’s culture</w:t>
      </w:r>
      <w:r w:rsidRPr="00D3374B">
        <w:rPr>
          <w:u w:val="single"/>
        </w:rPr>
        <w:t xml:space="preserve"> and ancient sites.</w:t>
      </w:r>
    </w:p>
    <w:p w14:paraId="2141A355" w14:textId="77777777" w:rsidR="009D3232" w:rsidRPr="00D3374B" w:rsidRDefault="009D3232" w:rsidP="009D3232">
      <w:pPr>
        <w:rPr>
          <w:sz w:val="16"/>
        </w:rPr>
      </w:pPr>
      <w:r w:rsidRPr="00D3374B">
        <w:rPr>
          <w:sz w:val="16"/>
        </w:rPr>
        <w:t>“After 3 years of assessing the damage</w:t>
      </w:r>
      <w:r w:rsidRPr="00D3374B">
        <w:rPr>
          <w:u w:val="single"/>
        </w:rPr>
        <w:t xml:space="preserve">, </w:t>
      </w:r>
      <w:r w:rsidRPr="00D3374B">
        <w:rPr>
          <w:rStyle w:val="Emphasis"/>
        </w:rPr>
        <w:t>I believe the bombing is being done with a purpose</w:t>
      </w:r>
      <w:r w:rsidRPr="00D3374B">
        <w:rPr>
          <w:u w:val="single"/>
        </w:rPr>
        <w:t xml:space="preserve"> since many of these sites are not suitable or useful for military use</w:t>
      </w:r>
      <w:r w:rsidRPr="00D3374B">
        <w:rPr>
          <w:sz w:val="16"/>
        </w:rPr>
        <w:t>,” said Mohanad Ahmad al-Sayani, chair of Yemen’s General Organization of Antiquities and Museums in Sana’a.</w:t>
      </w:r>
    </w:p>
    <w:p w14:paraId="6E23BCEE" w14:textId="77777777" w:rsidR="009D3232" w:rsidRPr="00D3374B" w:rsidRDefault="009D3232" w:rsidP="009D3232">
      <w:pPr>
        <w:rPr>
          <w:sz w:val="16"/>
        </w:rPr>
      </w:pPr>
      <w:r w:rsidRPr="00D3374B">
        <w:rPr>
          <w:sz w:val="16"/>
        </w:rPr>
        <w:t>The Saudi royal family adheres to an intolerant ideology known as Wahhabism. They force this ideology onto their civilian population as well and punish anyone (sometimes with death) who does not follow this specific sect of Islam. Jews and Christians are not allowed to have places of worship inside the kingdom while Jews can’t even enter the country.</w:t>
      </w:r>
    </w:p>
    <w:p w14:paraId="6C13FA7B" w14:textId="77777777" w:rsidR="009D3232" w:rsidRPr="00D3374B" w:rsidRDefault="009D3232" w:rsidP="009D3232">
      <w:pPr>
        <w:rPr>
          <w:sz w:val="16"/>
        </w:rPr>
      </w:pPr>
      <w:r w:rsidRPr="00D3374B">
        <w:rPr>
          <w:sz w:val="16"/>
        </w:rPr>
        <w:t>Yemen, on the other hand, is historically pluralist: multiple sects live side by side in peace. Although Saudi Arabia uses tactics to create sectarianism in Yemen, the populace remains more unified than ever.</w:t>
      </w:r>
    </w:p>
    <w:p w14:paraId="557D42FC" w14:textId="77777777" w:rsidR="009D3232" w:rsidRPr="00D3374B" w:rsidRDefault="009D3232" w:rsidP="009D3232">
      <w:pPr>
        <w:rPr>
          <w:sz w:val="16"/>
        </w:rPr>
      </w:pPr>
      <w:r w:rsidRPr="00D3374B">
        <w:rPr>
          <w:sz w:val="16"/>
        </w:rPr>
        <w:t>It’s important to point this religious aspect known as “takfirism” out before mentioning that Saudi warplanes frequently target mosques and cemeteries. They punish all non-Wahhabis at home, why wouldn’t they punish abroad?</w:t>
      </w:r>
    </w:p>
    <w:p w14:paraId="417F9297" w14:textId="77777777" w:rsidR="009D3232" w:rsidRPr="00D3374B" w:rsidRDefault="009D3232" w:rsidP="009D3232">
      <w:pPr>
        <w:rPr>
          <w:u w:val="single"/>
        </w:rPr>
      </w:pPr>
      <w:r w:rsidRPr="00D3374B">
        <w:rPr>
          <w:u w:val="single"/>
        </w:rPr>
        <w:t xml:space="preserve">Besides mosques, Saudi airstrikes have also destroyed many of Yemen’s </w:t>
      </w:r>
      <w:r w:rsidRPr="00D3374B">
        <w:rPr>
          <w:rStyle w:val="Emphasis"/>
        </w:rPr>
        <w:t>prized archaeological sites</w:t>
      </w:r>
      <w:r w:rsidRPr="00D3374B">
        <w:rPr>
          <w:u w:val="single"/>
        </w:rPr>
        <w:t>. Yemen is one of the oldest centers of civilization: people have inhabited cities like Sana’a for thousands of years. As a result, Yemen is home to several incredible ancient sites.</w:t>
      </w:r>
    </w:p>
    <w:p w14:paraId="56278AEA" w14:textId="77777777" w:rsidR="009D3232" w:rsidRPr="00D3374B" w:rsidRDefault="009D3232" w:rsidP="009D3232">
      <w:pPr>
        <w:rPr>
          <w:sz w:val="16"/>
        </w:rPr>
      </w:pPr>
      <w:r w:rsidRPr="00D3374B">
        <w:rPr>
          <w:sz w:val="16"/>
        </w:rPr>
        <w:t>“</w:t>
      </w:r>
      <w:r w:rsidRPr="00D3374B">
        <w:rPr>
          <w:u w:val="single"/>
        </w:rPr>
        <w:t>The Saudis were given information on important cultural heritage sites, including exact coordinates</w:t>
      </w:r>
      <w:r w:rsidRPr="00D3374B">
        <w:rPr>
          <w:sz w:val="16"/>
        </w:rPr>
        <w:t>,” by UNESCO, said archaeologist Sarah Japp of Berlin’s German Archaeological Institute.</w:t>
      </w:r>
    </w:p>
    <w:p w14:paraId="4609079A" w14:textId="77777777" w:rsidR="009D3232" w:rsidRPr="00D3374B" w:rsidRDefault="009D3232" w:rsidP="009D3232">
      <w:pPr>
        <w:rPr>
          <w:u w:val="single"/>
        </w:rPr>
      </w:pPr>
      <w:r w:rsidRPr="00D3374B">
        <w:rPr>
          <w:u w:val="single"/>
        </w:rPr>
        <w:t>In 2015, Saudi jets damaged the historic Marib Dam — the construction of which dates back to the eighth century BCE. Its walls contained scripture detailing ancient laws and customs and this site as a whole is specifically mentioned in the Quran — it’s that old.</w:t>
      </w:r>
    </w:p>
    <w:p w14:paraId="63757B8E" w14:textId="77777777" w:rsidR="009D3232" w:rsidRDefault="009D3232" w:rsidP="009D3232">
      <w:pPr>
        <w:rPr>
          <w:rStyle w:val="Emphasis"/>
        </w:rPr>
      </w:pPr>
      <w:r w:rsidRPr="00D3374B">
        <w:rPr>
          <w:u w:val="single"/>
        </w:rPr>
        <w:t xml:space="preserve">Saudi warplanes also destroyed the Regional Museum of Dhamar along with </w:t>
      </w:r>
      <w:r w:rsidRPr="00D3374B">
        <w:rPr>
          <w:rStyle w:val="Emphasis"/>
        </w:rPr>
        <w:t>thousands of ancient artifacts</w:t>
      </w:r>
      <w:r w:rsidRPr="00D3374B">
        <w:rPr>
          <w:u w:val="single"/>
        </w:rPr>
        <w:t xml:space="preserve"> from the 280 CE Himyarite Kingdom inside. Additional archaeological targets include Aden’s medieval Sira Fortress along with over </w:t>
      </w:r>
      <w:r w:rsidRPr="00D3374B">
        <w:rPr>
          <w:rStyle w:val="Emphasis"/>
        </w:rPr>
        <w:t>60 other key historical sites.</w:t>
      </w:r>
    </w:p>
    <w:p w14:paraId="5D86B452" w14:textId="77777777" w:rsidR="009D3232" w:rsidRPr="009D3232" w:rsidRDefault="009D3232" w:rsidP="009D3232"/>
    <w:p w14:paraId="76FDB941" w14:textId="7C17656B" w:rsidR="004A2572" w:rsidRDefault="00E503DE" w:rsidP="00E503DE">
      <w:pPr>
        <w:pStyle w:val="Heading2"/>
      </w:pPr>
      <w:r>
        <w:t>Aff Outweighs (“Framing”)</w:t>
      </w:r>
    </w:p>
    <w:p w14:paraId="58CE4419" w14:textId="688692EB" w:rsidR="00E503DE" w:rsidRPr="00E503DE" w:rsidRDefault="00E503DE" w:rsidP="00E503DE">
      <w:pPr>
        <w:pStyle w:val="Heading3"/>
      </w:pPr>
      <w:r>
        <w:t>1AC – Aff Outweighs</w:t>
      </w:r>
    </w:p>
    <w:p w14:paraId="1CD6CFF3" w14:textId="77777777" w:rsidR="004A2572" w:rsidRDefault="004A2572" w:rsidP="004A2572"/>
    <w:p w14:paraId="73AB03B2" w14:textId="6CA91A30" w:rsidR="004A2572" w:rsidRDefault="004A2572" w:rsidP="004A2572">
      <w:pPr>
        <w:pStyle w:val="Heading4"/>
      </w:pPr>
      <w:r>
        <w:t xml:space="preserve">Actions that produce preventable harm must be </w:t>
      </w:r>
      <w:r w:rsidR="00E503DE">
        <w:t>rejected on face</w:t>
      </w:r>
    </w:p>
    <w:p w14:paraId="21F91BB8" w14:textId="073409A1" w:rsidR="00E503DE" w:rsidRDefault="00E503DE" w:rsidP="00E503DE">
      <w:r w:rsidRPr="00E503DE">
        <w:rPr>
          <w:rStyle w:val="Style13ptBold"/>
        </w:rPr>
        <w:t>Filice 90</w:t>
      </w:r>
      <w:r>
        <w:t xml:space="preserve"> – </w:t>
      </w:r>
      <w:r w:rsidRPr="00E503DE">
        <w:t>Assistant Professor of Philosophy at the State University of New York, Geneseo</w:t>
      </w:r>
    </w:p>
    <w:p w14:paraId="72621597" w14:textId="6E24073A" w:rsidR="00E503DE" w:rsidRPr="00E503DE" w:rsidRDefault="00E503DE" w:rsidP="00E503DE">
      <w:r>
        <w:t xml:space="preserve">Carlo, </w:t>
      </w:r>
      <w:r w:rsidRPr="00B61203">
        <w:t xml:space="preserve">Human Rights Quarterly, August, Vol. 12, No. 3. pp. 397-414, “On the Obligation to Keep Informed </w:t>
      </w:r>
      <w:r>
        <w:t>about Distant Atrocities.”</w:t>
      </w:r>
    </w:p>
    <w:p w14:paraId="70EC61EB" w14:textId="77777777" w:rsidR="004A2572" w:rsidRPr="00E544F4" w:rsidRDefault="004A2572" w:rsidP="004A2572">
      <w:pPr>
        <w:rPr>
          <w:szCs w:val="20"/>
        </w:rPr>
      </w:pPr>
      <w:r w:rsidRPr="00B61203">
        <w:rPr>
          <w:sz w:val="16"/>
          <w:szCs w:val="20"/>
        </w:rPr>
        <w:t>The attempt by lndonesia to "pacify" East Timor has continued during the last thirteen years. While this was happening, the few books and reports on the massacre have generally escaped wide public attention in both the United States and in Europe. When mainstream publications such as the New York Times and Newsweek have reported on the invasion, they have generally distorted what actually occurred, by relying upon official Indonesian accounts, by ignoring reports offered by refugees in Portugal, and at least on one occasion, by deliberately altering the published version of events given by an Australian reporter who was in East Timor during the early weeks of the invasion. One could go on with such depressing details. One could also tell similar stories about other states within the US sphere of influence such as Guatemala, Thailand, El Salvador, and Brazil. The point is that</w:t>
      </w:r>
      <w:r w:rsidRPr="00A3716A">
        <w:rPr>
          <w:szCs w:val="20"/>
          <w:u w:val="single"/>
        </w:rPr>
        <w:t xml:space="preserve"> the case of East</w:t>
      </w:r>
      <w:r>
        <w:rPr>
          <w:szCs w:val="20"/>
          <w:u w:val="single"/>
        </w:rPr>
        <w:t xml:space="preserve"> </w:t>
      </w:r>
      <w:r w:rsidRPr="00A3716A">
        <w:rPr>
          <w:szCs w:val="20"/>
          <w:u w:val="single"/>
        </w:rPr>
        <w:t>Timor is not an anomaly. The factors which make it an example of a slaughter</w:t>
      </w:r>
      <w:r>
        <w:rPr>
          <w:szCs w:val="20"/>
          <w:u w:val="single"/>
        </w:rPr>
        <w:t xml:space="preserve"> </w:t>
      </w:r>
      <w:r w:rsidRPr="00A3716A">
        <w:rPr>
          <w:szCs w:val="20"/>
          <w:u w:val="single"/>
        </w:rPr>
        <w:t>relevant for the present essay apply to many other cases</w:t>
      </w:r>
      <w:r w:rsidRPr="00B61203">
        <w:rPr>
          <w:sz w:val="16"/>
          <w:szCs w:val="20"/>
        </w:rPr>
        <w:t xml:space="preserve">. </w:t>
      </w:r>
      <w:r w:rsidRPr="00A3716A">
        <w:rPr>
          <w:szCs w:val="20"/>
          <w:u w:val="single"/>
        </w:rPr>
        <w:t>In nearby El Salvador,</w:t>
      </w:r>
      <w:r>
        <w:rPr>
          <w:szCs w:val="20"/>
          <w:u w:val="single"/>
        </w:rPr>
        <w:t xml:space="preserve"> </w:t>
      </w:r>
      <w:r w:rsidRPr="00A3716A">
        <w:rPr>
          <w:szCs w:val="20"/>
          <w:u w:val="single"/>
        </w:rPr>
        <w:t>for example, we find a regime which has permitted, or perhaps sponsored,</w:t>
      </w:r>
      <w:r>
        <w:rPr>
          <w:szCs w:val="20"/>
          <w:u w:val="single"/>
        </w:rPr>
        <w:t xml:space="preserve"> </w:t>
      </w:r>
      <w:r w:rsidRPr="00A3716A">
        <w:rPr>
          <w:szCs w:val="20"/>
          <w:u w:val="single"/>
        </w:rPr>
        <w:t>the death-squad killing of tens of thousands during the last twelve years</w:t>
      </w:r>
      <w:r w:rsidRPr="00B61203">
        <w:rPr>
          <w:sz w:val="16"/>
          <w:szCs w:val="20"/>
        </w:rPr>
        <w:t xml:space="preserve">. That same regime has received consistent US economic, military, and diplomatic aid. Again, despite the magnitude of the evil, its proximity to the United States, and its greater news coverage, most of us are unable to locate El Salvador on a world map. </w:t>
      </w:r>
      <w:r w:rsidRPr="00A3716A">
        <w:rPr>
          <w:szCs w:val="20"/>
          <w:u w:val="single"/>
        </w:rPr>
        <w:t>Because the "average" US citizen does not know these massacres occur</w:t>
      </w:r>
      <w:r w:rsidRPr="00B61203">
        <w:rPr>
          <w:sz w:val="16"/>
          <w:szCs w:val="20"/>
        </w:rPr>
        <w:t xml:space="preserve">, nor of the government's relatively close ties to the regimes perpetrating them, </w:t>
      </w:r>
      <w:r w:rsidRPr="00A3716A">
        <w:rPr>
          <w:szCs w:val="20"/>
          <w:u w:val="single"/>
        </w:rPr>
        <w:t>the average citizen does nothing to help end the slaughters.</w:t>
      </w:r>
      <w:r w:rsidRPr="00B61203">
        <w:rPr>
          <w:sz w:val="16"/>
          <w:szCs w:val="20"/>
        </w:rPr>
        <w:t xml:space="preserve"> Is this ignorance and resulting inaction morally excusable? The following is one line of argument in favor of a "no" answer. It tries to establish that </w:t>
      </w:r>
      <w:r w:rsidRPr="00A3716A">
        <w:rPr>
          <w:szCs w:val="20"/>
          <w:u w:val="single"/>
        </w:rPr>
        <w:t>most of us are</w:t>
      </w:r>
      <w:r>
        <w:rPr>
          <w:szCs w:val="20"/>
          <w:u w:val="single"/>
        </w:rPr>
        <w:t xml:space="preserve"> </w:t>
      </w:r>
      <w:r w:rsidRPr="00A3716A">
        <w:rPr>
          <w:szCs w:val="20"/>
          <w:u w:val="single"/>
        </w:rPr>
        <w:t>under a prima facie obligation to keep informed about cases such as East</w:t>
      </w:r>
      <w:r>
        <w:rPr>
          <w:szCs w:val="20"/>
          <w:u w:val="single"/>
        </w:rPr>
        <w:t xml:space="preserve"> </w:t>
      </w:r>
      <w:r w:rsidRPr="00A3716A">
        <w:rPr>
          <w:szCs w:val="20"/>
          <w:u w:val="single"/>
        </w:rPr>
        <w:t xml:space="preserve">Timor. </w:t>
      </w:r>
      <w:r w:rsidRPr="00B61203">
        <w:rPr>
          <w:sz w:val="16"/>
          <w:szCs w:val="20"/>
        </w:rPr>
        <w:t xml:space="preserve">What it maintains about US citizens would also apply to citizens of other major powers whose governments play supportive roles in the atrocities of other governments. 1. </w:t>
      </w:r>
      <w:r w:rsidRPr="00A3716A">
        <w:rPr>
          <w:szCs w:val="20"/>
          <w:u w:val="single"/>
        </w:rPr>
        <w:t>One has a prima facie obligation to help prevent harm, especially major, avoidable suffering and death, whenever helping to do so requires only trivial sacrifices</w:t>
      </w:r>
      <w:r w:rsidRPr="00B61203">
        <w:rPr>
          <w:sz w:val="16"/>
          <w:szCs w:val="20"/>
        </w:rPr>
        <w:t xml:space="preserve">, such as buying fewer or no luxury items, spending less time watching television, etc., and whenever there is some chance that one's efforts will produce at least some success. 2. One will not be in a position to help prevent harm if one is unaware of the occurrence of this harm. 3. One who has a prima facie obligation to help prevent X also has a prima facie obligation to attempt to position oneself so as to be able to help prevent XI particularly if these positional attempts are likely to be successful (e.g., if A has a prima facie duty to prevent his own violent behavior, A also has a prima facie duty to attempt to remain sober if drunkenness tends to make A violent, and if A's attempts to remain sober are not absolutely hopeless). 4. Therefore, each of us has a prima facie obligation to make serious attempts to become and remain informed about the occurrence of major, avoidable harm whenever these attempts at gaining the necessary information are likely to succeed and require small sacrifices, and whenever there is some chance for the prevention of at least some harm. 5. </w:t>
      </w:r>
      <w:r w:rsidRPr="00A3716A">
        <w:rPr>
          <w:szCs w:val="20"/>
          <w:u w:val="single"/>
        </w:rPr>
        <w:t>Major moral atrocities, such as the systematic and large-scale torture and killing by a government for political reasons, constitute one class of major avoidable harm.</w:t>
      </w:r>
      <w:r>
        <w:rPr>
          <w:szCs w:val="20"/>
          <w:u w:val="single"/>
        </w:rPr>
        <w:t xml:space="preserve"> </w:t>
      </w:r>
      <w:r w:rsidRPr="00B61203">
        <w:rPr>
          <w:sz w:val="16"/>
          <w:szCs w:val="20"/>
        </w:rPr>
        <w:t xml:space="preserve">6. Therefore, </w:t>
      </w:r>
      <w:r w:rsidRPr="00A3716A">
        <w:rPr>
          <w:szCs w:val="20"/>
          <w:u w:val="single"/>
        </w:rPr>
        <w:t xml:space="preserve">each of us has a prima facie obligation to make serious attempts to be informed about the occurrence of major moral atrocities </w:t>
      </w:r>
      <w:r w:rsidRPr="00B61203">
        <w:rPr>
          <w:sz w:val="16"/>
          <w:szCs w:val="20"/>
        </w:rPr>
        <w:t xml:space="preserve">(whenever the conditions in 4 above obtain). 7. Most people in developed countries who attempt to gain the necessary information are likely to succeed. 8. Most people in developed countries can make serious attempts to gain the necessary information about current moral atrocities without such attempts resulting in major sacrifices. 9. The preventive actions based on such information have some likelihood of leading to the prevention of at least some harm resulting from major moral atrocities. 10. Therefore, </w:t>
      </w:r>
      <w:r w:rsidRPr="00A3716A">
        <w:rPr>
          <w:szCs w:val="20"/>
          <w:u w:val="single"/>
        </w:rPr>
        <w:t>most people in developed countries have a prima facie obligation to make serious attempts to become informed about the current major moral atrocities, especially those occurring within their country's sphere of influence.</w:t>
      </w:r>
    </w:p>
    <w:p w14:paraId="0DD4C90A" w14:textId="77777777" w:rsidR="00E503DE" w:rsidRPr="001F608E" w:rsidRDefault="00E503DE" w:rsidP="00E503DE">
      <w:pPr>
        <w:pStyle w:val="Heading4"/>
      </w:pPr>
      <w:r w:rsidRPr="001F608E">
        <w:t>Prefer the affirmative’s impacts to highly specific long term disadvantages – cognitive bias means you will think their impact is better than it really is</w:t>
      </w:r>
    </w:p>
    <w:p w14:paraId="373143A6" w14:textId="77777777" w:rsidR="00E503DE" w:rsidRPr="001F608E" w:rsidRDefault="00E503DE" w:rsidP="00E503DE">
      <w:pPr>
        <w:rPr>
          <w:lang w:bidi="en-US"/>
        </w:rPr>
      </w:pPr>
      <w:r w:rsidRPr="001F608E">
        <w:rPr>
          <w:b/>
          <w:szCs w:val="28"/>
        </w:rPr>
        <w:t>Yudkowsky</w:t>
      </w:r>
      <w:r w:rsidRPr="001F608E">
        <w:rPr>
          <w:lang w:bidi="en-US"/>
        </w:rPr>
        <w:t xml:space="preserve"> </w:t>
      </w:r>
      <w:r w:rsidRPr="001F608E">
        <w:rPr>
          <w:b/>
          <w:lang w:bidi="en-US"/>
        </w:rPr>
        <w:t>06</w:t>
      </w:r>
      <w:r w:rsidRPr="001F608E">
        <w:rPr>
          <w:lang w:bidi="en-US"/>
        </w:rPr>
        <w:t xml:space="preserve"> [Eliezer</w:t>
      </w:r>
      <w:r w:rsidRPr="001F608E">
        <w:t>, 8/31/</w:t>
      </w:r>
      <w:r w:rsidRPr="001F608E">
        <w:rPr>
          <w:szCs w:val="28"/>
        </w:rPr>
        <w:t>2006</w:t>
      </w:r>
      <w:r w:rsidRPr="001F608E">
        <w:t xml:space="preserve">. </w:t>
      </w:r>
      <w:r w:rsidRPr="001F608E">
        <w:rPr>
          <w:lang w:bidi="en-US"/>
        </w:rPr>
        <w:t xml:space="preserve">Singularity Institute for Artificial Intelligence </w:t>
      </w:r>
      <w:r w:rsidRPr="001F608E">
        <w:t xml:space="preserve"> </w:t>
      </w:r>
      <w:r w:rsidRPr="001F608E">
        <w:rPr>
          <w:lang w:bidi="en-US"/>
        </w:rPr>
        <w:t>Palo Alto, CA</w:t>
      </w:r>
      <w:r w:rsidRPr="001F608E">
        <w:t>. “</w:t>
      </w:r>
      <w:r w:rsidRPr="001F608E">
        <w:rPr>
          <w:lang w:bidi="en-US"/>
        </w:rPr>
        <w:t>Cognitive biases potentially affecting judgment of global risks</w:t>
      </w:r>
      <w:r w:rsidRPr="001F608E">
        <w:t xml:space="preserve">, </w:t>
      </w:r>
      <w:r w:rsidRPr="001F608E">
        <w:rPr>
          <w:lang w:bidi="en-US"/>
        </w:rPr>
        <w:t>Forthcoming in Global Catastrophic Risks, eds. Nick Bostrom and Milan Cirkovic</w:t>
      </w:r>
      <w:r w:rsidRPr="001F608E">
        <w:t xml:space="preserve">, </w:t>
      </w:r>
      <w:r w:rsidRPr="001F608E">
        <w:rPr>
          <w:lang w:bidi="en-US"/>
        </w:rPr>
        <w:t>singinst.org/upload/cognitive-biases.pdf</w:t>
      </w:r>
      <w:r w:rsidRPr="001F608E">
        <w:t>.</w:t>
      </w:r>
    </w:p>
    <w:p w14:paraId="77FD07ED" w14:textId="77777777" w:rsidR="00E503DE" w:rsidRPr="00E503DE" w:rsidRDefault="00E503DE" w:rsidP="00E503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lang w:bidi="en-US"/>
        </w:rPr>
      </w:pPr>
      <w:r w:rsidRPr="00E503DE">
        <w:rPr>
          <w:u w:val="single"/>
        </w:rPr>
        <w:t>The conjunction fallacy similarly applies to futurological forecasts</w:t>
      </w:r>
      <w:r w:rsidRPr="00E503DE">
        <w:rPr>
          <w:sz w:val="16"/>
          <w:lang w:bidi="en-US"/>
        </w:rPr>
        <w:t>.  Two independent sets  of professional analysts at the Second International Congress on Forecasting were asked to  rate, respectively, the probability of "A complete suspension of diplomatic relations  between the USA and the Soviet Union, sometime in 1983" or "A Russian invasion of  Poland, and a complete suspension of diplomatic relations between the USA and the Soviet  Union, sometime in 1983".  The second set of analysts responded with significantly higher  probabilities.  (Tversky and Kahneman 1983.)</w:t>
      </w:r>
    </w:p>
    <w:p w14:paraId="4125FA05" w14:textId="77777777" w:rsidR="00E503DE" w:rsidRPr="00E503DE" w:rsidRDefault="00E503DE" w:rsidP="00E503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lang w:bidi="en-US"/>
        </w:rPr>
      </w:pPr>
      <w:r w:rsidRPr="00E503DE">
        <w:rPr>
          <w:sz w:val="16"/>
          <w:lang w:bidi="en-US"/>
        </w:rPr>
        <w:t xml:space="preserve">In Johnson et. al. (1993), MBA students at Wharton were scheduled to travel to Bangkok  as part of their degree program.  Several groups of students were asked how much they   - 6 -  were willing to pay for terrorism insurance.  One group of subjects was asked how much  they were willing to pay for terrorism insurance covering the flight from Thailand to the  US.  A second group of subjects was asked how much they were willing to pay for  terrorism insurance covering the round-trip flight.  A third group was asked how much  they were willing to pay for terrorism insurance that covered the complete trip to Thailand.   These three groups responded with average willingness to pay of $17.19, $13.90, and  $7.44 respectively. </w:t>
      </w:r>
    </w:p>
    <w:p w14:paraId="68F57372" w14:textId="77777777" w:rsidR="00E503DE" w:rsidRPr="00E503DE" w:rsidRDefault="00E503DE" w:rsidP="00E503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lang w:bidi="en-US"/>
        </w:rPr>
      </w:pPr>
      <w:r w:rsidRPr="00E503DE">
        <w:rPr>
          <w:u w:val="single"/>
        </w:rPr>
        <w:t>According to probability theory, adding additional detail onto a story must render the story less probable</w:t>
      </w:r>
      <w:r w:rsidRPr="00E503DE">
        <w:rPr>
          <w:sz w:val="16"/>
          <w:lang w:bidi="en-US"/>
        </w:rPr>
        <w:t xml:space="preserve">.  It is less probable that Linda is a feminist bank teller than that she is a bank  teller, since all feminist bank tellers are necessarily bank tellers.  </w:t>
      </w:r>
      <w:r w:rsidRPr="00E503DE">
        <w:rPr>
          <w:u w:val="single"/>
        </w:rPr>
        <w:t>Yet human psychology  seems to follow the rule that adding an additional detail can make the story more  plausible.</w:t>
      </w:r>
      <w:r w:rsidRPr="00E503DE">
        <w:rPr>
          <w:sz w:val="16"/>
          <w:lang w:bidi="en-US"/>
        </w:rPr>
        <w:t xml:space="preserve"> </w:t>
      </w:r>
    </w:p>
    <w:p w14:paraId="2B5AD041" w14:textId="77777777" w:rsidR="00E503DE" w:rsidRPr="00E503DE" w:rsidRDefault="00E503DE" w:rsidP="00E503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lang w:bidi="en-US"/>
        </w:rPr>
      </w:pPr>
      <w:r w:rsidRPr="00E503DE">
        <w:rPr>
          <w:sz w:val="16"/>
        </w:rPr>
        <w:t>People might pay more for international diplomacy intended to prevent nanotechnological  warfare by China, than for an engineering project to defend against nanotechnological  attack from any source.  The second threat scenario is less vivid</w:t>
      </w:r>
      <w:r w:rsidRPr="00E503DE">
        <w:rPr>
          <w:sz w:val="16"/>
          <w:lang w:bidi="en-US"/>
        </w:rPr>
        <w:t xml:space="preserve"> and alarming, but the  defense is more useful because it is more vague.  More valuable still would be strategies  which make humanity harder to extinguish without being specific to nanotechnologic  threats - such as colonizing space, or see Yudkowsky (this volume) on AI.  Security expert  Bruce Schneier observed (both before and after the 2005 hurricane in New Orleans) that  the U.S. government was guarding specific domestic targets against "movie-plot scenarios"  of terrorism, at the cost of taking away resources from emergency-response capabilities  that could respond to any disaster.  (Schneier 2005.) </w:t>
      </w:r>
    </w:p>
    <w:p w14:paraId="55F42068" w14:textId="77777777" w:rsidR="00E503DE" w:rsidRPr="00E503DE" w:rsidRDefault="00E503DE" w:rsidP="00E503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lang w:bidi="en-US"/>
        </w:rPr>
      </w:pPr>
      <w:r w:rsidRPr="00E503DE">
        <w:rPr>
          <w:rStyle w:val="StyleUnderline"/>
        </w:rPr>
        <w:t>Overly detailed reassurances can</w:t>
      </w:r>
      <w:r w:rsidRPr="00E503DE">
        <w:rPr>
          <w:sz w:val="16"/>
          <w:lang w:bidi="en-US"/>
        </w:rPr>
        <w:t xml:space="preserve"> also </w:t>
      </w:r>
      <w:r w:rsidRPr="00E503DE">
        <w:rPr>
          <w:rStyle w:val="StyleUnderline"/>
        </w:rPr>
        <w:t>create false perceptions of safety</w:t>
      </w:r>
      <w:r w:rsidRPr="00E503DE">
        <w:rPr>
          <w:sz w:val="16"/>
          <w:lang w:bidi="en-US"/>
        </w:rPr>
        <w:t xml:space="preserve">:  "X is not an  existential risk and you don't need to worry about it, because A, B, C, D, and E"; where the  failure of any one of propositions A, B, C, D, or E potentially extinguishes the human  species.  "We don't need to worry about nanotechnologic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  </w:t>
      </w:r>
      <w:r w:rsidRPr="00E503DE">
        <w:rPr>
          <w:u w:val="single"/>
        </w:rPr>
        <w:t>Vivid, specific scenarios can inflate our probability estimates of  security, as well as misdirecting defensive investments into needlessly narrow or  implausibly detailed risk scenarios</w:t>
      </w:r>
      <w:r w:rsidRPr="00E503DE">
        <w:rPr>
          <w:sz w:val="16"/>
          <w:lang w:bidi="en-US"/>
        </w:rPr>
        <w:t xml:space="preserve">. </w:t>
      </w:r>
    </w:p>
    <w:p w14:paraId="118C2AF9" w14:textId="77777777" w:rsidR="00E503DE" w:rsidRPr="001F608E" w:rsidRDefault="00E503DE" w:rsidP="00E503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lang w:bidi="en-US"/>
        </w:rPr>
      </w:pPr>
      <w:r w:rsidRPr="00E503DE">
        <w:rPr>
          <w:u w:val="single"/>
        </w:rPr>
        <w:t>More generally, people tend to overestimate conjunctive probabilities and underestimate  disjunctive probabilities</w:t>
      </w:r>
      <w:r w:rsidRPr="00E503DE">
        <w:rPr>
          <w:sz w:val="16"/>
          <w:lang w:bidi="en-US"/>
        </w:rPr>
        <w:t xml:space="preserve">.  (Tversky and Kahneman 1974.)  That is, </w:t>
      </w:r>
      <w:r w:rsidRPr="00E503DE">
        <w:rPr>
          <w:u w:val="single"/>
        </w:rPr>
        <w:t>people tend to  overestimate the probability that</w:t>
      </w:r>
      <w:r w:rsidRPr="00E503DE">
        <w:rPr>
          <w:sz w:val="16"/>
          <w:lang w:bidi="en-US"/>
        </w:rPr>
        <w:t xml:space="preserve">, e.g., </w:t>
      </w:r>
      <w:r w:rsidRPr="00E503DE">
        <w:rPr>
          <w:u w:val="single"/>
        </w:rPr>
        <w:t>seven events of 90% probability will all occur</w:t>
      </w:r>
      <w:r w:rsidRPr="00E503DE">
        <w:rPr>
          <w:sz w:val="16"/>
          <w:lang w:bidi="en-US"/>
        </w:rPr>
        <w:t xml:space="preserve">.   Conversely, </w:t>
      </w:r>
      <w:r w:rsidRPr="00E503DE">
        <w:rPr>
          <w:u w:val="single"/>
        </w:rPr>
        <w:t>people tend to underestimate the probability that at least one of seven events  of 10% probability will occur</w:t>
      </w:r>
      <w:r w:rsidRPr="00E503DE">
        <w:rPr>
          <w:sz w:val="16"/>
          <w:lang w:bidi="en-US"/>
        </w:rPr>
        <w:t>.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- 7 -  a loan, the biggest project fails, the lead scientist dies).  This may help explain why only  44% of entrepreneurial ventures3 survive after 4 years.  (Knaup 2005.)</w:t>
      </w:r>
      <w:r w:rsidRPr="001F608E">
        <w:rPr>
          <w:sz w:val="16"/>
          <w:lang w:bidi="en-US"/>
        </w:rPr>
        <w:t xml:space="preserve">    </w:t>
      </w:r>
    </w:p>
    <w:p w14:paraId="77F45698" w14:textId="77777777" w:rsidR="004A2572" w:rsidRPr="004A2572" w:rsidRDefault="004A2572" w:rsidP="004A2572"/>
    <w:p w14:paraId="3E9D0C45" w14:textId="31BF34AC" w:rsidR="00316A21" w:rsidRPr="00442CB0" w:rsidRDefault="00316A21" w:rsidP="00316A21">
      <w:pPr>
        <w:pStyle w:val="Heading4"/>
      </w:pPr>
      <w:r w:rsidRPr="00442CB0">
        <w:t>We should focus on the perpetuation of systemic violence— such slow violence is footnoted in favor of sensational impacts, cumulating in masses left invisible</w:t>
      </w:r>
    </w:p>
    <w:p w14:paraId="29EC7F58" w14:textId="77777777" w:rsidR="00316A21" w:rsidRPr="00442CB0" w:rsidRDefault="00316A21" w:rsidP="00316A21">
      <w:r w:rsidRPr="00442CB0">
        <w:rPr>
          <w:rStyle w:val="Style13ptBold"/>
        </w:rPr>
        <w:t>Nixon 13</w:t>
      </w:r>
      <w:r w:rsidRPr="00442CB0">
        <w:t>—Rachel Carson Professor of English and an affiliate of the Nelson Institute Center for Culture, History and Environment (Rob, “Book excerpt: Slow Violence and the Environmentalism of the Poor,” In Common, Fall/Winter 13, http://nelson.wisc.edu/news/in-common/fall-winter2013/story.php?s=1439&amp;page=1)//JLE</w:t>
      </w:r>
    </w:p>
    <w:p w14:paraId="70DE295C" w14:textId="77777777" w:rsidR="00316A21" w:rsidRPr="00075841" w:rsidRDefault="00316A21" w:rsidP="00316A21">
      <w:pPr>
        <w:rPr>
          <w:sz w:val="16"/>
        </w:rPr>
      </w:pPr>
      <w:r w:rsidRPr="00075841">
        <w:rPr>
          <w:sz w:val="16"/>
        </w:rPr>
        <w:t>When Lawrence Summers, then president of the World Bank, advocated that the bank develop a scheme to export rich nation garbage, toxic waste, and heavily polluting industries to Africa, he did so in the calm voice of global managerial reasoning. Such a scheme, Summers elaborated, would help correct an inefficient global imbalance in toxicity. Underlying his plan is an overlooked but crucial subsidiary benefit that he outlined: offloading rich-nation toxins onto the world’s poorest continent would help ease the growing pressure from rich-nation environmentalists who were campaigning against garbage dumps and industrial effluent that they condemned as health threats and found aesthetically offensive.</w:t>
      </w:r>
    </w:p>
    <w:p w14:paraId="15E598D3" w14:textId="77777777" w:rsidR="00316A21" w:rsidRPr="00075841" w:rsidRDefault="00316A21" w:rsidP="00316A21">
      <w:pPr>
        <w:rPr>
          <w:sz w:val="16"/>
        </w:rPr>
      </w:pPr>
      <w:r w:rsidRPr="00075841">
        <w:rPr>
          <w:sz w:val="16"/>
        </w:rPr>
        <w:t>Summers thus rationalized his poison-redistribution ethic as offering a double gain: it would benefit the United States and Europe economically, while helping appease the rising discontent of rich-nation environmentalists. Summers’ arguments assumed a direct link between aesthetically unsightly waste and Africa as an out-of-sight continent, a place remote from green activists’ terrain of concern. In Summers’ win-win scenario for the global North, the African recipients of his plan were triply discounted: discounted as political agents, discounted as long-term casualties of what I call in this book “slow violence,” and discounted as cultures possessing environmental practices and concerns of their own. I begin with Summers’ extraordinary proposal because it captures the strategic and representational challenges posed by slow violence as it impacts the environments and the environmentalism of the poor.</w:t>
      </w:r>
    </w:p>
    <w:p w14:paraId="2424876F" w14:textId="77777777" w:rsidR="00316A21" w:rsidRPr="00442CB0" w:rsidRDefault="00316A21" w:rsidP="00316A21">
      <w:pPr>
        <w:rPr>
          <w:rStyle w:val="StyleUnderline"/>
        </w:rPr>
      </w:pPr>
      <w:r w:rsidRPr="00075841">
        <w:rPr>
          <w:sz w:val="16"/>
        </w:rPr>
        <w:t xml:space="preserve">Three primary concerns animate this book, chief among them my conviction that </w:t>
      </w:r>
      <w:r w:rsidRPr="00442CB0">
        <w:rPr>
          <w:rStyle w:val="StyleUnderline"/>
        </w:rPr>
        <w:t>we urgently need to rethink politically</w:t>
      </w:r>
      <w:r w:rsidRPr="00075841">
        <w:rPr>
          <w:sz w:val="16"/>
        </w:rPr>
        <w:t xml:space="preserve">, imaginatively, and theoretically what I call “slow violence.” By </w:t>
      </w:r>
      <w:r w:rsidRPr="00442CB0">
        <w:rPr>
          <w:rStyle w:val="StyleUnderline"/>
        </w:rPr>
        <w:t>slow violence I mean a violence that occurs gradually and out of sight</w:t>
      </w:r>
      <w:r w:rsidRPr="00075841">
        <w:rPr>
          <w:sz w:val="16"/>
        </w:rPr>
        <w:t xml:space="preserve">, a </w:t>
      </w:r>
      <w:r w:rsidRPr="00442CB0">
        <w:rPr>
          <w:rStyle w:val="StyleUnderline"/>
        </w:rPr>
        <w:t>violence of delayed destruction that is dispersed across time and space, an attritional violence that is typically not viewed as violence at all.</w:t>
      </w:r>
    </w:p>
    <w:p w14:paraId="286C6A51" w14:textId="77777777" w:rsidR="00316A21" w:rsidRPr="00442CB0" w:rsidRDefault="00316A21" w:rsidP="00316A21">
      <w:pPr>
        <w:rPr>
          <w:u w:val="single"/>
        </w:rPr>
      </w:pPr>
      <w:r w:rsidRPr="00442CB0">
        <w:rPr>
          <w:rStyle w:val="StyleUnderline"/>
        </w:rPr>
        <w:t>Violence is</w:t>
      </w:r>
      <w:r w:rsidRPr="00075841">
        <w:rPr>
          <w:sz w:val="16"/>
        </w:rPr>
        <w:t xml:space="preserve"> customarily </w:t>
      </w:r>
      <w:r w:rsidRPr="00442CB0">
        <w:rPr>
          <w:rStyle w:val="StyleUnderline"/>
        </w:rPr>
        <w:t xml:space="preserve">conceived as an event or action that is immediate in time, </w:t>
      </w:r>
      <w:r w:rsidRPr="00442CB0">
        <w:rPr>
          <w:rStyle w:val="Emphasis"/>
        </w:rPr>
        <w:t>explosive and spectacular in space, and as erupting into instant sensational visibility</w:t>
      </w:r>
      <w:r w:rsidRPr="00075841">
        <w:rPr>
          <w:sz w:val="16"/>
        </w:rPr>
        <w:t xml:space="preserve">. </w:t>
      </w:r>
      <w:r w:rsidRPr="00442CB0">
        <w:rPr>
          <w:rStyle w:val="StyleUnderline"/>
        </w:rPr>
        <w:t>We need</w:t>
      </w:r>
      <w:r w:rsidRPr="00075841">
        <w:rPr>
          <w:sz w:val="16"/>
        </w:rPr>
        <w:t xml:space="preserve">, I believe, </w:t>
      </w:r>
      <w:r w:rsidRPr="00442CB0">
        <w:rPr>
          <w:rStyle w:val="StyleUnderline"/>
        </w:rPr>
        <w:t xml:space="preserve">to engage a different kind of violence, </w:t>
      </w:r>
      <w:r w:rsidRPr="00442CB0">
        <w:rPr>
          <w:rStyle w:val="Emphasis"/>
        </w:rPr>
        <w:t>a violence that is neither spectacular nor instantaneous</w:t>
      </w:r>
      <w:r w:rsidRPr="00442CB0">
        <w:rPr>
          <w:rStyle w:val="StyleUnderline"/>
        </w:rPr>
        <w:t xml:space="preserve">, but </w:t>
      </w:r>
      <w:r w:rsidRPr="00442CB0">
        <w:rPr>
          <w:rStyle w:val="Emphasis"/>
        </w:rPr>
        <w:t>rather incremental and accretive</w:t>
      </w:r>
      <w:r w:rsidRPr="00075841">
        <w:rPr>
          <w:sz w:val="16"/>
        </w:rPr>
        <w:t xml:space="preserve">, its calamitous repercussions playing out across a range of temporal scales. In so doing, </w:t>
      </w:r>
      <w:r w:rsidRPr="00442CB0">
        <w:rPr>
          <w:rStyle w:val="StyleUnderline"/>
        </w:rPr>
        <w:t>we also need to engage the representational</w:t>
      </w:r>
      <w:r w:rsidRPr="00075841">
        <w:rPr>
          <w:sz w:val="16"/>
        </w:rPr>
        <w:t xml:space="preserve">, narrative, and strategic </w:t>
      </w:r>
      <w:r w:rsidRPr="00442CB0">
        <w:rPr>
          <w:rStyle w:val="StyleUnderline"/>
        </w:rPr>
        <w:t>challenges posed by the relative invisibility of slow violence.</w:t>
      </w:r>
      <w:r w:rsidRPr="00075841">
        <w:rPr>
          <w:sz w:val="16"/>
        </w:rPr>
        <w:t xml:space="preserve"> Climate change, the thawing cryosphere, toxic drift, biomagnification, deforestation, the radioactive aftermaths of wars, acidifying oceans, and a host of other slowly unfolding environmental catastrophes present formidable representational obstacles that can hinder our efforts to mobilize and act decisively. The </w:t>
      </w:r>
      <w:r w:rsidRPr="00442CB0">
        <w:rPr>
          <w:rStyle w:val="StyleUnderline"/>
        </w:rPr>
        <w:t>long dyings</w:t>
      </w:r>
      <w:r w:rsidRPr="00075841">
        <w:rPr>
          <w:sz w:val="16"/>
        </w:rPr>
        <w:t>—</w:t>
      </w:r>
      <w:r w:rsidRPr="00442CB0">
        <w:rPr>
          <w:rStyle w:val="Emphasis"/>
        </w:rPr>
        <w:t>the staggered and staggeringly discounted casualties</w:t>
      </w:r>
      <w:r w:rsidRPr="00075841">
        <w:rPr>
          <w:sz w:val="16"/>
        </w:rPr>
        <w:t>, both human and ecological that result from war’s toxic aftermaths or introduction climate change—</w:t>
      </w:r>
      <w:r w:rsidRPr="00442CB0">
        <w:rPr>
          <w:rStyle w:val="StyleUnderline"/>
        </w:rPr>
        <w:t>are underrepresented in strategic planning as well as in human memory.</w:t>
      </w:r>
    </w:p>
    <w:p w14:paraId="623779B8" w14:textId="77777777" w:rsidR="00316A21" w:rsidRDefault="00316A21" w:rsidP="00316A21">
      <w:pPr>
        <w:rPr>
          <w:rStyle w:val="StyleUnderline"/>
        </w:rPr>
      </w:pPr>
      <w:r w:rsidRPr="00075841">
        <w:rPr>
          <w:sz w:val="16"/>
        </w:rPr>
        <w:t xml:space="preserve">Had Summers advocated invading Africa with weapons of mass destruction, his proposal would have fallen under conventional definitions of violence and been perceived as a military or even an imperial invasion. Advocating invading countries with mass forms of slow-motion toxicity, however, requires rethinking our accepted assumptions of violence to include slow violence. Such a rethinking requires that we complicate conventional assumptions about violence as a highly visible act that is newsworthy because it is event focused, time bound, and body bound. We need to account for how the temporal dispersion of slow violence affects the way we perceive and respond to a variety of social afflictions — from domestic abuse to posttraumatic stress and, in particular, environmental calamities. A major challenge is representational: how to devise arresting stories, images, and symbols adequate to the pervasive but elusive violence of delayed effects. Crucially, </w:t>
      </w:r>
      <w:r w:rsidRPr="00442CB0">
        <w:rPr>
          <w:rStyle w:val="StyleUnderline"/>
        </w:rPr>
        <w:t>slow violence is often not just attritional but also exponential, operating as a major threat multiplier; it can fuel long-term, proliferating conflicts insituations where the conditions for sustaining life become increasingly but gradually degraded.</w:t>
      </w:r>
    </w:p>
    <w:p w14:paraId="78273E48" w14:textId="77777777" w:rsidR="00E503DE" w:rsidRDefault="00E503DE" w:rsidP="00316A21">
      <w:pPr>
        <w:rPr>
          <w:rStyle w:val="StyleUnderline"/>
        </w:rPr>
      </w:pPr>
    </w:p>
    <w:p w14:paraId="0A1A64B9" w14:textId="77777777" w:rsidR="00E503DE" w:rsidRDefault="00E503DE" w:rsidP="00E503DE">
      <w:pPr>
        <w:pStyle w:val="Heading4"/>
      </w:pPr>
      <w:r>
        <w:t xml:space="preserve">The US has an </w:t>
      </w:r>
      <w:r w:rsidRPr="00E503DE">
        <w:rPr>
          <w:u w:val="single"/>
        </w:rPr>
        <w:t>obligation</w:t>
      </w:r>
      <w:r>
        <w:t xml:space="preserve"> to end the Yemen crisis</w:t>
      </w:r>
    </w:p>
    <w:p w14:paraId="3196D464" w14:textId="77777777" w:rsidR="00E503DE" w:rsidRPr="00E503DE" w:rsidRDefault="00E503DE" w:rsidP="00E503DE">
      <w:r w:rsidRPr="00E503DE">
        <w:rPr>
          <w:rStyle w:val="Style13ptBold"/>
        </w:rPr>
        <w:t>Sanders 2018</w:t>
      </w:r>
      <w:r w:rsidRPr="00E503DE">
        <w:t>- (Bernie, Vermont Senator, “We Must Stop Helping Saudi Arabia in Yemen,” New York Times, 10/24/18, https://www.nytimes.com/2018/10/24/opinion/bernie-sanders-saudi-arabia-war-yemen.html)</w:t>
      </w:r>
    </w:p>
    <w:p w14:paraId="025EC93D" w14:textId="77777777" w:rsidR="00E503DE" w:rsidRPr="00E503DE" w:rsidRDefault="00E503DE" w:rsidP="00E503DE">
      <w:pPr>
        <w:pStyle w:val="css-exrw3m"/>
        <w:shd w:val="clear" w:color="auto" w:fill="FFFFFF"/>
        <w:textAlignment w:val="baseline"/>
        <w:rPr>
          <w:rFonts w:asciiTheme="majorHAnsi" w:hAnsiTheme="majorHAnsi"/>
          <w:color w:val="000000" w:themeColor="text1"/>
          <w:sz w:val="16"/>
          <w:szCs w:val="32"/>
        </w:rPr>
      </w:pPr>
      <w:r w:rsidRPr="007A212E">
        <w:rPr>
          <w:rFonts w:asciiTheme="majorHAnsi" w:hAnsiTheme="majorHAnsi"/>
          <w:color w:val="000000" w:themeColor="text1"/>
          <w:sz w:val="32"/>
          <w:szCs w:val="32"/>
          <w:u w:val="single"/>
        </w:rPr>
        <w:t>The likely assassination of the Saudi critic and Washington Post journalist Jamal Khashoggi underscores how urgent it has become for the United States to redefine our relationship with Saudi Arabia, and to show that the Saudis do not have a blank check to continue violating human rights</w:t>
      </w:r>
      <w:r w:rsidRPr="00E503DE">
        <w:rPr>
          <w:rFonts w:asciiTheme="majorHAnsi" w:hAnsiTheme="majorHAnsi"/>
          <w:color w:val="000000" w:themeColor="text1"/>
          <w:sz w:val="16"/>
          <w:szCs w:val="32"/>
        </w:rPr>
        <w:t>.</w:t>
      </w:r>
    </w:p>
    <w:p w14:paraId="095AD286" w14:textId="77777777" w:rsidR="00E503DE" w:rsidRPr="00E503DE" w:rsidRDefault="00E503DE" w:rsidP="00E503DE">
      <w:pPr>
        <w:pStyle w:val="css-exrw3m"/>
        <w:shd w:val="clear" w:color="auto" w:fill="FFFFFF"/>
        <w:textAlignment w:val="baseline"/>
        <w:rPr>
          <w:rFonts w:asciiTheme="majorHAnsi" w:hAnsiTheme="majorHAnsi"/>
          <w:color w:val="000000" w:themeColor="text1"/>
          <w:sz w:val="16"/>
          <w:szCs w:val="32"/>
        </w:rPr>
      </w:pPr>
      <w:r w:rsidRPr="007A212E">
        <w:rPr>
          <w:rFonts w:asciiTheme="majorHAnsi" w:hAnsiTheme="majorHAnsi"/>
          <w:color w:val="000000" w:themeColor="text1"/>
          <w:sz w:val="32"/>
          <w:szCs w:val="32"/>
          <w:u w:val="single"/>
        </w:rPr>
        <w:t xml:space="preserve">One place we can start is by ending United States support for the war in Yemen. </w:t>
      </w:r>
      <w:r w:rsidRPr="00E503DE">
        <w:rPr>
          <w:rFonts w:asciiTheme="majorHAnsi" w:hAnsiTheme="majorHAnsi"/>
          <w:color w:val="000000" w:themeColor="text1"/>
          <w:sz w:val="16"/>
          <w:szCs w:val="32"/>
        </w:rPr>
        <w:t xml:space="preserve">Not only has </w:t>
      </w:r>
      <w:r w:rsidRPr="007A212E">
        <w:rPr>
          <w:rFonts w:asciiTheme="majorHAnsi" w:hAnsiTheme="majorHAnsi"/>
          <w:color w:val="000000" w:themeColor="text1"/>
          <w:sz w:val="32"/>
          <w:szCs w:val="32"/>
          <w:u w:val="single"/>
        </w:rPr>
        <w:t>this war created a humanitarian disaster in one of the world’s poorest countries</w:t>
      </w:r>
      <w:r w:rsidRPr="00E503DE">
        <w:rPr>
          <w:rFonts w:asciiTheme="majorHAnsi" w:hAnsiTheme="majorHAnsi"/>
          <w:color w:val="000000" w:themeColor="text1"/>
          <w:sz w:val="16"/>
          <w:szCs w:val="32"/>
        </w:rPr>
        <w:t>, but also American involvement in this war has not been authorized by Congress and is therefore unconstitutional.</w:t>
      </w:r>
    </w:p>
    <w:p w14:paraId="7C4B1C58" w14:textId="77777777" w:rsidR="00E503DE" w:rsidRPr="007A212E" w:rsidRDefault="00E503DE" w:rsidP="00E503DE">
      <w:pPr>
        <w:pStyle w:val="css-exrw3m"/>
        <w:shd w:val="clear" w:color="auto" w:fill="FFFFFF"/>
        <w:spacing w:before="0" w:after="0"/>
        <w:textAlignment w:val="baseline"/>
        <w:rPr>
          <w:rFonts w:asciiTheme="majorHAnsi" w:hAnsiTheme="majorHAnsi"/>
          <w:color w:val="000000" w:themeColor="text1"/>
          <w:sz w:val="32"/>
          <w:szCs w:val="32"/>
          <w:u w:val="single"/>
        </w:rPr>
      </w:pPr>
      <w:r w:rsidRPr="007A212E">
        <w:rPr>
          <w:rFonts w:asciiTheme="majorHAnsi" w:hAnsiTheme="majorHAnsi"/>
          <w:color w:val="000000" w:themeColor="text1"/>
          <w:sz w:val="32"/>
          <w:szCs w:val="32"/>
          <w:u w:val="single"/>
        </w:rPr>
        <w:t>In March 2015, a coalition of Arab states led by Saudi Arabia and the United Arab Emirates started a war against Yemen’s Houthi rebels. Since then, many thousands of civilians have been killed and many more have lost their homes. Millions are now at the risk of the most severe famine in more than 100 years</w:t>
      </w:r>
      <w:r w:rsidRPr="00E503DE">
        <w:rPr>
          <w:rFonts w:asciiTheme="majorHAnsi" w:hAnsiTheme="majorHAnsi"/>
          <w:color w:val="000000" w:themeColor="text1"/>
          <w:sz w:val="16"/>
          <w:szCs w:val="32"/>
        </w:rPr>
        <w:t xml:space="preserve">, </w:t>
      </w:r>
      <w:hyperlink r:id="rId20" w:tgtFrame="_blank" w:history="1">
        <w:r w:rsidRPr="00E503DE">
          <w:rPr>
            <w:rStyle w:val="Hyperlink"/>
            <w:rFonts w:asciiTheme="majorHAnsi" w:hAnsiTheme="majorHAnsi"/>
            <w:color w:val="000000" w:themeColor="text1"/>
            <w:sz w:val="16"/>
            <w:szCs w:val="32"/>
            <w:bdr w:val="none" w:sz="0" w:space="0" w:color="auto" w:frame="1"/>
          </w:rPr>
          <w:t>according to the United Nations</w:t>
        </w:r>
      </w:hyperlink>
      <w:r w:rsidRPr="00E503DE">
        <w:rPr>
          <w:rFonts w:asciiTheme="majorHAnsi" w:hAnsiTheme="majorHAnsi"/>
          <w:color w:val="000000" w:themeColor="text1"/>
          <w:sz w:val="16"/>
          <w:szCs w:val="32"/>
        </w:rPr>
        <w:t xml:space="preserve">. </w:t>
      </w:r>
      <w:r w:rsidRPr="007A212E">
        <w:rPr>
          <w:rFonts w:asciiTheme="majorHAnsi" w:hAnsiTheme="majorHAnsi"/>
          <w:color w:val="000000" w:themeColor="text1"/>
          <w:sz w:val="32"/>
          <w:szCs w:val="32"/>
          <w:u w:val="single"/>
        </w:rPr>
        <w:t>The chaos in Yemen has also provided fertile ground for extremist groups like Al Qaeda and the Islamic State, and created new opportunities for intervention by Iran.</w:t>
      </w:r>
    </w:p>
    <w:p w14:paraId="688B5F9B" w14:textId="77777777" w:rsidR="00E503DE" w:rsidRPr="007A212E" w:rsidRDefault="00E503DE" w:rsidP="00E503DE">
      <w:pPr>
        <w:pStyle w:val="css-exrw3m"/>
        <w:shd w:val="clear" w:color="auto" w:fill="FFFFFF"/>
        <w:spacing w:before="0" w:beforeAutospacing="0" w:after="0" w:afterAutospacing="0"/>
        <w:textAlignment w:val="baseline"/>
        <w:rPr>
          <w:rFonts w:asciiTheme="majorHAnsi" w:hAnsiTheme="majorHAnsi"/>
          <w:color w:val="000000" w:themeColor="text1"/>
          <w:sz w:val="32"/>
          <w:szCs w:val="32"/>
          <w:u w:val="single"/>
        </w:rPr>
      </w:pPr>
      <w:r w:rsidRPr="007A212E">
        <w:rPr>
          <w:rFonts w:asciiTheme="majorHAnsi" w:hAnsiTheme="majorHAnsi"/>
          <w:color w:val="000000" w:themeColor="text1"/>
          <w:sz w:val="32"/>
          <w:szCs w:val="32"/>
          <w:u w:val="single"/>
        </w:rPr>
        <w:t>The United States is deeply engaged in this war. We are providing bombs the Saudi-led coalition is using, we are refueling their planes before they drop those bombs, and we are assisting with intelligence.</w:t>
      </w:r>
    </w:p>
    <w:p w14:paraId="45DFB3C5" w14:textId="77777777" w:rsidR="00E503DE" w:rsidRPr="007A212E" w:rsidRDefault="00E503DE" w:rsidP="00E503DE">
      <w:pPr>
        <w:pStyle w:val="css-exrw3m"/>
        <w:shd w:val="clear" w:color="auto" w:fill="FFFFFF"/>
        <w:spacing w:before="0" w:after="0"/>
        <w:textAlignment w:val="baseline"/>
        <w:rPr>
          <w:rFonts w:asciiTheme="majorHAnsi" w:hAnsiTheme="majorHAnsi"/>
          <w:color w:val="000000" w:themeColor="text1"/>
          <w:sz w:val="32"/>
          <w:szCs w:val="32"/>
          <w:u w:val="single"/>
        </w:rPr>
      </w:pPr>
      <w:r w:rsidRPr="007A212E">
        <w:rPr>
          <w:rFonts w:asciiTheme="majorHAnsi" w:hAnsiTheme="majorHAnsi"/>
          <w:color w:val="000000" w:themeColor="text1"/>
          <w:sz w:val="32"/>
          <w:szCs w:val="32"/>
          <w:u w:val="single"/>
        </w:rPr>
        <w:t>In far too many cases, the bomb’s targets have been civilian ones.</w:t>
      </w:r>
      <w:r w:rsidRPr="00E503DE">
        <w:rPr>
          <w:rFonts w:asciiTheme="majorHAnsi" w:hAnsiTheme="majorHAnsi"/>
          <w:color w:val="000000" w:themeColor="text1"/>
          <w:sz w:val="16"/>
          <w:szCs w:val="32"/>
        </w:rPr>
        <w:t xml:space="preserve"> In one of the more horrible recent instances, an American-made bomb obliterated a school bus full of young boys, killing dozens and wounding many more. A </w:t>
      </w:r>
      <w:hyperlink r:id="rId21" w:tgtFrame="_blank" w:history="1">
        <w:r w:rsidRPr="00E503DE">
          <w:rPr>
            <w:rStyle w:val="Hyperlink"/>
            <w:rFonts w:asciiTheme="majorHAnsi" w:hAnsiTheme="majorHAnsi"/>
            <w:color w:val="000000" w:themeColor="text1"/>
            <w:sz w:val="16"/>
            <w:szCs w:val="32"/>
            <w:bdr w:val="none" w:sz="0" w:space="0" w:color="auto" w:frame="1"/>
          </w:rPr>
          <w:t>CNN report</w:t>
        </w:r>
      </w:hyperlink>
      <w:r w:rsidRPr="00E503DE">
        <w:rPr>
          <w:rFonts w:asciiTheme="majorHAnsi" w:hAnsiTheme="majorHAnsi"/>
          <w:color w:val="000000" w:themeColor="text1"/>
          <w:sz w:val="16"/>
          <w:szCs w:val="32"/>
        </w:rPr>
        <w:t xml:space="preserve"> found evidence that </w:t>
      </w:r>
      <w:r w:rsidRPr="007A212E">
        <w:rPr>
          <w:rFonts w:asciiTheme="majorHAnsi" w:hAnsiTheme="majorHAnsi"/>
          <w:color w:val="000000" w:themeColor="text1"/>
          <w:sz w:val="32"/>
          <w:szCs w:val="32"/>
          <w:u w:val="single"/>
        </w:rPr>
        <w:t>American weapons have been used in a string of such deadly attacks on civilians since the war began.</w:t>
      </w:r>
    </w:p>
    <w:p w14:paraId="32006D13" w14:textId="77777777" w:rsidR="00E503DE" w:rsidRPr="00E503DE" w:rsidRDefault="00E503DE" w:rsidP="00E503DE">
      <w:pPr>
        <w:pStyle w:val="css-exrw3m"/>
        <w:shd w:val="clear" w:color="auto" w:fill="FFFFFF"/>
        <w:spacing w:before="0" w:after="0"/>
        <w:textAlignment w:val="baseline"/>
        <w:rPr>
          <w:rFonts w:asciiTheme="majorHAnsi" w:hAnsiTheme="majorHAnsi"/>
          <w:color w:val="000000" w:themeColor="text1"/>
          <w:sz w:val="16"/>
          <w:szCs w:val="16"/>
        </w:rPr>
      </w:pPr>
      <w:r w:rsidRPr="00E503DE">
        <w:rPr>
          <w:rFonts w:asciiTheme="majorHAnsi" w:hAnsiTheme="majorHAnsi"/>
          <w:color w:val="000000" w:themeColor="text1"/>
          <w:sz w:val="16"/>
          <w:szCs w:val="16"/>
        </w:rPr>
        <w:t xml:space="preserve">Yet last month, responding to congressional concerns, Secretary of State Mike Pompeo officially certified to Congress — and Secretary of Defense James Mattis </w:t>
      </w:r>
      <w:hyperlink r:id="rId22" w:tgtFrame="_blank" w:history="1">
        <w:r w:rsidRPr="00E503DE">
          <w:rPr>
            <w:rStyle w:val="Hyperlink"/>
            <w:rFonts w:asciiTheme="majorHAnsi" w:hAnsiTheme="majorHAnsi"/>
            <w:color w:val="000000" w:themeColor="text1"/>
            <w:sz w:val="16"/>
            <w:szCs w:val="16"/>
            <w:bdr w:val="none" w:sz="0" w:space="0" w:color="auto" w:frame="1"/>
          </w:rPr>
          <w:t>affirmed</w:t>
        </w:r>
      </w:hyperlink>
      <w:r w:rsidRPr="00E503DE">
        <w:rPr>
          <w:rFonts w:asciiTheme="majorHAnsi" w:hAnsiTheme="majorHAnsi"/>
          <w:color w:val="000000" w:themeColor="text1"/>
          <w:sz w:val="16"/>
          <w:szCs w:val="16"/>
        </w:rPr>
        <w:t xml:space="preserve"> — that the Saudis and Emiratis are making “every effort to reduce the risk of civilian casualties.”</w:t>
      </w:r>
    </w:p>
    <w:p w14:paraId="556549F1" w14:textId="77777777" w:rsidR="00E503DE" w:rsidRPr="007A212E" w:rsidRDefault="00E503DE" w:rsidP="00E503DE">
      <w:pPr>
        <w:pStyle w:val="css-exrw3m"/>
        <w:shd w:val="clear" w:color="auto" w:fill="FFFFFF"/>
        <w:spacing w:before="0" w:after="0"/>
        <w:textAlignment w:val="baseline"/>
        <w:rPr>
          <w:rFonts w:asciiTheme="majorHAnsi" w:hAnsiTheme="majorHAnsi"/>
          <w:color w:val="000000" w:themeColor="text1"/>
          <w:sz w:val="32"/>
          <w:szCs w:val="32"/>
          <w:u w:val="single"/>
        </w:rPr>
      </w:pPr>
      <w:r w:rsidRPr="00E503DE">
        <w:rPr>
          <w:rFonts w:asciiTheme="majorHAnsi" w:hAnsiTheme="majorHAnsi"/>
          <w:color w:val="000000" w:themeColor="text1"/>
          <w:sz w:val="16"/>
          <w:szCs w:val="32"/>
        </w:rPr>
        <w:t xml:space="preserve">The data refute these claims. According to the independent monitoring group </w:t>
      </w:r>
      <w:hyperlink r:id="rId23" w:tgtFrame="_blank" w:history="1">
        <w:r w:rsidRPr="00E503DE">
          <w:rPr>
            <w:rStyle w:val="Hyperlink"/>
            <w:rFonts w:asciiTheme="majorHAnsi" w:hAnsiTheme="majorHAnsi"/>
            <w:color w:val="000000" w:themeColor="text1"/>
            <w:sz w:val="16"/>
            <w:szCs w:val="32"/>
            <w:bdr w:val="none" w:sz="0" w:space="0" w:color="auto" w:frame="1"/>
          </w:rPr>
          <w:t>Yemen Data Project</w:t>
        </w:r>
      </w:hyperlink>
      <w:r w:rsidRPr="00E503DE">
        <w:rPr>
          <w:rFonts w:asciiTheme="majorHAnsi" w:hAnsiTheme="majorHAnsi"/>
          <w:color w:val="000000" w:themeColor="text1"/>
          <w:sz w:val="16"/>
          <w:szCs w:val="32"/>
        </w:rPr>
        <w:t xml:space="preserve">, between March 2015 and March 2018, </w:t>
      </w:r>
      <w:r w:rsidRPr="007A212E">
        <w:rPr>
          <w:rFonts w:asciiTheme="majorHAnsi" w:hAnsiTheme="majorHAnsi"/>
          <w:color w:val="000000" w:themeColor="text1"/>
          <w:sz w:val="32"/>
          <w:szCs w:val="32"/>
          <w:u w:val="single"/>
        </w:rPr>
        <w:t>more than 30 percent of the Saudi-led coalition’s targets have been nonmilitary.</w:t>
      </w:r>
      <w:r w:rsidRPr="00E503DE">
        <w:rPr>
          <w:rFonts w:asciiTheme="majorHAnsi" w:hAnsiTheme="majorHAnsi"/>
          <w:color w:val="000000" w:themeColor="text1"/>
          <w:sz w:val="16"/>
          <w:szCs w:val="32"/>
        </w:rPr>
        <w:t xml:space="preserve"> According to the </w:t>
      </w:r>
      <w:hyperlink r:id="rId24" w:tgtFrame="_blank" w:history="1">
        <w:r w:rsidRPr="00E503DE">
          <w:rPr>
            <w:rStyle w:val="Hyperlink"/>
            <w:rFonts w:asciiTheme="majorHAnsi" w:hAnsiTheme="majorHAnsi"/>
            <w:color w:val="000000" w:themeColor="text1"/>
            <w:sz w:val="16"/>
            <w:szCs w:val="32"/>
            <w:bdr w:val="none" w:sz="0" w:space="0" w:color="auto" w:frame="1"/>
          </w:rPr>
          <w:t>Armed Conflict Location and Event Data</w:t>
        </w:r>
      </w:hyperlink>
      <w:r w:rsidRPr="00E503DE">
        <w:rPr>
          <w:rFonts w:asciiTheme="majorHAnsi" w:hAnsiTheme="majorHAnsi"/>
          <w:color w:val="000000" w:themeColor="text1"/>
          <w:sz w:val="16"/>
          <w:szCs w:val="32"/>
        </w:rPr>
        <w:t xml:space="preserve"> project, </w:t>
      </w:r>
      <w:r w:rsidRPr="007A212E">
        <w:rPr>
          <w:rFonts w:asciiTheme="majorHAnsi" w:hAnsiTheme="majorHAnsi"/>
          <w:color w:val="000000" w:themeColor="text1"/>
          <w:sz w:val="32"/>
          <w:szCs w:val="32"/>
          <w:u w:val="single"/>
        </w:rPr>
        <w:t>civilian deaths in one region increased by more than 160 percent over the summer from earlier in the year.</w:t>
      </w:r>
    </w:p>
    <w:p w14:paraId="29D28CCD" w14:textId="77777777" w:rsidR="00E503DE" w:rsidRPr="00E503DE" w:rsidRDefault="00E503DE" w:rsidP="00E503DE">
      <w:pPr>
        <w:pStyle w:val="css-exrw3m"/>
        <w:shd w:val="clear" w:color="auto" w:fill="FFFFFF"/>
        <w:spacing w:before="0" w:after="0"/>
        <w:textAlignment w:val="baseline"/>
        <w:rPr>
          <w:rFonts w:asciiTheme="majorHAnsi" w:hAnsiTheme="majorHAnsi"/>
          <w:color w:val="000000" w:themeColor="text1"/>
          <w:sz w:val="16"/>
          <w:szCs w:val="16"/>
        </w:rPr>
      </w:pPr>
      <w:r w:rsidRPr="00E503DE">
        <w:rPr>
          <w:rFonts w:asciiTheme="majorHAnsi" w:hAnsiTheme="majorHAnsi"/>
          <w:color w:val="000000" w:themeColor="text1"/>
          <w:sz w:val="16"/>
          <w:szCs w:val="16"/>
        </w:rPr>
        <w:t xml:space="preserve">People inside the administration understand these facts. Several days after Mr. Pompeo issued the certification, </w:t>
      </w:r>
      <w:hyperlink r:id="rId25" w:tgtFrame="_blank" w:history="1">
        <w:r w:rsidRPr="00E503DE">
          <w:rPr>
            <w:rStyle w:val="Hyperlink"/>
            <w:rFonts w:asciiTheme="majorHAnsi" w:hAnsiTheme="majorHAnsi"/>
            <w:color w:val="000000" w:themeColor="text1"/>
            <w:sz w:val="16"/>
            <w:szCs w:val="16"/>
            <w:bdr w:val="none" w:sz="0" w:space="0" w:color="auto" w:frame="1"/>
          </w:rPr>
          <w:t>The Wall Street Journal reported</w:t>
        </w:r>
      </w:hyperlink>
      <w:r w:rsidRPr="00E503DE">
        <w:rPr>
          <w:rFonts w:asciiTheme="majorHAnsi" w:hAnsiTheme="majorHAnsi"/>
          <w:color w:val="000000" w:themeColor="text1"/>
          <w:sz w:val="16"/>
          <w:szCs w:val="16"/>
        </w:rPr>
        <w:t xml:space="preserve"> that he had overruled the State Department’s own regional and military experts, siding instead with members of his legislative affairs staff who argued that not certifying could endanger United States arms sales to the Saudis and Emiratis. President Trump himself echoed this logic when asked about the murder of Mr. Khashoggi, claiming that the Saudis are </w:t>
      </w:r>
      <w:hyperlink r:id="rId26" w:tgtFrame="_blank" w:history="1">
        <w:r w:rsidRPr="00E503DE">
          <w:rPr>
            <w:rStyle w:val="Hyperlink"/>
            <w:rFonts w:asciiTheme="majorHAnsi" w:hAnsiTheme="majorHAnsi"/>
            <w:color w:val="000000" w:themeColor="text1"/>
            <w:sz w:val="16"/>
            <w:szCs w:val="16"/>
            <w:bdr w:val="none" w:sz="0" w:space="0" w:color="auto" w:frame="1"/>
          </w:rPr>
          <w:t>spending “$110 billion” on military equipment</w:t>
        </w:r>
      </w:hyperlink>
      <w:r w:rsidRPr="00E503DE">
        <w:rPr>
          <w:rFonts w:asciiTheme="majorHAnsi" w:hAnsiTheme="majorHAnsi"/>
          <w:color w:val="000000" w:themeColor="text1"/>
          <w:sz w:val="16"/>
          <w:szCs w:val="16"/>
        </w:rPr>
        <w:t>.</w:t>
      </w:r>
    </w:p>
    <w:p w14:paraId="0D705DAE" w14:textId="77777777" w:rsidR="00E503DE" w:rsidRPr="00E503DE" w:rsidRDefault="00E503DE" w:rsidP="00E503DE">
      <w:pPr>
        <w:pStyle w:val="css-exrw3m"/>
        <w:shd w:val="clear" w:color="auto" w:fill="FFFFFF"/>
        <w:spacing w:before="0" w:beforeAutospacing="0" w:after="0" w:afterAutospacing="0"/>
        <w:textAlignment w:val="baseline"/>
        <w:rPr>
          <w:rFonts w:asciiTheme="majorHAnsi" w:hAnsiTheme="majorHAnsi"/>
          <w:color w:val="000000" w:themeColor="text1"/>
          <w:sz w:val="16"/>
          <w:szCs w:val="16"/>
        </w:rPr>
      </w:pPr>
      <w:r w:rsidRPr="00E503DE">
        <w:rPr>
          <w:rFonts w:asciiTheme="majorHAnsi" w:hAnsiTheme="majorHAnsi"/>
          <w:color w:val="000000" w:themeColor="text1"/>
          <w:sz w:val="16"/>
          <w:szCs w:val="16"/>
        </w:rPr>
        <w:t xml:space="preserve">It gets worse. </w:t>
      </w:r>
      <w:hyperlink r:id="rId27" w:tgtFrame="_blank" w:history="1">
        <w:r w:rsidRPr="00E503DE">
          <w:rPr>
            <w:rStyle w:val="Hyperlink"/>
            <w:rFonts w:asciiTheme="majorHAnsi" w:hAnsiTheme="majorHAnsi"/>
            <w:color w:val="000000" w:themeColor="text1"/>
            <w:sz w:val="16"/>
            <w:szCs w:val="16"/>
            <w:bdr w:val="none" w:sz="0" w:space="0" w:color="auto" w:frame="1"/>
          </w:rPr>
          <w:t>The Intercept reported</w:t>
        </w:r>
      </w:hyperlink>
      <w:r w:rsidRPr="00E503DE">
        <w:rPr>
          <w:rFonts w:asciiTheme="majorHAnsi" w:hAnsiTheme="majorHAnsi"/>
          <w:color w:val="000000" w:themeColor="text1"/>
          <w:sz w:val="16"/>
          <w:szCs w:val="16"/>
        </w:rPr>
        <w:t xml:space="preserve"> that a former lobbyist for the arms manufacturer Raytheon, which stands to make billions of dollars from those sales, leads Mr. Pompeo’s legislative affairs staff.</w:t>
      </w:r>
    </w:p>
    <w:p w14:paraId="2AC6A172" w14:textId="77777777" w:rsidR="00E503DE" w:rsidRPr="00E503DE" w:rsidRDefault="00E503DE" w:rsidP="00E503DE">
      <w:pPr>
        <w:pStyle w:val="css-exrw3m"/>
        <w:shd w:val="clear" w:color="auto" w:fill="FFFFFF"/>
        <w:textAlignment w:val="baseline"/>
        <w:rPr>
          <w:rFonts w:asciiTheme="majorHAnsi" w:hAnsiTheme="majorHAnsi"/>
          <w:color w:val="000000" w:themeColor="text1"/>
          <w:sz w:val="16"/>
          <w:szCs w:val="32"/>
        </w:rPr>
      </w:pPr>
      <w:r w:rsidRPr="007A212E">
        <w:rPr>
          <w:rFonts w:asciiTheme="majorHAnsi" w:hAnsiTheme="majorHAnsi"/>
          <w:color w:val="000000" w:themeColor="text1"/>
          <w:sz w:val="32"/>
          <w:szCs w:val="32"/>
          <w:u w:val="single"/>
        </w:rPr>
        <w:t>The administration defends our engagement in Yemen by overstating Iranian support for the Houthi rebels. But the fact is that the relationship between Iran and the Houthis has only strengthened with the intensification of the war. The war is creating the very problem the administration claims to want to solve</w:t>
      </w:r>
      <w:r w:rsidRPr="00E503DE">
        <w:rPr>
          <w:rFonts w:asciiTheme="majorHAnsi" w:hAnsiTheme="majorHAnsi"/>
          <w:color w:val="000000" w:themeColor="text1"/>
          <w:sz w:val="16"/>
          <w:szCs w:val="32"/>
        </w:rPr>
        <w:t>.</w:t>
      </w:r>
    </w:p>
    <w:p w14:paraId="212C65F6" w14:textId="77777777" w:rsidR="00E503DE" w:rsidRPr="007A212E" w:rsidRDefault="00E503DE" w:rsidP="00E503DE">
      <w:pPr>
        <w:rPr>
          <w:rFonts w:asciiTheme="majorHAnsi" w:hAnsiTheme="majorHAnsi"/>
          <w:color w:val="000000" w:themeColor="text1"/>
          <w:szCs w:val="32"/>
          <w:u w:val="single"/>
        </w:rPr>
      </w:pPr>
      <w:r w:rsidRPr="007A212E">
        <w:rPr>
          <w:rFonts w:asciiTheme="majorHAnsi" w:hAnsiTheme="majorHAnsi"/>
          <w:color w:val="000000" w:themeColor="text1"/>
          <w:szCs w:val="32"/>
          <w:u w:val="single"/>
        </w:rPr>
        <w:t>‘The war is a strategic and moral disaster for the United States.’</w:t>
      </w:r>
    </w:p>
    <w:p w14:paraId="3F505626" w14:textId="77777777" w:rsidR="00E503DE" w:rsidRPr="00E503DE" w:rsidRDefault="00E503DE" w:rsidP="00E503DE">
      <w:pPr>
        <w:pStyle w:val="css-exrw3m"/>
        <w:shd w:val="clear" w:color="auto" w:fill="FFFFFF"/>
        <w:spacing w:before="0" w:after="0"/>
        <w:textAlignment w:val="baseline"/>
        <w:rPr>
          <w:rFonts w:asciiTheme="majorHAnsi" w:hAnsiTheme="majorHAnsi"/>
          <w:color w:val="000000" w:themeColor="text1"/>
          <w:sz w:val="16"/>
          <w:szCs w:val="32"/>
        </w:rPr>
      </w:pPr>
      <w:r w:rsidRPr="007A212E">
        <w:rPr>
          <w:rFonts w:asciiTheme="majorHAnsi" w:hAnsiTheme="majorHAnsi"/>
          <w:color w:val="000000" w:themeColor="text1"/>
          <w:sz w:val="32"/>
          <w:szCs w:val="32"/>
          <w:u w:val="single"/>
        </w:rPr>
        <w:t>The war is also undermining the broader effort against violent extremists</w:t>
      </w:r>
      <w:r w:rsidRPr="00E503DE">
        <w:rPr>
          <w:rFonts w:asciiTheme="majorHAnsi" w:hAnsiTheme="majorHAnsi"/>
          <w:color w:val="000000" w:themeColor="text1"/>
          <w:sz w:val="16"/>
          <w:szCs w:val="32"/>
        </w:rPr>
        <w:t xml:space="preserve">. A 2016 State Department </w:t>
      </w:r>
      <w:hyperlink r:id="rId28" w:tgtFrame="_blank" w:history="1">
        <w:r w:rsidRPr="00E503DE">
          <w:rPr>
            <w:rStyle w:val="Hyperlink"/>
            <w:rFonts w:asciiTheme="majorHAnsi" w:hAnsiTheme="majorHAnsi"/>
            <w:color w:val="000000" w:themeColor="text1"/>
            <w:sz w:val="16"/>
            <w:szCs w:val="32"/>
            <w:bdr w:val="none" w:sz="0" w:space="0" w:color="auto" w:frame="1"/>
          </w:rPr>
          <w:t>report</w:t>
        </w:r>
      </w:hyperlink>
      <w:r w:rsidRPr="00E503DE">
        <w:rPr>
          <w:rFonts w:asciiTheme="majorHAnsi" w:hAnsiTheme="majorHAnsi"/>
          <w:color w:val="000000" w:themeColor="text1"/>
          <w:sz w:val="16"/>
          <w:szCs w:val="32"/>
        </w:rPr>
        <w:t xml:space="preserve"> found that the conflict between Saudi-led forces and the Houthi insurgents had helped Al Qaeda and the Islamic State’s Yemen branch “deepen their inroads across much of the country.” As the head of the International Rescue Committee, </w:t>
      </w:r>
      <w:hyperlink r:id="rId29" w:tgtFrame="_blank" w:history="1">
        <w:r w:rsidRPr="00E503DE">
          <w:rPr>
            <w:rStyle w:val="Hyperlink"/>
            <w:rFonts w:asciiTheme="majorHAnsi" w:hAnsiTheme="majorHAnsi"/>
            <w:color w:val="000000" w:themeColor="text1"/>
            <w:sz w:val="16"/>
            <w:szCs w:val="32"/>
            <w:bdr w:val="none" w:sz="0" w:space="0" w:color="auto" w:frame="1"/>
          </w:rPr>
          <w:t>David Miliband, said in a recent interview</w:t>
        </w:r>
      </w:hyperlink>
      <w:r w:rsidRPr="00E503DE">
        <w:rPr>
          <w:rFonts w:asciiTheme="majorHAnsi" w:hAnsiTheme="majorHAnsi"/>
          <w:color w:val="000000" w:themeColor="text1"/>
          <w:sz w:val="16"/>
          <w:szCs w:val="32"/>
        </w:rPr>
        <w:t>, “The winners are the extremist groups like Al Qaeda and ISIS.”</w:t>
      </w:r>
    </w:p>
    <w:p w14:paraId="0805CA19" w14:textId="77777777" w:rsidR="00E503DE" w:rsidRPr="00E503DE" w:rsidRDefault="00E503DE" w:rsidP="00E503DE">
      <w:pPr>
        <w:pStyle w:val="css-exrw3m"/>
        <w:shd w:val="clear" w:color="auto" w:fill="FFFFFF"/>
        <w:textAlignment w:val="baseline"/>
        <w:rPr>
          <w:rFonts w:asciiTheme="majorHAnsi" w:hAnsiTheme="majorHAnsi"/>
          <w:color w:val="000000" w:themeColor="text1"/>
          <w:sz w:val="16"/>
          <w:szCs w:val="16"/>
        </w:rPr>
      </w:pPr>
      <w:r w:rsidRPr="00E503DE">
        <w:rPr>
          <w:rFonts w:asciiTheme="majorHAnsi" w:hAnsiTheme="majorHAnsi"/>
          <w:color w:val="000000" w:themeColor="text1"/>
          <w:sz w:val="16"/>
          <w:szCs w:val="16"/>
        </w:rPr>
        <w:t>Above and beyond the catastrophe that this war has created, there is the fact that American engagement there has not been authorized by Congress, and is therefore unconstitutional. Article I of the Constitution clearly states that it is Congress, not the president, that has the power to declare war. Over many years, Congress has allowed that power to ebb. That must change.</w:t>
      </w:r>
    </w:p>
    <w:p w14:paraId="6126CFD6" w14:textId="77777777" w:rsidR="00E503DE" w:rsidRPr="00E503DE" w:rsidRDefault="00E503DE" w:rsidP="00E503DE">
      <w:pPr>
        <w:pStyle w:val="css-exrw3m"/>
        <w:shd w:val="clear" w:color="auto" w:fill="FFFFFF"/>
        <w:spacing w:before="0" w:after="0"/>
        <w:textAlignment w:val="baseline"/>
        <w:rPr>
          <w:rFonts w:asciiTheme="majorHAnsi" w:hAnsiTheme="majorHAnsi"/>
          <w:color w:val="000000" w:themeColor="text1"/>
          <w:sz w:val="16"/>
          <w:szCs w:val="16"/>
        </w:rPr>
      </w:pPr>
      <w:r w:rsidRPr="00E503DE">
        <w:rPr>
          <w:rFonts w:asciiTheme="majorHAnsi" w:hAnsiTheme="majorHAnsi"/>
          <w:color w:val="000000" w:themeColor="text1"/>
          <w:sz w:val="16"/>
          <w:szCs w:val="16"/>
        </w:rPr>
        <w:t xml:space="preserve">In February, along with two of my colleagues, Mike Lee, Republican of Utah, and Chris Murphy, Democrat of Connecticut, I introduced </w:t>
      </w:r>
      <w:hyperlink r:id="rId30" w:tgtFrame="_blank" w:history="1">
        <w:r w:rsidRPr="00E503DE">
          <w:rPr>
            <w:rStyle w:val="Hyperlink"/>
            <w:rFonts w:asciiTheme="majorHAnsi" w:hAnsiTheme="majorHAnsi"/>
            <w:color w:val="000000" w:themeColor="text1"/>
            <w:sz w:val="16"/>
            <w:szCs w:val="16"/>
            <w:bdr w:val="none" w:sz="0" w:space="0" w:color="auto" w:frame="1"/>
          </w:rPr>
          <w:t>Senate Joint Resolution 54</w:t>
        </w:r>
      </w:hyperlink>
      <w:r w:rsidRPr="00E503DE">
        <w:rPr>
          <w:rFonts w:asciiTheme="majorHAnsi" w:hAnsiTheme="majorHAnsi"/>
          <w:color w:val="000000" w:themeColor="text1"/>
          <w:sz w:val="16"/>
          <w:szCs w:val="16"/>
        </w:rPr>
        <w:t>, calling on the president to withdraw from the Saudi-led war in Yemen. We did this for two reasons. The first is that the war is a strategic and moral disaster for the United States. The second is that the time is long overdue for Congress to reassert authority over matters of war.</w:t>
      </w:r>
    </w:p>
    <w:p w14:paraId="29002BC5" w14:textId="77777777" w:rsidR="00E503DE" w:rsidRPr="00E503DE" w:rsidRDefault="00E503DE" w:rsidP="00E503DE">
      <w:pPr>
        <w:pStyle w:val="css-exrw3m"/>
        <w:shd w:val="clear" w:color="auto" w:fill="FFFFFF"/>
        <w:spacing w:before="0" w:beforeAutospacing="0" w:after="0" w:afterAutospacing="0"/>
        <w:textAlignment w:val="baseline"/>
        <w:rPr>
          <w:rFonts w:asciiTheme="majorHAnsi" w:hAnsiTheme="majorHAnsi"/>
          <w:color w:val="000000" w:themeColor="text1"/>
          <w:sz w:val="16"/>
          <w:szCs w:val="16"/>
        </w:rPr>
      </w:pPr>
      <w:r w:rsidRPr="00E503DE">
        <w:rPr>
          <w:rFonts w:asciiTheme="majorHAnsi" w:hAnsiTheme="majorHAnsi"/>
          <w:color w:val="000000" w:themeColor="text1"/>
          <w:sz w:val="16"/>
          <w:szCs w:val="16"/>
        </w:rPr>
        <w:t>The Senate voted 55 to 44 to delay consideration of the resolution. Since then, this crisis has only worsened and our complicity become even greater.</w:t>
      </w:r>
    </w:p>
    <w:p w14:paraId="069BF50B" w14:textId="77777777" w:rsidR="00E503DE" w:rsidRPr="00E503DE" w:rsidRDefault="00E503DE" w:rsidP="00E503DE">
      <w:pPr>
        <w:pStyle w:val="css-exrw3m"/>
        <w:shd w:val="clear" w:color="auto" w:fill="FFFFFF"/>
        <w:spacing w:before="0" w:after="0"/>
        <w:textAlignment w:val="baseline"/>
        <w:rPr>
          <w:rFonts w:asciiTheme="majorHAnsi" w:hAnsiTheme="majorHAnsi"/>
          <w:color w:val="000000" w:themeColor="text1"/>
          <w:sz w:val="16"/>
          <w:szCs w:val="16"/>
        </w:rPr>
      </w:pPr>
      <w:r w:rsidRPr="00E503DE">
        <w:rPr>
          <w:rFonts w:asciiTheme="majorHAnsi" w:hAnsiTheme="majorHAnsi"/>
          <w:color w:val="000000" w:themeColor="text1"/>
          <w:sz w:val="16"/>
          <w:szCs w:val="16"/>
        </w:rPr>
        <w:t xml:space="preserve">Next month, I intend to bring that resolution back to the floor. We will be adding more co-sponsors, and colleagues in the House have offered </w:t>
      </w:r>
      <w:hyperlink r:id="rId31" w:tgtFrame="_blank" w:history="1">
        <w:r w:rsidRPr="00E503DE">
          <w:rPr>
            <w:rStyle w:val="Hyperlink"/>
            <w:rFonts w:asciiTheme="majorHAnsi" w:hAnsiTheme="majorHAnsi"/>
            <w:color w:val="000000" w:themeColor="text1"/>
            <w:sz w:val="16"/>
            <w:szCs w:val="16"/>
            <w:bdr w:val="none" w:sz="0" w:space="0" w:color="auto" w:frame="1"/>
          </w:rPr>
          <w:t xml:space="preserve">a similar measure. </w:t>
        </w:r>
      </w:hyperlink>
      <w:r w:rsidRPr="00E503DE">
        <w:rPr>
          <w:rFonts w:asciiTheme="majorHAnsi" w:hAnsiTheme="majorHAnsi"/>
          <w:color w:val="000000" w:themeColor="text1"/>
          <w:sz w:val="16"/>
          <w:szCs w:val="16"/>
        </w:rPr>
        <w:t>The brutal murder of Mr. Khashoggi demands that we make clear that United States support for Saudi Arabia is not unconditional.</w:t>
      </w:r>
    </w:p>
    <w:p w14:paraId="28145D9F" w14:textId="77777777" w:rsidR="00E503DE" w:rsidRPr="007A212E" w:rsidRDefault="00E503DE" w:rsidP="00E503DE">
      <w:pPr>
        <w:pStyle w:val="css-exrw3m"/>
        <w:shd w:val="clear" w:color="auto" w:fill="FFFFFF"/>
        <w:textAlignment w:val="baseline"/>
        <w:rPr>
          <w:rFonts w:asciiTheme="majorHAnsi" w:hAnsiTheme="majorHAnsi"/>
          <w:color w:val="000000" w:themeColor="text1"/>
          <w:sz w:val="32"/>
          <w:szCs w:val="32"/>
          <w:u w:val="single"/>
        </w:rPr>
      </w:pPr>
      <w:r w:rsidRPr="00E503DE">
        <w:rPr>
          <w:rFonts w:asciiTheme="majorHAnsi" w:hAnsiTheme="majorHAnsi"/>
          <w:color w:val="000000" w:themeColor="text1"/>
          <w:sz w:val="16"/>
          <w:szCs w:val="32"/>
        </w:rPr>
        <w:t xml:space="preserve">I very much hope that Congress will act, that we will finally take seriously our congressional duty, end our support for the carnage in Yemen, and send the message that </w:t>
      </w:r>
      <w:r w:rsidRPr="007A212E">
        <w:rPr>
          <w:rFonts w:asciiTheme="majorHAnsi" w:hAnsiTheme="majorHAnsi"/>
          <w:color w:val="000000" w:themeColor="text1"/>
          <w:sz w:val="32"/>
          <w:szCs w:val="32"/>
          <w:u w:val="single"/>
        </w:rPr>
        <w:t>human lives are worth more than profits for arms manufacturers.</w:t>
      </w:r>
    </w:p>
    <w:p w14:paraId="2792E8C7" w14:textId="77777777" w:rsidR="00EE2199" w:rsidRPr="003E64D7" w:rsidRDefault="00EE2199" w:rsidP="00EE2199">
      <w:pPr>
        <w:pStyle w:val="Heading4"/>
      </w:pPr>
      <w:r>
        <w:t xml:space="preserve">Reject geopolitical and economic justifications for U.S. arms sales that downplay the </w:t>
      </w:r>
      <w:r w:rsidRPr="004D7DAC">
        <w:rPr>
          <w:u w:val="single"/>
        </w:rPr>
        <w:t>massive ongoing violence</w:t>
      </w:r>
      <w:r>
        <w:t xml:space="preserve"> against millions of Yemenis.   </w:t>
      </w:r>
    </w:p>
    <w:p w14:paraId="49F8F27C" w14:textId="77777777" w:rsidR="00EE2199" w:rsidRPr="002920BA" w:rsidRDefault="00EE2199" w:rsidP="00EE2199">
      <w:r w:rsidRPr="006C53E7">
        <w:rPr>
          <w:rStyle w:val="Style13ptBold"/>
        </w:rPr>
        <w:t>Almutawakel and Alfaqih 18</w:t>
      </w:r>
      <w:r>
        <w:t xml:space="preserve"> — </w:t>
      </w:r>
      <w:r w:rsidRPr="006C53E7">
        <w:rPr>
          <w:u w:val="single"/>
        </w:rPr>
        <w:t>Radhya Almutawakel</w:t>
      </w:r>
      <w:r>
        <w:t>, Co-Founder and Leader of the Mwatana Organization for Human Rights—</w:t>
      </w:r>
      <w:r w:rsidRPr="0035290D">
        <w:t>an independent Yemeni organization aiming to defend and protect human rights in Yemen</w:t>
      </w:r>
      <w:r>
        <w:t xml:space="preserve">, was </w:t>
      </w:r>
      <w:r w:rsidRPr="00A719D1">
        <w:t xml:space="preserve">has </w:t>
      </w:r>
      <w:r>
        <w:t>the first person to brief</w:t>
      </w:r>
      <w:r w:rsidRPr="00A719D1">
        <w:t xml:space="preserve"> the UN Security Council on the humanitarian crisis in Yemen</w:t>
      </w:r>
      <w:r>
        <w:t xml:space="preserve">, and </w:t>
      </w:r>
      <w:r w:rsidRPr="006C53E7">
        <w:rPr>
          <w:u w:val="single"/>
        </w:rPr>
        <w:t>Abdulrasheed Alfaqih</w:t>
      </w:r>
      <w:r>
        <w:t>, Co-Founder and Leader of the Mwatana Organization for Human Rights—</w:t>
      </w:r>
      <w:r w:rsidRPr="0035290D">
        <w:t>an independent Yemeni organization aiming to defend and protect human rights in Yemen</w:t>
      </w:r>
      <w:r>
        <w:t xml:space="preserve">, 2018 (“Saudi Arabia and the United Arab Emirates Are Starving Yemenis to Death,” </w:t>
      </w:r>
      <w:r>
        <w:rPr>
          <w:i/>
        </w:rPr>
        <w:t>Foreign Policy</w:t>
      </w:r>
      <w:r>
        <w:t>, November 8</w:t>
      </w:r>
      <w:r w:rsidRPr="002920BA">
        <w:rPr>
          <w:vertAlign w:val="superscript"/>
        </w:rPr>
        <w:t>th</w:t>
      </w:r>
      <w:r>
        <w:t xml:space="preserve">, Available Online at </w:t>
      </w:r>
      <w:hyperlink r:id="rId32" w:history="1">
        <w:r w:rsidRPr="008A2A05">
          <w:rPr>
            <w:rStyle w:val="Hyperlink"/>
          </w:rPr>
          <w:t>https://foreignpolicy.com/2018/11/08/saudi-arabia-and-the-united-arab-emirates-are-starving-yemenis-to-death-mbs-khashoggi-famine-yemen-blockade-houthis/</w:t>
        </w:r>
      </w:hyperlink>
      <w:r>
        <w:t>, Accessed 06-20-2019)</w:t>
      </w:r>
    </w:p>
    <w:p w14:paraId="6E7B50DE" w14:textId="77777777" w:rsidR="00EE2199" w:rsidRDefault="00EE2199" w:rsidP="00EE2199">
      <w:r>
        <w:t>Jamal Khashoggi was but the latest victim of a reckless arrogance that has become the hallmark of Saudi Arabia’s foreign policy. Yemenis were saddened, but not surprised, at the extent of the brutality exhibited in Khashoggi’s killing, because our country has been living through this same Saudi brutality for almost four years.</w:t>
      </w:r>
    </w:p>
    <w:p w14:paraId="0BDA3BFA" w14:textId="77777777" w:rsidR="00EE2199" w:rsidRPr="00EE2199" w:rsidRDefault="00EE2199" w:rsidP="00EE2199">
      <w:r w:rsidRPr="00663E96">
        <w:rPr>
          <w:rStyle w:val="StyleUnderline"/>
        </w:rPr>
        <w:t xml:space="preserve">As human rights advocates working in Yemen, we are intimately familiar with the violence, the killing of innocents, and the shredding of international norms that have been the hallmarks of Saudi Arabia’s </w:t>
      </w:r>
      <w:r w:rsidRPr="00EE2199">
        <w:rPr>
          <w:rStyle w:val="StyleUnderline"/>
        </w:rPr>
        <w:t>military intervention</w:t>
      </w:r>
      <w:r w:rsidRPr="00EE2199">
        <w:t xml:space="preserve"> in our country. For nearly four years, </w:t>
      </w:r>
      <w:r w:rsidRPr="00EE2199">
        <w:rPr>
          <w:rStyle w:val="StyleUnderline"/>
        </w:rPr>
        <w:t>Saudi Arabia has led a coalition</w:t>
      </w:r>
      <w:r w:rsidRPr="00EE2199">
        <w:t xml:space="preserve">, along </w:t>
      </w:r>
      <w:r w:rsidRPr="00EE2199">
        <w:rPr>
          <w:rStyle w:val="StyleUnderline"/>
        </w:rPr>
        <w:t>with the U</w:t>
      </w:r>
      <w:r w:rsidRPr="00EE2199">
        <w:t xml:space="preserve">nited </w:t>
      </w:r>
      <w:r w:rsidRPr="00EE2199">
        <w:rPr>
          <w:rStyle w:val="StyleUnderline"/>
        </w:rPr>
        <w:t>A</w:t>
      </w:r>
      <w:r w:rsidRPr="00EE2199">
        <w:t xml:space="preserve">rab </w:t>
      </w:r>
      <w:r w:rsidRPr="00EE2199">
        <w:rPr>
          <w:rStyle w:val="StyleUnderline"/>
        </w:rPr>
        <w:t>E</w:t>
      </w:r>
      <w:r w:rsidRPr="00EE2199">
        <w:t xml:space="preserve">mirates, </w:t>
      </w:r>
      <w:r w:rsidRPr="00EE2199">
        <w:rPr>
          <w:rStyle w:val="StyleUnderline"/>
        </w:rPr>
        <w:t>that has cynically and viciously bombarded Yemen’s cities, blockaded Yemen’s ports, and prevented humanitarian aid from reaching millions in need</w:t>
      </w:r>
      <w:r w:rsidRPr="00EE2199">
        <w:t>.</w:t>
      </w:r>
    </w:p>
    <w:p w14:paraId="4E3BABE1" w14:textId="77777777" w:rsidR="00EE2199" w:rsidRPr="00EE2199" w:rsidRDefault="00EE2199" w:rsidP="00EE2199">
      <w:r w:rsidRPr="00EE2199">
        <w:rPr>
          <w:rStyle w:val="StyleUnderline"/>
        </w:rPr>
        <w:t>According to the Yemen Data Project, Saudi and Emirati aircraft have conducted over 18,500 air raids</w:t>
      </w:r>
      <w:r w:rsidRPr="00EE2199">
        <w:t xml:space="preserve"> on Yemen </w:t>
      </w:r>
      <w:r w:rsidRPr="00EE2199">
        <w:rPr>
          <w:rStyle w:val="StyleUnderline"/>
        </w:rPr>
        <w:t xml:space="preserve">since the war began—an average of </w:t>
      </w:r>
      <w:r w:rsidRPr="00EE2199">
        <w:rPr>
          <w:rStyle w:val="Emphasis"/>
        </w:rPr>
        <w:t>over 14 attacks every day for over 1,300 days</w:t>
      </w:r>
      <w:r w:rsidRPr="00EE2199">
        <w:rPr>
          <w:rStyle w:val="StyleUnderline"/>
        </w:rPr>
        <w:t xml:space="preserve">. They have bombed </w:t>
      </w:r>
      <w:r w:rsidRPr="00EE2199">
        <w:rPr>
          <w:rStyle w:val="Emphasis"/>
        </w:rPr>
        <w:t>schools</w:t>
      </w:r>
      <w:r w:rsidRPr="00EE2199">
        <w:rPr>
          <w:rStyle w:val="StyleUnderline"/>
        </w:rPr>
        <w:t xml:space="preserve">, </w:t>
      </w:r>
      <w:r w:rsidRPr="00EE2199">
        <w:rPr>
          <w:rStyle w:val="Emphasis"/>
        </w:rPr>
        <w:t>hospitals</w:t>
      </w:r>
      <w:r w:rsidRPr="00EE2199">
        <w:rPr>
          <w:rStyle w:val="StyleUnderline"/>
        </w:rPr>
        <w:t xml:space="preserve">, </w:t>
      </w:r>
      <w:r w:rsidRPr="00EE2199">
        <w:rPr>
          <w:rStyle w:val="Emphasis"/>
        </w:rPr>
        <w:t>homes</w:t>
      </w:r>
      <w:r w:rsidRPr="00EE2199">
        <w:rPr>
          <w:rStyle w:val="StyleUnderline"/>
        </w:rPr>
        <w:t xml:space="preserve">, </w:t>
      </w:r>
      <w:r w:rsidRPr="00EE2199">
        <w:rPr>
          <w:rStyle w:val="Emphasis"/>
        </w:rPr>
        <w:t>markets</w:t>
      </w:r>
      <w:r w:rsidRPr="00EE2199">
        <w:rPr>
          <w:rStyle w:val="StyleUnderline"/>
        </w:rPr>
        <w:t xml:space="preserve">, </w:t>
      </w:r>
      <w:r w:rsidRPr="00EE2199">
        <w:rPr>
          <w:rStyle w:val="Emphasis"/>
        </w:rPr>
        <w:t>factories</w:t>
      </w:r>
      <w:r w:rsidRPr="00EE2199">
        <w:rPr>
          <w:rStyle w:val="StyleUnderline"/>
        </w:rPr>
        <w:t xml:space="preserve">, </w:t>
      </w:r>
      <w:r w:rsidRPr="00EE2199">
        <w:rPr>
          <w:rStyle w:val="Emphasis"/>
        </w:rPr>
        <w:t>roads</w:t>
      </w:r>
      <w:r w:rsidRPr="00EE2199">
        <w:rPr>
          <w:rStyle w:val="StyleUnderline"/>
        </w:rPr>
        <w:t xml:space="preserve">, </w:t>
      </w:r>
      <w:r w:rsidRPr="00EE2199">
        <w:rPr>
          <w:rStyle w:val="Emphasis"/>
        </w:rPr>
        <w:t>farms</w:t>
      </w:r>
      <w:r w:rsidRPr="00EE2199">
        <w:rPr>
          <w:rStyle w:val="StyleUnderline"/>
        </w:rPr>
        <w:t>, and</w:t>
      </w:r>
      <w:r w:rsidRPr="00EE2199">
        <w:t xml:space="preserve"> even </w:t>
      </w:r>
      <w:r w:rsidRPr="00EE2199">
        <w:rPr>
          <w:rStyle w:val="Emphasis"/>
        </w:rPr>
        <w:t>historical sites</w:t>
      </w:r>
      <w:r w:rsidRPr="00EE2199">
        <w:rPr>
          <w:rStyle w:val="StyleUnderline"/>
        </w:rPr>
        <w:t>. Tens of thousands of civilians, including thousands of children, have been killed or maimed by Saudi airstrikes</w:t>
      </w:r>
      <w:r w:rsidRPr="00EE2199">
        <w:t>.</w:t>
      </w:r>
    </w:p>
    <w:p w14:paraId="623DAA35" w14:textId="77777777" w:rsidR="00EE2199" w:rsidRPr="00EE2199" w:rsidRDefault="00EE2199" w:rsidP="00EE2199">
      <w:r w:rsidRPr="00EE2199">
        <w:rPr>
          <w:rStyle w:val="StyleUnderline"/>
        </w:rPr>
        <w:t>But the Saudis and Emiratis couldn’t continue their bombing campaign</w:t>
      </w:r>
      <w:r w:rsidRPr="00EE2199">
        <w:t xml:space="preserve"> in Yemen </w:t>
      </w:r>
      <w:r w:rsidRPr="00EE2199">
        <w:rPr>
          <w:rStyle w:val="StyleUnderline"/>
        </w:rPr>
        <w:t>without U.S. military support</w:t>
      </w:r>
      <w:r w:rsidRPr="00EE2199">
        <w:t xml:space="preserve">. American planes refuel Saudi aircraft en route to their targets, and </w:t>
      </w:r>
      <w:r w:rsidRPr="00EE2199">
        <w:rPr>
          <w:rStyle w:val="StyleUnderline"/>
        </w:rPr>
        <w:t xml:space="preserve">Saudi and Emirati pilots drop bombs </w:t>
      </w:r>
      <w:r w:rsidRPr="00EE2199">
        <w:rPr>
          <w:rStyle w:val="Emphasis"/>
        </w:rPr>
        <w:t>made in the U</w:t>
      </w:r>
      <w:r w:rsidRPr="00EE2199">
        <w:t xml:space="preserve">nited </w:t>
      </w:r>
      <w:r w:rsidRPr="00EE2199">
        <w:rPr>
          <w:rStyle w:val="Emphasis"/>
        </w:rPr>
        <w:t>S</w:t>
      </w:r>
      <w:r w:rsidRPr="00EE2199">
        <w:t xml:space="preserve">tates and the United Kingdom </w:t>
      </w:r>
      <w:r w:rsidRPr="00EE2199">
        <w:rPr>
          <w:rStyle w:val="StyleUnderline"/>
        </w:rPr>
        <w:t>onto Yemeni homes and schools. Nevertheless, U.S. attention</w:t>
      </w:r>
      <w:r w:rsidRPr="00EE2199">
        <w:t xml:space="preserve"> to the war in Yemen </w:t>
      </w:r>
      <w:r w:rsidRPr="00EE2199">
        <w:rPr>
          <w:rStyle w:val="StyleUnderline"/>
        </w:rPr>
        <w:t>has been</w:t>
      </w:r>
      <w:r w:rsidRPr="00EE2199">
        <w:t xml:space="preserve"> largely </w:t>
      </w:r>
      <w:r w:rsidRPr="00EE2199">
        <w:rPr>
          <w:rStyle w:val="StyleUnderline"/>
        </w:rPr>
        <w:t>confined to brief spats of outrage over particularly dramatic attacks</w:t>
      </w:r>
      <w:r w:rsidRPr="00EE2199">
        <w:t>, like the August school bus bombing that killed dozens of children.</w:t>
      </w:r>
    </w:p>
    <w:p w14:paraId="72B79A6D" w14:textId="77777777" w:rsidR="00EE2199" w:rsidRPr="00EE2199" w:rsidRDefault="00EE2199" w:rsidP="00EE2199">
      <w:r w:rsidRPr="00EE2199">
        <w:t xml:space="preserve">Saudi crimes in Yemen are not limited to regular and intentional bombing of civilians in violation of international humanitarian law. </w:t>
      </w:r>
      <w:r w:rsidRPr="00EE2199">
        <w:rPr>
          <w:rStyle w:val="StyleUnderline"/>
        </w:rPr>
        <w:t>By escalating the war and destroying essential civilian infrastructure, Saudi Arabia is also responsible for the tens of thousands of Yemeni civilians who have died from preventable disease and starvation</w:t>
      </w:r>
      <w:r w:rsidRPr="00EE2199">
        <w:t xml:space="preserve"> brought on by the war. The United Nations concluded that </w:t>
      </w:r>
      <w:r w:rsidRPr="00EE2199">
        <w:rPr>
          <w:rStyle w:val="StyleUnderline"/>
        </w:rPr>
        <w:t>blockades have had “devastating effects on the civilian population”</w:t>
      </w:r>
      <w:r w:rsidRPr="00EE2199">
        <w:t xml:space="preserve"> in Yemen, </w:t>
      </w:r>
      <w:r w:rsidRPr="00EE2199">
        <w:rPr>
          <w:rStyle w:val="StyleUnderline"/>
        </w:rPr>
        <w:t>as Saudi and Emirati airstrikes have targeted Yemen’s food production and distribution, including the ag</w:t>
      </w:r>
      <w:r w:rsidRPr="00EE2199">
        <w:t xml:space="preserve">ricultural </w:t>
      </w:r>
      <w:r w:rsidRPr="00EE2199">
        <w:rPr>
          <w:rStyle w:val="StyleUnderline"/>
        </w:rPr>
        <w:t>sector and</w:t>
      </w:r>
      <w:r w:rsidRPr="00EE2199">
        <w:t xml:space="preserve"> the </w:t>
      </w:r>
      <w:r w:rsidRPr="00EE2199">
        <w:rPr>
          <w:rStyle w:val="StyleUnderline"/>
        </w:rPr>
        <w:t>fishing industry</w:t>
      </w:r>
      <w:r w:rsidRPr="00EE2199">
        <w:t>.</w:t>
      </w:r>
    </w:p>
    <w:p w14:paraId="08AC4C60" w14:textId="77777777" w:rsidR="00EE2199" w:rsidRPr="00EE2199" w:rsidRDefault="00EE2199" w:rsidP="00EE2199">
      <w:r w:rsidRPr="00EE2199">
        <w:t xml:space="preserve">Meanwhile, </w:t>
      </w:r>
      <w:r w:rsidRPr="00EE2199">
        <w:rPr>
          <w:rStyle w:val="StyleUnderline"/>
        </w:rPr>
        <w:t>the collapse of Yemen’s currency due to the war has prevented millions of civilians from purchasing the food that exists in markets. Food prices have skyrocketed</w:t>
      </w:r>
      <w:r w:rsidRPr="00EE2199">
        <w:t xml:space="preserve">, but civil servants haven’t received regular salaries in two years. </w:t>
      </w:r>
      <w:r w:rsidRPr="00EE2199">
        <w:rPr>
          <w:rStyle w:val="StyleUnderline"/>
        </w:rPr>
        <w:t xml:space="preserve">Yemenis are being </w:t>
      </w:r>
      <w:r w:rsidRPr="00EE2199">
        <w:rPr>
          <w:rStyle w:val="Emphasis"/>
        </w:rPr>
        <w:t>starved to death on purpose</w:t>
      </w:r>
      <w:r w:rsidRPr="00EE2199">
        <w:rPr>
          <w:rStyle w:val="StyleUnderline"/>
        </w:rPr>
        <w:t>, with starvation of civilians used by Saudi Arabia as a weapon of war</w:t>
      </w:r>
      <w:r w:rsidRPr="00EE2199">
        <w:t>.</w:t>
      </w:r>
    </w:p>
    <w:p w14:paraId="54FAAD41" w14:textId="77777777" w:rsidR="00EE2199" w:rsidRPr="00EE2199" w:rsidRDefault="00EE2199" w:rsidP="00EE2199">
      <w:r w:rsidRPr="00EE2199">
        <w:rPr>
          <w:rStyle w:val="StyleUnderline"/>
        </w:rPr>
        <w:t>Three-quarters of Yemen’s population</w:t>
      </w:r>
      <w:r w:rsidRPr="00EE2199">
        <w:t>—over 22 million men, women, and children—</w:t>
      </w:r>
      <w:r w:rsidRPr="00EE2199">
        <w:rPr>
          <w:rStyle w:val="StyleUnderline"/>
        </w:rPr>
        <w:t>are currently dependent on international aid and protection</w:t>
      </w:r>
      <w:r w:rsidRPr="00EE2199">
        <w:t xml:space="preserve">. The U.N. warned in September that </w:t>
      </w:r>
      <w:r w:rsidRPr="00EE2199">
        <w:rPr>
          <w:rStyle w:val="StyleUnderline"/>
        </w:rPr>
        <w:t xml:space="preserve">Yemen soon will reach </w:t>
      </w:r>
      <w:r w:rsidRPr="00EE2199">
        <w:rPr>
          <w:rStyle w:val="Emphasis"/>
        </w:rPr>
        <w:t>a “tipping point,”</w:t>
      </w:r>
      <w:r w:rsidRPr="00EE2199">
        <w:rPr>
          <w:rStyle w:val="StyleUnderline"/>
        </w:rPr>
        <w:t xml:space="preserve"> beyond which </w:t>
      </w:r>
      <w:r w:rsidRPr="00EE2199">
        <w:rPr>
          <w:rStyle w:val="Emphasis"/>
        </w:rPr>
        <w:t>it will be impossible to avoid massive civilian deaths</w:t>
      </w:r>
      <w:r w:rsidRPr="00EE2199">
        <w:rPr>
          <w:rStyle w:val="StyleUnderline"/>
        </w:rPr>
        <w:t>. Over 8 million people are currently on the verge of starvation, a figure likely to rise to 14 million</w:t>
      </w:r>
      <w:r w:rsidRPr="00EE2199">
        <w:t xml:space="preserve">—half of the country—by the end of 2018 </w:t>
      </w:r>
      <w:r w:rsidRPr="00EE2199">
        <w:rPr>
          <w:rStyle w:val="StyleUnderline"/>
        </w:rPr>
        <w:t>if the fighting does not subside, import obstructions are not removed, and the currency is not stabilized</w:t>
      </w:r>
      <w:r w:rsidRPr="00EE2199">
        <w:t>.</w:t>
      </w:r>
    </w:p>
    <w:p w14:paraId="2FD5812A" w14:textId="77777777" w:rsidR="00EE2199" w:rsidRPr="00EE2199" w:rsidRDefault="00EE2199" w:rsidP="00EE2199">
      <w:r w:rsidRPr="00EE2199">
        <w:t xml:space="preserve">To be clear, there is </w:t>
      </w:r>
      <w:r w:rsidRPr="00EE2199">
        <w:rPr>
          <w:rStyle w:val="StyleUnderline"/>
        </w:rPr>
        <w:t>no party in this war is without blood on its hands</w:t>
      </w:r>
      <w:r w:rsidRPr="00EE2199">
        <w:t xml:space="preserve">; our organization, Mwatana, has documented violations against civilians by all parties to the conflict in Yemen, not only Saudi Arabia. The Houthis have killed and injured hundreds of civilians through their use of landmines and indiscriminate shelling, while militias backed by the United Arab Emirates, Yemeni government-backed militias, and Houthi militias have arbitrarily detained, forcibly disappeared, and tortured civilians. </w:t>
      </w:r>
      <w:r w:rsidRPr="00EE2199">
        <w:rPr>
          <w:rStyle w:val="StyleUnderline"/>
        </w:rPr>
        <w:t>But the de facto immunity that the international community has given Saudi Arabia through its silence prevents real justice for violations by all sides</w:t>
      </w:r>
      <w:r w:rsidRPr="00EE2199">
        <w:t>.</w:t>
      </w:r>
    </w:p>
    <w:p w14:paraId="2CC8E6F9" w14:textId="77777777" w:rsidR="00EE2199" w:rsidRPr="00EE2199" w:rsidRDefault="00EE2199" w:rsidP="00EE2199">
      <w:r w:rsidRPr="00EE2199">
        <w:rPr>
          <w:rStyle w:val="StyleUnderline"/>
        </w:rPr>
        <w:t xml:space="preserve">The people of the Middle East have long and bitter experience with </w:t>
      </w:r>
      <w:r w:rsidRPr="00EE2199">
        <w:rPr>
          <w:rStyle w:val="Emphasis"/>
        </w:rPr>
        <w:t>international double standards</w:t>
      </w:r>
      <w:r w:rsidRPr="00EE2199">
        <w:rPr>
          <w:rStyle w:val="StyleUnderline"/>
        </w:rPr>
        <w:t xml:space="preserve"> when it comes to human rights</w:t>
      </w:r>
      <w:r w:rsidRPr="00EE2199">
        <w:t xml:space="preserve">, </w:t>
      </w:r>
      <w:r w:rsidRPr="00EE2199">
        <w:rPr>
          <w:rStyle w:val="StyleUnderline"/>
        </w:rPr>
        <w:t>as purported champions of universal rights in the West regularly ignore grave violations by their allies in the region</w:t>
      </w:r>
      <w:r w:rsidRPr="00EE2199">
        <w:t>, from the former shah of Iran to Saddam Hussein to Saudi Arabia’s current crown prince, Mohammed bin Salman.</w:t>
      </w:r>
    </w:p>
    <w:p w14:paraId="3251B992" w14:textId="77777777" w:rsidR="00EE2199" w:rsidRPr="00EE2199" w:rsidRDefault="00EE2199" w:rsidP="00EE2199">
      <w:r w:rsidRPr="00EE2199">
        <w:t>This double standard was on display during the crown prince’s recent tour of world capitals and Silicon Valley, where he was generally praised as a “reformer,” and media figures recited his vision for Saudi Arabia in the year 2030 without asking what will be left of Yemen by the year 2020 if the war continues.</w:t>
      </w:r>
    </w:p>
    <w:p w14:paraId="0448EB16" w14:textId="77777777" w:rsidR="00EE2199" w:rsidRPr="00EE2199" w:rsidRDefault="00EE2199" w:rsidP="00EE2199">
      <w:r w:rsidRPr="00EE2199">
        <w:t xml:space="preserve">Similarly, </w:t>
      </w:r>
      <w:r w:rsidRPr="00EE2199">
        <w:rPr>
          <w:rStyle w:val="StyleUnderline"/>
        </w:rPr>
        <w:t>this double standard is on display when Western policymakers downplay Saudi and Emirati violations of Yemenis’ human rights by claiming that a close partnership with Riyadh is needed to prevent perceived Iranian threats</w:t>
      </w:r>
      <w:r w:rsidRPr="00EE2199">
        <w:t xml:space="preserve"> to the international community, </w:t>
      </w:r>
      <w:r w:rsidRPr="00EE2199">
        <w:rPr>
          <w:rStyle w:val="StyleUnderline"/>
        </w:rPr>
        <w:t>without asking whether that same community is also endangered by Saudi Arabia’s daily violations of basic international norms</w:t>
      </w:r>
      <w:r w:rsidRPr="00EE2199">
        <w:t xml:space="preserve">. And yes, </w:t>
      </w:r>
      <w:r w:rsidRPr="00EE2199">
        <w:rPr>
          <w:rStyle w:val="StyleUnderline"/>
        </w:rPr>
        <w:t xml:space="preserve">there is a double standard in the wall-to-wall coverage of Khashoggi’s horrific murder, when the daily murder of Yemenis by Saudi Arabia and other parties to the conflict in Yemen </w:t>
      </w:r>
      <w:r w:rsidRPr="00EE2199">
        <w:rPr>
          <w:rStyle w:val="Emphasis"/>
        </w:rPr>
        <w:t>hardly merits mention</w:t>
      </w:r>
      <w:r w:rsidRPr="00EE2199">
        <w:t>.</w:t>
      </w:r>
    </w:p>
    <w:p w14:paraId="7C6F64AF" w14:textId="77777777" w:rsidR="00EE2199" w:rsidRPr="00EE2199" w:rsidRDefault="00EE2199" w:rsidP="00EE2199">
      <w:r w:rsidRPr="00EE2199">
        <w:rPr>
          <w:rStyle w:val="StyleUnderline"/>
        </w:rPr>
        <w:t>Those</w:t>
      </w:r>
      <w:r w:rsidRPr="00EE2199">
        <w:t xml:space="preserve"> in the United States and elsewhere who are </w:t>
      </w:r>
      <w:r w:rsidRPr="00EE2199">
        <w:rPr>
          <w:rStyle w:val="StyleUnderline"/>
        </w:rPr>
        <w:t xml:space="preserve">incensed by Khashoggi’s murder must summon similar moral clarity and condemn Saudi Arabia’s daily killing of innocents in Yemen. If Saudi violations are to be genuinely curtailed, Khashoggi’s killing must mark the beginning, not the end, of accountability for Saudi crimes. Khashoggi’s death has been reduced to </w:t>
      </w:r>
      <w:r w:rsidRPr="00EE2199">
        <w:rPr>
          <w:rStyle w:val="Emphasis"/>
        </w:rPr>
        <w:t>a single data point</w:t>
      </w:r>
      <w:r w:rsidRPr="00EE2199">
        <w:rPr>
          <w:rStyle w:val="StyleUnderline"/>
        </w:rPr>
        <w:t xml:space="preserve">, rather than being seen as the result of </w:t>
      </w:r>
      <w:r w:rsidRPr="00EE2199">
        <w:rPr>
          <w:rStyle w:val="Emphasis"/>
        </w:rPr>
        <w:t>subverting universal values in favor of geopolitics or business interests</w:t>
      </w:r>
      <w:r w:rsidRPr="00EE2199">
        <w:t>.</w:t>
      </w:r>
    </w:p>
    <w:p w14:paraId="58768888" w14:textId="77777777" w:rsidR="00EE2199" w:rsidRPr="00EE2199" w:rsidRDefault="00EE2199" w:rsidP="00EE2199">
      <w:r w:rsidRPr="00EE2199">
        <w:t>Reversing course—</w:t>
      </w:r>
      <w:r w:rsidRPr="00EE2199">
        <w:rPr>
          <w:rStyle w:val="StyleUnderline"/>
        </w:rPr>
        <w:t>ending U.S. military support for the Saudi-Emirati intervention in Yemen</w:t>
      </w:r>
      <w:r w:rsidRPr="00EE2199">
        <w:t xml:space="preserve"> and supporting U.N.-led peace efforts and the reopening of Yemen’s air and sea ports—</w:t>
      </w:r>
      <w:r w:rsidRPr="00EE2199">
        <w:rPr>
          <w:rStyle w:val="Emphasis"/>
        </w:rPr>
        <w:t>can still save millions of lives</w:t>
      </w:r>
      <w:r w:rsidRPr="00EE2199">
        <w:t>.</w:t>
      </w:r>
    </w:p>
    <w:p w14:paraId="5660A617" w14:textId="77777777" w:rsidR="00EE2199" w:rsidRDefault="00EE2199" w:rsidP="00EE2199">
      <w:r w:rsidRPr="00EE2199">
        <w:rPr>
          <w:rStyle w:val="StyleUnderline"/>
        </w:rPr>
        <w:t>If U.S. lawmakers had</w:t>
      </w:r>
      <w:r w:rsidRPr="00EE2199">
        <w:t xml:space="preserve"> spoken up and </w:t>
      </w:r>
      <w:r w:rsidRPr="00EE2199">
        <w:rPr>
          <w:rStyle w:val="StyleUnderline"/>
        </w:rPr>
        <w:t>taken action on Yemen years ago</w:t>
      </w:r>
      <w:r w:rsidRPr="00EE2199">
        <w:t xml:space="preserve">, </w:t>
      </w:r>
      <w:r w:rsidRPr="00EE2199">
        <w:rPr>
          <w:rStyle w:val="StyleUnderline"/>
        </w:rPr>
        <w:t xml:space="preserve">when Saudi Arabia’s rampant violations were already well known, thousands of Yemeni civilians who since then have been killed by airstrikes or starvation </w:t>
      </w:r>
      <w:r w:rsidRPr="00EE2199">
        <w:rPr>
          <w:rStyle w:val="Emphasis"/>
        </w:rPr>
        <w:t>would still be alive today</w:t>
      </w:r>
      <w:r w:rsidRPr="00EE2199">
        <w:t>—and perhaps Jamal Khashoggi would be, too.</w:t>
      </w:r>
    </w:p>
    <w:p w14:paraId="54D0B4A5" w14:textId="77777777" w:rsidR="00EE2199" w:rsidRDefault="00EE2199" w:rsidP="00EE2199"/>
    <w:p w14:paraId="77363214" w14:textId="77777777" w:rsidR="00E503DE" w:rsidRDefault="00E503DE" w:rsidP="00316A21">
      <w:pPr>
        <w:rPr>
          <w:rStyle w:val="StyleUnderline"/>
        </w:rPr>
      </w:pPr>
    </w:p>
    <w:p w14:paraId="567B576A" w14:textId="77777777" w:rsidR="00E503DE" w:rsidRPr="00E503DE" w:rsidRDefault="00E503DE" w:rsidP="00E503DE"/>
    <w:p w14:paraId="2460F8DA" w14:textId="72E63116" w:rsidR="009F1974" w:rsidRDefault="009F1974" w:rsidP="00E503DE">
      <w:pPr>
        <w:pStyle w:val="Heading3"/>
      </w:pPr>
      <w:r>
        <w:t>Aff O/W – Probability</w:t>
      </w:r>
    </w:p>
    <w:p w14:paraId="37378FD9" w14:textId="77777777" w:rsidR="009F1974" w:rsidRDefault="009F1974" w:rsidP="009F1974"/>
    <w:p w14:paraId="11FAF2E2" w14:textId="77777777" w:rsidR="009F1974" w:rsidRDefault="009F1974" w:rsidP="009F1974">
      <w:pPr>
        <w:pStyle w:val="Tag2"/>
      </w:pPr>
      <w:r>
        <w:t>Possibalisitc risk assessment renders calculation useless – their decision-making paradigm fails</w:t>
      </w:r>
    </w:p>
    <w:p w14:paraId="634472CF" w14:textId="77777777" w:rsidR="009F1974" w:rsidRDefault="009F1974" w:rsidP="009F1974">
      <w:r>
        <w:t xml:space="preserve">Bruch </w:t>
      </w:r>
      <w:r w:rsidRPr="004E7529">
        <w:rPr>
          <w:rStyle w:val="Style13ptBold"/>
        </w:rPr>
        <w:t>Schneier</w:t>
      </w:r>
      <w:r>
        <w:t xml:space="preserve">, fellow at the Berkman Center for Internet &amp; Society at Harvard Law School and a program fellow at the New America Foundation's Open Technology Institute, </w:t>
      </w:r>
      <w:r w:rsidRPr="004E7529">
        <w:rPr>
          <w:rStyle w:val="Style13ptBold"/>
        </w:rPr>
        <w:t>’1</w:t>
      </w:r>
      <w:r>
        <w:rPr>
          <w:rStyle w:val="Style13ptBold"/>
        </w:rPr>
        <w:t>0</w:t>
      </w:r>
      <w:r>
        <w:t xml:space="preserve"> </w:t>
      </w:r>
    </w:p>
    <w:p w14:paraId="53F55D91" w14:textId="77777777" w:rsidR="009F1974" w:rsidRDefault="009F1974" w:rsidP="009F1974">
      <w:r>
        <w:t xml:space="preserve">(“Worst-case thinking makes us nuts, not safe,” May 12, http://www.cnn.com/2010/OPINION/05/12/schneier.worst.case.thinking/) </w:t>
      </w:r>
    </w:p>
    <w:p w14:paraId="071372E0" w14:textId="77777777" w:rsidR="009F1974" w:rsidRDefault="009F1974" w:rsidP="009F1974"/>
    <w:p w14:paraId="102A9DC5" w14:textId="77777777" w:rsidR="009F1974" w:rsidRDefault="009F1974" w:rsidP="009F1974">
      <w:r>
        <w:t xml:space="preserve">I didn't get to give my answer until the afternoon, which was: </w:t>
      </w:r>
      <w:r w:rsidRPr="00576C37">
        <w:rPr>
          <w:rStyle w:val="Emphasis"/>
        </w:rPr>
        <w:t>"My nightmare scenario is that people keep talking about their nightmare scenarios."</w:t>
      </w:r>
    </w:p>
    <w:p w14:paraId="4DF3505A" w14:textId="77777777" w:rsidR="009F1974" w:rsidRDefault="009F1974" w:rsidP="009F1974">
      <w:r w:rsidRPr="00217A07">
        <w:rPr>
          <w:u w:val="single"/>
        </w:rPr>
        <w:t xml:space="preserve">There's a </w:t>
      </w:r>
      <w:r w:rsidRPr="00217A07">
        <w:rPr>
          <w:b/>
          <w:u w:val="single"/>
        </w:rPr>
        <w:t>certain blindness</w:t>
      </w:r>
      <w:r w:rsidRPr="00217A07">
        <w:rPr>
          <w:u w:val="single"/>
        </w:rPr>
        <w:t xml:space="preserve"> that comes from worst-case thinking</w:t>
      </w:r>
      <w:r>
        <w:t>. An extension of the precautionary principle</w:t>
      </w:r>
      <w:r w:rsidRPr="00217A07">
        <w:rPr>
          <w:b/>
          <w:u w:val="single"/>
        </w:rPr>
        <w:t>, it involves imagining the worst possible outcome and then acting as if it were a certainty</w:t>
      </w:r>
      <w:r>
        <w:t xml:space="preserve">. It substitutes imagination for thinking, speculation for risk analysis and fear for reason. </w:t>
      </w:r>
      <w:r w:rsidRPr="00217A07">
        <w:rPr>
          <w:u w:val="single"/>
        </w:rPr>
        <w:t xml:space="preserve">It fosters powerlessness and vulnerability and </w:t>
      </w:r>
      <w:r w:rsidRPr="00217A07">
        <w:rPr>
          <w:b/>
          <w:u w:val="single"/>
        </w:rPr>
        <w:t>magnifies social paralysis.</w:t>
      </w:r>
      <w:r w:rsidRPr="00217A07">
        <w:rPr>
          <w:b/>
        </w:rPr>
        <w:t xml:space="preserve"> </w:t>
      </w:r>
      <w:r>
        <w:t>And it makes us more vulnerable to the effects of terrorism.</w:t>
      </w:r>
    </w:p>
    <w:p w14:paraId="0A5E78F8" w14:textId="77777777" w:rsidR="009F1974" w:rsidRDefault="009F1974" w:rsidP="009F1974">
      <w:r w:rsidRPr="00217A07">
        <w:rPr>
          <w:u w:val="single"/>
        </w:rPr>
        <w:t xml:space="preserve">Worst-case thinking means </w:t>
      </w:r>
      <w:r w:rsidRPr="00217A07">
        <w:rPr>
          <w:b/>
          <w:u w:val="single"/>
        </w:rPr>
        <w:t>generally bad decision making for several reasons</w:t>
      </w:r>
      <w:r>
        <w:t xml:space="preserve">. First, it's only half of the cost-benefit equation. Every decision has costs and benefits, risks and rewards. By speculating about what can possibly go wrong, and then acting as if that is likely to happen, </w:t>
      </w:r>
      <w:r w:rsidRPr="00217A07">
        <w:rPr>
          <w:u w:val="single"/>
        </w:rPr>
        <w:t xml:space="preserve">worst-case thinking focuses </w:t>
      </w:r>
      <w:r w:rsidRPr="00217A07">
        <w:rPr>
          <w:b/>
          <w:u w:val="single"/>
        </w:rPr>
        <w:t xml:space="preserve">only on the extreme </w:t>
      </w:r>
      <w:r w:rsidRPr="00217A07">
        <w:rPr>
          <w:u w:val="single"/>
        </w:rPr>
        <w:t>but improbable risks and does a poor job at assessing outcomes.</w:t>
      </w:r>
    </w:p>
    <w:p w14:paraId="655387A0" w14:textId="77777777" w:rsidR="009F1974" w:rsidRDefault="009F1974" w:rsidP="009F1974">
      <w:pPr>
        <w:rPr>
          <w:u w:val="single"/>
        </w:rPr>
      </w:pPr>
      <w:r>
        <w:t xml:space="preserve">Second, </w:t>
      </w:r>
      <w:r w:rsidRPr="00E13A77">
        <w:rPr>
          <w:rStyle w:val="Emphasis"/>
        </w:rPr>
        <w:t>it's based on flawed logic</w:t>
      </w:r>
      <w:r w:rsidRPr="00E13A77">
        <w:rPr>
          <w:u w:val="single"/>
        </w:rPr>
        <w:t>. It begs the question by assuming that a proponent of an action must prove that the nightmare scenario is impossible.</w:t>
      </w:r>
    </w:p>
    <w:p w14:paraId="5086F48B" w14:textId="77777777" w:rsidR="009F1974" w:rsidRDefault="009F1974" w:rsidP="009F1974">
      <w:r>
        <w:t xml:space="preserve">Third, </w:t>
      </w:r>
      <w:r w:rsidRPr="00E13A77">
        <w:rPr>
          <w:b/>
          <w:u w:val="single"/>
        </w:rPr>
        <w:t>it can be used to support any position or its opposite.</w:t>
      </w:r>
      <w:r>
        <w:t xml:space="preserve"> </w:t>
      </w:r>
      <w:r w:rsidRPr="00E13A77">
        <w:rPr>
          <w:u w:val="single"/>
        </w:rPr>
        <w:t>If we build a nuclear power plant, it could melt down. If we don't build it, we will run short of power and society will collapse into anarchy</w:t>
      </w:r>
      <w:r>
        <w:t>. If we allow flights near Iceland's volcanic ash, planes will crash and people will die. If we don't, organs won't arrive in time for transplant operations and people will die. If we don't invade Iraq, Saddam Hussein might use the nuclear weapons he might have. If we do, we might destabilize the Middle East, leading to widespread violence and death.</w:t>
      </w:r>
    </w:p>
    <w:p w14:paraId="64605628" w14:textId="77777777" w:rsidR="009F1974" w:rsidRDefault="009F1974" w:rsidP="009F1974">
      <w:pPr>
        <w:rPr>
          <w:u w:val="single"/>
        </w:rPr>
      </w:pPr>
      <w:r>
        <w:t xml:space="preserve">Of course, not all fears are equal. </w:t>
      </w:r>
      <w:r w:rsidRPr="00E13A77">
        <w:rPr>
          <w:u w:val="single"/>
        </w:rPr>
        <w:t>Those that we tend to exaggerate are more easily justified by worst-case thinking.</w:t>
      </w:r>
      <w:r w:rsidRPr="00E13A77">
        <w:t xml:space="preserve"> </w:t>
      </w:r>
      <w:r>
        <w:t xml:space="preserve">So terrorism fears trump privacy fears, and almost everything else; technology is hard to understand and therefore scary; nuclear weapons are worse than conventional weapons; our children need to be protected at all costs; and annihilating the planet is bad. </w:t>
      </w:r>
      <w:r w:rsidRPr="00B51345">
        <w:rPr>
          <w:u w:val="single"/>
        </w:rPr>
        <w:t xml:space="preserve">Basically, any fear that would make a </w:t>
      </w:r>
      <w:r w:rsidRPr="00B51345">
        <w:rPr>
          <w:rStyle w:val="Emphasis"/>
        </w:rPr>
        <w:t>good movie plot</w:t>
      </w:r>
      <w:r w:rsidRPr="00B51345">
        <w:rPr>
          <w:u w:val="single"/>
        </w:rPr>
        <w:t xml:space="preserve"> is amenable to worst-case thinking.</w:t>
      </w:r>
    </w:p>
    <w:p w14:paraId="5ED61851" w14:textId="77777777" w:rsidR="009F1974" w:rsidRDefault="009F1974" w:rsidP="009F1974">
      <w:pPr>
        <w:rPr>
          <w:u w:val="single"/>
        </w:rPr>
      </w:pPr>
      <w:r>
        <w:t xml:space="preserve">Fourth and finally, </w:t>
      </w:r>
      <w:r w:rsidRPr="009D2BB8">
        <w:rPr>
          <w:u w:val="single"/>
        </w:rPr>
        <w:t xml:space="preserve">worst-case thinking </w:t>
      </w:r>
      <w:r w:rsidRPr="009D2BB8">
        <w:rPr>
          <w:rStyle w:val="Emphasis"/>
        </w:rPr>
        <w:t>validates ignorance</w:t>
      </w:r>
      <w:r w:rsidRPr="009D2BB8">
        <w:rPr>
          <w:u w:val="single"/>
        </w:rPr>
        <w:t>.</w:t>
      </w:r>
      <w:r>
        <w:t xml:space="preserve"> </w:t>
      </w:r>
      <w:r w:rsidRPr="009D2BB8">
        <w:rPr>
          <w:u w:val="single"/>
        </w:rPr>
        <w:t>Instead of focusing on what we know, it focuses on what we don't know -- and what we can imagine.</w:t>
      </w:r>
    </w:p>
    <w:p w14:paraId="566FC8D2" w14:textId="77777777" w:rsidR="009F1974" w:rsidRDefault="009F1974" w:rsidP="009F1974">
      <w:r>
        <w:t xml:space="preserve">Remember Defense Secretary Donald Rumsfeld's quote? </w:t>
      </w:r>
      <w:r w:rsidRPr="009D2BB8">
        <w:rPr>
          <w:u w:val="single"/>
        </w:rPr>
        <w:t>"Reports that say that something hasn't happened are always interesting to me, because as we know, there are known knowns; there are things we know we know. We also know there are known unknowns; that is to say we know there are some things we do not know. But there are also unknown unknowns -- the ones we don't know we don't know."</w:t>
      </w:r>
      <w:r>
        <w:t xml:space="preserve"> And this: "the absence of evidence is not evidence of absence." Ignorance isn't a cause for doubt; when you can fill that ignorance with imagination, it can be a call to action.</w:t>
      </w:r>
    </w:p>
    <w:p w14:paraId="197801A0" w14:textId="77777777" w:rsidR="009F1974" w:rsidRDefault="009F1974" w:rsidP="009F1974">
      <w:r>
        <w:t xml:space="preserve">Even worse, </w:t>
      </w:r>
      <w:r w:rsidRPr="009D2BB8">
        <w:rPr>
          <w:b/>
          <w:u w:val="single"/>
        </w:rPr>
        <w:t>it can lead to hasty and dangerous acts</w:t>
      </w:r>
      <w:r>
        <w:t>. You can't wait for a smoking gun, so you act as if the gun is about to go off. Rather than making us safer, worst-case thinking has the potential to cause dangerous escalation.</w:t>
      </w:r>
    </w:p>
    <w:p w14:paraId="2BE308BB" w14:textId="77777777" w:rsidR="009F1974" w:rsidRDefault="009F1974" w:rsidP="009F1974">
      <w:r>
        <w:t>Th</w:t>
      </w:r>
      <w:r w:rsidRPr="009D2BB8">
        <w:rPr>
          <w:u w:val="single"/>
        </w:rPr>
        <w:t xml:space="preserve">e new undercurrent in this is that our society </w:t>
      </w:r>
      <w:r w:rsidRPr="009D2BB8">
        <w:rPr>
          <w:rStyle w:val="Emphasis"/>
        </w:rPr>
        <w:t>no longer has the ability to calculate probabilities</w:t>
      </w:r>
      <w:r>
        <w:t>. Risk assessment is devalued. Probabilistic thinking is repudiated in favor of "possibilistic thinking": Since we can't know what's likely to go wrong, let's speculate about what can possibly go wrong.</w:t>
      </w:r>
    </w:p>
    <w:p w14:paraId="3FD2AADA" w14:textId="77777777" w:rsidR="009F1974" w:rsidRDefault="009F1974" w:rsidP="009F1974">
      <w:r w:rsidRPr="00004986">
        <w:rPr>
          <w:u w:val="single"/>
        </w:rPr>
        <w:t xml:space="preserve">Worst-case thinking leads to bad decisions, </w:t>
      </w:r>
      <w:r w:rsidRPr="00004986">
        <w:rPr>
          <w:b/>
          <w:u w:val="single"/>
        </w:rPr>
        <w:t>bad systems design, and bad security.</w:t>
      </w:r>
      <w:r>
        <w:t xml:space="preserve"> And we all have direct experience with its effects: airline security and the TSA, which we make fun of when we're not appalled that they're harassing 93-year-old women or keeping first-graders off airplanes. You can't be too careful!</w:t>
      </w:r>
    </w:p>
    <w:p w14:paraId="0FF13A86" w14:textId="77777777" w:rsidR="009F1974" w:rsidRDefault="009F1974" w:rsidP="009F1974">
      <w:r>
        <w:t>Actually, you can. You can refuse to fly because of the possibility of plane crashes. You can lock your children in the house because of the possibility of child predators. You can eschew all contact with people because of the possibility of hurt. Steven Hawking wants to avoid trying to communicate with aliens because they might be hostile; does he want to turn off all the planet's television broadcasts because they're radiating into space? It isn't hard to parody worst-case thinking, and at its extreme it's a psychological condition.</w:t>
      </w:r>
    </w:p>
    <w:p w14:paraId="345EEB8A" w14:textId="77777777" w:rsidR="009F1974" w:rsidRDefault="009F1974" w:rsidP="009F1974">
      <w:r>
        <w:t xml:space="preserve">Frank Furedi, a sociology professor at the University of Kent, writes: </w:t>
      </w:r>
      <w:r w:rsidRPr="00004986">
        <w:rPr>
          <w:b/>
          <w:u w:val="single"/>
        </w:rPr>
        <w:t>"Worst-case thinking encourages society to adopt fear as one of the dominant principles around which the public,</w:t>
      </w:r>
      <w:r>
        <w:t xml:space="preserve"> the government and institutions should organize their life. It institutionalizes insecurity and fosters a mood of confusion and powerlessness. Through popularizing the belief that worst cases are normal, it incites people to feel defenseless and vulnerable to a wide range of future threats."</w:t>
      </w:r>
    </w:p>
    <w:p w14:paraId="387EE433" w14:textId="77777777" w:rsidR="009F1974" w:rsidRDefault="009F1974" w:rsidP="009F1974">
      <w:r>
        <w:t>Even worse, it plays directly into the hands of terrorists, creating a population that is easily terrorized -- even by failed terrorist attacks like the Christmas Day underwear bomber and the Times Square SUV bomber.</w:t>
      </w:r>
    </w:p>
    <w:p w14:paraId="770554E9" w14:textId="77777777" w:rsidR="009F1974" w:rsidRDefault="009F1974" w:rsidP="009F1974">
      <w:r>
        <w:t>When someone is proposing a change, the onus should be on them to justify it over the status quo. But worst case thinking is a way of looking at the world that exaggerates the rare and unusual and gives the rare much more credence than it deserves.</w:t>
      </w:r>
    </w:p>
    <w:p w14:paraId="22976D6D" w14:textId="77777777" w:rsidR="009F1974" w:rsidRDefault="009F1974" w:rsidP="009F1974">
      <w:r w:rsidRPr="00004986">
        <w:rPr>
          <w:u w:val="single"/>
        </w:rPr>
        <w:t xml:space="preserve">It isn't really a principle; it's a </w:t>
      </w:r>
      <w:r w:rsidRPr="00004986">
        <w:rPr>
          <w:rStyle w:val="Emphasis"/>
        </w:rPr>
        <w:t>cheap trick</w:t>
      </w:r>
      <w:r w:rsidRPr="00004986">
        <w:rPr>
          <w:u w:val="single"/>
        </w:rPr>
        <w:t xml:space="preserve"> to justify what you already believe. It lets lazy or biased people make what seem to be cogent arguments without understanding the whole issue.</w:t>
      </w:r>
      <w:r>
        <w:t xml:space="preserve"> And when people don't need to refute counterarguments, there's no point in listening to them.</w:t>
      </w:r>
    </w:p>
    <w:p w14:paraId="03F6111B" w14:textId="77777777" w:rsidR="009F1974" w:rsidRPr="009F1974" w:rsidRDefault="009F1974" w:rsidP="009F1974">
      <w:bookmarkStart w:id="0" w:name="_GoBack"/>
      <w:bookmarkEnd w:id="0"/>
    </w:p>
    <w:p w14:paraId="752C2CC3" w14:textId="348F5C19" w:rsidR="00E503DE" w:rsidRPr="00442CB0" w:rsidRDefault="009D3232" w:rsidP="00E503DE">
      <w:pPr>
        <w:pStyle w:val="Heading3"/>
      </w:pPr>
      <w:r>
        <w:t>Aff O/W – Neg DA’s Unlikely</w:t>
      </w:r>
    </w:p>
    <w:p w14:paraId="05456EF3" w14:textId="77777777" w:rsidR="00316A21" w:rsidRPr="00442CB0" w:rsidRDefault="00316A21" w:rsidP="00316A21">
      <w:pPr>
        <w:pStyle w:val="Heading4"/>
      </w:pPr>
      <w:r w:rsidRPr="00442CB0">
        <w:t>Focus on the aff’s system violence— Infinite intervening actors make the neg’s impacts impossible to predict</w:t>
      </w:r>
    </w:p>
    <w:p w14:paraId="53BE115B" w14:textId="77777777" w:rsidR="00316A21" w:rsidRPr="00442CB0" w:rsidRDefault="00316A21" w:rsidP="00316A21">
      <w:r w:rsidRPr="00442CB0">
        <w:rPr>
          <w:rStyle w:val="Style13ptBold"/>
        </w:rPr>
        <w:t>Jervis 97</w:t>
      </w:r>
      <w:r w:rsidRPr="00442CB0">
        <w:t xml:space="preserve">— Adlai E. Stevenson Professor of International Affairs at Columbia University, (Robert, Complexity, </w:t>
      </w:r>
      <w:r w:rsidRPr="00442CB0">
        <w:rPr>
          <w:u w:val="single"/>
        </w:rPr>
        <w:t>Global Politics, and National Security</w:t>
      </w:r>
      <w:r w:rsidRPr="00442CB0">
        <w:t xml:space="preserve">, “Chapter 3: Complex Systems: The Role of Interactions,” http://www.dodccrp.org/files/Alberts_Complexity_Global.pdf)//JLE </w:t>
      </w:r>
    </w:p>
    <w:p w14:paraId="3DACA8ED" w14:textId="77777777" w:rsidR="00316A21" w:rsidRPr="00442CB0" w:rsidRDefault="00316A21" w:rsidP="00316A21">
      <w:r w:rsidRPr="00442CB0">
        <w:t xml:space="preserve">Second Interactions: Strategies Depend on the Strategies of Others </w:t>
      </w:r>
    </w:p>
    <w:p w14:paraId="23D94FE9" w14:textId="77777777" w:rsidR="00316A21" w:rsidRPr="00075841" w:rsidRDefault="00316A21" w:rsidP="00316A21">
      <w:pPr>
        <w:rPr>
          <w:sz w:val="16"/>
        </w:rPr>
      </w:pPr>
      <w:r w:rsidRPr="00075841">
        <w:rPr>
          <w:sz w:val="16"/>
        </w:rPr>
        <w:t xml:space="preserve">Further </w:t>
      </w:r>
      <w:r w:rsidRPr="00442CB0">
        <w:rPr>
          <w:rStyle w:val="StyleUnderline"/>
        </w:rPr>
        <w:t>complexities are introduced when we look at the interactions that occur between strategies when actors consciously react to others and anticipate what they think others will do</w:t>
      </w:r>
      <w:r w:rsidRPr="00075841">
        <w:rPr>
          <w:sz w:val="16"/>
        </w:rPr>
        <w:t xml:space="preserve">. Obvious examples are provided by many diplomatic and military surprises: a state believes that the obstacles to a course of action are so great that the adversary could not undertake it; the state therefore does little to block or prepare for that action; the adversary therefore works especially hard to see if he can make it succeed. As an 18th century general explained, "In war it is precisely the things which are thought impossible which most often succeed, when they are well conducted."15 In the war in Vietnam, the U.S. Air Force missed this dynamic and stopped patrolling sections of the North’s supply lines when reconnaissance revealed that the number of targets had greatly diminished: after the attacks ceased the enemy resumed use of the route.16  </w:t>
      </w:r>
    </w:p>
    <w:p w14:paraId="62DB5FE1" w14:textId="77777777" w:rsidR="00316A21" w:rsidRPr="00075841" w:rsidRDefault="00316A21" w:rsidP="00316A21">
      <w:pPr>
        <w:rPr>
          <w:sz w:val="16"/>
        </w:rPr>
      </w:pPr>
      <w:r w:rsidRPr="00442CB0">
        <w:rPr>
          <w:rStyle w:val="StyleUnderline"/>
        </w:rPr>
        <w:t>Both the success and failures of policies are determined interactively</w:t>
      </w:r>
      <w:r w:rsidRPr="00075841">
        <w:rPr>
          <w:sz w:val="16"/>
        </w:rPr>
        <w:t xml:space="preserve">. </w:t>
      </w:r>
      <w:r w:rsidRPr="00442CB0">
        <w:rPr>
          <w:rStyle w:val="StyleUnderline"/>
        </w:rPr>
        <w:t>This means that many cases of intelligence failure are mutual</w:t>
      </w:r>
      <w:r w:rsidRPr="00075841">
        <w:rPr>
          <w:sz w:val="16"/>
        </w:rPr>
        <w:t xml:space="preserve">—i.e., they </w:t>
      </w:r>
      <w:r w:rsidRPr="00442CB0">
        <w:rPr>
          <w:rStyle w:val="StyleUnderline"/>
        </w:rPr>
        <w:t>are failures by the side that took the initiative as well as by the state that was taken by surprise</w:t>
      </w:r>
      <w:r w:rsidRPr="00075841">
        <w:rPr>
          <w:sz w:val="16"/>
        </w:rPr>
        <w:t xml:space="preserve">. Indeed, </w:t>
      </w:r>
      <w:r w:rsidRPr="00442CB0">
        <w:rPr>
          <w:rStyle w:val="StyleUnderline"/>
        </w:rPr>
        <w:t>an actor’s</w:t>
      </w:r>
      <w:r w:rsidRPr="00075841">
        <w:rPr>
          <w:sz w:val="16"/>
        </w:rPr>
        <w:t xml:space="preserve"> </w:t>
      </w:r>
      <w:r w:rsidRPr="00442CB0">
        <w:rPr>
          <w:rStyle w:val="StyleUnderline"/>
        </w:rPr>
        <w:t>anticipation of what others will do stems</w:t>
      </w:r>
      <w:r w:rsidRPr="00075841">
        <w:rPr>
          <w:sz w:val="16"/>
        </w:rPr>
        <w:t xml:space="preserve"> in part </w:t>
      </w:r>
      <w:r w:rsidRPr="00442CB0">
        <w:rPr>
          <w:rStyle w:val="StyleUnderline"/>
        </w:rPr>
        <w:t>from its estimate</w:t>
      </w:r>
      <w:r w:rsidRPr="00075841">
        <w:rPr>
          <w:sz w:val="16"/>
        </w:rPr>
        <w:t xml:space="preserve"> of what the other thinks the actor will do. In many cases of surprise a state sees that a certain move by the adversary cannot succeed and therefore does not expect the other to take it: the U.S. did not expect the Russians to put missiles into Cuba or Japan to attack Pearl Harbor because American officials knew that the U.S. would thwart these measures if they were taken. These judgments were correct, but because the other countries saw the world and the U.S. less accurately, the American predictions were also inaccurate.17 Third Interactions: </w:t>
      </w:r>
    </w:p>
    <w:p w14:paraId="14FA2A76" w14:textId="77777777" w:rsidR="00316A21" w:rsidRPr="00075841" w:rsidRDefault="00316A21" w:rsidP="00316A21">
      <w:pPr>
        <w:rPr>
          <w:sz w:val="16"/>
        </w:rPr>
      </w:pPr>
      <w:r w:rsidRPr="00075841">
        <w:rPr>
          <w:sz w:val="16"/>
        </w:rPr>
        <w:t xml:space="preserve">Behavior Changes the Environment </w:t>
      </w:r>
    </w:p>
    <w:p w14:paraId="5C3B9DAC" w14:textId="77777777" w:rsidR="00316A21" w:rsidRPr="00075841" w:rsidRDefault="00316A21" w:rsidP="00316A21">
      <w:pPr>
        <w:rPr>
          <w:sz w:val="16"/>
        </w:rPr>
      </w:pPr>
      <w:r w:rsidRPr="00442CB0">
        <w:rPr>
          <w:rStyle w:val="StyleUnderline"/>
        </w:rPr>
        <w:t>Initial behaviors and outcomes often influence later ones</w:t>
      </w:r>
      <w:r w:rsidRPr="00075841">
        <w:rPr>
          <w:sz w:val="16"/>
        </w:rPr>
        <w:t xml:space="preserve">, producing powerful dynamics that explain change over time and that cannot be captured by labeling one set of elements "causes" and other "effects." </w:t>
      </w:r>
      <w:r w:rsidRPr="00442CB0">
        <w:rPr>
          <w:rStyle w:val="StyleUnderline"/>
        </w:rPr>
        <w:t>Although learning and thinking play a large role in</w:t>
      </w:r>
      <w:r w:rsidRPr="00075841">
        <w:rPr>
          <w:sz w:val="16"/>
        </w:rPr>
        <w:t xml:space="preserve"> </w:t>
      </w:r>
      <w:r w:rsidRPr="00442CB0">
        <w:rPr>
          <w:rStyle w:val="StyleUnderline"/>
        </w:rPr>
        <w:t>political</w:t>
      </w:r>
      <w:r w:rsidRPr="00075841">
        <w:rPr>
          <w:sz w:val="16"/>
        </w:rPr>
        <w:t xml:space="preserve"> and social </w:t>
      </w:r>
      <w:r w:rsidRPr="00442CB0">
        <w:rPr>
          <w:rStyle w:val="StyleUnderline"/>
        </w:rPr>
        <w:t>life</w:t>
      </w:r>
      <w:r w:rsidRPr="00075841">
        <w:rPr>
          <w:sz w:val="16"/>
        </w:rPr>
        <w:t xml:space="preserve">, </w:t>
      </w:r>
      <w:r w:rsidRPr="00442CB0">
        <w:rPr>
          <w:rStyle w:val="StyleUnderline"/>
        </w:rPr>
        <w:t>they are not necessary for this kind of temporal interaction</w:t>
      </w:r>
      <w:r w:rsidRPr="00075841">
        <w:rPr>
          <w:sz w:val="16"/>
        </w:rPr>
        <w:t xml:space="preserve">. Indeed, it characterizes the operation of evolution in nature. We usually think of individuals and species competing with one another within the environment, thus driving evolution through natural selection. In fact, however, there is coevolution: </w:t>
      </w:r>
      <w:r w:rsidRPr="00442CB0">
        <w:rPr>
          <w:rStyle w:val="StyleUnderline"/>
        </w:rPr>
        <w:t>plants and animals not only adapt to the environment, they change it.</w:t>
      </w:r>
      <w:r w:rsidRPr="00075841">
        <w:rPr>
          <w:sz w:val="16"/>
        </w:rPr>
        <w:t xml:space="preserve"> As a result, it becomes more hospitable to some life forms and less hospitable to others.</w:t>
      </w:r>
    </w:p>
    <w:p w14:paraId="761CC126" w14:textId="77777777" w:rsidR="00316A21" w:rsidRPr="00075841" w:rsidRDefault="00316A21" w:rsidP="00316A21">
      <w:pPr>
        <w:rPr>
          <w:sz w:val="16"/>
        </w:rPr>
      </w:pPr>
      <w:r w:rsidRPr="00075841">
        <w:rPr>
          <w:sz w:val="16"/>
        </w:rPr>
        <w:t xml:space="preserve"> </w:t>
      </w:r>
      <w:r w:rsidRPr="00442CB0">
        <w:rPr>
          <w:rStyle w:val="StyleUnderline"/>
        </w:rPr>
        <w:t>Nature is not likely to "settle down" to a steady state</w:t>
      </w:r>
      <w:r w:rsidRPr="00075841">
        <w:rPr>
          <w:sz w:val="16"/>
        </w:rPr>
        <w:t xml:space="preserve"> as the development or growth of any life form will consume—and be consumed by—others, closing some ecological niches and opening others, which in turn will set off further changes. To some extent, organisms create their own environments, not only by direct actions (e.g., digging burrows, storing food, excreting waste products), but as their very existence alters the microclimates, nutrients, and feeding opportunities that will affect them and others. Indeed, not only does the amount of rainfall influence the vegetation that grows, but the latter affects the former as well. To take a more readily visible example, elephants thrive on acacia trees. But the latter can only develop in the absence of the former. After a while, the elephants destroy the trees, drastically changing the wildlife that the area can sustain and even affecting the physical shape of the land. In the process, they render the area uncongenial to themselves, and they either die or move on. The land is adapting to the elephants just as they are to it. One Maasai put it well: "Cows grow trees, elephants grow grasslands."18 Most consequentially, the very atmosphere that supports current life was produced by earlier forms, many of which could not survive in the new environment: long before humans, species of bacteria were so successful and generated so much pollution that they poisoned themselves. </w:t>
      </w:r>
    </w:p>
    <w:p w14:paraId="482ABDB3" w14:textId="77777777" w:rsidR="00316A21" w:rsidRPr="00442CB0" w:rsidRDefault="00316A21" w:rsidP="00316A21">
      <w:pPr>
        <w:rPr>
          <w:rStyle w:val="StyleUnderline"/>
        </w:rPr>
      </w:pPr>
      <w:r w:rsidRPr="00442CB0">
        <w:rPr>
          <w:rStyle w:val="StyleUnderline"/>
        </w:rPr>
        <w:t xml:space="preserve">Politics, like nature, rarely settles </w:t>
      </w:r>
      <w:r w:rsidRPr="00442CB0">
        <w:rPr>
          <w:rStyle w:val="Emphasis"/>
        </w:rPr>
        <w:t>down as each dispute, policy, or action affects others and re-shapes the political landscape</w:t>
      </w:r>
      <w:r w:rsidRPr="00442CB0">
        <w:rPr>
          <w:rStyle w:val="StyleUnderline"/>
        </w:rPr>
        <w:t>, inhibiting some behaviors and enabling others</w:t>
      </w:r>
      <w:r w:rsidRPr="00075841">
        <w:rPr>
          <w:sz w:val="16"/>
        </w:rPr>
        <w:t xml:space="preserve">. Campaign financing reforms generated new actors in the form of PACs, new issues in the form of arguments about what PAC activities should be permitted, new debates about the meaning of the first amendment, and new groups that track the flow of money and services. These in turn affect not only how the funds are solicited and given, but also change the allies and adversaries that are available to political actors and the ways in which a variety of other issues are thought of. </w:t>
      </w:r>
      <w:r w:rsidRPr="00442CB0">
        <w:rPr>
          <w:rStyle w:val="StyleUnderline"/>
        </w:rPr>
        <w:t>Political maneuvers create niches</w:t>
      </w:r>
      <w:r w:rsidRPr="00075841">
        <w:rPr>
          <w:sz w:val="16"/>
        </w:rPr>
        <w:t xml:space="preserve"> for new actors and disputes, often </w:t>
      </w:r>
      <w:r w:rsidRPr="00442CB0">
        <w:rPr>
          <w:rStyle w:val="StyleUnderline"/>
        </w:rPr>
        <w:t xml:space="preserve">in ways that </w:t>
      </w:r>
      <w:r w:rsidRPr="00442CB0">
        <w:rPr>
          <w:rStyle w:val="Emphasis"/>
        </w:rPr>
        <w:t>no one had anticipated</w:t>
      </w:r>
      <w:r w:rsidRPr="00075841">
        <w:rPr>
          <w:sz w:val="16"/>
        </w:rPr>
        <w:t xml:space="preserve">. William Miller’s fascinating study of the Southern attempt to control—indeed choke off—the debate about slavery in the 1830s points out that by passing a "gag rule" prohibiting Congressional discussion of petitions asking for the end of the slave trade in the District of Columbia, the South called up "petitions against the gag rule itself" and made a new issue of the right to petition the government.19 Indeed, many protest movements grow as people previously unsympathetic are offended by the way the authorities respond. </w:t>
      </w:r>
      <w:r w:rsidRPr="00442CB0">
        <w:rPr>
          <w:rStyle w:val="StyleUnderline"/>
        </w:rPr>
        <w:t xml:space="preserve">Each added issue may mobilize the population in a different way than did the original one—and of course the new dispute in turn changes the political environment. </w:t>
      </w:r>
    </w:p>
    <w:p w14:paraId="2ABC4F46" w14:textId="77777777" w:rsidR="00316A21" w:rsidRPr="00075841" w:rsidRDefault="00316A21" w:rsidP="00316A21">
      <w:pPr>
        <w:rPr>
          <w:sz w:val="16"/>
        </w:rPr>
      </w:pPr>
      <w:r w:rsidRPr="00075841">
        <w:rPr>
          <w:sz w:val="16"/>
        </w:rPr>
        <w:t xml:space="preserve">It is clear that, for better and for worse, </w:t>
      </w:r>
      <w:r w:rsidRPr="00442CB0">
        <w:rPr>
          <w:rStyle w:val="StyleUnderline"/>
        </w:rPr>
        <w:t>people change as they are affected by experiences, including those that they have chosen. Personal development does not mean that the person simply turns into what was latent in him</w:t>
      </w:r>
      <w:r w:rsidRPr="00075841">
        <w:rPr>
          <w:sz w:val="16"/>
        </w:rPr>
        <w:t xml:space="preserve">. Instead, we need to take account of the situations in which he was placed. To take some examples familiar to academics, when we think about whether one of our bright undergraduates would do well in a Ph.D. program, we are likely to ask whether she enjoys and does well at independent research. </w:t>
      </w:r>
    </w:p>
    <w:p w14:paraId="153A02B4" w14:textId="58E2C988" w:rsidR="00316A21" w:rsidRDefault="009D3232" w:rsidP="009D3232">
      <w:pPr>
        <w:pStyle w:val="Heading3"/>
      </w:pPr>
      <w:r>
        <w:t>Aff O/W – Apocalyptic ! Framing Bad</w:t>
      </w:r>
    </w:p>
    <w:p w14:paraId="527A6FBC" w14:textId="77777777" w:rsidR="00E503DE" w:rsidRDefault="00E503DE" w:rsidP="00F601E6"/>
    <w:p w14:paraId="62B7BDDA" w14:textId="77777777" w:rsidR="00E503DE" w:rsidRPr="00442CB0" w:rsidRDefault="00E503DE" w:rsidP="00E503DE">
      <w:pPr>
        <w:pStyle w:val="Heading4"/>
        <w:rPr>
          <w:rFonts w:asciiTheme="minorHAnsi" w:hAnsiTheme="minorHAnsi" w:cstheme="minorHAnsi"/>
        </w:rPr>
      </w:pPr>
      <w:r w:rsidRPr="00442CB0">
        <w:rPr>
          <w:rFonts w:asciiTheme="minorHAnsi" w:hAnsiTheme="minorHAnsi" w:cstheme="minorHAnsi"/>
        </w:rPr>
        <w:t xml:space="preserve">Aff outweighs on probability and timeframe — Apocalyptic impact framing posits future catastrophe as a priority which trades off with discussion of problems that are already here and only increases the probability of the impact – reorienting our politics to a focus on immediate impacts is key to accurate risk analysis </w:t>
      </w:r>
    </w:p>
    <w:p w14:paraId="3DFB5226" w14:textId="77777777" w:rsidR="00E503DE" w:rsidRPr="00442CB0" w:rsidRDefault="00E503DE" w:rsidP="00E503DE">
      <w:pPr>
        <w:rPr>
          <w:rFonts w:asciiTheme="minorHAnsi" w:hAnsiTheme="minorHAnsi" w:cstheme="minorHAnsi"/>
        </w:rPr>
      </w:pPr>
      <w:r w:rsidRPr="00442CB0">
        <w:rPr>
          <w:rStyle w:val="Style13ptBold"/>
          <w:rFonts w:asciiTheme="minorHAnsi" w:hAnsiTheme="minorHAnsi" w:cstheme="minorHAnsi"/>
        </w:rPr>
        <w:t>Gilles &amp; Gross 12</w:t>
      </w:r>
      <w:r w:rsidRPr="00442CB0">
        <w:rPr>
          <w:rFonts w:asciiTheme="minorHAnsi" w:hAnsiTheme="minorHAnsi" w:cstheme="minorHAnsi"/>
        </w:rPr>
        <w:t xml:space="preserve"> (Mel, highly successful web author, and Mathew, director of internet communications for Howard Dean’s presidential campaign, highly regarded media strategist, “The Last Myth: What the Rise of Apocalyptic Thinking Tells Us About America”, Prometheus books, p. 132)</w:t>
      </w:r>
    </w:p>
    <w:p w14:paraId="6D8B629B" w14:textId="77777777" w:rsidR="00E503DE" w:rsidRPr="00442CB0" w:rsidRDefault="00E503DE" w:rsidP="00E503DE">
      <w:pPr>
        <w:rPr>
          <w:rFonts w:asciiTheme="minorHAnsi" w:hAnsiTheme="minorHAnsi" w:cstheme="minorHAnsi"/>
          <w:sz w:val="16"/>
        </w:rPr>
      </w:pPr>
      <w:r w:rsidRPr="00442CB0">
        <w:rPr>
          <w:rFonts w:asciiTheme="minorHAnsi" w:hAnsiTheme="minorHAnsi" w:cstheme="minorHAnsi"/>
          <w:sz w:val="16"/>
        </w:rPr>
        <w:t xml:space="preserve">But epidemics are only one apocalyptic media darling. Over the last decade, the twenty-four-hour news cycle and the proliferation of media channels has created ever-more apocalyptic content that is readily available to us, from images of the Twin Towers falling in 2001 to images of the Japanese tsunami in 2011. So, too, have cable channels like Discovery and History married advances in computer-generated imagery with emerging scientific understanding of our planet and universe to give visual validity to the rare and catastrophic events that have occurred in the past or that may take place in the distant future. </w:t>
      </w:r>
      <w:r w:rsidRPr="00442CB0">
        <w:rPr>
          <w:rStyle w:val="StyleUnderline"/>
          <w:rFonts w:asciiTheme="minorHAnsi" w:hAnsiTheme="minorHAnsi" w:cstheme="minorHAnsi"/>
        </w:rPr>
        <w:t>Using dramatic</w:t>
      </w:r>
      <w:r w:rsidRPr="00442CB0">
        <w:rPr>
          <w:rFonts w:asciiTheme="minorHAnsi" w:hAnsiTheme="minorHAnsi" w:cstheme="minorHAnsi"/>
          <w:sz w:val="16"/>
        </w:rPr>
        <w:t xml:space="preserve">, animated </w:t>
      </w:r>
      <w:r w:rsidRPr="00442CB0">
        <w:rPr>
          <w:rStyle w:val="StyleUnderline"/>
          <w:rFonts w:asciiTheme="minorHAnsi" w:hAnsiTheme="minorHAnsi" w:cstheme="minorHAnsi"/>
        </w:rPr>
        <w:t>images and the language of apocalypse to peddle such varied scenarios</w:t>
      </w:r>
      <w:r w:rsidRPr="00442CB0">
        <w:rPr>
          <w:rFonts w:asciiTheme="minorHAnsi" w:hAnsiTheme="minorHAnsi" w:cstheme="minorHAnsi"/>
          <w:sz w:val="16"/>
        </w:rPr>
        <w:t xml:space="preserve">, however, </w:t>
      </w:r>
      <w:r w:rsidRPr="00442CB0">
        <w:rPr>
          <w:rStyle w:val="StyleUnderline"/>
          <w:rFonts w:asciiTheme="minorHAnsi" w:hAnsiTheme="minorHAnsi" w:cstheme="minorHAnsi"/>
        </w:rPr>
        <w:t>has the effect of leveling the apocalyptic playing field, leaving the viewer with the impression that terrorism, bird flu,</w:t>
      </w:r>
      <w:r w:rsidRPr="00442CB0">
        <w:rPr>
          <w:rFonts w:asciiTheme="minorHAnsi" w:hAnsiTheme="minorHAnsi" w:cstheme="minorHAnsi"/>
          <w:sz w:val="16"/>
        </w:rPr>
        <w:t xml:space="preserve"> global </w:t>
      </w:r>
      <w:r w:rsidRPr="00442CB0">
        <w:rPr>
          <w:rStyle w:val="StyleUnderline"/>
          <w:rFonts w:asciiTheme="minorHAnsi" w:hAnsiTheme="minorHAnsi" w:cstheme="minorHAnsi"/>
        </w:rPr>
        <w:t>warming, and asteroids are all equally probable</w:t>
      </w:r>
      <w:r w:rsidRPr="00442CB0">
        <w:rPr>
          <w:rFonts w:asciiTheme="minorHAnsi" w:hAnsiTheme="minorHAnsi" w:cstheme="minorHAnsi"/>
          <w:sz w:val="16"/>
        </w:rPr>
        <w:t xml:space="preserve">. But </w:t>
      </w:r>
      <w:r w:rsidRPr="00442CB0">
        <w:rPr>
          <w:rStyle w:val="StyleUnderline"/>
          <w:rFonts w:asciiTheme="minorHAnsi" w:hAnsiTheme="minorHAnsi" w:cstheme="minorHAnsi"/>
        </w:rPr>
        <w:t>not all of these apocalyptic scenarios are equally likely</w:t>
      </w:r>
      <w:r w:rsidRPr="00442CB0">
        <w:rPr>
          <w:rFonts w:asciiTheme="minorHAnsi" w:hAnsiTheme="minorHAnsi" w:cstheme="minorHAnsi"/>
          <w:sz w:val="16"/>
        </w:rPr>
        <w:t xml:space="preserve">, and they're certainly not equally likely to occur within our lifetimes—or in our neighborhoods. For example, after millions of Americans witnessed the attacks of 9/11 on television, our collective fear of terrorism was much higher than its actual probability; in 2001, terrorists killed one-twelfth as many Americans as did the flu and one-fifteenth as many Americans as did car accidents.9 Throughout the first decade of the twenty-first century, the odds of an American being killed by a terrorist were about 1 in 88,000—compared to a 1 in 10,010 chance of dying from falling off a ladder.10 The fears of an outbreak of SARS, avian flu, or swine flu also never lived up to their media hype. </w:t>
      </w:r>
      <w:r w:rsidRPr="00442CB0">
        <w:rPr>
          <w:rStyle w:val="StyleUnderline"/>
          <w:rFonts w:asciiTheme="minorHAnsi" w:hAnsiTheme="minorHAnsi" w:cstheme="minorHAnsi"/>
        </w:rPr>
        <w:t>This overreliance on the apocalyptic narrative causes us to fear the wrong things and to mistakenly equate potential future events with current and observable trends. How to discern the difference between so many apocalyptic options ?</w:t>
      </w:r>
      <w:r w:rsidRPr="00442CB0">
        <w:rPr>
          <w:rFonts w:asciiTheme="minorHAnsi" w:hAnsiTheme="minorHAnsi" w:cstheme="minorHAnsi"/>
          <w:sz w:val="16"/>
        </w:rPr>
        <w:t xml:space="preserve"> If we ask ourselves three basic questions about the many threats portrayed apocalyptically in the media, we are able to separate the apocalyptic wheat from the chaff. Which scenarios are probable? Which are preventable? And what is the likely impact of the worst-case model of any given threat? In answering these questions, it becomes clear that </w:t>
      </w:r>
      <w:r w:rsidRPr="00442CB0">
        <w:rPr>
          <w:rStyle w:val="StyleUnderline"/>
          <w:rFonts w:asciiTheme="minorHAnsi" w:hAnsiTheme="minorHAnsi" w:cstheme="minorHAnsi"/>
        </w:rPr>
        <w:t>much of what the media peddles as apocalyptic is not</w:t>
      </w:r>
      <w:r w:rsidRPr="00442CB0">
        <w:rPr>
          <w:rFonts w:asciiTheme="minorHAnsi" w:hAnsiTheme="minorHAnsi" w:cstheme="minorHAnsi"/>
          <w:sz w:val="16"/>
        </w:rPr>
        <w:t xml:space="preserve">. The </w:t>
      </w:r>
      <w:r w:rsidRPr="00442CB0">
        <w:rPr>
          <w:rStyle w:val="StyleUnderline"/>
          <w:rFonts w:asciiTheme="minorHAnsi" w:hAnsiTheme="minorHAnsi" w:cstheme="minorHAnsi"/>
        </w:rPr>
        <w:t>apocalyptic scenarios involving global disaster</w:t>
      </w:r>
      <w:r w:rsidRPr="00442CB0">
        <w:rPr>
          <w:rFonts w:asciiTheme="minorHAnsi" w:hAnsiTheme="minorHAnsi" w:cstheme="minorHAnsi"/>
          <w:sz w:val="16"/>
        </w:rPr>
        <w:t>—from meteor impacts to super-volcanic eruptions—</w:t>
      </w:r>
      <w:r w:rsidRPr="00442CB0">
        <w:rPr>
          <w:rStyle w:val="StyleUnderline"/>
          <w:rFonts w:asciiTheme="minorHAnsi" w:hAnsiTheme="minorHAnsi" w:cstheme="minorHAnsi"/>
        </w:rPr>
        <w:t>are</w:t>
      </w:r>
      <w:r w:rsidRPr="00442CB0">
        <w:rPr>
          <w:rFonts w:asciiTheme="minorHAnsi" w:hAnsiTheme="minorHAnsi" w:cstheme="minorHAnsi"/>
          <w:sz w:val="16"/>
        </w:rPr>
        <w:t xml:space="preserve"> extraordinarily </w:t>
      </w:r>
      <w:r w:rsidRPr="00442CB0">
        <w:rPr>
          <w:rStyle w:val="StyleUnderline"/>
          <w:rFonts w:asciiTheme="minorHAnsi" w:hAnsiTheme="minorHAnsi" w:cstheme="minorHAnsi"/>
        </w:rPr>
        <w:t>rare</w:t>
      </w:r>
      <w:r w:rsidRPr="00442CB0">
        <w:rPr>
          <w:rFonts w:asciiTheme="minorHAnsi" w:hAnsiTheme="minorHAnsi" w:cstheme="minorHAnsi"/>
          <w:sz w:val="16"/>
        </w:rPr>
        <w:t xml:space="preserve">. An </w:t>
      </w:r>
      <w:r w:rsidRPr="00442CB0">
        <w:rPr>
          <w:rStyle w:val="StyleUnderline"/>
          <w:rFonts w:asciiTheme="minorHAnsi" w:hAnsiTheme="minorHAnsi" w:cstheme="minorHAnsi"/>
        </w:rPr>
        <w:t>asteroid</w:t>
      </w:r>
      <w:r w:rsidRPr="00442CB0">
        <w:rPr>
          <w:rFonts w:asciiTheme="minorHAnsi" w:hAnsiTheme="minorHAnsi" w:cstheme="minorHAnsi"/>
          <w:sz w:val="16"/>
        </w:rPr>
        <w:t xml:space="preserve"> could hit the Earth and lead to the extinction of all mammals, including us, but the </w:t>
      </w:r>
      <w:r w:rsidRPr="00442CB0">
        <w:rPr>
          <w:rStyle w:val="StyleUnderline"/>
          <w:rFonts w:asciiTheme="minorHAnsi" w:hAnsiTheme="minorHAnsi" w:cstheme="minorHAnsi"/>
        </w:rPr>
        <w:t>geologic record tells us</w:t>
      </w:r>
      <w:r w:rsidRPr="00442CB0">
        <w:rPr>
          <w:rFonts w:asciiTheme="minorHAnsi" w:hAnsiTheme="minorHAnsi" w:cstheme="minorHAnsi"/>
          <w:sz w:val="16"/>
        </w:rPr>
        <w:t xml:space="preserve"> that such massive </w:t>
      </w:r>
      <w:r w:rsidRPr="00442CB0">
        <w:rPr>
          <w:rStyle w:val="StyleUnderline"/>
          <w:rFonts w:asciiTheme="minorHAnsi" w:hAnsiTheme="minorHAnsi" w:cstheme="minorHAnsi"/>
        </w:rPr>
        <w:t>strikes are unlikely</w:t>
      </w:r>
      <w:r w:rsidRPr="00442CB0">
        <w:rPr>
          <w:rFonts w:asciiTheme="minorHAnsi" w:hAnsiTheme="minorHAnsi" w:cstheme="minorHAnsi"/>
          <w:sz w:val="16"/>
        </w:rPr>
        <w:t xml:space="preserve">, </w:t>
      </w:r>
      <w:r w:rsidRPr="00442CB0">
        <w:rPr>
          <w:rStyle w:val="StyleUnderline"/>
          <w:rFonts w:asciiTheme="minorHAnsi" w:hAnsiTheme="minorHAnsi" w:cstheme="minorHAnsi"/>
        </w:rPr>
        <w:t>and logic tells us that there is little we can do to prevent one. Nor are terrorist attacks or an outbreak of avian flu likely to destroy humanity; their impact is relatively small and usually localized, because we can be prepared for such threats and can contain and mitigate their effects</w:t>
      </w:r>
      <w:r w:rsidRPr="00442CB0">
        <w:rPr>
          <w:rFonts w:asciiTheme="minorHAnsi" w:hAnsiTheme="minorHAnsi" w:cstheme="minorHAnsi"/>
          <w:sz w:val="16"/>
        </w:rPr>
        <w:t xml:space="preserve">. </w:t>
      </w:r>
      <w:r w:rsidRPr="00442CB0">
        <w:rPr>
          <w:rStyle w:val="StyleUnderline"/>
          <w:rFonts w:asciiTheme="minorHAnsi" w:hAnsiTheme="minorHAnsi" w:cstheme="minorHAnsi"/>
        </w:rPr>
        <w:t>The apocalyptic storyline tells us that most of these events are probable</w:t>
      </w:r>
      <w:r w:rsidRPr="00442CB0">
        <w:rPr>
          <w:rFonts w:asciiTheme="minorHAnsi" w:hAnsiTheme="minorHAnsi" w:cstheme="minorHAnsi"/>
          <w:sz w:val="16"/>
        </w:rPr>
        <w:t xml:space="preserve">, largely unpreventable, </w:t>
      </w:r>
      <w:r w:rsidRPr="00442CB0">
        <w:rPr>
          <w:rStyle w:val="StyleUnderline"/>
          <w:rFonts w:asciiTheme="minorHAnsi" w:hAnsiTheme="minorHAnsi" w:cstheme="minorHAnsi"/>
        </w:rPr>
        <w:t>and destined to be catastrophic. But none of this is true</w:t>
      </w:r>
      <w:r w:rsidRPr="00442CB0">
        <w:rPr>
          <w:rFonts w:asciiTheme="minorHAnsi" w:hAnsiTheme="minorHAnsi" w:cstheme="minorHAnsi"/>
          <w:sz w:val="16"/>
        </w:rPr>
        <w:t>—</w:t>
      </w:r>
      <w:r w:rsidRPr="00442CB0">
        <w:rPr>
          <w:rStyle w:val="StyleUnderline"/>
          <w:rFonts w:asciiTheme="minorHAnsi" w:hAnsiTheme="minorHAnsi" w:cstheme="minorHAnsi"/>
        </w:rPr>
        <w:t>their probability is</w:t>
      </w:r>
      <w:r w:rsidRPr="00442CB0">
        <w:rPr>
          <w:rFonts w:asciiTheme="minorHAnsi" w:hAnsiTheme="minorHAnsi" w:cstheme="minorHAnsi"/>
          <w:sz w:val="16"/>
        </w:rPr>
        <w:t xml:space="preserve"> either </w:t>
      </w:r>
      <w:r w:rsidRPr="00442CB0">
        <w:rPr>
          <w:rStyle w:val="StyleUnderline"/>
          <w:rFonts w:asciiTheme="minorHAnsi" w:hAnsiTheme="minorHAnsi" w:cstheme="minorHAnsi"/>
        </w:rPr>
        <w:t>low</w:t>
      </w:r>
      <w:r w:rsidRPr="00442CB0">
        <w:rPr>
          <w:rFonts w:asciiTheme="minorHAnsi" w:hAnsiTheme="minorHAnsi" w:cstheme="minorHAnsi"/>
          <w:sz w:val="16"/>
        </w:rPr>
        <w:t xml:space="preserve"> or can be made lower through preventive means, or their impact is containable. (The degree of damage caused by Hur-ricane Katrina, for example, could have been minimized through better preparation both in infrastructure and in the government's response. Yet even without such preparations, the impact remained relatively localized.) </w:t>
      </w:r>
      <w:r w:rsidRPr="00442CB0">
        <w:rPr>
          <w:rStyle w:val="StyleUnderline"/>
          <w:rFonts w:asciiTheme="minorHAnsi" w:hAnsiTheme="minorHAnsi" w:cstheme="minorHAnsi"/>
        </w:rPr>
        <w:t>The danger of the media's conflation of apocalyptic scenarios is that it leads us to believe that our existential threats come exclusively from events that</w:t>
      </w:r>
      <w:r w:rsidRPr="00442CB0">
        <w:rPr>
          <w:rFonts w:asciiTheme="minorHAnsi" w:hAnsiTheme="minorHAnsi" w:cstheme="minorHAnsi"/>
          <w:sz w:val="16"/>
        </w:rPr>
        <w:t xml:space="preserve"> are beyond our control and that </w:t>
      </w:r>
      <w:r w:rsidRPr="00442CB0">
        <w:rPr>
          <w:rStyle w:val="StyleUnderline"/>
          <w:rFonts w:asciiTheme="minorHAnsi" w:hAnsiTheme="minorHAnsi" w:cstheme="minorHAnsi"/>
        </w:rPr>
        <w:t>await us in the future</w:t>
      </w:r>
      <w:r w:rsidRPr="00442CB0">
        <w:rPr>
          <w:rFonts w:asciiTheme="minorHAnsi" w:hAnsiTheme="minorHAnsi" w:cstheme="minorHAnsi"/>
          <w:sz w:val="16"/>
        </w:rPr>
        <w:t xml:space="preserve">—and that a moment of universal recognition of such threats will be obvious to everyone when they arrive. No one, after all, would ever confuse a meteor barreling toward Earth as anything other than apocalyptic. Yet </w:t>
      </w:r>
      <w:r w:rsidRPr="00442CB0">
        <w:rPr>
          <w:rStyle w:val="StyleUnderline"/>
          <w:rFonts w:asciiTheme="minorHAnsi" w:hAnsiTheme="minorHAnsi" w:cstheme="minorHAnsi"/>
        </w:rPr>
        <w:t>tangled up in such Hollywood scenarios and sci-fi nightmares are actual threats that aren't arriving in an instant of universal recognition; instead, they are arriving amid much denial and continued partisan debate</w:t>
      </w:r>
      <w:r w:rsidRPr="00442CB0">
        <w:rPr>
          <w:rFonts w:asciiTheme="minorHAnsi" w:hAnsiTheme="minorHAnsi" w:cstheme="minorHAnsi"/>
          <w:sz w:val="16"/>
        </w:rPr>
        <w:t xml:space="preserve">. For example, annual climate-related disasters such as droughts, storms, and floods rose dramatically during the Apocalyptic Decade, increasing an average 75 percent compared to the 1990s—just as many climate models predicted they would if global warming were left unchecked.11 Yet this </w:t>
      </w:r>
      <w:r w:rsidRPr="00442CB0">
        <w:rPr>
          <w:rStyle w:val="StyleUnderline"/>
          <w:rFonts w:asciiTheme="minorHAnsi" w:hAnsiTheme="minorHAnsi" w:cstheme="minorHAnsi"/>
        </w:rPr>
        <w:t>rise in natural disasters hasn't produced a moment of universal recognition of the dangers of climate change; instead, belief in climate change is actually on the decline as we adjust to the "new normal" of ever-weirder weather or convince ourselves that our perception of this increased frequency is a magnifying trick of more readily available cable and Internet coverage</w:t>
      </w:r>
      <w:r w:rsidRPr="00442CB0">
        <w:rPr>
          <w:rFonts w:asciiTheme="minorHAnsi" w:hAnsiTheme="minorHAnsi" w:cstheme="minorHAnsi"/>
          <w:sz w:val="16"/>
        </w:rPr>
        <w:t xml:space="preserve">. Despite the media's best efforts to conflate them with improbable scenarios, </w:t>
      </w:r>
      <w:r w:rsidRPr="00442CB0">
        <w:rPr>
          <w:rStyle w:val="StyleUnderline"/>
          <w:rFonts w:asciiTheme="minorHAnsi" w:hAnsiTheme="minorHAnsi" w:cstheme="minorHAnsi"/>
        </w:rPr>
        <w:t>the</w:t>
      </w:r>
      <w:r w:rsidRPr="00442CB0">
        <w:rPr>
          <w:rFonts w:asciiTheme="minorHAnsi" w:hAnsiTheme="minorHAnsi" w:cstheme="minorHAnsi"/>
          <w:sz w:val="16"/>
        </w:rPr>
        <w:t xml:space="preserve"> existential </w:t>
      </w:r>
      <w:r w:rsidRPr="00442CB0">
        <w:rPr>
          <w:rStyle w:val="StyleUnderline"/>
          <w:rFonts w:asciiTheme="minorHAnsi" w:hAnsiTheme="minorHAnsi" w:cstheme="minorHAnsi"/>
        </w:rPr>
        <w:t>challenges</w:t>
      </w:r>
      <w:r w:rsidRPr="00442CB0">
        <w:rPr>
          <w:rFonts w:asciiTheme="minorHAnsi" w:hAnsiTheme="minorHAnsi" w:cstheme="minorHAnsi"/>
          <w:sz w:val="16"/>
        </w:rPr>
        <w:t xml:space="preserve"> that </w:t>
      </w:r>
      <w:r w:rsidRPr="00442CB0">
        <w:rPr>
          <w:rStyle w:val="StyleUnderline"/>
          <w:rFonts w:asciiTheme="minorHAnsi" w:hAnsiTheme="minorHAnsi" w:cstheme="minorHAnsi"/>
        </w:rPr>
        <w:t>we must confront</w:t>
      </w:r>
      <w:r w:rsidRPr="00442CB0">
        <w:rPr>
          <w:rFonts w:asciiTheme="minorHAnsi" w:hAnsiTheme="minorHAnsi" w:cstheme="minorHAnsi"/>
          <w:sz w:val="16"/>
        </w:rPr>
        <w:t xml:space="preserve"> in the twenty-first century don't fit into the apocalyptic storyline of future cataclysmic events that are beyond our control—because they </w:t>
      </w:r>
      <w:r w:rsidRPr="00442CB0">
        <w:rPr>
          <w:rStyle w:val="Emphasis"/>
          <w:rFonts w:asciiTheme="minorHAnsi" w:hAnsiTheme="minorHAnsi" w:cstheme="minorHAnsi"/>
        </w:rPr>
        <w:t>aren't truly events but rather are trends</w:t>
      </w:r>
      <w:r w:rsidRPr="00442CB0">
        <w:rPr>
          <w:rFonts w:asciiTheme="minorHAnsi" w:hAnsiTheme="minorHAnsi" w:cstheme="minorHAnsi"/>
          <w:sz w:val="16"/>
        </w:rPr>
        <w:t xml:space="preserve">. </w:t>
      </w:r>
      <w:r w:rsidRPr="00442CB0">
        <w:rPr>
          <w:rStyle w:val="StyleUnderline"/>
          <w:rFonts w:asciiTheme="minorHAnsi" w:hAnsiTheme="minorHAnsi" w:cstheme="minorHAnsi"/>
        </w:rPr>
        <w:t>Whether or not we will be able to control them hinges on our understanding that the moment of revelation doesn't lie before us in some indeterminate future</w:t>
      </w:r>
      <w:r w:rsidRPr="00442CB0">
        <w:rPr>
          <w:rFonts w:asciiTheme="minorHAnsi" w:hAnsiTheme="minorHAnsi" w:cstheme="minorHAnsi"/>
          <w:sz w:val="16"/>
        </w:rPr>
        <w:t>—</w:t>
      </w:r>
      <w:r w:rsidRPr="00442CB0">
        <w:rPr>
          <w:rStyle w:val="Emphasis"/>
          <w:rFonts w:asciiTheme="minorHAnsi" w:hAnsiTheme="minorHAnsi" w:cstheme="minorHAnsi"/>
        </w:rPr>
        <w:t>it is already here</w:t>
      </w:r>
      <w:r w:rsidRPr="00442CB0">
        <w:rPr>
          <w:rFonts w:asciiTheme="minorHAnsi" w:hAnsiTheme="minorHAnsi" w:cstheme="minorHAnsi"/>
          <w:sz w:val="16"/>
        </w:rPr>
        <w:t>.</w:t>
      </w:r>
    </w:p>
    <w:p w14:paraId="2AD90594" w14:textId="77777777" w:rsidR="00E503DE" w:rsidRDefault="00E503DE" w:rsidP="00F601E6"/>
    <w:p w14:paraId="181F975E" w14:textId="77777777" w:rsidR="009D3232" w:rsidRPr="001F608E" w:rsidRDefault="009D3232" w:rsidP="009D3232">
      <w:pPr>
        <w:pStyle w:val="Heading4"/>
      </w:pPr>
      <w:r w:rsidRPr="001F608E">
        <w:t>Evaluating risk with a one percent doctrine makes life impossible – everything could theoretically cause extinction</w:t>
      </w:r>
    </w:p>
    <w:p w14:paraId="0EFEA8D3" w14:textId="77777777" w:rsidR="009D3232" w:rsidRPr="001F608E" w:rsidRDefault="009D3232" w:rsidP="009D3232">
      <w:r w:rsidRPr="001F608E">
        <w:rPr>
          <w:b/>
          <w:bCs/>
        </w:rPr>
        <w:t>Meskill 09</w:t>
      </w:r>
      <w:r w:rsidRPr="001F608E">
        <w:rPr>
          <w:sz w:val="16"/>
          <w:szCs w:val="16"/>
        </w:rPr>
        <w:t xml:space="preserve"> (David, professor at Colorado School of Mines and PhD from Harvard, “The "One Percent Doctrine" and Environmental Faith,” Dec 9, http://davidmeskill.blogspot.com/2009/12/one-percent-doctrine-and-environmental.html)</w:t>
      </w:r>
    </w:p>
    <w:p w14:paraId="5A9F588E" w14:textId="77777777" w:rsidR="009D3232" w:rsidRPr="001F608E" w:rsidRDefault="009D3232" w:rsidP="009D3232">
      <w:r w:rsidRPr="001F608E">
        <w:rPr>
          <w:sz w:val="14"/>
        </w:rPr>
        <w:t xml:space="preserve">Tom </w:t>
      </w:r>
      <w:r w:rsidRPr="001F608E">
        <w:rPr>
          <w:highlight w:val="cyan"/>
          <w:u w:val="single"/>
        </w:rPr>
        <w:t>Friedman's piece</w:t>
      </w:r>
      <w:r w:rsidRPr="001F608E">
        <w:rPr>
          <w:sz w:val="14"/>
          <w:highlight w:val="cyan"/>
        </w:rPr>
        <w:t xml:space="preserve"> </w:t>
      </w:r>
      <w:r w:rsidRPr="001F608E">
        <w:rPr>
          <w:sz w:val="14"/>
        </w:rPr>
        <w:t xml:space="preserve">today in the Times on the environment (http://www.nytimes.com/2009/12/09/opinion/09friedman.html?_r=1) is one of the flimsiest pieces by a major columnist that I can remember ever reading. He </w:t>
      </w:r>
      <w:r w:rsidRPr="001F608E">
        <w:rPr>
          <w:highlight w:val="cyan"/>
          <w:u w:val="single"/>
        </w:rPr>
        <w:t>applies Cheney's "one percent doctrine"</w:t>
      </w:r>
      <w:r w:rsidRPr="001F608E">
        <w:rPr>
          <w:sz w:val="14"/>
          <w:highlight w:val="cyan"/>
        </w:rPr>
        <w:t xml:space="preserve"> </w:t>
      </w:r>
      <w:r w:rsidRPr="001F608E">
        <w:rPr>
          <w:sz w:val="14"/>
        </w:rPr>
        <w:t xml:space="preserve">(which is similar to the environmentalists' "precautionary principle") </w:t>
      </w:r>
      <w:r w:rsidRPr="001F608E">
        <w:rPr>
          <w:highlight w:val="cyan"/>
          <w:u w:val="single"/>
        </w:rPr>
        <w:t xml:space="preserve">to the </w:t>
      </w:r>
      <w:r w:rsidRPr="001F608E">
        <w:rPr>
          <w:u w:val="single"/>
        </w:rPr>
        <w:t xml:space="preserve">risk of </w:t>
      </w:r>
      <w:r w:rsidRPr="001F608E">
        <w:rPr>
          <w:highlight w:val="cyan"/>
          <w:u w:val="single"/>
        </w:rPr>
        <w:t>environmental armageddon</w:t>
      </w:r>
      <w:r w:rsidRPr="001F608E">
        <w:rPr>
          <w:u w:val="single"/>
        </w:rPr>
        <w:t xml:space="preserve">. </w:t>
      </w:r>
      <w:r w:rsidRPr="001F608E">
        <w:rPr>
          <w:b/>
          <w:bCs/>
          <w:u w:val="single"/>
        </w:rPr>
        <w:t xml:space="preserve">But </w:t>
      </w:r>
      <w:r w:rsidRPr="001F608E">
        <w:rPr>
          <w:b/>
          <w:bCs/>
          <w:highlight w:val="cyan"/>
          <w:u w:val="single"/>
        </w:rPr>
        <w:t xml:space="preserve">this doctrine is both </w:t>
      </w:r>
      <w:r w:rsidRPr="001F608E">
        <w:rPr>
          <w:b/>
          <w:bCs/>
          <w:highlight w:val="cyan"/>
          <w:u w:val="single"/>
          <w:bdr w:val="single" w:sz="4" w:space="0" w:color="auto"/>
        </w:rPr>
        <w:t>intellectually incoherent</w:t>
      </w:r>
      <w:r w:rsidRPr="001F608E">
        <w:rPr>
          <w:b/>
          <w:bCs/>
          <w:highlight w:val="cyan"/>
          <w:u w:val="single"/>
        </w:rPr>
        <w:t xml:space="preserve"> and </w:t>
      </w:r>
      <w:r w:rsidRPr="001F608E">
        <w:rPr>
          <w:b/>
          <w:bCs/>
          <w:highlight w:val="cyan"/>
          <w:u w:val="single"/>
          <w:bdr w:val="single" w:sz="4" w:space="0" w:color="auto"/>
        </w:rPr>
        <w:t>practically irrelevant</w:t>
      </w:r>
      <w:r w:rsidRPr="001F608E">
        <w:rPr>
          <w:u w:val="single"/>
        </w:rPr>
        <w:t>.</w:t>
      </w:r>
      <w:r w:rsidRPr="001F608E">
        <w:rPr>
          <w:sz w:val="14"/>
        </w:rPr>
        <w:t xml:space="preserve"> It is intellectually incoherent because </w:t>
      </w:r>
      <w:r w:rsidRPr="001F608E">
        <w:rPr>
          <w:highlight w:val="cyan"/>
          <w:u w:val="single"/>
        </w:rPr>
        <w:t xml:space="preserve">it cannot be applied consistently in a world with many potential </w:t>
      </w:r>
      <w:r w:rsidRPr="001F608E">
        <w:rPr>
          <w:u w:val="single"/>
        </w:rPr>
        <w:t xml:space="preserve">disaster </w:t>
      </w:r>
      <w:r w:rsidRPr="001F608E">
        <w:rPr>
          <w:highlight w:val="cyan"/>
          <w:u w:val="single"/>
        </w:rPr>
        <w:t>scenarios</w:t>
      </w:r>
      <w:r w:rsidRPr="001F608E">
        <w:rPr>
          <w:u w:val="single"/>
        </w:rPr>
        <w:t>. In addition to the global-</w:t>
      </w:r>
      <w:r w:rsidRPr="001F608E">
        <w:rPr>
          <w:highlight w:val="cyan"/>
          <w:u w:val="single"/>
        </w:rPr>
        <w:t xml:space="preserve">warming </w:t>
      </w:r>
      <w:r w:rsidRPr="001F608E">
        <w:rPr>
          <w:u w:val="single"/>
        </w:rPr>
        <w:t xml:space="preserve">risk, there's also the </w:t>
      </w:r>
      <w:r w:rsidRPr="001F608E">
        <w:rPr>
          <w:highlight w:val="cyan"/>
          <w:u w:val="single"/>
        </w:rPr>
        <w:t>asteroid</w:t>
      </w:r>
      <w:r w:rsidRPr="001F608E">
        <w:rPr>
          <w:u w:val="single"/>
        </w:rPr>
        <w:t xml:space="preserve">-hitting-the-earth risk, the </w:t>
      </w:r>
      <w:r w:rsidRPr="001F608E">
        <w:rPr>
          <w:highlight w:val="cyan"/>
          <w:u w:val="single"/>
        </w:rPr>
        <w:t>terrorists</w:t>
      </w:r>
      <w:r w:rsidRPr="001F608E">
        <w:rPr>
          <w:u w:val="single"/>
        </w:rPr>
        <w:t>-with-</w:t>
      </w:r>
      <w:r w:rsidRPr="001F608E">
        <w:rPr>
          <w:highlight w:val="cyan"/>
          <w:u w:val="single"/>
        </w:rPr>
        <w:t xml:space="preserve">nuclear-weapons </w:t>
      </w:r>
      <w:r w:rsidRPr="001F608E">
        <w:rPr>
          <w:u w:val="single"/>
        </w:rPr>
        <w:t>risk</w:t>
      </w:r>
      <w:r w:rsidRPr="001F608E">
        <w:rPr>
          <w:sz w:val="14"/>
        </w:rPr>
        <w:t xml:space="preserve"> (Cheney's original scenario), </w:t>
      </w:r>
      <w:r w:rsidRPr="001F608E">
        <w:rPr>
          <w:u w:val="single"/>
        </w:rPr>
        <w:t>the super-duper-</w:t>
      </w:r>
      <w:r w:rsidRPr="001F608E">
        <w:rPr>
          <w:highlight w:val="cyan"/>
          <w:u w:val="single"/>
        </w:rPr>
        <w:t xml:space="preserve">pandemic </w:t>
      </w:r>
      <w:r w:rsidRPr="001F608E">
        <w:rPr>
          <w:u w:val="single"/>
        </w:rPr>
        <w:t xml:space="preserve">risk, etc. Since </w:t>
      </w:r>
      <w:r w:rsidRPr="001F608E">
        <w:rPr>
          <w:highlight w:val="cyan"/>
          <w:u w:val="single"/>
        </w:rPr>
        <w:t xml:space="preserve">each </w:t>
      </w:r>
      <w:r w:rsidRPr="001F608E">
        <w:rPr>
          <w:u w:val="single"/>
        </w:rPr>
        <w:t xml:space="preserve">of these </w:t>
      </w:r>
      <w:r w:rsidRPr="001F608E">
        <w:rPr>
          <w:highlight w:val="cyan"/>
          <w:u w:val="single"/>
        </w:rPr>
        <w:t>risk</w:t>
      </w:r>
      <w:r w:rsidRPr="001F608E">
        <w:rPr>
          <w:u w:val="single"/>
        </w:rPr>
        <w:t xml:space="preserve">s, </w:t>
      </w:r>
      <w:r w:rsidRPr="001F608E">
        <w:rPr>
          <w:b/>
          <w:bCs/>
          <w:highlight w:val="cyan"/>
          <w:u w:val="single"/>
        </w:rPr>
        <w:t>on the "one percent doctrine," would deserve all of our attention</w:t>
      </w:r>
      <w:r w:rsidRPr="001F608E">
        <w:rPr>
          <w:highlight w:val="cyan"/>
          <w:u w:val="single"/>
        </w:rPr>
        <w:t>, we cannot address all of them simultaneously</w:t>
      </w:r>
      <w:r w:rsidRPr="001F608E">
        <w:rPr>
          <w:u w:val="single"/>
        </w:rPr>
        <w:t>. That is, even within the one-percent mentality, we'd have to begin prioritizing, making choices and trade-offs</w:t>
      </w:r>
      <w:r w:rsidRPr="001F608E">
        <w:rPr>
          <w:sz w:val="14"/>
        </w:rPr>
        <w:t xml:space="preserve">. But why then should we only make these trade-offs between responses to disaster scenarios? </w:t>
      </w:r>
      <w:r w:rsidRPr="001F608E">
        <w:rPr>
          <w:u w:val="single"/>
        </w:rPr>
        <w:t>Why not also choose between them and other,</w:t>
      </w:r>
      <w:r w:rsidRPr="001F608E">
        <w:rPr>
          <w:sz w:val="14"/>
        </w:rPr>
        <w:t xml:space="preserve"> much more cotidien, </w:t>
      </w:r>
      <w:r w:rsidRPr="001F608E">
        <w:rPr>
          <w:u w:val="single"/>
        </w:rPr>
        <w:t xml:space="preserve">things we value? </w:t>
      </w:r>
      <w:r w:rsidRPr="001F608E">
        <w:rPr>
          <w:highlight w:val="cyan"/>
          <w:u w:val="single"/>
        </w:rPr>
        <w:t>Why treat the unlikely but cataclysmic event as somehow fundamentally different</w:t>
      </w:r>
      <w:r w:rsidRPr="001F608E">
        <w:rPr>
          <w:sz w:val="14"/>
        </w:rPr>
        <w:t xml:space="preserve">, something that cannot be integrated into all the other calculations we make? And in fact, </w:t>
      </w:r>
      <w:r w:rsidRPr="001F608E">
        <w:rPr>
          <w:u w:val="single"/>
        </w:rPr>
        <w:t xml:space="preserve">this is how we behave all the time. </w:t>
      </w:r>
      <w:r w:rsidRPr="001F608E">
        <w:rPr>
          <w:highlight w:val="cyan"/>
          <w:u w:val="single"/>
        </w:rPr>
        <w:t xml:space="preserve">We get into our cars </w:t>
      </w:r>
      <w:r w:rsidRPr="001F608E">
        <w:rPr>
          <w:u w:val="single"/>
        </w:rPr>
        <w:t xml:space="preserve">in order </w:t>
      </w:r>
      <w:r w:rsidRPr="001F608E">
        <w:rPr>
          <w:highlight w:val="cyan"/>
          <w:u w:val="single"/>
        </w:rPr>
        <w:t xml:space="preserve">to buy </w:t>
      </w:r>
      <w:r w:rsidRPr="001F608E">
        <w:rPr>
          <w:u w:val="single"/>
        </w:rPr>
        <w:t xml:space="preserve">a cup of </w:t>
      </w:r>
      <w:r w:rsidRPr="001F608E">
        <w:rPr>
          <w:highlight w:val="cyan"/>
          <w:u w:val="single"/>
        </w:rPr>
        <w:t xml:space="preserve">coffee, even though there's some chance we will be killed </w:t>
      </w:r>
      <w:r w:rsidRPr="001F608E">
        <w:rPr>
          <w:u w:val="single"/>
        </w:rPr>
        <w:t xml:space="preserve">on the way to the coffee shop. </w:t>
      </w:r>
      <w:r w:rsidRPr="001F608E">
        <w:rPr>
          <w:highlight w:val="cyan"/>
          <w:u w:val="single"/>
        </w:rPr>
        <w:t>We are constantly risking death</w:t>
      </w:r>
      <w:r w:rsidRPr="001F608E">
        <w:rPr>
          <w:u w:val="single"/>
        </w:rPr>
        <w:t xml:space="preserve">, if slightly, in order to pursue the things we value. </w:t>
      </w:r>
      <w:r w:rsidRPr="001F608E">
        <w:rPr>
          <w:highlight w:val="cyan"/>
          <w:u w:val="single"/>
        </w:rPr>
        <w:t>Any creature that adopted the "precautionary principle" would</w:t>
      </w:r>
      <w:r w:rsidRPr="001F608E">
        <w:rPr>
          <w:sz w:val="14"/>
          <w:highlight w:val="cyan"/>
        </w:rPr>
        <w:t xml:space="preserve"> </w:t>
      </w:r>
      <w:r w:rsidRPr="001F608E">
        <w:rPr>
          <w:sz w:val="14"/>
        </w:rPr>
        <w:t xml:space="preserve">sit at home - no, not even there, since there is some chance the building might collapse. That creature would </w:t>
      </w:r>
      <w:r w:rsidRPr="001F608E">
        <w:rPr>
          <w:highlight w:val="cyan"/>
          <w:u w:val="single"/>
        </w:rPr>
        <w:t xml:space="preserve">neither </w:t>
      </w:r>
      <w:r w:rsidRPr="001F608E">
        <w:rPr>
          <w:u w:val="single"/>
        </w:rPr>
        <w:t xml:space="preserve">be able to </w:t>
      </w:r>
      <w:r w:rsidRPr="001F608E">
        <w:rPr>
          <w:highlight w:val="cyan"/>
          <w:u w:val="single"/>
        </w:rPr>
        <w:t xml:space="preserve">act, nor not act, </w:t>
      </w:r>
      <w:r w:rsidRPr="001F608E">
        <w:rPr>
          <w:b/>
          <w:bCs/>
          <w:highlight w:val="cyan"/>
          <w:u w:val="single"/>
        </w:rPr>
        <w:t xml:space="preserve">since it would </w:t>
      </w:r>
      <w:r w:rsidRPr="001F608E">
        <w:rPr>
          <w:b/>
          <w:bCs/>
          <w:highlight w:val="cyan"/>
          <w:u w:val="single"/>
          <w:bdr w:val="single" w:sz="4" w:space="0" w:color="auto"/>
        </w:rPr>
        <w:t>nowhere discover perfect safety</w:t>
      </w:r>
      <w:r w:rsidRPr="001F608E">
        <w:rPr>
          <w:sz w:val="14"/>
        </w:rPr>
        <w:t xml:space="preserve">. Friedman's approach reminds me somehow of Pascal's wager - quasi-religious faith masquerading as rational deliberation (as Hans Albert has pointed out, Pascal's wager itself doesn't add up: there may be a God, in fact, but it may turn out that He dislikes, and even damns, people who believe in him because they've calculated it's in their best interest to do so). As my friend James points out, </w:t>
      </w:r>
      <w:r w:rsidRPr="001F608E">
        <w:rPr>
          <w:u w:val="single"/>
        </w:rPr>
        <w:t xml:space="preserve">it's striking how descriptions of the environmental risk always describe the situation as if it were five to midnight. It must be near midnight, since otherwise there would be no need to act. But it can never be five *past* midnight, since then acting would be pointless and we might as well party like it was 2099. </w:t>
      </w:r>
      <w:r w:rsidRPr="001F608E">
        <w:rPr>
          <w:highlight w:val="cyan"/>
          <w:u w:val="single"/>
        </w:rPr>
        <w:t xml:space="preserve">Many </w:t>
      </w:r>
      <w:r w:rsidRPr="001F608E">
        <w:rPr>
          <w:u w:val="single"/>
        </w:rPr>
        <w:t xml:space="preserve">religious </w:t>
      </w:r>
      <w:r w:rsidRPr="001F608E">
        <w:rPr>
          <w:highlight w:val="cyan"/>
          <w:u w:val="single"/>
        </w:rPr>
        <w:t>movements</w:t>
      </w:r>
      <w:r w:rsidRPr="001F608E">
        <w:rPr>
          <w:sz w:val="14"/>
          <w:highlight w:val="cyan"/>
        </w:rPr>
        <w:t xml:space="preserve"> </w:t>
      </w:r>
      <w:r w:rsidRPr="001F608E">
        <w:rPr>
          <w:sz w:val="14"/>
        </w:rPr>
        <w:t xml:space="preserve">- for example the early Jesus movement - </w:t>
      </w:r>
      <w:r w:rsidRPr="001F608E">
        <w:rPr>
          <w:u w:val="single"/>
        </w:rPr>
        <w:t xml:space="preserve">have </w:t>
      </w:r>
      <w:r w:rsidRPr="001F608E">
        <w:rPr>
          <w:highlight w:val="cyan"/>
          <w:u w:val="single"/>
        </w:rPr>
        <w:t>exhibited precisely this combination of traits: the looming apocalypse, with the time (just barely) to take action</w:t>
      </w:r>
      <w:r w:rsidRPr="001F608E">
        <w:rPr>
          <w:sz w:val="14"/>
        </w:rPr>
        <w:t>.</w:t>
      </w:r>
      <w:r w:rsidRPr="001F608E">
        <w:t xml:space="preserve"> </w:t>
      </w:r>
    </w:p>
    <w:p w14:paraId="2E151861" w14:textId="77777777" w:rsidR="009D3232" w:rsidRPr="001F608E" w:rsidRDefault="009D3232" w:rsidP="009D3232"/>
    <w:p w14:paraId="7A54FE14" w14:textId="549B4031" w:rsidR="009D3232" w:rsidRDefault="009D3232" w:rsidP="009D3232">
      <w:pPr>
        <w:rPr>
          <w:rStyle w:val="StyleUnderline"/>
        </w:rPr>
      </w:pPr>
    </w:p>
    <w:p w14:paraId="0F5A5946" w14:textId="77777777" w:rsidR="009D3232" w:rsidRDefault="009D3232" w:rsidP="00F601E6"/>
    <w:p w14:paraId="30E36F25" w14:textId="77777777" w:rsidR="00E503DE" w:rsidRDefault="00E503DE" w:rsidP="00E503DE">
      <w:pPr>
        <w:pStyle w:val="Heading3"/>
      </w:pPr>
      <w:r>
        <w:t>US Obligation</w:t>
      </w:r>
    </w:p>
    <w:p w14:paraId="202BB150" w14:textId="77777777" w:rsidR="00E503DE" w:rsidRDefault="00E503DE" w:rsidP="00E503DE">
      <w:pPr>
        <w:pStyle w:val="Heading4"/>
      </w:pPr>
      <w:r w:rsidRPr="002557A2">
        <w:t>The U</w:t>
      </w:r>
      <w:r>
        <w:t>S is complicit in this genocide</w:t>
      </w:r>
    </w:p>
    <w:p w14:paraId="473E1FDB" w14:textId="77777777" w:rsidR="00E503DE" w:rsidRPr="009B2F38" w:rsidRDefault="00E503DE" w:rsidP="00E503DE">
      <w:r>
        <w:rPr>
          <w:b/>
          <w:bCs/>
        </w:rPr>
        <w:t>Bachman, 19</w:t>
      </w:r>
      <w:r>
        <w:t xml:space="preserve">.  </w:t>
      </w:r>
      <w:r w:rsidRPr="00D672D7">
        <w:rPr>
          <w:sz w:val="16"/>
          <w:szCs w:val="16"/>
        </w:rPr>
        <w:t>Jeff Bachman is a professor of human rights and co-director of Ethics, Peace, and Global Affairs at American University’s School of International Service.  “A ‘synchronised attack’ on life: the Saudi-led coalition’s ‘hidden and holistic’ genocide in Yemen and the shared responsibility of the US and UK.”  (1/17/19).  https://www.tandfonline.com/doi/pdf/10.1080/01436597.2018.1539910?needAccess=true(//JTR)</w:t>
      </w:r>
    </w:p>
    <w:p w14:paraId="3558ED93" w14:textId="77777777" w:rsidR="00E503DE" w:rsidRPr="00A356DF" w:rsidRDefault="00E503DE" w:rsidP="00E503DE">
      <w:pPr>
        <w:rPr>
          <w:sz w:val="14"/>
        </w:rPr>
      </w:pPr>
      <w:r w:rsidRPr="002557A2">
        <w:rPr>
          <w:u w:val="single"/>
        </w:rPr>
        <w:t xml:space="preserve">The US and UK also </w:t>
      </w:r>
      <w:r w:rsidRPr="00E20ADC">
        <w:rPr>
          <w:rStyle w:val="Emphasis"/>
        </w:rPr>
        <w:t>cannot deny having knowledge that their material and logistical support facilitates the Coalition’s crimes</w:t>
      </w:r>
      <w:r w:rsidRPr="002557A2">
        <w:rPr>
          <w:u w:val="single"/>
        </w:rPr>
        <w:t>.</w:t>
      </w:r>
      <w:r w:rsidRPr="00A356DF">
        <w:rPr>
          <w:sz w:val="14"/>
        </w:rPr>
        <w:t xml:space="preserve"> </w:t>
      </w:r>
      <w:r w:rsidRPr="00E20ADC">
        <w:rPr>
          <w:u w:val="single"/>
        </w:rPr>
        <w:t xml:space="preserve">The weapons they have sold to Coalition members have been used in Yemen and the refueling has allowed the Coalition to carry out its attacks. The US and the UK have also provided additional support for the maintenance of the air and naval blockade of Yemen’s ports. Thus, US and UK support </w:t>
      </w:r>
      <w:r w:rsidRPr="00E20ADC">
        <w:rPr>
          <w:rStyle w:val="Emphasis"/>
        </w:rPr>
        <w:t>cannot be separated from the crimes it enables.</w:t>
      </w:r>
      <w:r w:rsidRPr="00A356DF">
        <w:rPr>
          <w:sz w:val="14"/>
        </w:rPr>
        <w:t xml:space="preserve"> Their aid has been provided in support of the Coalition’s military campaign and the military campaign constitutes a genocidal attack on all aspects of life in Yemen. </w:t>
      </w:r>
      <w:r w:rsidRPr="00E20ADC">
        <w:rPr>
          <w:u w:val="single"/>
        </w:rPr>
        <w:t xml:space="preserve">The US and UK have continued to provide the Coalition with material and logistical support for years </w:t>
      </w:r>
      <w:r w:rsidRPr="00E20ADC">
        <w:rPr>
          <w:rStyle w:val="Emphasis"/>
        </w:rPr>
        <w:t>with full knowledge of the crimes being committed</w:t>
      </w:r>
      <w:r w:rsidRPr="00E20ADC">
        <w:rPr>
          <w:u w:val="single"/>
        </w:rPr>
        <w:t xml:space="preserve"> and that their support facilitates the crime</w:t>
      </w:r>
      <w:r w:rsidRPr="00A356DF">
        <w:rPr>
          <w:sz w:val="14"/>
        </w:rPr>
        <w:t xml:space="preserve">s. Some might point to the increased involvement of the US in Coalition Third World Quarterly 309 targeting as evidence of an intent to limit Coalition harm to civilians. However, even if this were the case, </w:t>
      </w:r>
      <w:r w:rsidRPr="00E20ADC">
        <w:rPr>
          <w:u w:val="single"/>
        </w:rPr>
        <w:t>the Coalition’s deliberate and indiscriminate attacks on civilians is neither the only crime nor the only concern. It is also not the only act that connects Coalition policies to genocide. As argued earlier, the tragic loss of life is one element of a holistic concept of genocide. Therefore, it must be concluded that the US and UK share responsibility for the genocide in Yemen</w:t>
      </w:r>
      <w:r w:rsidRPr="00A356DF">
        <w:rPr>
          <w:sz w:val="14"/>
        </w:rPr>
        <w:t>.</w:t>
      </w:r>
    </w:p>
    <w:p w14:paraId="4B1F8A9E" w14:textId="77777777" w:rsidR="00F85630" w:rsidRDefault="00F85630" w:rsidP="00F601E6"/>
    <w:p w14:paraId="68B5AF44" w14:textId="1D11ADBB" w:rsidR="00277FB4" w:rsidRDefault="00277FB4" w:rsidP="00277FB4">
      <w:pPr>
        <w:pStyle w:val="Heading1"/>
      </w:pPr>
      <w:r>
        <w:t>Neg</w:t>
      </w:r>
    </w:p>
    <w:p w14:paraId="4D229F09" w14:textId="77173664" w:rsidR="00A3617C" w:rsidRDefault="00277FB4" w:rsidP="00A3617C">
      <w:pPr>
        <w:pStyle w:val="Heading2"/>
      </w:pPr>
      <w:r>
        <w:t>Violence Advantage</w:t>
      </w:r>
    </w:p>
    <w:p w14:paraId="443C0146" w14:textId="77777777" w:rsidR="00A3617C" w:rsidRDefault="00A3617C" w:rsidP="00A3617C"/>
    <w:p w14:paraId="114FAD84" w14:textId="40868B34" w:rsidR="00AA0F1D" w:rsidRDefault="00935B1F" w:rsidP="00AA0F1D">
      <w:pPr>
        <w:pStyle w:val="Heading3"/>
      </w:pPr>
      <w:r>
        <w:t>1NC AT: Violence Advantage</w:t>
      </w:r>
    </w:p>
    <w:p w14:paraId="31F93582" w14:textId="77777777" w:rsidR="00935B1F" w:rsidRPr="00935B1F" w:rsidRDefault="00935B1F" w:rsidP="00935B1F"/>
    <w:p w14:paraId="1D182054" w14:textId="6858C3C0" w:rsidR="004A2572" w:rsidRDefault="000B38DF" w:rsidP="004A2572">
      <w:pPr>
        <w:pStyle w:val="Heading4"/>
      </w:pPr>
      <w:r>
        <w:t>1. A</w:t>
      </w:r>
      <w:r w:rsidR="004A2572">
        <w:t xml:space="preserve">trocities </w:t>
      </w:r>
      <w:r>
        <w:t xml:space="preserve">in Yemen </w:t>
      </w:r>
      <w:r w:rsidR="004A2572" w:rsidRPr="000B38DF">
        <w:rPr>
          <w:u w:val="single"/>
        </w:rPr>
        <w:t>predate</w:t>
      </w:r>
      <w:r w:rsidR="004A2572">
        <w:t xml:space="preserve"> the war --- the aff can’t solve and ignores </w:t>
      </w:r>
      <w:r w:rsidR="00935B1F">
        <w:t>Houthi rebels’ role in perpetuating violence</w:t>
      </w:r>
    </w:p>
    <w:p w14:paraId="59EE3FBA" w14:textId="7F383B63" w:rsidR="004A2572" w:rsidRDefault="004A2572" w:rsidP="004A2572">
      <w:r w:rsidRPr="004A2572">
        <w:rPr>
          <w:rStyle w:val="Style13ptBold"/>
        </w:rPr>
        <w:t>Nazer 18</w:t>
      </w:r>
      <w:r>
        <w:t xml:space="preserve"> – </w:t>
      </w:r>
      <w:r w:rsidRPr="00533993">
        <w:t>Fellow at the National Council on U.S.-Arab Relations</w:t>
      </w:r>
    </w:p>
    <w:p w14:paraId="7B760FCB" w14:textId="0DFEC429" w:rsidR="004A2572" w:rsidRDefault="004A2572" w:rsidP="004A2572">
      <w:r>
        <w:t>Fahad, 12/20. “</w:t>
      </w:r>
      <w:r w:rsidRPr="00533993">
        <w:t>What Is at Stake in Yemen</w:t>
      </w:r>
      <w:r>
        <w:t xml:space="preserve">.” </w:t>
      </w:r>
      <w:hyperlink r:id="rId33" w:history="1">
        <w:r w:rsidRPr="008A2A05">
          <w:rPr>
            <w:rStyle w:val="Hyperlink"/>
          </w:rPr>
          <w:t>https://www.hoover.org/sites/default/files/research/docs/nazer_whatisatstakeinyemen_webreadypdf.pdf</w:t>
        </w:r>
      </w:hyperlink>
    </w:p>
    <w:p w14:paraId="58E42D0D" w14:textId="77777777" w:rsidR="004A2572" w:rsidRDefault="004A2572" w:rsidP="004A2572">
      <w:r w:rsidRPr="000248BE">
        <w:t>Violent Militia and Endemic Problems Overlooked</w:t>
      </w:r>
    </w:p>
    <w:p w14:paraId="44A13A51" w14:textId="77777777" w:rsidR="004A2572" w:rsidRPr="0097593B" w:rsidRDefault="004A2572" w:rsidP="004A2572">
      <w:pPr>
        <w:rPr>
          <w:sz w:val="16"/>
        </w:rPr>
      </w:pPr>
      <w:r w:rsidRPr="00396AA1">
        <w:rPr>
          <w:rStyle w:val="StyleUnderline"/>
        </w:rPr>
        <w:t>Critics of the</w:t>
      </w:r>
      <w:r w:rsidRPr="0097593B">
        <w:rPr>
          <w:sz w:val="16"/>
        </w:rPr>
        <w:t xml:space="preserve"> </w:t>
      </w:r>
      <w:r w:rsidRPr="004A2572">
        <w:rPr>
          <w:rStyle w:val="StyleUnderline"/>
        </w:rPr>
        <w:t>manner in which the Saudi-led coalition has conducted its military campaign</w:t>
      </w:r>
      <w:r w:rsidRPr="0097593B">
        <w:rPr>
          <w:sz w:val="16"/>
        </w:rPr>
        <w:t xml:space="preserve"> </w:t>
      </w:r>
      <w:r w:rsidRPr="00396AA1">
        <w:rPr>
          <w:rStyle w:val="StyleUnderline"/>
        </w:rPr>
        <w:t>seldom mention</w:t>
      </w:r>
      <w:r w:rsidRPr="0097593B">
        <w:rPr>
          <w:sz w:val="16"/>
        </w:rPr>
        <w:t xml:space="preserve"> the fact </w:t>
      </w:r>
      <w:r w:rsidRPr="00396AA1">
        <w:rPr>
          <w:rStyle w:val="StyleUnderline"/>
        </w:rPr>
        <w:t>that</w:t>
      </w:r>
      <w:r w:rsidRPr="0097593B">
        <w:rPr>
          <w:sz w:val="16"/>
        </w:rPr>
        <w:t xml:space="preserve"> it was </w:t>
      </w:r>
      <w:r w:rsidRPr="00396AA1">
        <w:rPr>
          <w:rStyle w:val="StyleUnderline"/>
        </w:rPr>
        <w:t>the Houthi rebels</w:t>
      </w:r>
      <w:r w:rsidRPr="0097593B">
        <w:rPr>
          <w:sz w:val="16"/>
        </w:rPr>
        <w:t xml:space="preserve"> who </w:t>
      </w:r>
      <w:r w:rsidRPr="00396AA1">
        <w:rPr>
          <w:rStyle w:val="StyleUnderline"/>
        </w:rPr>
        <w:t>began this war</w:t>
      </w:r>
      <w:r w:rsidRPr="0097593B">
        <w:rPr>
          <w:sz w:val="16"/>
        </w:rPr>
        <w:t xml:space="preserve">. It is also rarely mentioned that </w:t>
      </w:r>
      <w:r w:rsidRPr="00396AA1">
        <w:rPr>
          <w:rStyle w:val="StyleUnderline"/>
        </w:rPr>
        <w:t xml:space="preserve">the Houthis </w:t>
      </w:r>
      <w:r w:rsidRPr="004A2572">
        <w:rPr>
          <w:rStyle w:val="StyleUnderline"/>
        </w:rPr>
        <w:t>have a long legacy of resorting to violence</w:t>
      </w:r>
      <w:r w:rsidRPr="0097593B">
        <w:rPr>
          <w:sz w:val="16"/>
        </w:rPr>
        <w:t xml:space="preserve"> as a means to redress their perceived grievances or that they have a well-documented reputation for</w:t>
      </w:r>
      <w:r w:rsidRPr="004A2572">
        <w:rPr>
          <w:rStyle w:val="StyleUnderline"/>
        </w:rPr>
        <w:t xml:space="preserve"> attacking civilian centers, using human shields, and recruiting child soldiers</w:t>
      </w:r>
      <w:r w:rsidRPr="0097593B">
        <w:rPr>
          <w:sz w:val="16"/>
        </w:rPr>
        <w:t xml:space="preserve">. Just as important, numerous </w:t>
      </w:r>
      <w:r w:rsidRPr="004A2572">
        <w:rPr>
          <w:rStyle w:val="StyleUnderline"/>
        </w:rPr>
        <w:t xml:space="preserve">detractors rarely acknowledge that many of the issues underlying the humanitarian crisis that have been aggravated by the conflict—including food scarcity, famine-like conditions, and the spread of diseases like cholera—had </w:t>
      </w:r>
      <w:r w:rsidRPr="004A2572">
        <w:rPr>
          <w:rStyle w:val="Emphasis"/>
        </w:rPr>
        <w:t>long been challenges</w:t>
      </w:r>
      <w:r w:rsidRPr="004A2572">
        <w:rPr>
          <w:rStyle w:val="StyleUnderline"/>
        </w:rPr>
        <w:t xml:space="preserve"> in Yemen</w:t>
      </w:r>
      <w:r w:rsidRPr="0097593B">
        <w:rPr>
          <w:sz w:val="16"/>
        </w:rPr>
        <w:t>.</w:t>
      </w:r>
    </w:p>
    <w:p w14:paraId="78471328" w14:textId="77777777" w:rsidR="004A2572" w:rsidRPr="0097593B" w:rsidRDefault="004A2572" w:rsidP="004A2572">
      <w:pPr>
        <w:rPr>
          <w:sz w:val="16"/>
        </w:rPr>
      </w:pPr>
      <w:r w:rsidRPr="0097593B">
        <w:rPr>
          <w:sz w:val="16"/>
        </w:rPr>
        <w:t xml:space="preserve">In fact, </w:t>
      </w:r>
      <w:r w:rsidRPr="004A2572">
        <w:rPr>
          <w:rStyle w:val="StyleUnderline"/>
        </w:rPr>
        <w:t>a report</w:t>
      </w:r>
      <w:r w:rsidRPr="0097593B">
        <w:rPr>
          <w:sz w:val="16"/>
        </w:rPr>
        <w:t xml:space="preserve"> published </w:t>
      </w:r>
      <w:r w:rsidRPr="004A2572">
        <w:rPr>
          <w:rStyle w:val="StyleUnderline"/>
        </w:rPr>
        <w:t>by</w:t>
      </w:r>
      <w:r w:rsidRPr="0097593B">
        <w:rPr>
          <w:sz w:val="16"/>
        </w:rPr>
        <w:t xml:space="preserve"> the US Agency for International Development (</w:t>
      </w:r>
      <w:r w:rsidRPr="004A2572">
        <w:rPr>
          <w:rStyle w:val="StyleUnderline"/>
        </w:rPr>
        <w:t>USAID</w:t>
      </w:r>
      <w:r w:rsidRPr="0097593B">
        <w:rPr>
          <w:sz w:val="16"/>
        </w:rPr>
        <w:t xml:space="preserve">) in July 2014—a full </w:t>
      </w:r>
      <w:r w:rsidRPr="004A2572">
        <w:rPr>
          <w:rStyle w:val="StyleUnderline"/>
        </w:rPr>
        <w:t>six months before the</w:t>
      </w:r>
      <w:r w:rsidRPr="0097593B">
        <w:rPr>
          <w:sz w:val="16"/>
        </w:rPr>
        <w:t xml:space="preserve"> Saudi-led </w:t>
      </w:r>
      <w:r w:rsidRPr="004A2572">
        <w:rPr>
          <w:rStyle w:val="StyleUnderline"/>
        </w:rPr>
        <w:t>coalition entered the conflict</w:t>
      </w:r>
      <w:r w:rsidRPr="0097593B">
        <w:rPr>
          <w:sz w:val="16"/>
        </w:rPr>
        <w:t>, but a few months after the Houthis took up arms—</w:t>
      </w:r>
      <w:r w:rsidRPr="004A2572">
        <w:rPr>
          <w:rStyle w:val="StyleUnderline"/>
        </w:rPr>
        <w:t>described</w:t>
      </w:r>
      <w:r w:rsidRPr="0097593B">
        <w:rPr>
          <w:sz w:val="16"/>
        </w:rPr>
        <w:t xml:space="preserve"> the situation this way: “The Republic of Yemen is </w:t>
      </w:r>
      <w:r w:rsidRPr="004A2572">
        <w:rPr>
          <w:rStyle w:val="StyleUnderline"/>
        </w:rPr>
        <w:t>one of the driest, poorest and least developed countries in the world</w:t>
      </w:r>
      <w:r w:rsidRPr="0097593B">
        <w:rPr>
          <w:sz w:val="16"/>
        </w:rPr>
        <w:t xml:space="preserve">. It ranks 154 of 182 countries on the UNDP Human Development Index. </w:t>
      </w:r>
      <w:r w:rsidRPr="004A2572">
        <w:rPr>
          <w:rStyle w:val="StyleUnderline"/>
        </w:rPr>
        <w:t>An estimated 50 percent of the people are poor, and one in three is malnourished. Poverty is endemic</w:t>
      </w:r>
      <w:r w:rsidRPr="0097593B">
        <w:rPr>
          <w:sz w:val="16"/>
        </w:rPr>
        <w:t>, particularly in more remote and less accessible areas.” The report added, “</w:t>
      </w:r>
      <w:r w:rsidRPr="004A2572">
        <w:rPr>
          <w:rStyle w:val="StyleUnderline"/>
        </w:rPr>
        <w:t>Extreme poverty, chronic food insecurity, limited resources, poor education and low skills, growing economic uncertainty, and ongoing security threats</w:t>
      </w:r>
      <w:r w:rsidRPr="0097593B">
        <w:rPr>
          <w:sz w:val="16"/>
        </w:rPr>
        <w:t xml:space="preserve"> (along with the lack of support systems and coping strategies) </w:t>
      </w:r>
      <w:r w:rsidRPr="004A2572">
        <w:rPr>
          <w:rStyle w:val="StyleUnderline"/>
        </w:rPr>
        <w:t>combine to make a large portion of the population life-threateningly vulnerable to acute crises. Threats include displacement due to insecurity and conflict, unmanageable food prices, and malnutrition</w:t>
      </w:r>
      <w:r w:rsidRPr="0097593B">
        <w:rPr>
          <w:sz w:val="16"/>
        </w:rPr>
        <w:t>.”7</w:t>
      </w:r>
    </w:p>
    <w:p w14:paraId="419CE8CB" w14:textId="2C174914" w:rsidR="004A2572" w:rsidRPr="0097593B" w:rsidRDefault="004A2572" w:rsidP="00A3617C">
      <w:pPr>
        <w:rPr>
          <w:sz w:val="16"/>
        </w:rPr>
      </w:pPr>
      <w:r w:rsidRPr="0097593B">
        <w:rPr>
          <w:sz w:val="16"/>
        </w:rPr>
        <w:t xml:space="preserve">It is also important to note that </w:t>
      </w:r>
      <w:r w:rsidRPr="004A2572">
        <w:rPr>
          <w:rStyle w:val="StyleUnderline"/>
        </w:rPr>
        <w:t>there is ample evidence suggesting that</w:t>
      </w:r>
      <w:r w:rsidRPr="0097593B">
        <w:rPr>
          <w:sz w:val="16"/>
        </w:rPr>
        <w:t>—contrary to the prevailing perception among Western critics of Saudi Arabia—</w:t>
      </w:r>
      <w:r w:rsidRPr="004A2572">
        <w:rPr>
          <w:rStyle w:val="StyleUnderline"/>
        </w:rPr>
        <w:t xml:space="preserve">the </w:t>
      </w:r>
      <w:r w:rsidRPr="004A2572">
        <w:rPr>
          <w:rStyle w:val="Emphasis"/>
        </w:rPr>
        <w:t>Houthis</w:t>
      </w:r>
      <w:r w:rsidRPr="004A2572">
        <w:rPr>
          <w:rStyle w:val="StyleUnderline"/>
        </w:rPr>
        <w:t xml:space="preserve"> have employed tactics and policies that could account for the majority of the most acute cases of food shortages, famine, and the spread of diseases</w:t>
      </w:r>
      <w:r w:rsidRPr="0097593B">
        <w:rPr>
          <w:sz w:val="16"/>
        </w:rPr>
        <w:t>.8</w:t>
      </w:r>
    </w:p>
    <w:p w14:paraId="1C31A899" w14:textId="6C7C6B14" w:rsidR="00FC32F3" w:rsidRDefault="000B38DF" w:rsidP="00FC32F3">
      <w:pPr>
        <w:pStyle w:val="Heading4"/>
      </w:pPr>
      <w:r>
        <w:t>2.</w:t>
      </w:r>
      <w:r w:rsidR="00422707">
        <w:t xml:space="preserve"> </w:t>
      </w:r>
      <w:r w:rsidR="00FC32F3">
        <w:t xml:space="preserve">The aff is </w:t>
      </w:r>
      <w:r w:rsidR="00FC32F3" w:rsidRPr="00FC32F3">
        <w:rPr>
          <w:u w:val="single"/>
        </w:rPr>
        <w:t>worse</w:t>
      </w:r>
      <w:r w:rsidR="00FC32F3">
        <w:t xml:space="preserve"> for </w:t>
      </w:r>
      <w:r w:rsidR="0097593B">
        <w:t>all their impacts</w:t>
      </w:r>
      <w:r w:rsidR="00FC32F3">
        <w:t xml:space="preserve"> --- eliminates pressure for cease-fire and shifts Saudi military strategy to indeterminate targeting</w:t>
      </w:r>
    </w:p>
    <w:p w14:paraId="4FD79F0B" w14:textId="063EBD42" w:rsidR="00FC32F3" w:rsidRDefault="00FC32F3" w:rsidP="00FC32F3">
      <w:r w:rsidRPr="0097593B">
        <w:rPr>
          <w:rStyle w:val="Style13ptBold"/>
        </w:rPr>
        <w:t>Rogan 18</w:t>
      </w:r>
      <w:r>
        <w:t xml:space="preserve"> – </w:t>
      </w:r>
      <w:r w:rsidR="0097593B" w:rsidRPr="0097593B">
        <w:t>foreign policy focused commentary writer for the Washington Examiner. He holds a BA in War Studies from King's College London, an MSc in Middle East Politics from SOAS, and a GDL in law from the University of Law</w:t>
      </w:r>
    </w:p>
    <w:p w14:paraId="3A9CB58C" w14:textId="61E8FFF6" w:rsidR="00FC32F3" w:rsidRPr="00FC32F3" w:rsidRDefault="00FC32F3" w:rsidP="00FC32F3">
      <w:r>
        <w:t>Tom, 11/28. “</w:t>
      </w:r>
      <w:r w:rsidRPr="00FC32F3">
        <w:rPr>
          <w:rStyle w:val="Emphasis"/>
        </w:rPr>
        <w:t>Ending US support for Saudi Arabia would make things much worse in Yemen</w:t>
      </w:r>
      <w:r>
        <w:t xml:space="preserve">.” </w:t>
      </w:r>
      <w:r w:rsidRPr="00FC32F3">
        <w:t>https://www.washingtonexaminer.com/opinion/ending-us-support-for-saudi-arabia-would-make-things-much-worse-in-yemen</w:t>
      </w:r>
    </w:p>
    <w:p w14:paraId="44FEE8B5" w14:textId="4EEE831B" w:rsidR="00FC32F3" w:rsidRPr="00FC32F3" w:rsidRDefault="00FC32F3" w:rsidP="00FC32F3">
      <w:pPr>
        <w:rPr>
          <w:sz w:val="16"/>
        </w:rPr>
      </w:pPr>
      <w:r w:rsidRPr="00FC32F3">
        <w:rPr>
          <w:sz w:val="16"/>
        </w:rPr>
        <w:t xml:space="preserve">The Senate is now leaning toward ending U.S. participation in the Saudi-United-Arab-Emirates-led war in Yemen. I believe that the Senate has the authority to do this, but I also believe that course of action would be a </w:t>
      </w:r>
      <w:r w:rsidRPr="00FC32F3">
        <w:rPr>
          <w:rStyle w:val="Emphasis"/>
        </w:rPr>
        <w:t>terrible mistake, doing more harm than good to the civilians who have been suffering through the conflict</w:t>
      </w:r>
      <w:r w:rsidRPr="00FC32F3">
        <w:rPr>
          <w:sz w:val="16"/>
        </w:rPr>
        <w:t>.</w:t>
      </w:r>
    </w:p>
    <w:p w14:paraId="5EC0309E" w14:textId="2F288BEF" w:rsidR="00FC32F3" w:rsidRPr="00FC32F3" w:rsidRDefault="00FC32F3" w:rsidP="00FC32F3">
      <w:pPr>
        <w:rPr>
          <w:sz w:val="16"/>
        </w:rPr>
      </w:pPr>
      <w:r w:rsidRPr="00FC32F3">
        <w:rPr>
          <w:sz w:val="16"/>
        </w:rPr>
        <w:t xml:space="preserve">I know that sounds odd. After all, tens of thousands have starved to death or died in the fighting since 2015. So it's understandable that </w:t>
      </w:r>
      <w:r w:rsidRPr="00FC32F3">
        <w:rPr>
          <w:rStyle w:val="StyleUnderline"/>
        </w:rPr>
        <w:t>senators</w:t>
      </w:r>
      <w:r w:rsidRPr="00FC32F3">
        <w:rPr>
          <w:sz w:val="16"/>
        </w:rPr>
        <w:t xml:space="preserve"> want to end to the Saudi campaign against Iranian-supported Houthi rebels in Yemen. They </w:t>
      </w:r>
      <w:r w:rsidRPr="00FC32F3">
        <w:rPr>
          <w:rStyle w:val="StyleUnderline"/>
        </w:rPr>
        <w:t>believe that pulling American support will put immense pressure on Riyadh to accept a rapid cease fire</w:t>
      </w:r>
      <w:r w:rsidRPr="00FC32F3">
        <w:rPr>
          <w:sz w:val="16"/>
        </w:rPr>
        <w:t>.</w:t>
      </w:r>
    </w:p>
    <w:p w14:paraId="3FB08623" w14:textId="0E160BC6" w:rsidR="00FC32F3" w:rsidRPr="00FC32F3" w:rsidRDefault="00FC32F3" w:rsidP="00FC32F3">
      <w:pPr>
        <w:rPr>
          <w:sz w:val="16"/>
        </w:rPr>
      </w:pPr>
      <w:r w:rsidRPr="00FC32F3">
        <w:rPr>
          <w:sz w:val="16"/>
        </w:rPr>
        <w:t xml:space="preserve">But the problem is that the </w:t>
      </w:r>
      <w:r w:rsidRPr="00FC32F3">
        <w:rPr>
          <w:rStyle w:val="StyleUnderline"/>
        </w:rPr>
        <w:t xml:space="preserve">senators are wrong. If the U.S. pulls </w:t>
      </w:r>
      <w:r w:rsidRPr="00FC32F3">
        <w:rPr>
          <w:sz w:val="16"/>
        </w:rPr>
        <w:t xml:space="preserve">its </w:t>
      </w:r>
      <w:r w:rsidRPr="00FC32F3">
        <w:rPr>
          <w:rStyle w:val="StyleUnderline"/>
        </w:rPr>
        <w:t>functional support for the Saudi alliance, two negative consequences will</w:t>
      </w:r>
      <w:r w:rsidRPr="00FC32F3">
        <w:rPr>
          <w:sz w:val="16"/>
        </w:rPr>
        <w:t xml:space="preserve"> immediately </w:t>
      </w:r>
      <w:r w:rsidRPr="00FC32F3">
        <w:rPr>
          <w:rStyle w:val="StyleUnderline"/>
        </w:rPr>
        <w:t>follow</w:t>
      </w:r>
      <w:r w:rsidRPr="00FC32F3">
        <w:rPr>
          <w:sz w:val="16"/>
        </w:rPr>
        <w:t xml:space="preserve">. First, </w:t>
      </w:r>
      <w:r w:rsidRPr="00FC32F3">
        <w:rPr>
          <w:rStyle w:val="StyleUnderline"/>
        </w:rPr>
        <w:t>the Saudis will lose all the inhibitions about accurate targeting of Houthi formations that American intervention has forced</w:t>
      </w:r>
      <w:r w:rsidRPr="00FC32F3">
        <w:rPr>
          <w:sz w:val="16"/>
        </w:rPr>
        <w:t xml:space="preserve">. Second, </w:t>
      </w:r>
      <w:r w:rsidRPr="00FC32F3">
        <w:rPr>
          <w:rStyle w:val="StyleUnderline"/>
        </w:rPr>
        <w:t>Riyadh will lose interest in energetic efforts by Washington to reach a durable cease fire</w:t>
      </w:r>
      <w:r w:rsidRPr="00FC32F3">
        <w:rPr>
          <w:sz w:val="16"/>
        </w:rPr>
        <w:t>.</w:t>
      </w:r>
    </w:p>
    <w:p w14:paraId="515F2A7D" w14:textId="20E33EB0" w:rsidR="00FC32F3" w:rsidRPr="00FC32F3" w:rsidRDefault="00FC32F3" w:rsidP="00FC32F3">
      <w:pPr>
        <w:rPr>
          <w:sz w:val="16"/>
        </w:rPr>
      </w:pPr>
      <w:r w:rsidRPr="00FC32F3">
        <w:rPr>
          <w:sz w:val="16"/>
        </w:rPr>
        <w:t xml:space="preserve">Both of </w:t>
      </w:r>
      <w:r w:rsidRPr="00FC32F3">
        <w:rPr>
          <w:rStyle w:val="StyleUnderline"/>
        </w:rPr>
        <w:t xml:space="preserve">those developments will be </w:t>
      </w:r>
      <w:r w:rsidRPr="00FC32F3">
        <w:rPr>
          <w:rStyle w:val="Emphasis"/>
        </w:rPr>
        <w:t>disastrous for Yemeni civilians</w:t>
      </w:r>
      <w:r w:rsidRPr="00FC32F3">
        <w:rPr>
          <w:sz w:val="16"/>
        </w:rPr>
        <w:t xml:space="preserve">. For a start, </w:t>
      </w:r>
      <w:r w:rsidRPr="00FC32F3">
        <w:rPr>
          <w:rStyle w:val="StyleUnderline"/>
        </w:rPr>
        <w:t>the only reason the Saudis are now moving toward a cease fire is</w:t>
      </w:r>
      <w:r w:rsidRPr="00FC32F3">
        <w:rPr>
          <w:sz w:val="16"/>
        </w:rPr>
        <w:t xml:space="preserve"> the Trump administration's </w:t>
      </w:r>
      <w:r w:rsidRPr="00FC32F3">
        <w:rPr>
          <w:rStyle w:val="StyleUnderline"/>
        </w:rPr>
        <w:t>pressure. Trump has earned Saudi trust and their corresponding deference on</w:t>
      </w:r>
      <w:r w:rsidRPr="00FC32F3">
        <w:rPr>
          <w:sz w:val="16"/>
        </w:rPr>
        <w:t xml:space="preserve"> issues negatively affecting America: in this case, the </w:t>
      </w:r>
      <w:r w:rsidRPr="00FC32F3">
        <w:rPr>
          <w:rStyle w:val="StyleUnderline"/>
        </w:rPr>
        <w:t>human suffering of the Yemeni civil war</w:t>
      </w:r>
      <w:r w:rsidRPr="00FC32F3">
        <w:rPr>
          <w:sz w:val="16"/>
        </w:rPr>
        <w:t>.</w:t>
      </w:r>
    </w:p>
    <w:p w14:paraId="205F0FD2" w14:textId="48E8A6E6" w:rsidR="00FC32F3" w:rsidRPr="00FC32F3" w:rsidRDefault="00FC32F3" w:rsidP="00FC32F3">
      <w:pPr>
        <w:rPr>
          <w:sz w:val="16"/>
        </w:rPr>
      </w:pPr>
      <w:r w:rsidRPr="00FC32F3">
        <w:rPr>
          <w:sz w:val="16"/>
        </w:rPr>
        <w:t xml:space="preserve">The </w:t>
      </w:r>
      <w:r w:rsidRPr="00FC32F3">
        <w:rPr>
          <w:rStyle w:val="StyleUnderline"/>
        </w:rPr>
        <w:t>Saudis have not suddenly woken up and realized that the war is causing too much suffering</w:t>
      </w:r>
      <w:r w:rsidRPr="00FC32F3">
        <w:rPr>
          <w:sz w:val="16"/>
        </w:rPr>
        <w:t xml:space="preserve"> without adequate prospect of strategic gain. Saudi Crown Prince Mohammed bin </w:t>
      </w:r>
      <w:r w:rsidRPr="00FC32F3">
        <w:rPr>
          <w:rStyle w:val="StyleUnderline"/>
        </w:rPr>
        <w:t>Salman sees Yemen as a defining battleground in an existential fight against Iran</w:t>
      </w:r>
      <w:r w:rsidRPr="00FC32F3">
        <w:rPr>
          <w:sz w:val="16"/>
        </w:rPr>
        <w:t xml:space="preserve">. With Iran repeatedly firing ballistic missiles at Riyadh and helping assassinate erstwhile Saudi allies, </w:t>
      </w:r>
      <w:r w:rsidRPr="00FC32F3">
        <w:rPr>
          <w:rStyle w:val="StyleUnderline"/>
        </w:rPr>
        <w:t xml:space="preserve">it is </w:t>
      </w:r>
      <w:r w:rsidRPr="00FC32F3">
        <w:rPr>
          <w:rStyle w:val="Emphasis"/>
        </w:rPr>
        <w:t>ludicrous</w:t>
      </w:r>
      <w:r w:rsidRPr="00FC32F3">
        <w:rPr>
          <w:rStyle w:val="StyleUnderline"/>
        </w:rPr>
        <w:t xml:space="preserve"> to think the prince would cease his war effort absent the present mix of major U.S. pressure and resolute U.S. support</w:t>
      </w:r>
      <w:r w:rsidRPr="00FC32F3">
        <w:rPr>
          <w:sz w:val="16"/>
        </w:rPr>
        <w:t>.</w:t>
      </w:r>
    </w:p>
    <w:p w14:paraId="5E9B5AE7" w14:textId="79EEC02E" w:rsidR="00FC32F3" w:rsidRPr="00FC32F3" w:rsidRDefault="00FC32F3" w:rsidP="00FC32F3">
      <w:pPr>
        <w:rPr>
          <w:sz w:val="16"/>
        </w:rPr>
      </w:pPr>
      <w:r w:rsidRPr="00FC32F3">
        <w:rPr>
          <w:sz w:val="16"/>
        </w:rPr>
        <w:t xml:space="preserve">And </w:t>
      </w:r>
      <w:r w:rsidRPr="00FC32F3">
        <w:rPr>
          <w:rStyle w:val="StyleUnderline"/>
        </w:rPr>
        <w:t>if you want to understand how a U.S. withdrawal of military support would affect the Saudi war effort, look no further than</w:t>
      </w:r>
      <w:r w:rsidRPr="00FC32F3">
        <w:rPr>
          <w:sz w:val="16"/>
        </w:rPr>
        <w:t xml:space="preserve"> President Bashar Assad's </w:t>
      </w:r>
      <w:r w:rsidRPr="00FC32F3">
        <w:rPr>
          <w:rStyle w:val="StyleUnderline"/>
        </w:rPr>
        <w:t>Syria</w:t>
      </w:r>
      <w:r w:rsidRPr="00FC32F3">
        <w:rPr>
          <w:sz w:val="16"/>
        </w:rPr>
        <w:t xml:space="preserve">. The </w:t>
      </w:r>
      <w:r w:rsidRPr="00FC32F3">
        <w:rPr>
          <w:rStyle w:val="StyleUnderline"/>
        </w:rPr>
        <w:t>Saudi</w:t>
      </w:r>
      <w:r w:rsidRPr="00FC32F3">
        <w:rPr>
          <w:sz w:val="16"/>
        </w:rPr>
        <w:t xml:space="preserve"> coalition has far more advanced weapons platforms than the Syrians, but it </w:t>
      </w:r>
      <w:r w:rsidRPr="00FC32F3">
        <w:rPr>
          <w:rStyle w:val="StyleUnderline"/>
        </w:rPr>
        <w:t>lacks the integrated command and control, intelligence, targeting, communications, and logistical skill to employ its military effectively. The U.S. has been absolutely critical in filling in the gaps</w:t>
      </w:r>
      <w:r w:rsidRPr="00FC32F3">
        <w:rPr>
          <w:sz w:val="16"/>
        </w:rPr>
        <w:t xml:space="preserve"> in these areas.</w:t>
      </w:r>
    </w:p>
    <w:p w14:paraId="7D4620A9" w14:textId="0656BBA7" w:rsidR="00FC32F3" w:rsidRPr="00FC32F3" w:rsidRDefault="00FC32F3" w:rsidP="00FC32F3">
      <w:pPr>
        <w:rPr>
          <w:sz w:val="16"/>
        </w:rPr>
      </w:pPr>
      <w:r w:rsidRPr="00FC32F3">
        <w:rPr>
          <w:sz w:val="16"/>
        </w:rPr>
        <w:t xml:space="preserve">And although the Saudis are still too capricious with their use of force, </w:t>
      </w:r>
      <w:r w:rsidRPr="00FC32F3">
        <w:rPr>
          <w:rStyle w:val="StyleUnderline"/>
        </w:rPr>
        <w:t>American guidance has helped them target Houthi formations rather than entire city blocks with a few Houthis somewhere inside</w:t>
      </w:r>
      <w:r w:rsidRPr="00FC32F3">
        <w:rPr>
          <w:sz w:val="16"/>
        </w:rPr>
        <w:t xml:space="preserve"> those blocks. Again, motivated by their historic, cultural, and theological blood feud with Iran, the Saudis would care little about killing thousands more civilians if they believed it might win the war. America is the only check on them at this moment. And, as demonstrated by the Saudi suspension of operations around the port of Hodeidah, that check has held.</w:t>
      </w:r>
    </w:p>
    <w:p w14:paraId="29AC6AC8" w14:textId="4017AFED" w:rsidR="00FC32F3" w:rsidRPr="00FC32F3" w:rsidRDefault="00FC32F3" w:rsidP="00FC32F3">
      <w:pPr>
        <w:rPr>
          <w:sz w:val="16"/>
        </w:rPr>
      </w:pPr>
      <w:r w:rsidRPr="00FC32F3">
        <w:rPr>
          <w:sz w:val="16"/>
        </w:rPr>
        <w:t>None of this is palatable for a democracy like ours. We want our world to be without wars. But reality sometimes sucks. And the simple reality of the Yemeni civil war is that it would be, as Secretary of State Mike Pompeo put it on Wednesday, "a hell of a lot worse" were the U.S. disengaged from it. Yes, Pompeo exaggerates the degree to which Saudi Arabia is a constructive, stable partner for the U.S. in the broader Middle East. Still, he is right on the fundamental issue: that the U.S. needs a Saudi Arabia that is modernizing and stable.</w:t>
      </w:r>
    </w:p>
    <w:p w14:paraId="5F50B76B" w14:textId="56894AD4" w:rsidR="00FC32F3" w:rsidRPr="00FC32F3" w:rsidRDefault="00FC32F3" w:rsidP="00FC32F3">
      <w:pPr>
        <w:rPr>
          <w:sz w:val="16"/>
        </w:rPr>
      </w:pPr>
      <w:r w:rsidRPr="00FC32F3">
        <w:rPr>
          <w:rStyle w:val="StyleUnderline"/>
        </w:rPr>
        <w:t>If we want a cease-fire</w:t>
      </w:r>
      <w:r w:rsidRPr="00FC32F3">
        <w:rPr>
          <w:sz w:val="16"/>
        </w:rPr>
        <w:t xml:space="preserve"> that restrains Iran as well as </w:t>
      </w:r>
      <w:r w:rsidRPr="00FC32F3">
        <w:rPr>
          <w:rStyle w:val="StyleUnderline"/>
        </w:rPr>
        <w:t xml:space="preserve">serving the Yemeni people, </w:t>
      </w:r>
      <w:r w:rsidRPr="00FC32F3">
        <w:rPr>
          <w:rStyle w:val="Emphasis"/>
        </w:rPr>
        <w:t>we need to stay engaged with the Saudis</w:t>
      </w:r>
      <w:r w:rsidRPr="00FC32F3">
        <w:rPr>
          <w:sz w:val="16"/>
        </w:rPr>
        <w:t xml:space="preserve">. In the end, </w:t>
      </w:r>
      <w:r w:rsidRPr="00FC32F3">
        <w:rPr>
          <w:rStyle w:val="StyleUnderline"/>
        </w:rPr>
        <w:t>the Senate's looming action would only decorate Yemen with more civilian blood</w:t>
      </w:r>
      <w:r w:rsidRPr="00FC32F3">
        <w:rPr>
          <w:sz w:val="16"/>
        </w:rPr>
        <w:t>.</w:t>
      </w:r>
    </w:p>
    <w:p w14:paraId="17E129BF" w14:textId="77777777" w:rsidR="00FC32F3" w:rsidRDefault="00FC32F3" w:rsidP="00FC32F3"/>
    <w:p w14:paraId="6C7C91C2" w14:textId="3CEA8BF3" w:rsidR="009F1974" w:rsidRPr="00442CB0" w:rsidRDefault="009F1974" w:rsidP="009F1974">
      <w:pPr>
        <w:pStyle w:val="Heading4"/>
      </w:pPr>
      <w:r>
        <w:t xml:space="preserve">3. Can’t solve without a </w:t>
      </w:r>
      <w:r>
        <w:rPr>
          <w:u w:val="single"/>
        </w:rPr>
        <w:t>coordinated</w:t>
      </w:r>
      <w:r>
        <w:t xml:space="preserve"> embargo</w:t>
      </w:r>
      <w:r w:rsidRPr="00442CB0">
        <w:t xml:space="preserve"> </w:t>
      </w:r>
    </w:p>
    <w:p w14:paraId="01F0A023" w14:textId="77777777" w:rsidR="009F1974" w:rsidRPr="00442CB0" w:rsidRDefault="009F1974" w:rsidP="009F1974">
      <w:pPr>
        <w:rPr>
          <w:rStyle w:val="Style13ptBold"/>
          <w:b w:val="0"/>
        </w:rPr>
      </w:pPr>
      <w:r w:rsidRPr="00442CB0">
        <w:rPr>
          <w:rStyle w:val="Style13ptBold"/>
        </w:rPr>
        <w:t xml:space="preserve">Caverley 18 (Jonathan D., 10/12/18, associate professor at the United States Naval War College and a research scientist at M.I.T., “Want to Punish Saudi Arabia? Cut Off Its Weapons Supply”, The New York, </w:t>
      </w:r>
      <w:hyperlink r:id="rId34" w:history="1">
        <w:r w:rsidRPr="00442CB0">
          <w:rPr>
            <w:rStyle w:val="Hyperlink"/>
            <w:sz w:val="26"/>
          </w:rPr>
          <w:t>https://www.nytimes.com/2018/10/12/opinion/saudi-arabia-arms-sales.html)</w:t>
        </w:r>
      </w:hyperlink>
      <w:r w:rsidRPr="00442CB0">
        <w:rPr>
          <w:rStyle w:val="Style13ptBold"/>
        </w:rPr>
        <w:t xml:space="preserve"> </w:t>
      </w:r>
    </w:p>
    <w:p w14:paraId="073C1E7C" w14:textId="77777777" w:rsidR="009F1974" w:rsidRPr="00442CB0" w:rsidRDefault="009F1974" w:rsidP="009F1974">
      <w:pPr>
        <w:rPr>
          <w:rStyle w:val="StyleUnderline"/>
        </w:rPr>
      </w:pPr>
      <w:r w:rsidRPr="00442CB0">
        <w:t>Saudi Arabia is in the middle of a major war, and more than 60 percent of its arms deliveries over the past five years came from the United States. The Saudi military relies not just on American tanks, planes and missiles but for a daily supply of maintenance, training and support, such as intelligence and refueling</w:t>
      </w:r>
      <w:r w:rsidRPr="00442CB0">
        <w:rPr>
          <w:rStyle w:val="StyleUnderline"/>
        </w:rPr>
        <w:t>. In the longer term, almost all of Saudi Arabia’s remaining exports come from Europe. To truly squeeze Saudi Arabia, a coordinated embargo — much like the one now in place against Russia — would be necessary but relatively easy.</w:t>
      </w:r>
      <w:r w:rsidRPr="00442CB0">
        <w:t xml:space="preserve"> European governments already feel strong domestic political pressure not to export to regimes like Saudi Arabia.</w:t>
      </w:r>
    </w:p>
    <w:p w14:paraId="48A13861" w14:textId="77777777" w:rsidR="00195C6E" w:rsidRDefault="00195C6E" w:rsidP="00FC32F3"/>
    <w:p w14:paraId="2057B1E7" w14:textId="6C088E7D" w:rsidR="00FC32F3" w:rsidRDefault="00FC32F3" w:rsidP="00FC32F3">
      <w:pPr>
        <w:tabs>
          <w:tab w:val="left" w:pos="7440"/>
        </w:tabs>
      </w:pPr>
      <w:r>
        <w:tab/>
      </w:r>
    </w:p>
    <w:p w14:paraId="7CDFB2C2" w14:textId="599E9CC7" w:rsidR="0097593B" w:rsidRDefault="0097593B" w:rsidP="00FC32F3">
      <w:pPr>
        <w:pStyle w:val="Heading3"/>
      </w:pPr>
      <w:r>
        <w:t>XT – Not Solve</w:t>
      </w:r>
    </w:p>
    <w:p w14:paraId="4E77AAF9" w14:textId="77777777" w:rsidR="0097593B" w:rsidRDefault="0097593B" w:rsidP="0097593B"/>
    <w:p w14:paraId="34F15D87" w14:textId="77777777" w:rsidR="0097593B" w:rsidRDefault="0097593B" w:rsidP="0097593B"/>
    <w:p w14:paraId="65BAC3E3" w14:textId="77777777" w:rsidR="0097593B" w:rsidRDefault="0097593B" w:rsidP="0097593B"/>
    <w:p w14:paraId="650A387B" w14:textId="5425B2A8" w:rsidR="0097593B" w:rsidRDefault="0097593B" w:rsidP="0097593B">
      <w:pPr>
        <w:pStyle w:val="Heading4"/>
      </w:pPr>
      <w:r>
        <w:t>The aff is an absurd solution --- turns Yemen into a graveyard</w:t>
      </w:r>
    </w:p>
    <w:p w14:paraId="31C0DF93" w14:textId="77777777" w:rsidR="0097593B" w:rsidRPr="008E7DFE" w:rsidRDefault="0097593B" w:rsidP="0097593B">
      <w:r w:rsidRPr="008E7DFE">
        <w:t xml:space="preserve">Anthony H. </w:t>
      </w:r>
      <w:r w:rsidRPr="008E7DFE">
        <w:rPr>
          <w:rStyle w:val="Style13ptBold"/>
        </w:rPr>
        <w:t>Cordesman 18</w:t>
      </w:r>
      <w:r w:rsidRPr="008E7DFE">
        <w:t xml:space="preserve"> {Arleigh A. Burke Chair in Strategy at the Center for Strategic and International Studies, "Saudi Arabia, the Gulf, and the United States: Abizaid's Mission Possible?," </w:t>
      </w:r>
      <w:r w:rsidRPr="008E7DFE">
        <w:rPr>
          <w:i/>
          <w:iCs/>
        </w:rPr>
        <w:t>Center for Strategic and International Studies</w:t>
      </w:r>
      <w:r w:rsidRPr="008E7DFE">
        <w:t xml:space="preserve">, </w:t>
      </w:r>
      <w:hyperlink r:id="rId35" w:history="1">
        <w:r w:rsidRPr="008E7DFE">
          <w:rPr>
            <w:rStyle w:val="Hyperlink"/>
          </w:rPr>
          <w:t>https://www.csis.org/analysis/saudi-arabia-gulf-and-united-states-abizaids-mission-possible</w:t>
        </w:r>
      </w:hyperlink>
      <w:r w:rsidRPr="008E7DFE">
        <w:t>, Published 11/19/18, Accessed 6/20/19} //RG</w:t>
      </w:r>
    </w:p>
    <w:p w14:paraId="4F4DD328" w14:textId="77777777" w:rsidR="0097593B" w:rsidRPr="0097593B" w:rsidRDefault="0097593B" w:rsidP="0097593B">
      <w:pPr>
        <w:rPr>
          <w:sz w:val="16"/>
        </w:rPr>
      </w:pPr>
      <w:r w:rsidRPr="008E7DFE">
        <w:rPr>
          <w:rStyle w:val="StyleUnderline"/>
        </w:rPr>
        <w:t>Creating some form of credible government, redefining the role of the Houthis, and creating security along the Saudi border are critical issues but no ceasefire or "peace" can work that leaves Yemen's economy in a steadily deteriorating crisis.</w:t>
      </w:r>
      <w:r w:rsidRPr="0097593B">
        <w:rPr>
          <w:sz w:val="16"/>
        </w:rPr>
        <w:t xml:space="preserve"> The "peace" can last that offers no real incentives for unity, and lacks any real effort to bring Shiites and Sunnis, north and south, and divided tribes together. As is the case with Iraq, and with the Sunni-Shi'ite divisions in Bahrain, any effort to rely on security solutions without matching civil solutions can only end in failure.</w:t>
      </w:r>
    </w:p>
    <w:p w14:paraId="77AA8DAE" w14:textId="77777777" w:rsidR="0097593B" w:rsidRDefault="0097593B" w:rsidP="0097593B">
      <w:pPr>
        <w:rPr>
          <w:rStyle w:val="StyleUnderline"/>
        </w:rPr>
      </w:pPr>
      <w:r w:rsidRPr="0097593B">
        <w:rPr>
          <w:sz w:val="16"/>
        </w:rPr>
        <w:t xml:space="preserve">Similarly, </w:t>
      </w:r>
      <w:r w:rsidRPr="008E7DFE">
        <w:rPr>
          <w:rStyle w:val="StyleUnderline"/>
        </w:rPr>
        <w:t xml:space="preserve">U.S. Congressional efforts to cut off U.S. arms sales to pressure Saudi Arabia into halting the fighting – or just reduce civilian casualties – </w:t>
      </w:r>
      <w:r w:rsidRPr="008E7DFE">
        <w:rPr>
          <w:rStyle w:val="Emphasis"/>
        </w:rPr>
        <w:t xml:space="preserve">borders on the </w:t>
      </w:r>
      <w:r w:rsidRPr="00017941">
        <w:rPr>
          <w:rStyle w:val="Emphasis"/>
        </w:rPr>
        <w:t>absurd</w:t>
      </w:r>
      <w:r w:rsidRPr="008E7DFE">
        <w:rPr>
          <w:rStyle w:val="StyleUnderline"/>
        </w:rPr>
        <w:t>. What happens next in a divided, violent, war shattered state that was an economic disaster area even before the fighting began? Even if such efforts could limit the killing zone, they now could not even have the "benefits" of turning Yemen into a quiet graveyard.</w:t>
      </w:r>
    </w:p>
    <w:p w14:paraId="51D79010" w14:textId="77777777" w:rsidR="0097593B" w:rsidRDefault="0097593B" w:rsidP="0097593B">
      <w:pPr>
        <w:rPr>
          <w:rStyle w:val="StyleUnderline"/>
        </w:rPr>
      </w:pPr>
    </w:p>
    <w:p w14:paraId="0D8529B8" w14:textId="77777777" w:rsidR="0097593B" w:rsidRPr="009D5DE9" w:rsidRDefault="0097593B" w:rsidP="0097593B">
      <w:pPr>
        <w:pStyle w:val="Heading4"/>
      </w:pPr>
      <w:r>
        <w:t>They can’t solve</w:t>
      </w:r>
      <w:r w:rsidRPr="009D5DE9">
        <w:t xml:space="preserve"> — The US alone ceasing arm sales to Saudi wouldn’t be enough to stop the war</w:t>
      </w:r>
    </w:p>
    <w:p w14:paraId="489E2D91" w14:textId="77777777" w:rsidR="0097593B" w:rsidRDefault="0097593B" w:rsidP="0097593B">
      <w:pPr>
        <w:rPr>
          <w:b/>
        </w:rPr>
      </w:pPr>
      <w:r w:rsidRPr="00B00776">
        <w:t xml:space="preserve">Tawakkol </w:t>
      </w:r>
      <w:r w:rsidRPr="00F62043">
        <w:rPr>
          <w:rStyle w:val="Style13ptBold"/>
        </w:rPr>
        <w:t xml:space="preserve">Karman, </w:t>
      </w:r>
      <w:r w:rsidRPr="00F62043">
        <w:t>11-21</w:t>
      </w:r>
      <w:r w:rsidRPr="00B00776">
        <w:t>-20</w:t>
      </w:r>
      <w:r w:rsidRPr="00F62043">
        <w:rPr>
          <w:rStyle w:val="Style13ptBold"/>
        </w:rPr>
        <w:t xml:space="preserve">18, </w:t>
      </w:r>
      <w:r>
        <w:rPr>
          <w:b/>
        </w:rPr>
        <w:t>(</w:t>
      </w:r>
      <w:r w:rsidRPr="00203943">
        <w:t xml:space="preserve">Tawakkol Karman is a Nobel Peace Prize Laureate. </w:t>
      </w:r>
      <w:r w:rsidRPr="00B00776">
        <w:t>"Enough is enough. End the war in Yemen.</w:t>
      </w:r>
      <w:r>
        <w:rPr>
          <w:b/>
        </w:rPr>
        <w:t xml:space="preserve">” </w:t>
      </w:r>
      <w:r w:rsidRPr="00B00776">
        <w:t>Washington Post, https://www.washingtonpost.com/news/democracy-post/wp/2018/11/21/enough-is-enough-end-the-war-in-yemen/, accessed 6-19-2019, SM</w:t>
      </w:r>
      <w:r>
        <w:rPr>
          <w:b/>
        </w:rPr>
        <w:t>)</w:t>
      </w:r>
    </w:p>
    <w:p w14:paraId="7746F694" w14:textId="77777777" w:rsidR="0097593B" w:rsidRPr="00C678C2" w:rsidRDefault="0097593B" w:rsidP="0097593B">
      <w:r w:rsidRPr="00B00776">
        <w:rPr>
          <w:u w:val="single"/>
        </w:rPr>
        <w:t xml:space="preserve">The path to ending the war is clear. First, the United States and other countries must cease arms exports to Saudi Arabia and the UAE. The Security Council should pass a resolution demanding an immediate end to the war and compelling the Saudis and Emiratis to withdraw from Yemen. </w:t>
      </w:r>
      <w:r w:rsidRPr="00C678C2">
        <w:t>The United Nations must sponsor a political process that begins by obligating all parties to the conflict to disarm their militias.</w:t>
      </w:r>
    </w:p>
    <w:p w14:paraId="786E82F9" w14:textId="77777777" w:rsidR="0097593B" w:rsidRPr="004F42A1" w:rsidRDefault="0097593B" w:rsidP="0097593B">
      <w:pPr>
        <w:rPr>
          <w:b/>
          <w:u w:val="single"/>
        </w:rPr>
      </w:pPr>
      <w:r w:rsidRPr="00B00776">
        <w:rPr>
          <w:u w:val="single"/>
        </w:rPr>
        <w:t>This will allow Yemen to resume the political process that was disrupted by the coup. The United Nations should oversee the formation of government of national unity that will organize a referendum on the draft constitution and prepare for fresh elections. It is crucial to establish a national reconciliation commission responsible for providing redress to victims of the war</w:t>
      </w:r>
      <w:r w:rsidRPr="00C678C2">
        <w:t>. Saudi Arabia and the United Arab Emirates must be held accountable and compensate Yemen for the damages they have caused.</w:t>
      </w:r>
    </w:p>
    <w:p w14:paraId="42A38A5C" w14:textId="77777777" w:rsidR="0097593B" w:rsidRDefault="0097593B" w:rsidP="0097593B"/>
    <w:p w14:paraId="619F2E57" w14:textId="339D5E5E" w:rsidR="0097593B" w:rsidRDefault="0097593B" w:rsidP="0097593B">
      <w:pPr>
        <w:pStyle w:val="Heading4"/>
      </w:pPr>
      <w:r>
        <w:t>The aff is not remotely sufficient to solve</w:t>
      </w:r>
    </w:p>
    <w:p w14:paraId="32C1B851" w14:textId="74BB9B92" w:rsidR="0097593B" w:rsidRDefault="0097593B" w:rsidP="0097593B">
      <w:r w:rsidRPr="0097593B">
        <w:rPr>
          <w:rStyle w:val="Style13ptBold"/>
        </w:rPr>
        <w:t>Byman 18</w:t>
      </w:r>
      <w:r>
        <w:t xml:space="preserve"> – </w:t>
      </w:r>
      <w:r w:rsidRPr="005F1B62">
        <w:t>Professor and Senior Associate Dean at the School of Foreign Service at Georgetown University, Senior Fellow at the Center for Middle East Policy at the Brookings Institution, former Director of the Center for Security Studies and Security Studies Program at Georgetown University, former Research Director of the Center for Middle East Public Policy at the RAND Corporation, former Professional Staff Member on the 9/11 Commission and the Joint 9/11 Inquiry Staff of the House and Senate Intelligence Committees</w:t>
      </w:r>
    </w:p>
    <w:p w14:paraId="373A0ECC" w14:textId="031D852D" w:rsidR="0097593B" w:rsidRPr="0097593B" w:rsidRDefault="0097593B" w:rsidP="0097593B">
      <w:r>
        <w:t>Daniel, 12/5. “</w:t>
      </w:r>
      <w:r w:rsidRPr="00C109AC">
        <w:t>Yemen After a Saudi Withdrawal: How Much Would Change?</w:t>
      </w:r>
      <w:r>
        <w:t>”</w:t>
      </w:r>
      <w:r w:rsidRPr="0097593B">
        <w:t xml:space="preserve"> </w:t>
      </w:r>
      <w:r w:rsidRPr="00C109AC">
        <w:t>https://www.lawfareblog.com/yemen-after-saudi-withdrawal-how-much-would-change</w:t>
      </w:r>
    </w:p>
    <w:p w14:paraId="3F452F84" w14:textId="77777777" w:rsidR="0097593B" w:rsidRPr="0097593B" w:rsidRDefault="0097593B" w:rsidP="0097593B">
      <w:pPr>
        <w:rPr>
          <w:sz w:val="16"/>
        </w:rPr>
      </w:pPr>
      <w:r w:rsidRPr="0097593B">
        <w:rPr>
          <w:rStyle w:val="StyleUnderline"/>
        </w:rPr>
        <w:t xml:space="preserve">An end to the Saudi intervention </w:t>
      </w:r>
      <w:r w:rsidRPr="0097593B">
        <w:rPr>
          <w:sz w:val="16"/>
        </w:rPr>
        <w:t>is long overdue—but</w:t>
      </w:r>
      <w:r w:rsidRPr="0097593B">
        <w:rPr>
          <w:rStyle w:val="StyleUnderline"/>
        </w:rPr>
        <w:t xml:space="preserve"> </w:t>
      </w:r>
      <w:r w:rsidRPr="0097593B">
        <w:rPr>
          <w:rStyle w:val="Emphasis"/>
        </w:rPr>
        <w:t>even if it occurs</w:t>
      </w:r>
      <w:r w:rsidRPr="0097593B">
        <w:rPr>
          <w:rStyle w:val="StyleUnderline"/>
        </w:rPr>
        <w:t xml:space="preserve">, don’t expect Yemen’s nightmare to draw to a close. For a change in Saudi policy to have the most impact, it must be coupled with </w:t>
      </w:r>
      <w:r w:rsidRPr="0097593B">
        <w:rPr>
          <w:rStyle w:val="Emphasis"/>
        </w:rPr>
        <w:t>a broader pullout of foreign powers</w:t>
      </w:r>
      <w:r w:rsidRPr="0097593B">
        <w:rPr>
          <w:rStyle w:val="StyleUnderline"/>
        </w:rPr>
        <w:t xml:space="preserve"> and </w:t>
      </w:r>
      <w:r w:rsidRPr="0097593B">
        <w:rPr>
          <w:rStyle w:val="Emphasis"/>
        </w:rPr>
        <w:t>a ceasefire</w:t>
      </w:r>
      <w:r w:rsidRPr="0097593B">
        <w:rPr>
          <w:rStyle w:val="StyleUnderline"/>
        </w:rPr>
        <w:t xml:space="preserve"> among Yemen’s many warring factions</w:t>
      </w:r>
      <w:r w:rsidRPr="0097593B">
        <w:rPr>
          <w:sz w:val="16"/>
        </w:rPr>
        <w:t>.</w:t>
      </w:r>
    </w:p>
    <w:p w14:paraId="5C3CC07B" w14:textId="77777777" w:rsidR="0097593B" w:rsidRPr="0097593B" w:rsidRDefault="0097593B" w:rsidP="0097593B">
      <w:pPr>
        <w:rPr>
          <w:sz w:val="16"/>
        </w:rPr>
      </w:pPr>
      <w:r w:rsidRPr="0097593B">
        <w:rPr>
          <w:rStyle w:val="StyleUnderline"/>
        </w:rPr>
        <w:t>By itself, an end to the Saudi bombing campaign and blockade would be a milestone</w:t>
      </w:r>
      <w:r w:rsidRPr="0097593B">
        <w:rPr>
          <w:sz w:val="16"/>
        </w:rPr>
        <w:t>. The air strikes have killed thousands of Yemenis, including many children. The bombing also destroyed much of Yemen’s already-tottering infrastructure, making medical care and food distribution even more difficult. Less visibly, but more deadly, the Saudi blockade of many of Yemen’s ports and airport—done in the name of stopping Iranian arms from entering Yemen— has prevented food and humanitarian aid from entering the country as well. This has contributed to the massive famine.</w:t>
      </w:r>
    </w:p>
    <w:p w14:paraId="21B10D3F" w14:textId="77777777" w:rsidR="0097593B" w:rsidRPr="0097593B" w:rsidRDefault="0097593B" w:rsidP="0097593B">
      <w:pPr>
        <w:rPr>
          <w:sz w:val="16"/>
        </w:rPr>
      </w:pPr>
      <w:r w:rsidRPr="0097593B">
        <w:rPr>
          <w:sz w:val="16"/>
        </w:rPr>
        <w:t>Strategically, a close to the Saudi intervention would also benefit a key U.S. ally in the region—Saudi Arabia. Riyadh justified its intervention as a way to counter Iran, fight terrorism and restore a stable government in Yemen. But terrorists remain active in Yemen, and stability is farther off than ever. The Saudi-backed president of Yemen, Abdrabbuh Mansur Hadi, has no power base and little popular support. Perhaps most important from Riyadh’s point of view, Iran’s position in Yemen is stronger than ever. The war has increased the Houthis’ dependence on Iran for arms and financial support. In addition, the court of world opinion has come to see Saudi Arabia, not Iran, as the aggressor in the conflict, and it is Saudi Arabia whose reputation is damaged by the ongoing disaster there.</w:t>
      </w:r>
    </w:p>
    <w:p w14:paraId="2055E635" w14:textId="77777777" w:rsidR="0097593B" w:rsidRPr="0097593B" w:rsidRDefault="0097593B" w:rsidP="0097593B">
      <w:pPr>
        <w:rPr>
          <w:sz w:val="16"/>
        </w:rPr>
      </w:pPr>
      <w:r w:rsidRPr="0097593B">
        <w:rPr>
          <w:rStyle w:val="StyleUnderline"/>
        </w:rPr>
        <w:t xml:space="preserve">Yet even if Saudi Arabia comes to its senses or is compelled to do so, an end to the intervention would </w:t>
      </w:r>
      <w:r w:rsidRPr="0097593B">
        <w:rPr>
          <w:rStyle w:val="Emphasis"/>
        </w:rPr>
        <w:t>only be the beginning</w:t>
      </w:r>
      <w:r w:rsidRPr="0097593B">
        <w:rPr>
          <w:rStyle w:val="StyleUnderline"/>
        </w:rPr>
        <w:t xml:space="preserve"> of what is needed. The</w:t>
      </w:r>
      <w:r w:rsidRPr="0097593B">
        <w:rPr>
          <w:sz w:val="16"/>
        </w:rPr>
        <w:t xml:space="preserve"> United Arab Emirates (</w:t>
      </w:r>
      <w:r w:rsidRPr="0097593B">
        <w:rPr>
          <w:rStyle w:val="StyleUnderline"/>
        </w:rPr>
        <w:t>UAE</w:t>
      </w:r>
      <w:r w:rsidRPr="0097593B">
        <w:rPr>
          <w:sz w:val="16"/>
        </w:rPr>
        <w:t xml:space="preserve">) </w:t>
      </w:r>
      <w:r w:rsidRPr="0097593B">
        <w:rPr>
          <w:rStyle w:val="StyleUnderline"/>
        </w:rPr>
        <w:t>would still be militarily involved in the fighting against the Houthis, and it is a much more active player than Saudi Arabia on the ground</w:t>
      </w:r>
      <w:r w:rsidRPr="0097593B">
        <w:rPr>
          <w:sz w:val="16"/>
        </w:rPr>
        <w:t xml:space="preserve"> in Yemen. </w:t>
      </w:r>
      <w:r w:rsidRPr="0097593B">
        <w:rPr>
          <w:rStyle w:val="StyleUnderline"/>
        </w:rPr>
        <w:t>Local actors would continue to fight: The country is highly divided, and the main factions themselves are further divided. Yemen today is a failed state, and there is no accepted political leadership to pick up the pieces</w:t>
      </w:r>
      <w:r w:rsidRPr="0097593B">
        <w:rPr>
          <w:sz w:val="16"/>
        </w:rPr>
        <w:t xml:space="preserve">. The Houthis, Iran’s ally, would be the strongest of the factions, and they are brutal and authoritarian as well as tied to Tehran. </w:t>
      </w:r>
      <w:r w:rsidRPr="0097593B">
        <w:rPr>
          <w:rStyle w:val="StyleUnderline"/>
        </w:rPr>
        <w:t>Terrorist groups like al-Qaeda</w:t>
      </w:r>
      <w:r w:rsidRPr="0097593B">
        <w:rPr>
          <w:sz w:val="16"/>
        </w:rPr>
        <w:t xml:space="preserve"> in the Arabian Peninsula </w:t>
      </w:r>
      <w:r w:rsidRPr="0097593B">
        <w:rPr>
          <w:rStyle w:val="StyleUnderline"/>
        </w:rPr>
        <w:t>would remain active</w:t>
      </w:r>
      <w:r w:rsidRPr="0097593B">
        <w:rPr>
          <w:sz w:val="16"/>
        </w:rPr>
        <w:t>, trying to establish themselves in any areas that lack a strong rival. Perhaps most important from Riyadh’s point of view, Tehran can claim a victory over its long-time rival. Although Houthi reliance on Iran would decrease as well, the alliance is likely to endure, and Iran will have influence on yet another of Saudi Arabia’s borders. Crown Prince Mohammad bin Salman, who championed the Yemen war, would be admitting his intervention failed.</w:t>
      </w:r>
    </w:p>
    <w:p w14:paraId="1A6D3B33" w14:textId="77777777" w:rsidR="0097593B" w:rsidRPr="0097593B" w:rsidRDefault="0097593B" w:rsidP="0097593B">
      <w:pPr>
        <w:rPr>
          <w:sz w:val="16"/>
        </w:rPr>
      </w:pPr>
      <w:r w:rsidRPr="0097593B">
        <w:rPr>
          <w:rStyle w:val="StyleUnderline"/>
        </w:rPr>
        <w:t>To improve</w:t>
      </w:r>
      <w:r w:rsidRPr="0097593B">
        <w:rPr>
          <w:sz w:val="16"/>
        </w:rPr>
        <w:t xml:space="preserve"> both </w:t>
      </w:r>
      <w:r w:rsidRPr="0097593B">
        <w:rPr>
          <w:rStyle w:val="StyleUnderline"/>
        </w:rPr>
        <w:t>the</w:t>
      </w:r>
      <w:r w:rsidRPr="0097593B">
        <w:rPr>
          <w:sz w:val="16"/>
        </w:rPr>
        <w:t xml:space="preserve"> strategic and </w:t>
      </w:r>
      <w:r w:rsidRPr="0097593B">
        <w:rPr>
          <w:rStyle w:val="StyleUnderline"/>
        </w:rPr>
        <w:t>humanitarian situation, any decrease in the Saudi military campaign must become the impetus for broader measures to end the war and decrease the suffering</w:t>
      </w:r>
      <w:r w:rsidRPr="0097593B">
        <w:rPr>
          <w:sz w:val="16"/>
        </w:rPr>
        <w:t xml:space="preserve">. Most important, Iran and the UAE should also be pressed to end their involvement. </w:t>
      </w:r>
      <w:r w:rsidRPr="0097593B">
        <w:rPr>
          <w:rStyle w:val="StyleUnderline"/>
        </w:rPr>
        <w:t>Yemen’s fires won’t be extinguished if outsiders no longer fuel them, but they will diminish</w:t>
      </w:r>
      <w:r w:rsidRPr="0097593B">
        <w:rPr>
          <w:sz w:val="16"/>
        </w:rPr>
        <w:t>. Hoping to seize the moment, U.N. envoy Martin Griffiths is currently trying to arrange a ceasefire and ensure the key Yemeni port of Hodeidah is open for international aid to enter the country. Griffiths is also fostering a broader dialogue, and key parties to the conflict are expressing a willingness to negotiate— a willingness that might grow if Riyadh moves to end its bombing campaign and other forms of intervention.</w:t>
      </w:r>
    </w:p>
    <w:p w14:paraId="6B84D2FD" w14:textId="77777777" w:rsidR="0097593B" w:rsidRPr="0097593B" w:rsidRDefault="0097593B" w:rsidP="0097593B">
      <w:pPr>
        <w:rPr>
          <w:sz w:val="16"/>
        </w:rPr>
      </w:pPr>
      <w:r w:rsidRPr="0097593B">
        <w:rPr>
          <w:sz w:val="16"/>
        </w:rPr>
        <w:t xml:space="preserve">The United States should continue to offer Saudi Arabia assistance with its territorial defense from any Houthi missiles. In addition, the Saudis are more credibly able to hold Iran responsible for Houthi missile attacks on the Kingdom after a withdrawal if Washington is behind them, so U.S. support for deterrence is vital. Because terrorist groups remain a concern, the United States must also continue counterterrorism operations in Yemen. All this must be supplemented by a rapid and massive humanitarian effort to move Yemenis away from the brink of starvation. </w:t>
      </w:r>
      <w:r w:rsidRPr="0097593B">
        <w:rPr>
          <w:rStyle w:val="StyleUnderline"/>
        </w:rPr>
        <w:t xml:space="preserve">An end to the Saudi intervention is a good first step to ending this suffering, </w:t>
      </w:r>
      <w:r w:rsidRPr="0097593B">
        <w:rPr>
          <w:rStyle w:val="Emphasis"/>
        </w:rPr>
        <w:t>but by itself it will not be enough</w:t>
      </w:r>
      <w:r w:rsidRPr="0097593B">
        <w:rPr>
          <w:sz w:val="16"/>
        </w:rPr>
        <w:t>.</w:t>
      </w:r>
    </w:p>
    <w:p w14:paraId="55BEA322" w14:textId="77777777" w:rsidR="0097593B" w:rsidRDefault="0097593B" w:rsidP="0097593B">
      <w:pPr>
        <w:rPr>
          <w:rStyle w:val="StyleUnderline"/>
        </w:rPr>
      </w:pPr>
    </w:p>
    <w:p w14:paraId="48F9C9D6" w14:textId="77777777" w:rsidR="0097593B" w:rsidRPr="0097593B" w:rsidRDefault="0097593B" w:rsidP="0097593B"/>
    <w:p w14:paraId="6DD7B7D7" w14:textId="77777777" w:rsidR="0097593B" w:rsidRDefault="0097593B" w:rsidP="00FC32F3">
      <w:pPr>
        <w:rPr>
          <w:sz w:val="16"/>
        </w:rPr>
      </w:pPr>
    </w:p>
    <w:p w14:paraId="74B24E30" w14:textId="05CACC1A" w:rsidR="0097593B" w:rsidRDefault="0097593B" w:rsidP="0097593B">
      <w:pPr>
        <w:pStyle w:val="Heading3"/>
      </w:pPr>
      <w:r>
        <w:t>XT – Aff Worse</w:t>
      </w:r>
    </w:p>
    <w:p w14:paraId="091500C2" w14:textId="77777777" w:rsidR="0097593B" w:rsidRDefault="0097593B" w:rsidP="0097593B"/>
    <w:p w14:paraId="552CBE4C" w14:textId="1B97C0D5" w:rsidR="0097593B" w:rsidRDefault="0097593B" w:rsidP="0097593B">
      <w:pPr>
        <w:pStyle w:val="Heading4"/>
      </w:pPr>
      <w:r>
        <w:t>The aff emboldens the Houthis --- means they won’t accept a ceasefire---turns all their impacts</w:t>
      </w:r>
    </w:p>
    <w:p w14:paraId="5DC9087C" w14:textId="77777777" w:rsidR="0097593B" w:rsidRDefault="0097593B" w:rsidP="0097593B">
      <w:r w:rsidRPr="007370CC">
        <w:t xml:space="preserve">Michael </w:t>
      </w:r>
      <w:r w:rsidRPr="007370CC">
        <w:rPr>
          <w:b/>
        </w:rPr>
        <w:t>Knights</w:t>
      </w:r>
      <w:r>
        <w:rPr>
          <w:b/>
        </w:rPr>
        <w:t xml:space="preserve"> et al</w:t>
      </w:r>
      <w:r w:rsidRPr="007370CC">
        <w:t xml:space="preserve">, Kenneth </w:t>
      </w:r>
      <w:r w:rsidRPr="00276233">
        <w:t>M. Pollack, And Barbara F. Walter</w:t>
      </w:r>
      <w:r w:rsidRPr="007370CC">
        <w:t xml:space="preserve">, </w:t>
      </w:r>
      <w:r w:rsidRPr="007370CC">
        <w:rPr>
          <w:b/>
        </w:rPr>
        <w:t>5-2</w:t>
      </w:r>
      <w:r w:rsidRPr="007370CC">
        <w:t xml:space="preserve">-2019, </w:t>
      </w:r>
      <w:r>
        <w:t>(MICHAEL KNIGHTS Is the Lafer Fellow a</w:t>
      </w:r>
      <w:r w:rsidRPr="007370CC">
        <w:t>t The Washington Institute For Near East Policy. KENNETH M. POLLACK Is A Resident Scholar At The American Enterprise Institute. BARBARA F. WALTER Is Professor Of Political Science At The University Of California–San Diego’s School Of Global Policy And Strategy.</w:t>
      </w:r>
      <w:r>
        <w:t xml:space="preserve"> </w:t>
      </w:r>
      <w:r w:rsidRPr="007370CC">
        <w:t>"A Real Plan to End the War in Yemen," Foreign Affairs, https://www.foreignaffairs.com/articles/yemen/2019-05-02/real-plan-end-war-yemen?utm_campaign=reg_conf_email&amp;utm_medium=newsletters&amp;utm_source=fa_registration, accessed 6-20-2019, SM</w:t>
      </w:r>
      <w:r>
        <w:t>)</w:t>
      </w:r>
    </w:p>
    <w:p w14:paraId="045769FF" w14:textId="77777777" w:rsidR="0097593B" w:rsidRPr="00DE3EAA" w:rsidRDefault="0097593B" w:rsidP="0097593B">
      <w:pPr>
        <w:rPr>
          <w:rStyle w:val="StyleUnderline"/>
        </w:rPr>
      </w:pPr>
      <w:r w:rsidRPr="00DE3EAA">
        <w:rPr>
          <w:rStyle w:val="StyleUnderline"/>
        </w:rPr>
        <w:t xml:space="preserve">In the case of Yemen, withdrawing U.S. support—which has largely consisted of intelligence and logistical assistance—from the Saudis will hinder the coalition’s war effort and </w:t>
      </w:r>
      <w:r w:rsidRPr="0097593B">
        <w:rPr>
          <w:rStyle w:val="Emphasis"/>
        </w:rPr>
        <w:t>embolden the Houthis</w:t>
      </w:r>
      <w:r w:rsidRPr="00DE3EAA">
        <w:rPr>
          <w:rStyle w:val="StyleUnderline"/>
        </w:rPr>
        <w:t xml:space="preserve"> and their Iranian supporters, making them </w:t>
      </w:r>
      <w:r w:rsidRPr="0097593B">
        <w:rPr>
          <w:rStyle w:val="Emphasis"/>
        </w:rPr>
        <w:t>much less likely to accept a nationwide cease-fire</w:t>
      </w:r>
      <w:r w:rsidRPr="00DE3EAA">
        <w:rPr>
          <w:rStyle w:val="StyleUnderline"/>
        </w:rPr>
        <w:t xml:space="preserve"> and a power-sharing agreement.</w:t>
      </w:r>
    </w:p>
    <w:p w14:paraId="288A1329" w14:textId="77777777" w:rsidR="0097593B" w:rsidRPr="0097593B" w:rsidRDefault="0097593B" w:rsidP="0097593B">
      <w:pPr>
        <w:rPr>
          <w:sz w:val="16"/>
        </w:rPr>
      </w:pPr>
      <w:r w:rsidRPr="004114D8">
        <w:rPr>
          <w:rStyle w:val="StyleUnderline"/>
        </w:rPr>
        <w:t>In fact, U.S. congressional criticism of the Saudis has already encouraged the Houthis who, far from giving up, appear determined to fight on.</w:t>
      </w:r>
      <w:r w:rsidRPr="0097593B">
        <w:rPr>
          <w:sz w:val="16"/>
        </w:rPr>
        <w:t xml:space="preserve"> Since the UN brokered a cease-fire for the strategically important, Houthi-held port of Hodeidah in December, the Houthis have energetically fortified their positions in the city, in direct violation of the agreement’s terms. In fact, the Houthis have defaulted on one withdrawal deadline after another—first in early January, then in mid-February, thereby reneging on explicit commitments to the UN.</w:t>
      </w:r>
    </w:p>
    <w:p w14:paraId="540DD639" w14:textId="77777777" w:rsidR="0097593B" w:rsidRPr="0097593B" w:rsidRDefault="0097593B" w:rsidP="0097593B">
      <w:pPr>
        <w:rPr>
          <w:sz w:val="16"/>
        </w:rPr>
      </w:pPr>
      <w:r w:rsidRPr="0097593B">
        <w:rPr>
          <w:sz w:val="16"/>
        </w:rPr>
        <w:t>UN negotiators are now trying to implement a third plan to move Houthi forces out of Hodeidah and other Red Sea ports, and for both sides to then pull back from the frontlines in Hodeidah city. But unless the Houthis are given a powerful incentive to step back, there is little reason to expect they will do so.</w:t>
      </w:r>
    </w:p>
    <w:p w14:paraId="31E029BE" w14:textId="77777777" w:rsidR="0097593B" w:rsidRPr="0097593B" w:rsidRDefault="0097593B" w:rsidP="0097593B">
      <w:pPr>
        <w:rPr>
          <w:sz w:val="16"/>
        </w:rPr>
      </w:pPr>
      <w:r w:rsidRPr="004114D8">
        <w:rPr>
          <w:rStyle w:val="StyleUnderline"/>
        </w:rPr>
        <w:t>Rather than produce a stalemate, cutting U.S. support for the Saudi-led coalition might enable the Houthis to win a military victory, much like the one the Assad regime, Iran, and Russia are slowly achieving in Syria. This outcome is hardly desirable. The Houthis are anti-American, anti-Semitic, and increasingly anti-Sunni. In fact, Houthis, who are of Zaydi Shiite faith, are just one clan of hundreds in the country.</w:t>
      </w:r>
      <w:r w:rsidRPr="0097593B">
        <w:rPr>
          <w:sz w:val="16"/>
        </w:rPr>
        <w:t xml:space="preserve"> There is no historical or popular basis for the Houthis to rule the capital, Sanaa, or the ports. As a result, </w:t>
      </w:r>
      <w:r w:rsidRPr="004114D8">
        <w:rPr>
          <w:rStyle w:val="StyleUnderline"/>
        </w:rPr>
        <w:t xml:space="preserve">a post-conflict Yemen under Houthi rule would likely require </w:t>
      </w:r>
      <w:r w:rsidRPr="0097593B">
        <w:rPr>
          <w:rStyle w:val="Emphasis"/>
        </w:rPr>
        <w:t>considerable repression</w:t>
      </w:r>
      <w:r w:rsidRPr="004114D8">
        <w:rPr>
          <w:rStyle w:val="StyleUnderline"/>
        </w:rPr>
        <w:t xml:space="preserve"> to hold it in place.</w:t>
      </w:r>
    </w:p>
    <w:p w14:paraId="642796C7" w14:textId="77777777" w:rsidR="0097593B" w:rsidRPr="00017941" w:rsidRDefault="0097593B" w:rsidP="0097593B">
      <w:pPr>
        <w:pStyle w:val="Heading4"/>
        <w:rPr>
          <w:rStyle w:val="Style13ptBold"/>
          <w:b/>
          <w:bCs w:val="0"/>
        </w:rPr>
      </w:pPr>
      <w:r w:rsidRPr="00017941">
        <w:rPr>
          <w:rStyle w:val="Style13ptBold"/>
          <w:b/>
        </w:rPr>
        <w:t>The best strategy to stop the Yemen War is supporting Saudi – disproves their theory.</w:t>
      </w:r>
    </w:p>
    <w:p w14:paraId="5DD0337F" w14:textId="77777777" w:rsidR="0097593B" w:rsidRPr="008E7DFE" w:rsidRDefault="0097593B" w:rsidP="0097593B">
      <w:r w:rsidRPr="008E7DFE">
        <w:rPr>
          <w:rStyle w:val="Style13ptBold"/>
        </w:rPr>
        <w:t>Knights et al 5/2</w:t>
      </w:r>
      <w:r w:rsidRPr="008E7DFE">
        <w:t xml:space="preserve">/19 {Michael Knights, Lafer fellow at the Washington Institute for Near East Policy, Kenneth M. Pollack, resident scholar at the American Enterprise Institute, Barbara F. Walter, Professor of Political Science at the University of California–San Diego’s School of Global Policy and Strategy, "A Real Plan to End the War in Yemen," Foreign Affairs, </w:t>
      </w:r>
      <w:hyperlink r:id="rId36" w:history="1">
        <w:r w:rsidRPr="008E7DFE">
          <w:rPr>
            <w:rStyle w:val="Hyperlink"/>
          </w:rPr>
          <w:t>https://www.foreignaffairs.com/articles/yemen/2019-05-02/real-plan-end-war-yemen</w:t>
        </w:r>
      </w:hyperlink>
      <w:r w:rsidRPr="008E7DFE">
        <w:t>, Published 5/2/19, Accessed 6/19/19} //RG</w:t>
      </w:r>
    </w:p>
    <w:p w14:paraId="17547BDC" w14:textId="77777777" w:rsidR="0097593B" w:rsidRPr="008E7DFE" w:rsidRDefault="0097593B" w:rsidP="0097593B">
      <w:pPr>
        <w:rPr>
          <w:rStyle w:val="StyleUnderline"/>
        </w:rPr>
      </w:pPr>
      <w:r w:rsidRPr="008E7DFE">
        <w:rPr>
          <w:rStyle w:val="StyleUnderline"/>
        </w:rPr>
        <w:t>In Washington, a growing chorus of analysts and politicians has called on the United States to step up, withdraw U.S. support for the Saudi war effort, and turn the UN-brokered cease-fire into a lasting peace</w:t>
      </w:r>
      <w:r w:rsidRPr="008E7DFE">
        <w:t xml:space="preserve">. Doing so, they argue, is the only morally and strategically defensible course of action. </w:t>
      </w:r>
      <w:r w:rsidRPr="008E7DFE">
        <w:rPr>
          <w:rStyle w:val="StyleUnderline"/>
        </w:rPr>
        <w:t>But of all the options before the United States, this one is the least likely to stop the killing, the dying, and the complications for U.S. interests.</w:t>
      </w:r>
    </w:p>
    <w:p w14:paraId="1F206FE8" w14:textId="77777777" w:rsidR="0097593B" w:rsidRPr="008E7DFE" w:rsidRDefault="0097593B" w:rsidP="0097593B">
      <w:pPr>
        <w:rPr>
          <w:rStyle w:val="StyleUnderline"/>
        </w:rPr>
      </w:pPr>
      <w:r w:rsidRPr="008E7DFE">
        <w:rPr>
          <w:rStyle w:val="StyleUnderline"/>
        </w:rPr>
        <w:t xml:space="preserve">The Saudi-led intervention </w:t>
      </w:r>
      <w:r w:rsidRPr="008E7DFE">
        <w:t xml:space="preserve">may have exacerbated the situation in Yemen, but it </w:t>
      </w:r>
      <w:r w:rsidRPr="008E7DFE">
        <w:rPr>
          <w:rStyle w:val="StyleUnderline"/>
        </w:rPr>
        <w:t>did not start the war</w:t>
      </w:r>
      <w:r w:rsidRPr="008E7DFE">
        <w:t xml:space="preserve">. Getting the Saudis to pull out will no more end the bloodshed in Yemen than getting the United States to abstain from the civil war in Syria halted the violence there. </w:t>
      </w:r>
      <w:r w:rsidRPr="008E7DFE">
        <w:rPr>
          <w:rStyle w:val="StyleUnderline"/>
        </w:rPr>
        <w:t>Nor will a Saudi withdrawal lead to a negotiated settlement. Instead, the fighting will go on, and innocent Yemenis will continue to die until one side—most likely the Houthis—have won.</w:t>
      </w:r>
    </w:p>
    <w:p w14:paraId="3A71C79C" w14:textId="77777777" w:rsidR="0097593B" w:rsidRPr="008E7DFE" w:rsidRDefault="0097593B" w:rsidP="0097593B">
      <w:pPr>
        <w:rPr>
          <w:rStyle w:val="StyleUnderline"/>
        </w:rPr>
      </w:pPr>
      <w:r w:rsidRPr="008E7DFE">
        <w:rPr>
          <w:rStyle w:val="StyleUnderline"/>
        </w:rPr>
        <w:t>True peace in Yemen will remain elusive</w:t>
      </w:r>
      <w:r w:rsidRPr="008E7DFE">
        <w:t xml:space="preserve"> unless both sides accept that they have nothing to gain from more fighting. </w:t>
      </w:r>
      <w:r w:rsidRPr="008E7DFE">
        <w:rPr>
          <w:rStyle w:val="StyleUnderline"/>
        </w:rPr>
        <w:t>We are not there yet. To get there will require not cutting off U.S. support for Saudi Arabia but threatening to double down on it unless the Houthis honor their commitments to the UN</w:t>
      </w:r>
      <w:r w:rsidRPr="008E7DFE">
        <w:t xml:space="preserve"> and are ready to disgorge most of their initial conquests. </w:t>
      </w:r>
      <w:r w:rsidRPr="008E7DFE">
        <w:rPr>
          <w:rStyle w:val="StyleUnderline"/>
        </w:rPr>
        <w:t>If Washington is serious about ending the war, it must come to terms with this uncomfortable fact.</w:t>
      </w:r>
    </w:p>
    <w:p w14:paraId="3A038B95" w14:textId="77777777" w:rsidR="0097593B" w:rsidRPr="008E7DFE" w:rsidRDefault="0097593B" w:rsidP="0097593B">
      <w:pPr>
        <w:pStyle w:val="Heading4"/>
        <w:rPr>
          <w:rFonts w:cs="Calibri"/>
        </w:rPr>
      </w:pPr>
      <w:r w:rsidRPr="008E7DFE">
        <w:rPr>
          <w:rFonts w:cs="Calibri"/>
        </w:rPr>
        <w:t>Even the signal of the plan emboldens the Houthis and keeps Yemen going.</w:t>
      </w:r>
    </w:p>
    <w:p w14:paraId="350E99CA" w14:textId="77777777" w:rsidR="0097593B" w:rsidRPr="008E7DFE" w:rsidRDefault="0097593B" w:rsidP="0097593B">
      <w:r w:rsidRPr="008E7DFE">
        <w:rPr>
          <w:rStyle w:val="Style13ptBold"/>
        </w:rPr>
        <w:t>Knights et al 5/2</w:t>
      </w:r>
      <w:r w:rsidRPr="008E7DFE">
        <w:t xml:space="preserve">/19 {Michael Knights, Lafer fellow at the Washington Institute for Near East Policy, Kenneth M. Pollack, resident scholar at the American Enterprise Institute, Barbara F. Walter, Professor of Political Science at the University of California–San Diego’s School of Global Policy and Strategy, "A Real Plan to End the War in Yemen," Foreign Affairs, </w:t>
      </w:r>
      <w:hyperlink r:id="rId37" w:history="1">
        <w:r w:rsidRPr="008E7DFE">
          <w:rPr>
            <w:rStyle w:val="Hyperlink"/>
          </w:rPr>
          <w:t>https://www.foreignaffairs.com/articles/yemen/2019-05-02/real-plan-end-war-yemen</w:t>
        </w:r>
      </w:hyperlink>
      <w:r w:rsidRPr="008E7DFE">
        <w:t>, Published 5/2/19, Accessed 6/19/19} //RG</w:t>
      </w:r>
    </w:p>
    <w:p w14:paraId="0C2E98E0" w14:textId="77777777" w:rsidR="0097593B" w:rsidRPr="008E7DFE" w:rsidRDefault="0097593B" w:rsidP="0097593B">
      <w:r w:rsidRPr="008E7DFE">
        <w:rPr>
          <w:rStyle w:val="StyleUnderline"/>
        </w:rPr>
        <w:t>A negotiated settlement can end a war earlier and thus with less bloodshed. But combatants generally don’t agree</w:t>
      </w:r>
      <w:r w:rsidRPr="008E7DFE">
        <w:t xml:space="preserve"> to such settlements </w:t>
      </w:r>
      <w:r w:rsidRPr="008E7DFE">
        <w:rPr>
          <w:rStyle w:val="StyleUnderline"/>
        </w:rPr>
        <w:t>until</w:t>
      </w:r>
      <w:r w:rsidRPr="008E7DFE">
        <w:t xml:space="preserve"> they have reached a military stalemate such that </w:t>
      </w:r>
      <w:r w:rsidRPr="008E7DFE">
        <w:rPr>
          <w:rStyle w:val="StyleUnderline"/>
        </w:rPr>
        <w:t>all sides are convinced they cannot win a military victory</w:t>
      </w:r>
      <w:r w:rsidRPr="008E7DFE">
        <w:t xml:space="preserve">. Even then, </w:t>
      </w:r>
      <w:r w:rsidRPr="008E7DFE">
        <w:rPr>
          <w:rStyle w:val="StyleUnderline"/>
        </w:rPr>
        <w:t>the warring parties need to know that they can disarm without being slaughtered</w:t>
      </w:r>
      <w:r w:rsidRPr="008E7DFE">
        <w:t xml:space="preserve">—a condition that can sometimes be met only with an outside peacekeeping commitment for a decade or more. And once the parties have come to the table, </w:t>
      </w:r>
      <w:r w:rsidRPr="008E7DFE">
        <w:rPr>
          <w:rStyle w:val="StyleUnderline"/>
        </w:rPr>
        <w:t>any successful negotiated settlement will have to include a power-sharing arrangement</w:t>
      </w:r>
      <w:r w:rsidRPr="008E7DFE">
        <w:t xml:space="preserve"> that grants all factions political power and economic benefits roughly commensurate with their demographic weight (adjusted for military realities).</w:t>
      </w:r>
    </w:p>
    <w:p w14:paraId="72AB8F94" w14:textId="77777777" w:rsidR="0097593B" w:rsidRPr="008E7DFE" w:rsidRDefault="0097593B" w:rsidP="0097593B">
      <w:pPr>
        <w:rPr>
          <w:rStyle w:val="StyleUnderline"/>
        </w:rPr>
      </w:pPr>
      <w:r w:rsidRPr="008E7DFE">
        <w:rPr>
          <w:rStyle w:val="StyleUnderline"/>
        </w:rPr>
        <w:t>In the case of Yemen, withdrawing U.S. support</w:t>
      </w:r>
      <w:r w:rsidRPr="008E7DFE">
        <w:t>—which has largely consisted of intelligence and logistical assistance—</w:t>
      </w:r>
      <w:r w:rsidRPr="008E7DFE">
        <w:rPr>
          <w:rStyle w:val="StyleUnderline"/>
        </w:rPr>
        <w:t>from the Saudis will hinder the coalition’s war effort and embolden the Houthis and their Iranian supporters, making them much less likely to accept a nationwide cease-fire and a power-sharing agreement.</w:t>
      </w:r>
    </w:p>
    <w:p w14:paraId="3AB02889" w14:textId="77777777" w:rsidR="0097593B" w:rsidRDefault="0097593B" w:rsidP="0097593B">
      <w:r w:rsidRPr="008E7DFE">
        <w:rPr>
          <w:rStyle w:val="StyleUnderline"/>
        </w:rPr>
        <w:t xml:space="preserve">In fact, U.S. </w:t>
      </w:r>
      <w:r w:rsidRPr="008E7DFE">
        <w:rPr>
          <w:rStyle w:val="Emphasis"/>
        </w:rPr>
        <w:t>congressional criticism of the Saudis has already encouraged the Houthis</w:t>
      </w:r>
      <w:r w:rsidRPr="008E7DFE">
        <w:rPr>
          <w:rStyle w:val="StyleUnderline"/>
        </w:rPr>
        <w:t xml:space="preserve"> who</w:t>
      </w:r>
      <w:r w:rsidRPr="008E7DFE">
        <w:t xml:space="preserve">, far from giving up, </w:t>
      </w:r>
      <w:r w:rsidRPr="008E7DFE">
        <w:rPr>
          <w:rStyle w:val="StyleUnderline"/>
        </w:rPr>
        <w:t>appear determined to fight on.</w:t>
      </w:r>
      <w:r w:rsidRPr="008E7DFE">
        <w:t xml:space="preserve"> Since the UN brokered a cease-fire for the strategically important, Houthi-held port of Hodeidah in December, the Houthis have energetically fortified their positions in the city, in direct violation of the agreement’s terms. In fact, </w:t>
      </w:r>
      <w:r w:rsidRPr="008E7DFE">
        <w:rPr>
          <w:rStyle w:val="StyleUnderline"/>
        </w:rPr>
        <w:t>the Houthis have defaulted on one withdrawal deadline after another</w:t>
      </w:r>
      <w:r w:rsidRPr="008E7DFE">
        <w:t>—first in early January, then in mid-February, thereby reneging on explicit commitments to the UN.</w:t>
      </w:r>
    </w:p>
    <w:p w14:paraId="2FA3A09A" w14:textId="77777777" w:rsidR="0097593B" w:rsidRPr="002C27DD" w:rsidRDefault="0097593B" w:rsidP="0097593B">
      <w:pPr>
        <w:pStyle w:val="Heading4"/>
      </w:pPr>
      <w:r>
        <w:t xml:space="preserve">Scaling back U.S. involvement </w:t>
      </w:r>
      <w:r>
        <w:rPr>
          <w:u w:val="single"/>
        </w:rPr>
        <w:t>increases</w:t>
      </w:r>
      <w:r>
        <w:t xml:space="preserve"> civilian casualties from </w:t>
      </w:r>
      <w:r>
        <w:rPr>
          <w:u w:val="single"/>
        </w:rPr>
        <w:t>both</w:t>
      </w:r>
      <w:r>
        <w:t xml:space="preserve"> coalition </w:t>
      </w:r>
      <w:r>
        <w:rPr>
          <w:i/>
          <w:u w:val="single"/>
        </w:rPr>
        <w:t>and</w:t>
      </w:r>
      <w:r>
        <w:t xml:space="preserve"> Houthi attacks. </w:t>
      </w:r>
    </w:p>
    <w:p w14:paraId="3354EE51" w14:textId="77777777" w:rsidR="0097593B" w:rsidRDefault="0097593B" w:rsidP="0097593B">
      <w:r w:rsidRPr="00E36EC6">
        <w:rPr>
          <w:rStyle w:val="Style13ptBold"/>
        </w:rPr>
        <w:t>Alasrar 18</w:t>
      </w:r>
      <w:r>
        <w:t xml:space="preserve"> — </w:t>
      </w:r>
      <w:r w:rsidRPr="00E36EC6">
        <w:t>Fatima Alasrar</w:t>
      </w:r>
      <w:r>
        <w:t xml:space="preserve">, </w:t>
      </w:r>
      <w:r w:rsidRPr="00E36EC6">
        <w:t xml:space="preserve">Senior Analyst at the Arabia Foundation, former Research Associate at the Arab Gulf States Institute, former Mason Fellow at the Kennedy School of Government at Harvard University, holds an M.A. in Public Administration from Harvard University and an M.A. in International Relations from Johns Hopkins University, </w:t>
      </w:r>
      <w:r>
        <w:t>2018 (“</w:t>
      </w:r>
      <w:r w:rsidRPr="004A4859">
        <w:t>Yemen Is Bad but It Would Be Worse Without U.S. Involvement</w:t>
      </w:r>
      <w:r>
        <w:t xml:space="preserve">,” </w:t>
      </w:r>
      <w:r>
        <w:rPr>
          <w:i/>
        </w:rPr>
        <w:t>The National Interest</w:t>
      </w:r>
      <w:r>
        <w:t>, July 25</w:t>
      </w:r>
      <w:r w:rsidRPr="00E36EC6">
        <w:rPr>
          <w:vertAlign w:val="superscript"/>
        </w:rPr>
        <w:t>th</w:t>
      </w:r>
      <w:r>
        <w:t xml:space="preserve">, Available Online at </w:t>
      </w:r>
      <w:hyperlink r:id="rId38" w:history="1">
        <w:r w:rsidRPr="00A272A5">
          <w:rPr>
            <w:rStyle w:val="Hyperlink"/>
          </w:rPr>
          <w:t>https://nationalinterest.org/print/blog/middle-east-watch/yemen-bad-it-would-be-worse-without-us-involvement-26801</w:t>
        </w:r>
      </w:hyperlink>
      <w:r>
        <w:t>, Accessed 06-14-2019)</w:t>
      </w:r>
    </w:p>
    <w:p w14:paraId="5C476002" w14:textId="77777777" w:rsidR="0097593B" w:rsidRDefault="0097593B" w:rsidP="0097593B">
      <w:r w:rsidRPr="0097593B">
        <w:t xml:space="preserve">In addition, </w:t>
      </w:r>
      <w:r w:rsidRPr="0097593B">
        <w:rPr>
          <w:rStyle w:val="StyleUnderline"/>
        </w:rPr>
        <w:t xml:space="preserve">the U.S. military plays a critical role in safeguarding Yemeni civilians by identifying nonmilitary and civilian facilities for the coalition so that these are not accidentally targeted by air strikes. This intelligence support has not prevented civilian casualties altogether, but it has almost certainly </w:t>
      </w:r>
      <w:r w:rsidRPr="0097593B">
        <w:rPr>
          <w:rStyle w:val="Emphasis"/>
        </w:rPr>
        <w:t>reduced their number</w:t>
      </w:r>
      <w:r w:rsidRPr="0097593B">
        <w:t xml:space="preserve">. Also, </w:t>
      </w:r>
      <w:r w:rsidRPr="0097593B">
        <w:rPr>
          <w:rStyle w:val="StyleUnderline"/>
        </w:rPr>
        <w:t>American-produced Patriot missile defense systems have allowed the coalition to intercept dozens of Houthi ballistic missiles fired against Saudi, Emirati, and Yemeni civilian population centers</w:t>
      </w:r>
      <w:r w:rsidRPr="0097593B">
        <w:t>. American involvement also bolsters ties between the U.S. military and the militaries of its Arab allies and these relationships are a key tool of U.S. power and influence if America is to remain globally relevant.</w:t>
      </w:r>
      <w:r>
        <w:t xml:space="preserve"> </w:t>
      </w:r>
    </w:p>
    <w:p w14:paraId="7FAE1A1D" w14:textId="77777777" w:rsidR="0097593B" w:rsidRDefault="0097593B" w:rsidP="0097593B"/>
    <w:p w14:paraId="5004A8B5" w14:textId="77777777" w:rsidR="0097593B" w:rsidRDefault="0097593B" w:rsidP="0097593B"/>
    <w:p w14:paraId="1AC7CE5D" w14:textId="508E931D" w:rsidR="0097593B" w:rsidRDefault="00277FB4" w:rsidP="00277FB4">
      <w:pPr>
        <w:pStyle w:val="Heading2"/>
      </w:pPr>
      <w:r>
        <w:t>Framing</w:t>
      </w:r>
    </w:p>
    <w:p w14:paraId="172EA2D3" w14:textId="5DB5A011" w:rsidR="0097593B" w:rsidRDefault="0097593B" w:rsidP="0097593B">
      <w:pPr>
        <w:pStyle w:val="Heading3"/>
      </w:pPr>
      <w:r>
        <w:t>1NC AT: Aff Outweighs/Framing</w:t>
      </w:r>
    </w:p>
    <w:p w14:paraId="0DF07B44" w14:textId="77777777" w:rsidR="0097593B" w:rsidRDefault="0097593B" w:rsidP="0097593B"/>
    <w:p w14:paraId="1BCA8724" w14:textId="77777777" w:rsidR="0097593B" w:rsidRDefault="0097593B" w:rsidP="0097593B"/>
    <w:p w14:paraId="2AF0B084" w14:textId="4349ED32" w:rsidR="0097593B" w:rsidRPr="004514CB" w:rsidRDefault="0097593B" w:rsidP="0097593B">
      <w:pPr>
        <w:pStyle w:val="Heading4"/>
      </w:pPr>
      <w:r w:rsidRPr="000B38DF">
        <w:t xml:space="preserve">Reject aff moralizing </w:t>
      </w:r>
      <w:r>
        <w:t>in favor of solvency considerat</w:t>
      </w:r>
      <w:r w:rsidR="00195C6E">
        <w:t>i</w:t>
      </w:r>
      <w:r>
        <w:t xml:space="preserve">ons </w:t>
      </w:r>
      <w:r w:rsidRPr="000B38DF">
        <w:t xml:space="preserve">--- support for Saudi </w:t>
      </w:r>
      <w:r>
        <w:t xml:space="preserve">Arabia is </w:t>
      </w:r>
      <w:r>
        <w:rPr>
          <w:u w:val="single"/>
        </w:rPr>
        <w:t>on balance preferable</w:t>
      </w:r>
      <w:r>
        <w:t xml:space="preserve"> to the alternatives</w:t>
      </w:r>
    </w:p>
    <w:p w14:paraId="6EB07F82" w14:textId="77777777" w:rsidR="0097593B" w:rsidRDefault="0097593B" w:rsidP="0097593B">
      <w:r w:rsidRPr="004514CB">
        <w:rPr>
          <w:rStyle w:val="Style13ptBold"/>
        </w:rPr>
        <w:t>Gordon 19</w:t>
      </w:r>
      <w:r>
        <w:t xml:space="preserve"> –</w:t>
      </w:r>
      <w:r w:rsidRPr="004514CB">
        <w:t xml:space="preserve"> Israeli journalist and commentator, former reporter for the Jerusalem Post</w:t>
      </w:r>
    </w:p>
    <w:p w14:paraId="041889FA" w14:textId="77777777" w:rsidR="0097593B" w:rsidRDefault="0097593B" w:rsidP="0097593B">
      <w:r>
        <w:t>Evelyn, 1/30. “</w:t>
      </w:r>
      <w:r w:rsidRPr="004514CB">
        <w:t>Backing the Saudis in Yemen is right, strategically and morally</w:t>
      </w:r>
      <w:r>
        <w:t xml:space="preserve">.” </w:t>
      </w:r>
      <w:hyperlink r:id="rId39" w:history="1">
        <w:r w:rsidRPr="004514CB">
          <w:t>https://www.jns.org/opinion/backing-the-saudis-in-yemen-is-right-strategically-and-morally/</w:t>
        </w:r>
      </w:hyperlink>
    </w:p>
    <w:p w14:paraId="3C71F717" w14:textId="77777777" w:rsidR="0097593B" w:rsidRPr="004514CB" w:rsidRDefault="0097593B" w:rsidP="0097593B">
      <w:pPr>
        <w:rPr>
          <w:sz w:val="16"/>
        </w:rPr>
      </w:pPr>
      <w:r w:rsidRPr="004514CB">
        <w:rPr>
          <w:sz w:val="16"/>
        </w:rPr>
        <w:t xml:space="preserve">Given that both strategic and moral considerations mandate backing the Saudi coalition, why is the Senate set on doing the opposite? Perhaps it’s due to sheer ignorance: Iran’s useful idiots in </w:t>
      </w:r>
      <w:r w:rsidRPr="000B38DF">
        <w:rPr>
          <w:rStyle w:val="StyleUnderline"/>
        </w:rPr>
        <w:t>the media</w:t>
      </w:r>
      <w:r w:rsidRPr="004514CB">
        <w:rPr>
          <w:sz w:val="16"/>
        </w:rPr>
        <w:t xml:space="preserve">, like The New York Times, do their best to </w:t>
      </w:r>
      <w:r w:rsidRPr="000B38DF">
        <w:rPr>
          <w:rStyle w:val="StyleUnderline"/>
        </w:rPr>
        <w:t>amplify every Saudi atrocity while downplaying Houthi atrocities</w:t>
      </w:r>
      <w:r w:rsidRPr="004514CB">
        <w:rPr>
          <w:sz w:val="16"/>
        </w:rPr>
        <w:t xml:space="preserve">. Or perhaps it’s the clean hands syndrome: </w:t>
      </w:r>
      <w:r w:rsidRPr="000B38DF">
        <w:rPr>
          <w:rStyle w:val="Emphasis"/>
        </w:rPr>
        <w:t>Senators don’t care what horrors befall the Middle East as long as their hands are clean</w:t>
      </w:r>
      <w:r w:rsidRPr="004514CB">
        <w:rPr>
          <w:sz w:val="16"/>
        </w:rPr>
        <w:t xml:space="preserve">. But </w:t>
      </w:r>
      <w:r w:rsidRPr="000B38DF">
        <w:rPr>
          <w:rStyle w:val="Emphasis"/>
        </w:rPr>
        <w:t>neither is acceptable behavior for national policy-makers, whose job is to gather accurate information and then, if there are no good options, choose the lesser evil</w:t>
      </w:r>
      <w:r w:rsidRPr="004514CB">
        <w:rPr>
          <w:sz w:val="16"/>
        </w:rPr>
        <w:t>.</w:t>
      </w:r>
    </w:p>
    <w:p w14:paraId="7B20FAD4" w14:textId="77777777" w:rsidR="0097593B" w:rsidRPr="004514CB" w:rsidRDefault="0097593B" w:rsidP="0097593B">
      <w:pPr>
        <w:rPr>
          <w:sz w:val="16"/>
        </w:rPr>
      </w:pPr>
      <w:r w:rsidRPr="000B38DF">
        <w:rPr>
          <w:rStyle w:val="Emphasis"/>
        </w:rPr>
        <w:t>In Yemen, the lesser evil is clearly backing the Saudi coalition</w:t>
      </w:r>
      <w:r w:rsidRPr="004514CB">
        <w:rPr>
          <w:sz w:val="16"/>
        </w:rPr>
        <w:t xml:space="preserve">. </w:t>
      </w:r>
      <w:r w:rsidRPr="000B38DF">
        <w:rPr>
          <w:rStyle w:val="StyleUnderline"/>
        </w:rPr>
        <w:t>This would not only further America’s strategic goals at minimal cost</w:t>
      </w:r>
      <w:r w:rsidRPr="004514CB">
        <w:rPr>
          <w:sz w:val="16"/>
        </w:rPr>
        <w:t xml:space="preserve"> (the U.S. contribution consists of intelligence sharing, midair refueling and arms sales), </w:t>
      </w:r>
      <w:r w:rsidRPr="000B38DF">
        <w:rPr>
          <w:rStyle w:val="StyleUnderline"/>
        </w:rPr>
        <w:t>but would be preferable to a Houthi victory from a human-rights standpoint</w:t>
      </w:r>
      <w:r w:rsidRPr="004514CB">
        <w:rPr>
          <w:sz w:val="16"/>
        </w:rPr>
        <w:t>. That the Senate has opted instead to further Iran’s regional domination project is a disgrace.</w:t>
      </w:r>
    </w:p>
    <w:p w14:paraId="7C24CD9B" w14:textId="77777777" w:rsidR="0097593B" w:rsidRDefault="0097593B" w:rsidP="0097593B"/>
    <w:p w14:paraId="391EDFFC" w14:textId="77777777" w:rsidR="00277FB4" w:rsidRDefault="00277FB4" w:rsidP="00277FB4">
      <w:pPr>
        <w:pStyle w:val="Tag2"/>
      </w:pPr>
      <w:r>
        <w:t>Throwing out scenarios is a terrible corrective—they replace probability neglect with consequence neglect—the best middle ground is to balance magnitude with probability</w:t>
      </w:r>
    </w:p>
    <w:p w14:paraId="708385EF" w14:textId="77777777" w:rsidR="00277FB4" w:rsidRDefault="00277FB4" w:rsidP="00277FB4">
      <w:r w:rsidRPr="00807A64">
        <w:rPr>
          <w:rStyle w:val="Citation"/>
        </w:rPr>
        <w:t>Friedman</w:t>
      </w:r>
      <w:r w:rsidRPr="00807A64">
        <w:t>,</w:t>
      </w:r>
      <w:r>
        <w:t xml:space="preserve"> PhD candidate in public policy</w:t>
      </w:r>
      <w:r w:rsidRPr="00807A64">
        <w:t>, and Zeckhauser,</w:t>
      </w:r>
      <w:r>
        <w:t xml:space="preserve"> professor of political economy – Kennedy School @ Harvard, </w:t>
      </w:r>
      <w:r w:rsidRPr="00807A64">
        <w:rPr>
          <w:rStyle w:val="Citation"/>
        </w:rPr>
        <w:t>‘12</w:t>
      </w:r>
    </w:p>
    <w:p w14:paraId="00B6154B" w14:textId="77777777" w:rsidR="00277FB4" w:rsidRDefault="00277FB4" w:rsidP="00277FB4">
      <w:r>
        <w:t>(Jeffrey A. and Richard, “Assessing Uncertainty in Intelligence,” HKS Faculty Research Working Paper Series RWP12-027)</w:t>
      </w:r>
    </w:p>
    <w:p w14:paraId="645B8E46" w14:textId="77777777" w:rsidR="00277FB4" w:rsidRDefault="00277FB4" w:rsidP="00277FB4"/>
    <w:p w14:paraId="276DFDD5" w14:textId="77777777" w:rsidR="00277FB4" w:rsidRPr="0025749F" w:rsidRDefault="00277FB4" w:rsidP="00277FB4">
      <w:pPr>
        <w:rPr>
          <w:rStyle w:val="StyleUnderline"/>
        </w:rPr>
      </w:pPr>
      <w:r w:rsidRPr="00B8704F">
        <w:rPr>
          <w:rStyle w:val="StyleUnderline"/>
          <w:highlight w:val="cyan"/>
        </w:rPr>
        <w:t>To provide empirical support</w:t>
      </w:r>
      <w:r w:rsidRPr="0025749F">
        <w:rPr>
          <w:rStyle w:val="StyleUnderline"/>
        </w:rPr>
        <w:t xml:space="preserve"> for its discussion, </w:t>
      </w:r>
      <w:r w:rsidRPr="00B8704F">
        <w:rPr>
          <w:rStyle w:val="StyleUnderline"/>
          <w:highlight w:val="cyan"/>
        </w:rPr>
        <w:t>this article examines</w:t>
      </w:r>
      <w:r w:rsidRPr="0025749F">
        <w:rPr>
          <w:rStyle w:val="StyleUnderline"/>
        </w:rPr>
        <w:t xml:space="preserve"> a broad range of</w:t>
      </w:r>
      <w:r>
        <w:t xml:space="preserve"> National Intelligence Estimates (</w:t>
      </w:r>
      <w:r w:rsidRPr="00B8704F">
        <w:rPr>
          <w:rStyle w:val="StyleUnderline"/>
          <w:highlight w:val="cyan"/>
        </w:rPr>
        <w:t>NIEs</w:t>
      </w:r>
      <w:r>
        <w:t xml:space="preserve">). Though NIEs comprise only a small fraction of overall estimative intelligence, their production is so highly scrutinized that it is reasonable to assume that </w:t>
      </w:r>
      <w:r w:rsidRPr="0025749F">
        <w:rPr>
          <w:rStyle w:val="StyleUnderline"/>
        </w:rPr>
        <w:t>their flaws</w:t>
      </w:r>
      <w:r>
        <w:t xml:space="preserve"> </w:t>
      </w:r>
      <w:r w:rsidRPr="00735B4F">
        <w:t xml:space="preserve">would </w:t>
      </w:r>
      <w:r w:rsidRPr="00735B4F">
        <w:rPr>
          <w:rStyle w:val="StyleUnderline"/>
        </w:rPr>
        <w:t>characterize lower-profile estimates as well</w:t>
      </w:r>
      <w:r w:rsidRPr="00735B4F">
        <w:t xml:space="preserve">.8 </w:t>
      </w:r>
      <w:r w:rsidRPr="00735B4F">
        <w:rPr>
          <w:rStyle w:val="StyleUnderline"/>
        </w:rPr>
        <w:t>In addition to examining more than a dozen specific estimates, the following sections describe</w:t>
      </w:r>
      <w:r w:rsidRPr="00735B4F">
        <w:t xml:space="preserve"> general </w:t>
      </w:r>
      <w:r w:rsidRPr="00735B4F">
        <w:rPr>
          <w:rStyle w:val="StyleUnderline"/>
        </w:rPr>
        <w:t xml:space="preserve">patterns across a database of </w:t>
      </w:r>
      <w:r w:rsidRPr="00735B4F">
        <w:rPr>
          <w:rStyle w:val="Emphasis"/>
        </w:rPr>
        <w:t>379</w:t>
      </w:r>
      <w:r w:rsidRPr="00735B4F">
        <w:t xml:space="preserve"> declassified </w:t>
      </w:r>
      <w:r w:rsidRPr="00735B4F">
        <w:rPr>
          <w:rStyle w:val="Emphasis"/>
        </w:rPr>
        <w:t>NIEs</w:t>
      </w:r>
      <w:r w:rsidRPr="00735B4F">
        <w:t xml:space="preserve"> that </w:t>
      </w:r>
      <w:r w:rsidRPr="00735B4F">
        <w:rPr>
          <w:rStyle w:val="StyleUnderline"/>
        </w:rPr>
        <w:t>were written between 1964 and 1994</w:t>
      </w:r>
      <w:r w:rsidRPr="00735B4F">
        <w:t xml:space="preserve"> and that were released through the Central Intelligence Agency’s Historical Review Program.9 Throughout the following sections, this combination of </w:t>
      </w:r>
      <w:r w:rsidRPr="00735B4F">
        <w:rPr>
          <w:rStyle w:val="StyleUnderline"/>
        </w:rPr>
        <w:t>deductive and inductive analysis helps to draw out</w:t>
      </w:r>
      <w:r w:rsidRPr="00735B4F">
        <w:t xml:space="preserve"> the tensions between eliminating uncertainty and assessing </w:t>
      </w:r>
      <w:r w:rsidRPr="00735B4F">
        <w:rPr>
          <w:rStyle w:val="StyleUnderline"/>
        </w:rPr>
        <w:t>uncertainty in estimative intelligence.</w:t>
      </w:r>
    </w:p>
    <w:p w14:paraId="41AF909F" w14:textId="77777777" w:rsidR="00277FB4" w:rsidRDefault="00277FB4" w:rsidP="00277FB4">
      <w:r>
        <w:t>Analyzing Alternatives</w:t>
      </w:r>
    </w:p>
    <w:p w14:paraId="074BFF1A" w14:textId="77777777" w:rsidR="00277FB4" w:rsidRDefault="00277FB4" w:rsidP="00277FB4">
      <w:r>
        <w:t xml:space="preserve">Intelligence </w:t>
      </w:r>
      <w:r w:rsidRPr="0025749F">
        <w:rPr>
          <w:rStyle w:val="StyleUnderline"/>
        </w:rPr>
        <w:t>analysts</w:t>
      </w:r>
      <w:r>
        <w:t xml:space="preserve"> often </w:t>
      </w:r>
      <w:r w:rsidRPr="0025749F">
        <w:rPr>
          <w:rStyle w:val="StyleUnderline"/>
        </w:rPr>
        <w:t>wrestle with alternatives.</w:t>
      </w:r>
      <w:r>
        <w:t xml:space="preserve"> To return </w:t>
      </w:r>
      <w:r w:rsidRPr="0025749F">
        <w:t xml:space="preserve">to the example of </w:t>
      </w:r>
      <w:r w:rsidRPr="0025749F">
        <w:rPr>
          <w:rStyle w:val="StyleUnderline"/>
        </w:rPr>
        <w:t>an analyst studying Syria in 2012</w:t>
      </w:r>
      <w:r>
        <w:t xml:space="preserve">, this analyst </w:t>
      </w:r>
      <w:r w:rsidRPr="0025749F">
        <w:rPr>
          <w:rStyle w:val="StyleUnderline"/>
        </w:rPr>
        <w:t>would have had to consider a wide range of possibilities.</w:t>
      </w:r>
      <w:r>
        <w:t xml:space="preserve"> If al-Assad were to survive the year, his domestic and international standing could presumably change in any number of ways. If al-Assad left power, the transition might be stable but it might also descend into widespread violence, while al-Assad’s eventual successors could be relatively friendly or hostile to the United States. There are many relevant scenarios here. </w:t>
      </w:r>
      <w:r w:rsidRPr="0025749F">
        <w:rPr>
          <w:rStyle w:val="StyleUnderline"/>
        </w:rPr>
        <w:t>An intelligence analyst who seeks to eliminate uncertainty would argue that one of them constitutes the ‘correct answer’, and that her ideal goal should be to identify</w:t>
      </w:r>
      <w:r>
        <w:t xml:space="preserve"> what </w:t>
      </w:r>
      <w:r w:rsidRPr="0025749F">
        <w:rPr>
          <w:rStyle w:val="StyleUnderline"/>
        </w:rPr>
        <w:t>that answer</w:t>
      </w:r>
      <w:r>
        <w:t xml:space="preserve"> is. Intelligence tradecraft often encourages </w:t>
      </w:r>
      <w:r w:rsidRPr="0025749F">
        <w:rPr>
          <w:rStyle w:val="StyleUnderline"/>
        </w:rPr>
        <w:t>this kind of thinking</w:t>
      </w:r>
      <w:r>
        <w:t xml:space="preserve"> when it comes to analyzing alternative possibilities.</w:t>
      </w:r>
    </w:p>
    <w:p w14:paraId="09864C09" w14:textId="77777777" w:rsidR="00277FB4" w:rsidRPr="00735B4F" w:rsidRDefault="00277FB4" w:rsidP="00277FB4">
      <w:pPr>
        <w:rPr>
          <w:rStyle w:val="StyleUnderline"/>
        </w:rPr>
      </w:pPr>
      <w:r>
        <w:t xml:space="preserve">When estimates focus on a single possibility, it </w:t>
      </w:r>
      <w:r w:rsidRPr="0025749F">
        <w:rPr>
          <w:rStyle w:val="StyleUnderline"/>
        </w:rPr>
        <w:t>is</w:t>
      </w:r>
      <w:r>
        <w:t xml:space="preserve"> called ‘</w:t>
      </w:r>
      <w:r w:rsidRPr="0025749F">
        <w:rPr>
          <w:rStyle w:val="StyleUnderline"/>
        </w:rPr>
        <w:t>single-outcome forecasting’</w:t>
      </w:r>
      <w:r>
        <w:t xml:space="preserve">. This practice has been criticized for some time, because analysts often have insufficient information for making definitive </w:t>
      </w:r>
      <w:r w:rsidRPr="00735B4F">
        <w:t xml:space="preserve">predictions, and because policymakers should be aware of a range of potential contingencies.10 Yet even when </w:t>
      </w:r>
      <w:r w:rsidRPr="00735B4F">
        <w:rPr>
          <w:rStyle w:val="StyleUnderline"/>
          <w:highlight w:val="cyan"/>
        </w:rPr>
        <w:t>analysts</w:t>
      </w:r>
      <w:r w:rsidRPr="00735B4F">
        <w:t xml:space="preserve"> do consider multiple possibilities, several elements of standard practice </w:t>
      </w:r>
      <w:r w:rsidRPr="00735B4F">
        <w:rPr>
          <w:rStyle w:val="StyleUnderline"/>
          <w:highlight w:val="cyan"/>
        </w:rPr>
        <w:t>reveal a tendency to assume that one</w:t>
      </w:r>
      <w:r w:rsidRPr="00735B4F">
        <w:t xml:space="preserve"> of those </w:t>
      </w:r>
      <w:r w:rsidRPr="00735B4F">
        <w:rPr>
          <w:rStyle w:val="StyleUnderline"/>
          <w:highlight w:val="cyan"/>
        </w:rPr>
        <w:t>scenario</w:t>
      </w:r>
      <w:r w:rsidRPr="00735B4F">
        <w:t xml:space="preserve">s </w:t>
      </w:r>
      <w:r w:rsidRPr="00735B4F">
        <w:rPr>
          <w:rStyle w:val="StyleUnderline"/>
          <w:highlight w:val="cyan"/>
        </w:rPr>
        <w:t>should be considered the most important</w:t>
      </w:r>
      <w:r w:rsidRPr="00735B4F">
        <w:rPr>
          <w:rStyle w:val="StyleUnderline"/>
        </w:rPr>
        <w:t xml:space="preserve"> or the most correct.</w:t>
      </w:r>
    </w:p>
    <w:p w14:paraId="001FA29B" w14:textId="77777777" w:rsidR="00277FB4" w:rsidRPr="00735B4F" w:rsidRDefault="00277FB4" w:rsidP="00277FB4">
      <w:r w:rsidRPr="00735B4F">
        <w:t>For instance, most NIEs highlight a ‘Best Estimate’ or ‘Key Judgments’. In principle, calling some estimates ‘Best’ does not exclude the idea that there are other possibilities. Meanwhile, the Key Judgments section of an NIE is generally intended to serve the function of an executive summary, so it does not inherently privilege one alternative over another. In practice, however, these sections often highlight a subset of relevant possibilities and encourage consumers to give these possibilities special attention. NIEs typically present their judgments in sequence, often with one or two possibilities receiving the bulk of explanation and support. Many NIEs contain a distinct section enumerating ‘Alternatives’ that often receive relatively limited discussion.</w:t>
      </w:r>
    </w:p>
    <w:p w14:paraId="58ADC3A9" w14:textId="77777777" w:rsidR="00277FB4" w:rsidRDefault="00277FB4" w:rsidP="00277FB4">
      <w:r w:rsidRPr="00735B4F">
        <w:rPr>
          <w:rStyle w:val="StyleUnderline"/>
        </w:rPr>
        <w:t>This</w:t>
      </w:r>
      <w:r w:rsidRPr="00735B4F">
        <w:t xml:space="preserve"> treatment </w:t>
      </w:r>
      <w:r w:rsidRPr="00735B4F">
        <w:rPr>
          <w:rStyle w:val="StyleUnderline"/>
        </w:rPr>
        <w:t xml:space="preserve">can suggest that certain alternative views are </w:t>
      </w:r>
      <w:r w:rsidRPr="00735B4F">
        <w:rPr>
          <w:rStyle w:val="Emphasis"/>
        </w:rPr>
        <w:t>relatively insignificant</w:t>
      </w:r>
      <w:r>
        <w:t xml:space="preserve">, and </w:t>
      </w:r>
      <w:r w:rsidRPr="0025749F">
        <w:rPr>
          <w:rStyle w:val="StyleUnderline"/>
        </w:rPr>
        <w:t>the</w:t>
      </w:r>
      <w:r>
        <w:t xml:space="preserve"> 2002 </w:t>
      </w:r>
      <w:r w:rsidRPr="0025749F">
        <w:rPr>
          <w:rStyle w:val="StyleUnderline"/>
        </w:rPr>
        <w:t>NIE on Iraq’s</w:t>
      </w:r>
      <w:r>
        <w:t xml:space="preserve"> Continuing Programs for </w:t>
      </w:r>
      <w:r w:rsidRPr="0025749F">
        <w:rPr>
          <w:rStyle w:val="Emphasis"/>
        </w:rPr>
        <w:t>W</w:t>
      </w:r>
      <w:r>
        <w:t xml:space="preserve">eapons of </w:t>
      </w:r>
      <w:r w:rsidRPr="0025749F">
        <w:rPr>
          <w:rStyle w:val="Emphasis"/>
        </w:rPr>
        <w:t>M</w:t>
      </w:r>
      <w:r>
        <w:t xml:space="preserve">ass </w:t>
      </w:r>
      <w:r w:rsidRPr="0025749F">
        <w:rPr>
          <w:rStyle w:val="Emphasis"/>
        </w:rPr>
        <w:t>D</w:t>
      </w:r>
      <w:r>
        <w:t xml:space="preserve">estruction </w:t>
      </w:r>
      <w:r w:rsidRPr="0025749F">
        <w:rPr>
          <w:rStyle w:val="StyleUnderline"/>
        </w:rPr>
        <w:t>serves as a prominent example.</w:t>
      </w:r>
      <w:r>
        <w:t xml:space="preserve"> The Key Judgments section of this NIE begins with 42 paragraphs supporting the assessment that Iraq ‘has continued its weapons of mass destruction (WMD) programs’ and that ‘if left unchecked, it probably will have a nuclear weapon during this decade’. That conclusion, as is now widely known, was based on controversial information. Doubts about the NIE’s main judgment were raised in a two-paragraph text box at the end of the opening section, arguing that the evidence does not ‘add up to a compelling case that Iraq is currently pursuing… an integrated and comprehensive approach to acquire nuclear weapons’. It is almost impossible to miss this objection – but it is equally difficult to miss the disparity in emphasis between these very different points of view about Iraq’s nuclear program.</w:t>
      </w:r>
    </w:p>
    <w:p w14:paraId="1D3822CF" w14:textId="77777777" w:rsidR="00277FB4" w:rsidRPr="0025749F" w:rsidRDefault="00277FB4" w:rsidP="00277FB4">
      <w:pPr>
        <w:rPr>
          <w:rStyle w:val="StyleUnderline"/>
        </w:rPr>
      </w:pPr>
      <w:r w:rsidRPr="00735B4F">
        <w:rPr>
          <w:rStyle w:val="StyleUnderline"/>
          <w:highlight w:val="cyan"/>
        </w:rPr>
        <w:t>The tendency to privilege particular judgments</w:t>
      </w:r>
      <w:r>
        <w:t xml:space="preserve"> goes beyond the structure of intelligence estimates. Ironically, it </w:t>
      </w:r>
      <w:r w:rsidRPr="00735B4F">
        <w:rPr>
          <w:rStyle w:val="StyleUnderline"/>
          <w:highlight w:val="cyan"/>
        </w:rPr>
        <w:t>permeates</w:t>
      </w:r>
      <w:r w:rsidRPr="0025749F">
        <w:rPr>
          <w:rStyle w:val="StyleUnderline"/>
        </w:rPr>
        <w:t xml:space="preserve"> many of </w:t>
      </w:r>
      <w:r w:rsidRPr="00735B4F">
        <w:rPr>
          <w:rStyle w:val="StyleUnderline"/>
          <w:highlight w:val="cyan"/>
        </w:rPr>
        <w:t>the conceptual frameworks that are intended to encourage analysts to consider multiple possibilities</w:t>
      </w:r>
      <w:r w:rsidRPr="0025749F">
        <w:rPr>
          <w:rStyle w:val="StyleUnderline"/>
        </w:rPr>
        <w:t xml:space="preserve"> in the first place.</w:t>
      </w:r>
      <w:r>
        <w:t xml:space="preserve"> For instance, one prominent text on analytic tradecraft recommends that analysts approach complex questions by generating multiple hypotheses, evaluating the ‘credibility’ of each hypothesis, sorting hypotheses ‘from most credible to least credible’, and then ‘select[ing] from the top of the list those hypotheses most deserving of attention’.11 Though its authors intend for this method of ‘multiple hypothesis generation’ to ensure that important alternatives do not get overlooked, </w:t>
      </w:r>
      <w:r w:rsidRPr="00735B4F">
        <w:rPr>
          <w:rStyle w:val="StyleUnderline"/>
          <w:highlight w:val="cyan"/>
        </w:rPr>
        <w:t xml:space="preserve">the instruction to focus on the ‘most credible’ predictions indicates an </w:t>
      </w:r>
      <w:r w:rsidRPr="00735B4F">
        <w:rPr>
          <w:rStyle w:val="Emphasis"/>
          <w:highlight w:val="cyan"/>
        </w:rPr>
        <w:t>assumption</w:t>
      </w:r>
      <w:r w:rsidRPr="00735B4F">
        <w:rPr>
          <w:rStyle w:val="StyleUnderline"/>
          <w:highlight w:val="cyan"/>
        </w:rPr>
        <w:t xml:space="preserve"> that unlikely possibilities are less ‘deserving of attention’</w:t>
      </w:r>
      <w:r>
        <w:t xml:space="preserve">. Yet </w:t>
      </w:r>
      <w:r w:rsidRPr="00735B4F">
        <w:rPr>
          <w:rStyle w:val="Emphasis"/>
          <w:highlight w:val="cyan"/>
        </w:rPr>
        <w:t>that is often untrue</w:t>
      </w:r>
      <w:r w:rsidRPr="0025749F">
        <w:rPr>
          <w:rStyle w:val="Emphasis"/>
        </w:rPr>
        <w:t>.</w:t>
      </w:r>
      <w:r>
        <w:t xml:space="preserve"> </w:t>
      </w:r>
      <w:r w:rsidRPr="0025749F">
        <w:rPr>
          <w:rStyle w:val="StyleUnderline"/>
        </w:rPr>
        <w:t>The most consequential events</w:t>
      </w:r>
      <w:r>
        <w:t xml:space="preserve"> (such as major </w:t>
      </w:r>
      <w:r w:rsidRPr="00735B4F">
        <w:rPr>
          <w:rStyle w:val="Emphasis"/>
          <w:highlight w:val="cyan"/>
        </w:rPr>
        <w:t>terrorist attacks</w:t>
      </w:r>
      <w:r w:rsidRPr="0025749F">
        <w:rPr>
          <w:rStyle w:val="Emphasis"/>
        </w:rPr>
        <w:t>,</w:t>
      </w:r>
      <w:r>
        <w:t xml:space="preserve"> the outbreak of conventional </w:t>
      </w:r>
      <w:r w:rsidRPr="00735B4F">
        <w:rPr>
          <w:rStyle w:val="Emphasis"/>
          <w:highlight w:val="cyan"/>
        </w:rPr>
        <w:t>wars</w:t>
      </w:r>
      <w:r>
        <w:t xml:space="preserve">, and the </w:t>
      </w:r>
      <w:r w:rsidRPr="00735B4F">
        <w:rPr>
          <w:rStyle w:val="Emphasis"/>
          <w:highlight w:val="cyan"/>
        </w:rPr>
        <w:t>collapse of</w:t>
      </w:r>
      <w:r w:rsidRPr="00735B4F">
        <w:rPr>
          <w:highlight w:val="cyan"/>
        </w:rPr>
        <w:t xml:space="preserve"> </w:t>
      </w:r>
      <w:r>
        <w:t xml:space="preserve">state </w:t>
      </w:r>
      <w:r w:rsidRPr="00735B4F">
        <w:rPr>
          <w:rStyle w:val="Emphasis"/>
          <w:highlight w:val="cyan"/>
        </w:rPr>
        <w:t>governments</w:t>
      </w:r>
      <w:r>
        <w:t xml:space="preserve">) </w:t>
      </w:r>
      <w:r w:rsidRPr="00735B4F">
        <w:rPr>
          <w:rStyle w:val="StyleUnderline"/>
          <w:highlight w:val="cyan"/>
        </w:rPr>
        <w:t>are often perceived as unlikely</w:t>
      </w:r>
      <w:r w:rsidRPr="00735B4F">
        <w:rPr>
          <w:highlight w:val="cyan"/>
        </w:rPr>
        <w:t xml:space="preserve"> </w:t>
      </w:r>
      <w:r>
        <w:t xml:space="preserve">before they occur, </w:t>
      </w:r>
      <w:r w:rsidRPr="00735B4F">
        <w:rPr>
          <w:rStyle w:val="StyleUnderline"/>
          <w:highlight w:val="cyan"/>
        </w:rPr>
        <w:t>yet</w:t>
      </w:r>
      <w:r w:rsidRPr="00735B4F">
        <w:rPr>
          <w:highlight w:val="cyan"/>
        </w:rPr>
        <w:t xml:space="preserve"> </w:t>
      </w:r>
      <w:r>
        <w:t xml:space="preserve">they </w:t>
      </w:r>
      <w:r w:rsidRPr="00735B4F">
        <w:rPr>
          <w:rStyle w:val="StyleUnderline"/>
          <w:highlight w:val="cyan"/>
        </w:rPr>
        <w:t>can have such enormous impact that they deserve serious consideration</w:t>
      </w:r>
      <w:r w:rsidRPr="0025749F">
        <w:rPr>
          <w:rStyle w:val="StyleUnderline"/>
        </w:rPr>
        <w:t xml:space="preserve">. The overall significance of any event is a </w:t>
      </w:r>
      <w:r w:rsidRPr="0025749F">
        <w:rPr>
          <w:rStyle w:val="Emphasis"/>
        </w:rPr>
        <w:t>product</w:t>
      </w:r>
      <w:r>
        <w:t xml:space="preserve"> </w:t>
      </w:r>
      <w:r w:rsidRPr="0025749F">
        <w:rPr>
          <w:rStyle w:val="StyleUnderline"/>
        </w:rPr>
        <w:t xml:space="preserve">of its probability </w:t>
      </w:r>
      <w:r w:rsidRPr="0025749F">
        <w:rPr>
          <w:rStyle w:val="StyleUnderline"/>
          <w:i/>
        </w:rPr>
        <w:t>and</w:t>
      </w:r>
      <w:r w:rsidRPr="0025749F">
        <w:rPr>
          <w:rStyle w:val="StyleUnderline"/>
        </w:rPr>
        <w:t xml:space="preserve"> its consequences</w:t>
      </w:r>
      <w:r>
        <w:t xml:space="preserve">, </w:t>
      </w:r>
      <w:r w:rsidRPr="0025749F">
        <w:rPr>
          <w:rStyle w:val="StyleUnderline"/>
        </w:rPr>
        <w:t>and</w:t>
      </w:r>
      <w:r>
        <w:t xml:space="preserve"> so </w:t>
      </w:r>
      <w:r w:rsidRPr="0025749F">
        <w:rPr>
          <w:rStyle w:val="StyleUnderline"/>
        </w:rPr>
        <w:t>both of these factors must be considered when comparing</w:t>
      </w:r>
      <w:r>
        <w:t xml:space="preserve"> alternative </w:t>
      </w:r>
      <w:r w:rsidRPr="0025749F">
        <w:rPr>
          <w:rStyle w:val="StyleUnderline"/>
        </w:rPr>
        <w:t>scenarios.</w:t>
      </w:r>
    </w:p>
    <w:p w14:paraId="0D9C1D18" w14:textId="77777777" w:rsidR="00277FB4" w:rsidRDefault="00277FB4" w:rsidP="00277FB4">
      <w:r w:rsidRPr="00B17117">
        <w:t>To give another example, many intelligence analysts are trained in a practice called Analysis of Competing Hypotheses (ACH). ACH seems to embrace the goal of assessing uncertainty. It</w:t>
      </w:r>
      <w:r>
        <w:t xml:space="preserve"> instructs analysts to form a matrix of potential hypotheses and available information that helps to show how much evidence supports (or contradicts) each possibility. This practice combats first impressions and promotes alternative thinking.12 Yet the word ‘Competing’ is important here. Competing for what? The original description of ACH explains its goal as being to determine ‘Which of several possible explanations is the correct one? Which of several possible outcomes is the most likely one?’13 A recent manual introduces ACH as a tool for ‘selecting the hypothesis that best fits the evidence’.14 To this end, ACH instructs analysts to ‘focus on disproving hypotheses’.15 This does not mean that ACH always generates single-outcome estimates, and the method is designed to indicate places where the evidence sustains multiple interpretations. When this occurs, ACH tells analysts to rank remaining possibilities from ‘weakest’ to ‘strongest’.</w:t>
      </w:r>
    </w:p>
    <w:p w14:paraId="3914D68B" w14:textId="77777777" w:rsidR="00277FB4" w:rsidRPr="0025749F" w:rsidRDefault="00277FB4" w:rsidP="00277FB4">
      <w:pPr>
        <w:rPr>
          <w:rStyle w:val="StyleUnderline"/>
        </w:rPr>
      </w:pPr>
      <w:r w:rsidRPr="0025749F">
        <w:rPr>
          <w:rStyle w:val="StyleUnderline"/>
        </w:rPr>
        <w:t>An analyst seeking to assess uncertainty would approach the issue differently.</w:t>
      </w:r>
      <w:r>
        <w:t xml:space="preserve"> She would not see the relevant possibilities as r</w:t>
      </w:r>
      <w:r w:rsidRPr="0025749F">
        <w:t>ival or competing. She would say that no possibility merits attention for being ‘correct’ and that focusing</w:t>
      </w:r>
      <w:r>
        <w:t xml:space="preserve"> on disproving hypotheses places unnecessary emphasis on eliminating relevant scenarios from consideration. Moreover, she would argue that </w:t>
      </w:r>
      <w:r w:rsidRPr="00735B4F">
        <w:rPr>
          <w:rStyle w:val="StyleUnderline"/>
          <w:highlight w:val="cyan"/>
        </w:rPr>
        <w:t xml:space="preserve">it makes little sense to say that any possibility is ‘weak’ or ‘strong’ so long as analysts accurately assess its </w:t>
      </w:r>
      <w:r w:rsidRPr="00735B4F">
        <w:rPr>
          <w:rStyle w:val="Emphasis"/>
          <w:highlight w:val="cyan"/>
        </w:rPr>
        <w:t>likelihood.</w:t>
      </w:r>
      <w:r w:rsidRPr="0025749F">
        <w:t>16</w:t>
      </w:r>
      <w:r>
        <w:t xml:space="preserve"> </w:t>
      </w:r>
      <w:r w:rsidRPr="0025749F">
        <w:rPr>
          <w:rStyle w:val="StyleUnderline"/>
        </w:rPr>
        <w:t>This is not to claim that all scenarios have equal significance. But</w:t>
      </w:r>
      <w:r>
        <w:t xml:space="preserve"> to repeat, </w:t>
      </w:r>
      <w:r w:rsidRPr="00735B4F">
        <w:rPr>
          <w:rStyle w:val="StyleUnderline"/>
          <w:highlight w:val="cyan"/>
        </w:rPr>
        <w:t>the significance of any possibility is the product of</w:t>
      </w:r>
      <w:r>
        <w:t xml:space="preserve"> its </w:t>
      </w:r>
      <w:r w:rsidRPr="00735B4F">
        <w:rPr>
          <w:rStyle w:val="StyleUnderline"/>
          <w:highlight w:val="cyan"/>
        </w:rPr>
        <w:t>likelihood and</w:t>
      </w:r>
      <w:r>
        <w:t xml:space="preserve"> its potential </w:t>
      </w:r>
      <w:r w:rsidRPr="00735B4F">
        <w:rPr>
          <w:rStyle w:val="StyleUnderline"/>
          <w:highlight w:val="cyan"/>
        </w:rPr>
        <w:t>consequences</w:t>
      </w:r>
      <w:r w:rsidRPr="0025749F">
        <w:rPr>
          <w:rStyle w:val="StyleUnderline"/>
        </w:rPr>
        <w:t>. For that reason</w:t>
      </w:r>
      <w:r>
        <w:t xml:space="preserve">, ACH’s method of </w:t>
      </w:r>
      <w:r w:rsidRPr="0025749F">
        <w:rPr>
          <w:rStyle w:val="StyleUnderline"/>
        </w:rPr>
        <w:t>ranking hypotheses based on probability exposes analysts to consequence neglect.</w:t>
      </w:r>
    </w:p>
    <w:p w14:paraId="17773861" w14:textId="77777777" w:rsidR="00277FB4" w:rsidRDefault="00277FB4" w:rsidP="0097593B"/>
    <w:p w14:paraId="7F4E4692" w14:textId="77777777" w:rsidR="00A01803" w:rsidRDefault="00A01803" w:rsidP="00A01803">
      <w:pPr>
        <w:pStyle w:val="Tag2"/>
      </w:pPr>
      <w:r>
        <w:t>Possibilistic thinking is inevitable and good</w:t>
      </w:r>
    </w:p>
    <w:p w14:paraId="78F6571B" w14:textId="77777777" w:rsidR="00A01803" w:rsidRDefault="00A01803" w:rsidP="00A01803">
      <w:r w:rsidRPr="00D24049">
        <w:rPr>
          <w:rStyle w:val="Citation"/>
        </w:rPr>
        <w:t>Clarke</w:t>
      </w:r>
      <w:r>
        <w:t xml:space="preserve">, professor of sociology – Rutgers, </w:t>
      </w:r>
      <w:r w:rsidRPr="00D24049">
        <w:rPr>
          <w:rStyle w:val="Citation"/>
        </w:rPr>
        <w:t>‘8</w:t>
      </w:r>
    </w:p>
    <w:p w14:paraId="1D78A19E" w14:textId="77777777" w:rsidR="00A01803" w:rsidRDefault="00A01803" w:rsidP="00A01803">
      <w:r>
        <w:t>(Lee, “</w:t>
      </w:r>
      <w:r w:rsidRPr="00D24049">
        <w:t>Thinking about Worst-Case Thinking</w:t>
      </w:r>
      <w:r>
        <w:t xml:space="preserve">,” Sociological Inquiry Vol. 78, Issue 2, p. </w:t>
      </w:r>
      <w:r w:rsidRPr="00D24049">
        <w:t>154–161</w:t>
      </w:r>
      <w:r>
        <w:t>)</w:t>
      </w:r>
    </w:p>
    <w:p w14:paraId="37DCF926" w14:textId="77777777" w:rsidR="00A01803" w:rsidRDefault="00A01803" w:rsidP="00A01803"/>
    <w:p w14:paraId="334EFCF9" w14:textId="77777777" w:rsidR="00A01803" w:rsidRDefault="00A01803" w:rsidP="00A01803">
      <w:r w:rsidRPr="0044268D">
        <w:rPr>
          <w:rStyle w:val="StyleUnderline"/>
        </w:rPr>
        <w:t>There are practical and intellectual reasons to worry about worst cases</w:t>
      </w:r>
      <w:r>
        <w:t xml:space="preserve">, or extreme events as the National Science Foundation calls them. But except in times of dramatic crisis, the pressures to ignore them triumph. Practically, </w:t>
      </w:r>
      <w:r w:rsidRPr="0044268D">
        <w:rPr>
          <w:rStyle w:val="StyleUnderline"/>
        </w:rPr>
        <w:t>it is possible to decide that worrying about extreme events is too expensive, or too frightening.</w:t>
      </w:r>
      <w:r>
        <w:t xml:space="preserve"> Intellectually, it is possible to argue that we should ignore them because of their statistical infrequency. </w:t>
      </w:r>
      <w:r w:rsidRPr="0044268D">
        <w:rPr>
          <w:rStyle w:val="StyleUnderline"/>
        </w:rPr>
        <w:t>This is the reasoning behind the</w:t>
      </w:r>
      <w:r>
        <w:t xml:space="preserve"> perfectly sensible </w:t>
      </w:r>
      <w:r w:rsidRPr="0044268D">
        <w:rPr>
          <w:rStyle w:val="StyleUnderline"/>
        </w:rPr>
        <w:t>argument that resources for fighting terrorism should be “risk-based.”</w:t>
      </w:r>
      <w:r>
        <w:t xml:space="preserve"> More generally</w:t>
      </w:r>
      <w:r w:rsidRPr="0044268D">
        <w:t>,</w:t>
      </w:r>
      <w:r w:rsidRPr="0044268D">
        <w:rPr>
          <w:rStyle w:val="StyleUnderline"/>
        </w:rPr>
        <w:t xml:space="preserve"> such reasoning equates probabilistic thinking with rationality itself</w:t>
      </w:r>
      <w:r>
        <w:t xml:space="preserve"> (</w:t>
      </w:r>
      <w:r w:rsidRPr="0044268D">
        <w:rPr>
          <w:rStyle w:val="Emphasis"/>
        </w:rPr>
        <w:t>Glassner</w:t>
      </w:r>
      <w:r>
        <w:t xml:space="preserve"> 1999; Mueller 2006).</w:t>
      </w:r>
    </w:p>
    <w:p w14:paraId="784BB1F2" w14:textId="77777777" w:rsidR="00A01803" w:rsidRDefault="00A01803" w:rsidP="00A01803">
      <w:r>
        <w:t xml:space="preserve">In a narrow, almost myopic sense, both forms of reasoning are correct. </w:t>
      </w:r>
      <w:r w:rsidRPr="0044268D">
        <w:rPr>
          <w:rStyle w:val="Emphasis"/>
        </w:rPr>
        <w:t>But</w:t>
      </w:r>
      <w:r>
        <w:t xml:space="preserve"> </w:t>
      </w:r>
      <w:r w:rsidRPr="0044268D">
        <w:rPr>
          <w:rStyle w:val="StyleUnderline"/>
        </w:rPr>
        <w:t>we are</w:t>
      </w:r>
      <w:r>
        <w:t>—arguably—</w:t>
      </w:r>
      <w:r w:rsidRPr="00E57D54">
        <w:rPr>
          <w:rStyle w:val="StyleUnderline"/>
          <w:highlight w:val="cyan"/>
        </w:rPr>
        <w:t>at a historical moment that begs a</w:t>
      </w:r>
      <w:r w:rsidRPr="0044268D">
        <w:rPr>
          <w:rStyle w:val="StyleUnderline"/>
        </w:rPr>
        <w:t xml:space="preserve"> far </w:t>
      </w:r>
      <w:r w:rsidRPr="00E57D54">
        <w:rPr>
          <w:rStyle w:val="StyleUnderline"/>
          <w:highlight w:val="cyan"/>
        </w:rPr>
        <w:t>more expansive view</w:t>
      </w:r>
      <w:r w:rsidRPr="0044268D">
        <w:rPr>
          <w:rStyle w:val="StyleUnderline"/>
        </w:rPr>
        <w:t>. Large, totalizing disasters are increasing in frequency and consequences: more lives, more property, and more money will be lost</w:t>
      </w:r>
      <w:r>
        <w:t xml:space="preserve"> to them. More importantly, </w:t>
      </w:r>
      <w:r w:rsidRPr="00E57D54">
        <w:rPr>
          <w:rStyle w:val="StyleUnderline"/>
          <w:highlight w:val="cyan"/>
        </w:rPr>
        <w:t>it is incorrect to say</w:t>
      </w:r>
      <w:r w:rsidRPr="0044268D">
        <w:rPr>
          <w:rStyle w:val="StyleUnderline"/>
        </w:rPr>
        <w:t xml:space="preserve"> that </w:t>
      </w:r>
      <w:r w:rsidRPr="00E57D54">
        <w:rPr>
          <w:rStyle w:val="StyleUnderline"/>
          <w:highlight w:val="cyan"/>
        </w:rPr>
        <w:t>we ought not</w:t>
      </w:r>
      <w:r w:rsidRPr="0044268D">
        <w:rPr>
          <w:rStyle w:val="StyleUnderline"/>
        </w:rPr>
        <w:t xml:space="preserve"> to </w:t>
      </w:r>
      <w:r w:rsidRPr="00E57D54">
        <w:rPr>
          <w:rStyle w:val="StyleUnderline"/>
          <w:highlight w:val="cyan"/>
        </w:rPr>
        <w:t>worry about worst cases</w:t>
      </w:r>
      <w:r w:rsidRPr="0044268D">
        <w:rPr>
          <w:rStyle w:val="StyleUnderline"/>
        </w:rPr>
        <w:t xml:space="preserve"> just </w:t>
      </w:r>
      <w:r w:rsidRPr="00E57D54">
        <w:rPr>
          <w:rStyle w:val="StyleUnderline"/>
          <w:highlight w:val="cyan"/>
        </w:rPr>
        <w:t>because they are</w:t>
      </w:r>
      <w:r>
        <w:t xml:space="preserve"> statistically </w:t>
      </w:r>
      <w:r w:rsidRPr="00E57D54">
        <w:rPr>
          <w:rStyle w:val="StyleUnderline"/>
          <w:highlight w:val="cyan"/>
        </w:rPr>
        <w:t>infrequent</w:t>
      </w:r>
      <w:r w:rsidRPr="0044268D">
        <w:rPr>
          <w:rStyle w:val="StyleUnderline"/>
        </w:rPr>
        <w:t>. In everyday life</w:t>
      </w:r>
      <w:r>
        <w:t xml:space="preserve">, from the person on the street to the large multinational corporation, </w:t>
      </w:r>
      <w:r w:rsidRPr="00E57D54">
        <w:rPr>
          <w:rStyle w:val="StyleUnderline"/>
          <w:highlight w:val="cyan"/>
        </w:rPr>
        <w:t xml:space="preserve">social action is shaped by </w:t>
      </w:r>
      <w:r w:rsidRPr="00E57D54">
        <w:rPr>
          <w:rStyle w:val="Emphasis"/>
          <w:highlight w:val="cyan"/>
        </w:rPr>
        <w:t>worst-case anticipations</w:t>
      </w:r>
      <w:r>
        <w:t xml:space="preserve"> and worst-case labels. In Worst Cases (Clarke 2006), I called the former prospective worst cases and the latter retrospective worst cases.</w:t>
      </w:r>
    </w:p>
    <w:p w14:paraId="0AF69AC9" w14:textId="77777777" w:rsidR="00A01803" w:rsidRPr="0044268D" w:rsidRDefault="00A01803" w:rsidP="00A01803">
      <w:pPr>
        <w:rPr>
          <w:rStyle w:val="Emphasis"/>
        </w:rPr>
      </w:pPr>
      <w:r>
        <w:t xml:space="preserve">In October 2007, devastating fires swept through Southern California, and people talked about them in worst-case terms. A few voices even said the fires were (are) a portent of the damage to come. Before long, the burned areas (or most of them, at least) will be redeveloped and people will move back, willfully placing themselves in the path of a future worst case. Thus does the worst-case specter recede from view. This is a key problem with worst cases—people cannot live on the knife's edge of disaster. So they forget. The emotional intensity of 9/11 has declined, now, and outside of New Orleans the disaster we call Katrina seems to be seen as just another disaster. Thus do extreme events fall in the issue-attention cycle that Anthony Downs so carefully dissected long ago. But </w:t>
      </w:r>
      <w:r w:rsidRPr="0044268D">
        <w:rPr>
          <w:rStyle w:val="StyleUnderline"/>
        </w:rPr>
        <w:t>worst cases will continue to pop up</w:t>
      </w:r>
      <w:r>
        <w:t xml:space="preserve">, and </w:t>
      </w:r>
      <w:r w:rsidRPr="0044268D">
        <w:rPr>
          <w:rStyle w:val="StyleUnderline"/>
        </w:rPr>
        <w:t>with increasing frequency, and when they do we will come back to foundational statements</w:t>
      </w:r>
      <w:r>
        <w:t xml:space="preserve">, revisiting them for ideas, </w:t>
      </w:r>
      <w:r w:rsidRPr="0044268D">
        <w:rPr>
          <w:rStyle w:val="StyleUnderline"/>
        </w:rPr>
        <w:t xml:space="preserve">concepts, methods, and </w:t>
      </w:r>
      <w:r w:rsidRPr="0044268D">
        <w:rPr>
          <w:rStyle w:val="Emphasis"/>
        </w:rPr>
        <w:t>predictions.</w:t>
      </w:r>
    </w:p>
    <w:p w14:paraId="319CCCE3" w14:textId="77777777" w:rsidR="00A01803" w:rsidRPr="0044268D" w:rsidRDefault="00A01803" w:rsidP="00A01803">
      <w:pPr>
        <w:rPr>
          <w:sz w:val="16"/>
          <w:szCs w:val="16"/>
        </w:rPr>
      </w:pPr>
      <w:r w:rsidRPr="0044268D">
        <w:rPr>
          <w:sz w:val="16"/>
          <w:szCs w:val="16"/>
        </w:rPr>
        <w:t>The articles in this issue were produced by some very interesting minds. They turned their talents to thinking through the idea of “worst case,” as it applied to topics on which they were (are) working and the results are fascinating and creative.</w:t>
      </w:r>
    </w:p>
    <w:p w14:paraId="676CFF52" w14:textId="77777777" w:rsidR="00A01803" w:rsidRPr="0044268D" w:rsidRDefault="00A01803" w:rsidP="00A01803">
      <w:pPr>
        <w:rPr>
          <w:sz w:val="16"/>
          <w:szCs w:val="16"/>
        </w:rPr>
      </w:pPr>
      <w:r w:rsidRPr="0044268D">
        <w:rPr>
          <w:sz w:val="16"/>
          <w:szCs w:val="16"/>
        </w:rPr>
        <w:t>Professor Shirley Laska, of the University of New Orleans, caused this issue. I organized a session on the idea of worst cases for the 2005 annual meetings of the Rural Sociological Society, in Tampa, FL. It was 2 weeks before Katrina. Laska presented in our session on a worst-case scenario of a hurricane drowning New Orleans. Although her scenario vastly overestimated the number of casualties, much of what she said perfectly foretold what later happened to her beloved city. After her presentation many of us were in a bit of shock, because she had made so clear the terror and damage that would someday visit New Orleans. It was only a question of when, not if. After the session, people who had presented in it were sitting at a table having lunch and Laska suggested a special issue on “worst-case theory.” She said that I had “opened a wedge” with my book Worst Cases, then still in press, and that the papers created for the session created an important intellectual opportunity. I think she was correct.</w:t>
      </w:r>
    </w:p>
    <w:p w14:paraId="5B8BEB57" w14:textId="77777777" w:rsidR="00A01803" w:rsidRPr="0044268D" w:rsidRDefault="00A01803" w:rsidP="00A01803">
      <w:pPr>
        <w:rPr>
          <w:sz w:val="16"/>
          <w:szCs w:val="16"/>
        </w:rPr>
      </w:pPr>
      <w:r w:rsidRPr="0044268D">
        <w:rPr>
          <w:sz w:val="16"/>
          <w:szCs w:val="16"/>
        </w:rPr>
        <w:t>Of course, many people say that concentrating on worst cases is irrational. By this they mean, when pressed, that we ought to worry only about that which is statistically likely. We should be concerned about tobacco smoking not smallpox, or automobile accidents rather than airplane accidents, and so on. It is true that tobacco is dangerous, as are automobiles, unprotected sex, drug abuse, and so forth. It is also true that commercial air travel, at least in the United States, is now so safe that investigators from the National Transportation Safety Board learn little from investigating crashes that will help prevent future accidents.</w:t>
      </w:r>
    </w:p>
    <w:p w14:paraId="21D060CB" w14:textId="77777777" w:rsidR="00A01803" w:rsidRDefault="00A01803" w:rsidP="00A01803">
      <w:r w:rsidRPr="0044268D">
        <w:t>Probabilistic reasoning is held up, by</w:t>
      </w:r>
      <w:r>
        <w:t xml:space="preserve"> academic and popular writings, as the most rational way to think about potential danger. Probabilism makes it look as though worrying about worst cases is irrational, because worst cases are, by definition, extreme events and statistically unusual. I argue that </w:t>
      </w:r>
      <w:r w:rsidRPr="00E57D54">
        <w:rPr>
          <w:rStyle w:val="Emphasis"/>
          <w:highlight w:val="cyan"/>
        </w:rPr>
        <w:t>it makes good sense to care about worst cases</w:t>
      </w:r>
      <w:r>
        <w:t xml:space="preserve">, </w:t>
      </w:r>
      <w:r w:rsidRPr="0044268D">
        <w:rPr>
          <w:rStyle w:val="StyleUnderline"/>
        </w:rPr>
        <w:t>using possibilistic reasoning, which highlights consequences</w:t>
      </w:r>
      <w:r>
        <w:t xml:space="preserve">, on two main grounds. First, </w:t>
      </w:r>
      <w:r w:rsidRPr="0044268D">
        <w:rPr>
          <w:rStyle w:val="StyleUnderline"/>
        </w:rPr>
        <w:t xml:space="preserve">while there may be no normal curve of </w:t>
      </w:r>
      <w:r w:rsidRPr="00E57D54">
        <w:rPr>
          <w:rStyle w:val="StyleUnderline"/>
          <w:highlight w:val="cyan"/>
        </w:rPr>
        <w:t>worst cases</w:t>
      </w:r>
      <w:r w:rsidRPr="0044268D">
        <w:rPr>
          <w:rStyle w:val="StyleUnderline"/>
        </w:rPr>
        <w:t xml:space="preserve">, they do </w:t>
      </w:r>
      <w:r w:rsidRPr="00E57D54">
        <w:rPr>
          <w:rStyle w:val="StyleUnderline"/>
          <w:highlight w:val="cyan"/>
        </w:rPr>
        <w:t>happen</w:t>
      </w:r>
      <w:r w:rsidRPr="0044268D">
        <w:rPr>
          <w:rStyle w:val="StyleUnderline"/>
        </w:rPr>
        <w:t xml:space="preserve">, and they happen </w:t>
      </w:r>
      <w:r w:rsidRPr="00E57D54">
        <w:rPr>
          <w:rStyle w:val="StyleUnderline"/>
          <w:highlight w:val="cyan"/>
        </w:rPr>
        <w:t>frequently enough to justify</w:t>
      </w:r>
      <w:r>
        <w:t xml:space="preserve"> our </w:t>
      </w:r>
      <w:r w:rsidRPr="00E57D54">
        <w:rPr>
          <w:rStyle w:val="StyleUnderline"/>
          <w:highlight w:val="cyan"/>
        </w:rPr>
        <w:t>paying attention</w:t>
      </w:r>
      <w:r>
        <w:t xml:space="preserve"> to them. </w:t>
      </w:r>
      <w:r w:rsidRPr="0044268D">
        <w:rPr>
          <w:rStyle w:val="StyleUnderline"/>
        </w:rPr>
        <w:t>There are many important lessons we can draw from looking at worst cases.</w:t>
      </w:r>
      <w:r>
        <w:t xml:space="preserve"> Second, </w:t>
      </w:r>
      <w:r w:rsidRPr="00E57D54">
        <w:rPr>
          <w:rStyle w:val="StyleUnderline"/>
          <w:highlight w:val="cyan"/>
        </w:rPr>
        <w:t xml:space="preserve">we can </w:t>
      </w:r>
      <w:r w:rsidRPr="00E57D54">
        <w:rPr>
          <w:rStyle w:val="Emphasis"/>
          <w:highlight w:val="cyan"/>
        </w:rPr>
        <w:t>learn</w:t>
      </w:r>
      <w:r>
        <w:t xml:space="preserve"> important things </w:t>
      </w:r>
      <w:r w:rsidRPr="00E57D54">
        <w:rPr>
          <w:rStyle w:val="StyleUnderline"/>
          <w:highlight w:val="cyan"/>
        </w:rPr>
        <w:t>about how people think and behave</w:t>
      </w:r>
      <w:r>
        <w:t xml:space="preserve">, how they structure their </w:t>
      </w:r>
      <w:r w:rsidRPr="0044268D">
        <w:rPr>
          <w:rStyle w:val="StyleUnderline"/>
        </w:rPr>
        <w:t>societies, and</w:t>
      </w:r>
      <w:r>
        <w:t xml:space="preserve"> how their </w:t>
      </w:r>
      <w:r w:rsidRPr="0044268D">
        <w:rPr>
          <w:rStyle w:val="StyleUnderline"/>
        </w:rPr>
        <w:t>cultures</w:t>
      </w:r>
      <w:r>
        <w:t xml:space="preserve"> work by looking closely at worst cases, in particular, and disaster, more generally. In this article, I will develop some of the implications of this double-pronged argument.</w:t>
      </w:r>
    </w:p>
    <w:p w14:paraId="521E0CB5" w14:textId="77777777" w:rsidR="00A01803" w:rsidRDefault="00A01803" w:rsidP="00A01803">
      <w:r w:rsidRPr="002B0B38">
        <w:t>Planning for and Designating “The Worst”</w:t>
      </w:r>
    </w:p>
    <w:p w14:paraId="65DA6819" w14:textId="77777777" w:rsidR="00A01803" w:rsidRDefault="00A01803" w:rsidP="00A01803">
      <w:r w:rsidRPr="0044268D">
        <w:rPr>
          <w:rStyle w:val="StyleUnderline"/>
        </w:rPr>
        <w:t xml:space="preserve">Worst-case analyses are an </w:t>
      </w:r>
      <w:r w:rsidRPr="0044268D">
        <w:rPr>
          <w:rStyle w:val="Emphasis"/>
        </w:rPr>
        <w:t>increasingly normal</w:t>
      </w:r>
      <w:r w:rsidRPr="0044268D">
        <w:rPr>
          <w:rStyle w:val="StyleUnderline"/>
        </w:rPr>
        <w:t xml:space="preserve"> feature of organizational operations. Such analysis happens with computer networks</w:t>
      </w:r>
      <w:r>
        <w:t xml:space="preserve"> where complicated algorithms are used to map possibilities of system failure; it happens </w:t>
      </w:r>
      <w:r w:rsidRPr="0044268D">
        <w:rPr>
          <w:rStyle w:val="StyleUnderline"/>
        </w:rPr>
        <w:t>in industrial plants</w:t>
      </w:r>
      <w:r>
        <w:t xml:space="preserve"> where engineers and scientists try to map the complex systems they construct; it happens </w:t>
      </w:r>
      <w:r w:rsidRPr="0044268D">
        <w:rPr>
          <w:rStyle w:val="StyleUnderline"/>
        </w:rPr>
        <w:t>in the business world</w:t>
      </w:r>
      <w:r>
        <w:t xml:space="preserve"> where billions of dollars and jobs can evaporate if projections of the future are wrong; </w:t>
      </w:r>
      <w:r w:rsidRPr="0044268D">
        <w:rPr>
          <w:rStyle w:val="StyleUnderline"/>
        </w:rPr>
        <w:t>and</w:t>
      </w:r>
      <w:r>
        <w:t xml:space="preserve"> it happens </w:t>
      </w:r>
      <w:r w:rsidRPr="0044268D">
        <w:rPr>
          <w:rStyle w:val="StyleUnderline"/>
        </w:rPr>
        <w:t>in</w:t>
      </w:r>
      <w:r>
        <w:t xml:space="preserve"> the command and control of </w:t>
      </w:r>
      <w:r w:rsidRPr="0044268D">
        <w:rPr>
          <w:rStyle w:val="StyleUnderline"/>
        </w:rPr>
        <w:t>nuclear weapons</w:t>
      </w:r>
      <w:r>
        <w:t xml:space="preserve"> where it must serve as a proxy for experience about total catastrophe.</w:t>
      </w:r>
    </w:p>
    <w:p w14:paraId="06D879F3" w14:textId="77777777" w:rsidR="00A01803" w:rsidRDefault="00A01803" w:rsidP="00A01803">
      <w:r>
        <w:t xml:space="preserve">These observations suggest that </w:t>
      </w:r>
      <w:r w:rsidRPr="0044268D">
        <w:rPr>
          <w:rStyle w:val="StyleUnderline"/>
        </w:rPr>
        <w:t xml:space="preserve">worst-case thinking is </w:t>
      </w:r>
      <w:r w:rsidRPr="0044268D">
        <w:rPr>
          <w:rStyle w:val="Emphasis"/>
        </w:rPr>
        <w:t>more common</w:t>
      </w:r>
      <w:r>
        <w:t xml:space="preserve"> than might be readily apparent, and this is one reason it is important to understand what “worst-case” means, why </w:t>
      </w:r>
      <w:r w:rsidRPr="0044268D">
        <w:rPr>
          <w:rStyle w:val="StyleUnderline"/>
        </w:rPr>
        <w:t>worst-case analyses are increasingly prominent</w:t>
      </w:r>
      <w:r>
        <w:t>, and what the consequences are of approaching problems in such terms. Yet for all its present and expanding empirical importance, social science has been surprisingly mute about the various forms of worst-case thinking and analysis.</w:t>
      </w:r>
    </w:p>
    <w:p w14:paraId="39CB2436" w14:textId="77777777" w:rsidR="00A01803" w:rsidRPr="0044268D" w:rsidRDefault="00A01803" w:rsidP="00A01803">
      <w:pPr>
        <w:rPr>
          <w:sz w:val="16"/>
          <w:szCs w:val="16"/>
        </w:rPr>
      </w:pPr>
      <w:r w:rsidRPr="0044268D">
        <w:rPr>
          <w:sz w:val="16"/>
          <w:szCs w:val="16"/>
        </w:rPr>
        <w:t>From the start we must distinguish between planning for a worst case and designating something a worst case. Planning for a worst case is future-oriented. Designating a worst case is past-oriented. Both orientations are sense-making activities, but of different things. Planning for worst cases involves mapping out failures of system elements; that which is being made sense of is the complexity of a sociotechnical system. Designating something a worst case is the post-hoc application of a label; that which is being made sense of is an event that has already caused harm.</w:t>
      </w:r>
    </w:p>
    <w:p w14:paraId="413909A7" w14:textId="77777777" w:rsidR="00A01803" w:rsidRPr="0044268D" w:rsidRDefault="00A01803" w:rsidP="00A01803">
      <w:pPr>
        <w:rPr>
          <w:sz w:val="16"/>
          <w:szCs w:val="16"/>
        </w:rPr>
      </w:pPr>
      <w:r w:rsidRPr="0044268D">
        <w:rPr>
          <w:sz w:val="16"/>
          <w:szCs w:val="16"/>
        </w:rPr>
        <w:t>Organizational Planning for Worst Cases</w:t>
      </w:r>
    </w:p>
    <w:p w14:paraId="443423EF" w14:textId="77777777" w:rsidR="00A01803" w:rsidRPr="0044268D" w:rsidRDefault="00A01803" w:rsidP="00A01803">
      <w:pPr>
        <w:rPr>
          <w:sz w:val="16"/>
          <w:szCs w:val="16"/>
        </w:rPr>
      </w:pPr>
      <w:r w:rsidRPr="0044268D">
        <w:rPr>
          <w:sz w:val="16"/>
          <w:szCs w:val="16"/>
        </w:rPr>
        <w:t>Most research into extreme events, though certainly not all as we see in this volume, would likely involve organizations. The potential for catastrophic failure is greater now than in the past, a potential wrought largely by organizations. There is some irony in that because it is to organizations that we must turn for effective response when catastrophes happen. Organizations bring massive dangers. But when hazards turn into disasters, organizations are the most effective tool available to mitigate the consequences.</w:t>
      </w:r>
    </w:p>
    <w:p w14:paraId="1F53609E" w14:textId="77777777" w:rsidR="00A01803" w:rsidRDefault="00A01803" w:rsidP="00A01803">
      <w:r w:rsidRPr="0044268D">
        <w:rPr>
          <w:rStyle w:val="StyleUnderline"/>
        </w:rPr>
        <w:t>The drive to use worst-case analysis</w:t>
      </w:r>
      <w:r>
        <w:t xml:space="preserve"> in organizations </w:t>
      </w:r>
      <w:r w:rsidRPr="0044268D">
        <w:rPr>
          <w:rStyle w:val="StyleUnderline"/>
        </w:rPr>
        <w:t>is particularly strong</w:t>
      </w:r>
      <w:r>
        <w:t xml:space="preserve">, because societal expectations are such that leaders and experts should be in control. </w:t>
      </w:r>
      <w:r w:rsidRPr="0044268D">
        <w:rPr>
          <w:rStyle w:val="StyleUnderline"/>
        </w:rPr>
        <w:t>The key idea in conducting</w:t>
      </w:r>
      <w:r>
        <w:t xml:space="preserve"> an organizationally based, </w:t>
      </w:r>
      <w:r w:rsidRPr="00E57D54">
        <w:rPr>
          <w:rStyle w:val="StyleUnderline"/>
          <w:highlight w:val="cyan"/>
        </w:rPr>
        <w:t>worst-case analysis</w:t>
      </w:r>
      <w:r w:rsidRPr="0044268D">
        <w:rPr>
          <w:rStyle w:val="StyleUnderline"/>
        </w:rPr>
        <w:t xml:space="preserve"> is that one </w:t>
      </w:r>
      <w:r w:rsidRPr="00E57D54">
        <w:rPr>
          <w:rStyle w:val="StyleUnderline"/>
          <w:highlight w:val="cyan"/>
        </w:rPr>
        <w:t>can find the most dangerous path.</w:t>
      </w:r>
      <w:r>
        <w:t xml:space="preserve"> When </w:t>
      </w:r>
      <w:r w:rsidRPr="0044268D">
        <w:rPr>
          <w:rStyle w:val="StyleUnderline"/>
        </w:rPr>
        <w:t>organizations</w:t>
      </w:r>
      <w:r>
        <w:t xml:space="preserve"> try to find the worst-case path, they </w:t>
      </w:r>
      <w:r w:rsidRPr="0044268D">
        <w:rPr>
          <w:rStyle w:val="StyleUnderline"/>
        </w:rPr>
        <w:t xml:space="preserve">attempt to </w:t>
      </w:r>
      <w:r w:rsidRPr="0044268D">
        <w:rPr>
          <w:rStyle w:val="Emphasis"/>
        </w:rPr>
        <w:t>model</w:t>
      </w:r>
      <w:r w:rsidRPr="0044268D">
        <w:rPr>
          <w:rStyle w:val="StyleUnderline"/>
        </w:rPr>
        <w:t xml:space="preserve"> the timing and configuration of</w:t>
      </w:r>
      <w:r>
        <w:t xml:space="preserve"> what are usually very </w:t>
      </w:r>
      <w:r w:rsidRPr="0044268D">
        <w:rPr>
          <w:rStyle w:val="StyleUnderline"/>
        </w:rPr>
        <w:t>fast-moving and chaotic events.</w:t>
      </w:r>
      <w:r>
        <w:t xml:space="preserve"> As they do such modeling, </w:t>
      </w:r>
      <w:r w:rsidRPr="0044268D">
        <w:rPr>
          <w:rStyle w:val="StyleUnderline"/>
        </w:rPr>
        <w:t>they create ideal typical constructions of how systems work and do not work</w:t>
      </w:r>
      <w:r w:rsidRPr="0044268D">
        <w:t xml:space="preserve">. Those constructions </w:t>
      </w:r>
      <w:r>
        <w:t>are then sometimes believed within organizations as accurate representations of reality; as well, they are sometimes projected to various audiences as promises of competence, control, and expertise. Constructing such analyses can have a range of consequences.</w:t>
      </w:r>
    </w:p>
    <w:p w14:paraId="5CAE4A3D" w14:textId="77777777" w:rsidR="00A01803" w:rsidRDefault="00A01803" w:rsidP="00A01803">
      <w:r w:rsidRPr="0044268D">
        <w:rPr>
          <w:rStyle w:val="StyleUnderline"/>
        </w:rPr>
        <w:t xml:space="preserve">One outcome of </w:t>
      </w:r>
      <w:r w:rsidRPr="00E57D54">
        <w:rPr>
          <w:rStyle w:val="StyleUnderline"/>
          <w:highlight w:val="cyan"/>
        </w:rPr>
        <w:t>such modeling is</w:t>
      </w:r>
      <w:r>
        <w:t xml:space="preserve"> that managers get it right, </w:t>
      </w:r>
      <w:r w:rsidRPr="00E57D54">
        <w:rPr>
          <w:rStyle w:val="StyleUnderline"/>
          <w:highlight w:val="cyan"/>
        </w:rPr>
        <w:t>increasing</w:t>
      </w:r>
      <w:r>
        <w:t xml:space="preserve"> their </w:t>
      </w:r>
      <w:r w:rsidRPr="00E57D54">
        <w:rPr>
          <w:rStyle w:val="StyleUnderline"/>
          <w:highlight w:val="cyan"/>
        </w:rPr>
        <w:t>understanding of how</w:t>
      </w:r>
      <w:r w:rsidRPr="0044268D">
        <w:rPr>
          <w:rStyle w:val="StyleUnderline"/>
        </w:rPr>
        <w:t xml:space="preserve"> their </w:t>
      </w:r>
      <w:r w:rsidRPr="00E57D54">
        <w:rPr>
          <w:rStyle w:val="StyleUnderline"/>
          <w:highlight w:val="cyan"/>
        </w:rPr>
        <w:t>systems work.</w:t>
      </w:r>
      <w:r w:rsidRPr="0044268D">
        <w:rPr>
          <w:rStyle w:val="StyleUnderline"/>
        </w:rPr>
        <w:t xml:space="preserve"> A neglected consequence of the</w:t>
      </w:r>
      <w:r>
        <w:t xml:space="preserve"> extensive </w:t>
      </w:r>
      <w:r w:rsidRPr="0044268D">
        <w:rPr>
          <w:rStyle w:val="StyleUnderline"/>
        </w:rPr>
        <w:t>planning that went into preparations for</w:t>
      </w:r>
      <w:r>
        <w:t xml:space="preserve"> the </w:t>
      </w:r>
      <w:r w:rsidRPr="0044268D">
        <w:rPr>
          <w:rStyle w:val="StyleUnderline"/>
        </w:rPr>
        <w:t>Y2K</w:t>
      </w:r>
      <w:r>
        <w:t xml:space="preserve"> rollover </w:t>
      </w:r>
      <w:r w:rsidRPr="0044268D">
        <w:rPr>
          <w:rStyle w:val="StyleUnderline"/>
        </w:rPr>
        <w:t>is that organizations realized previously hidden interdependencies in their systems.</w:t>
      </w:r>
      <w:r>
        <w:t xml:space="preserve"> It is fair to say, indeed, that </w:t>
      </w:r>
      <w:r w:rsidRPr="00E57D54">
        <w:rPr>
          <w:rStyle w:val="StyleUnderline"/>
          <w:highlight w:val="cyan"/>
        </w:rPr>
        <w:t>Y2K preparations helped organizations to learn about systems</w:t>
      </w:r>
      <w:r>
        <w:t xml:space="preserve"> of systems. </w:t>
      </w:r>
      <w:r w:rsidRPr="0044268D">
        <w:rPr>
          <w:rStyle w:val="StyleUnderline"/>
        </w:rPr>
        <w:t>Extensive preparation</w:t>
      </w:r>
      <w:r>
        <w:t xml:space="preserve">, and organizational learning, </w:t>
      </w:r>
      <w:r w:rsidRPr="0044268D">
        <w:rPr>
          <w:rStyle w:val="StyleUnderline"/>
        </w:rPr>
        <w:t>account for a large part of why we did not see</w:t>
      </w:r>
      <w:r>
        <w:t xml:space="preserve"> important </w:t>
      </w:r>
      <w:r w:rsidRPr="0044268D">
        <w:rPr>
          <w:rStyle w:val="StyleUnderline"/>
        </w:rPr>
        <w:t>failures on January 1</w:t>
      </w:r>
      <w:r>
        <w:t>, 2000.</w:t>
      </w:r>
    </w:p>
    <w:p w14:paraId="2562F2E2" w14:textId="77777777" w:rsidR="00A01803" w:rsidRPr="0044268D" w:rsidRDefault="00A01803" w:rsidP="00A01803">
      <w:pPr>
        <w:rPr>
          <w:rStyle w:val="StyleUnderline"/>
        </w:rPr>
      </w:pPr>
      <w:r w:rsidRPr="002B0B38">
        <w:t xml:space="preserve">Formal </w:t>
      </w:r>
      <w:r w:rsidRPr="00E57D54">
        <w:rPr>
          <w:rStyle w:val="StyleUnderline"/>
          <w:highlight w:val="cyan"/>
        </w:rPr>
        <w:t>worst-case analyses can</w:t>
      </w:r>
      <w:r w:rsidRPr="002B0B38">
        <w:t xml:space="preserve"> also </w:t>
      </w:r>
      <w:r w:rsidRPr="00E57D54">
        <w:rPr>
          <w:rStyle w:val="StyleUnderline"/>
          <w:highlight w:val="cyan"/>
        </w:rPr>
        <w:t xml:space="preserve">facilitate organizational </w:t>
      </w:r>
      <w:r w:rsidRPr="00E57D54">
        <w:rPr>
          <w:rStyle w:val="Emphasis"/>
          <w:highlight w:val="cyan"/>
        </w:rPr>
        <w:t>learning</w:t>
      </w:r>
      <w:r w:rsidRPr="002B0B38">
        <w:t xml:space="preserve"> by forcing managers to imagine possibilities that might not otherwise have occurred to them. This is a key function of the error reporting system in American air traffic control, wherein pilots can report anonymously any event they consider dangerous. Research shows that the system is structured so that imagining extreme events is fostered (Tamuz 1987). One of the acknowledged results of the system is that exaggerated events are sometimes reported. Those </w:t>
      </w:r>
      <w:r w:rsidRPr="0044268D">
        <w:rPr>
          <w:rStyle w:val="StyleUnderline"/>
        </w:rPr>
        <w:t>exaggerations are</w:t>
      </w:r>
      <w:r w:rsidRPr="002B0B38">
        <w:t xml:space="preserve"> seen as </w:t>
      </w:r>
      <w:r w:rsidRPr="0044268D">
        <w:rPr>
          <w:rStyle w:val="StyleUnderline"/>
        </w:rPr>
        <w:t>sources of information about potential worst cases.</w:t>
      </w:r>
    </w:p>
    <w:p w14:paraId="600C9115" w14:textId="77777777" w:rsidR="00A01803" w:rsidRPr="0044268D" w:rsidRDefault="00A01803" w:rsidP="00A01803">
      <w:pPr>
        <w:rPr>
          <w:sz w:val="16"/>
          <w:szCs w:val="16"/>
        </w:rPr>
      </w:pPr>
      <w:r w:rsidRPr="0044268D">
        <w:rPr>
          <w:sz w:val="16"/>
          <w:szCs w:val="16"/>
        </w:rPr>
        <w:t>But there can be a darker side to worst-case thinking in organizations. A worst-case analysis can be used as a tool to justify dangerous technologies and activities. Some systems are so complex that no one really understands all the pathways of possible interactions in them (Perrow 1999; Picou, Marshall, and Gill 2004). Comprehending how elements affect each other can be especially difficult when systems start to fail. But organizations can use a worst-case analysis to “show” that all dangers have been fully considered and planned for. Sometimes such claims are cynical public relations efforts; sometimes they are proffered in earnest.</w:t>
      </w:r>
    </w:p>
    <w:p w14:paraId="5D26A952" w14:textId="77777777" w:rsidR="00A01803" w:rsidRPr="0044268D" w:rsidRDefault="00A01803" w:rsidP="00A01803">
      <w:pPr>
        <w:rPr>
          <w:sz w:val="16"/>
          <w:szCs w:val="16"/>
        </w:rPr>
      </w:pPr>
      <w:r w:rsidRPr="0044268D">
        <w:rPr>
          <w:sz w:val="16"/>
          <w:szCs w:val="16"/>
        </w:rPr>
        <w:t>When they are proffered in earnest, worst-case analyses can lead organizations to think that they really have considered all pathways to disaster, lulling them into a false sense of security. That false sense of security can in turn help to create the very breakdown that the organizations were planning against. For example, United States Army fighter pilots shot down 26 “friendlies” in northern Iraq in 1994 (Snook 2000). Those pilots were confident that their plans and training prepared them for all possible contingencies. That confidence prevented them from second, or third, guessing their decision to shoot, and the result was a tragic loss of life partly because planning for “the worst” blinded pilots to alternatives they had not considered.</w:t>
      </w:r>
    </w:p>
    <w:p w14:paraId="2F3A8EB3" w14:textId="77777777" w:rsidR="00A01803" w:rsidRPr="0044268D" w:rsidRDefault="00A01803" w:rsidP="00A01803">
      <w:pPr>
        <w:rPr>
          <w:sz w:val="16"/>
          <w:szCs w:val="16"/>
        </w:rPr>
      </w:pPr>
      <w:r w:rsidRPr="0044268D">
        <w:rPr>
          <w:sz w:val="16"/>
          <w:szCs w:val="16"/>
        </w:rPr>
        <w:t>A false sense of security can also lead organizations, mostly unwittingly, to mislead the public they are trying to serve because managers use the analysis as a basis to make promises that cannot be kept. It can also lead to diminished public safety. For example, for several years after the Alaska oil pipeline opened, each tanker was escorted out of Prince William Sound with a tugboat. But in what Freudenburg (1992:4) calls “the atrophy of vigilance,” Alyeska (the company that owns and operates the Alaska pipeline) abandoned the escort service, interpreting the absence of a tanker accident as evidence that the service was no longer needed.1 Before the disaster, the oil industry figured that worst cases—such as a large tanker grounding on an underwater reef—were covered and promised as much to Alaskans, indeed to all Americans. When the Exxon spill made clear that such was not the case, and that in fact the industry's plans were fantasy documents, extant institutional trust was severely threatened (Clarke 1999).</w:t>
      </w:r>
    </w:p>
    <w:p w14:paraId="74812FAF" w14:textId="77777777" w:rsidR="00A01803" w:rsidRDefault="00A01803" w:rsidP="00A01803">
      <w:r w:rsidRPr="0044268D">
        <w:rPr>
          <w:rStyle w:val="StyleUnderline"/>
        </w:rPr>
        <w:t xml:space="preserve">Thinking about and </w:t>
      </w:r>
      <w:r w:rsidRPr="00E57D54">
        <w:rPr>
          <w:rStyle w:val="StyleUnderline"/>
          <w:highlight w:val="cyan"/>
        </w:rPr>
        <w:t>planning for the worst</w:t>
      </w:r>
      <w:r>
        <w:t xml:space="preserve">, then, </w:t>
      </w:r>
      <w:r w:rsidRPr="0044268D">
        <w:rPr>
          <w:rStyle w:val="StyleUnderline"/>
        </w:rPr>
        <w:t xml:space="preserve">is multifaceted. It </w:t>
      </w:r>
      <w:r w:rsidRPr="00E57D54">
        <w:rPr>
          <w:rStyle w:val="StyleUnderline"/>
          <w:highlight w:val="cyan"/>
        </w:rPr>
        <w:t>can work in a logical way</w:t>
      </w:r>
      <w:r>
        <w:t>, as a map constructed to discover how systems work, and how they can fail. But worst-case analysis can work in other ways too. Those other ways have more political uses, in the sense that worst-case analyses become tools to use in power struggles and conflicts of interest. These distinctly social aspects of worst-case planning have been neglected in scholarship on accidents and disasters.</w:t>
      </w:r>
    </w:p>
    <w:p w14:paraId="1B0F316E" w14:textId="77777777" w:rsidR="00A01803" w:rsidRDefault="00A01803" w:rsidP="00A01803">
      <w:r w:rsidRPr="00D24049">
        <w:t>This Issue</w:t>
      </w:r>
    </w:p>
    <w:p w14:paraId="30E80F52" w14:textId="77777777" w:rsidR="00A01803" w:rsidRPr="0044268D" w:rsidRDefault="00A01803" w:rsidP="00A01803">
      <w:pPr>
        <w:rPr>
          <w:rStyle w:val="StyleUnderline"/>
        </w:rPr>
      </w:pPr>
      <w:r w:rsidRPr="0044268D">
        <w:t xml:space="preserve">The articles in this issue move our thinking about </w:t>
      </w:r>
      <w:r w:rsidRPr="0044268D">
        <w:rPr>
          <w:rStyle w:val="StyleUnderline"/>
        </w:rPr>
        <w:t>worst cases</w:t>
      </w:r>
      <w:r w:rsidRPr="0044268D">
        <w:t xml:space="preserve"> ahead in several ways. They </w:t>
      </w:r>
      <w:r w:rsidRPr="0044268D">
        <w:rPr>
          <w:rStyle w:val="StyleUnderline"/>
        </w:rPr>
        <w:t>add nuance and sophistication to ideas and theories about risk, accidents, and disasters. They bring to bear a broad range of methods and empirical materials</w:t>
      </w:r>
      <w:r w:rsidRPr="0044268D">
        <w:t>, suggesting the breadth of approach and conceptualization</w:t>
      </w:r>
      <w:r w:rsidRPr="00D24049">
        <w:t xml:space="preserve"> that future scholars can themselves expand upon. Indeed, one of the most important features of </w:t>
      </w:r>
      <w:r w:rsidRPr="00E57D54">
        <w:rPr>
          <w:rStyle w:val="StyleUnderline"/>
          <w:highlight w:val="cyan"/>
        </w:rPr>
        <w:t>these articles</w:t>
      </w:r>
      <w:r w:rsidRPr="00D24049">
        <w:t xml:space="preserve">, taken collectively, is </w:t>
      </w:r>
      <w:r w:rsidRPr="0044268D">
        <w:t xml:space="preserve">how they </w:t>
      </w:r>
      <w:r w:rsidRPr="00E57D54">
        <w:rPr>
          <w:rStyle w:val="StyleUnderline"/>
          <w:highlight w:val="cyan"/>
        </w:rPr>
        <w:t xml:space="preserve">demonstrate the </w:t>
      </w:r>
      <w:r w:rsidRPr="00E57D54">
        <w:rPr>
          <w:rStyle w:val="Emphasis"/>
          <w:highlight w:val="cyan"/>
        </w:rPr>
        <w:t>wide range of relevance</w:t>
      </w:r>
      <w:r w:rsidRPr="00E57D54">
        <w:rPr>
          <w:rStyle w:val="StyleUnderline"/>
          <w:highlight w:val="cyan"/>
        </w:rPr>
        <w:t xml:space="preserve"> that worst-case thinking has: from micro to macro</w:t>
      </w:r>
      <w:r w:rsidRPr="0044268D">
        <w:rPr>
          <w:rStyle w:val="StyleUnderline"/>
        </w:rPr>
        <w:t xml:space="preserve">, from individual to organization, and </w:t>
      </w:r>
      <w:r w:rsidRPr="00E57D54">
        <w:rPr>
          <w:rStyle w:val="StyleUnderline"/>
          <w:highlight w:val="cyan"/>
        </w:rPr>
        <w:t>from culture to social structure</w:t>
      </w:r>
      <w:r w:rsidRPr="0044268D">
        <w:rPr>
          <w:rStyle w:val="StyleUnderline"/>
        </w:rPr>
        <w:t>.</w:t>
      </w:r>
    </w:p>
    <w:p w14:paraId="51A085C5" w14:textId="77777777" w:rsidR="00A01803" w:rsidRDefault="00A01803" w:rsidP="00A01803"/>
    <w:p w14:paraId="57C6C3B1" w14:textId="77777777" w:rsidR="00A01803" w:rsidRPr="0097593B" w:rsidRDefault="00A01803" w:rsidP="0097593B"/>
    <w:p w14:paraId="241ACEF2" w14:textId="77777777" w:rsidR="0097593B" w:rsidRDefault="0097593B" w:rsidP="0097593B">
      <w:pPr>
        <w:pStyle w:val="Heading3"/>
      </w:pPr>
      <w:r>
        <w:t>XT – Solvency Matters</w:t>
      </w:r>
    </w:p>
    <w:p w14:paraId="3381D7E1" w14:textId="77777777" w:rsidR="0097593B" w:rsidRDefault="0097593B" w:rsidP="0097593B"/>
    <w:p w14:paraId="1743B4E6" w14:textId="77777777" w:rsidR="0097593B" w:rsidRDefault="0097593B" w:rsidP="0097593B">
      <w:pPr>
        <w:pStyle w:val="Heading4"/>
      </w:pPr>
      <w:r>
        <w:t xml:space="preserve">Solvency considerations are important --- easy choices that don’t help should be rejected </w:t>
      </w:r>
    </w:p>
    <w:p w14:paraId="1B7F8D16" w14:textId="77777777" w:rsidR="0097593B" w:rsidRDefault="0097593B" w:rsidP="0097593B">
      <w:r w:rsidRPr="009C6B7C">
        <w:rPr>
          <w:rStyle w:val="Style13ptBold"/>
        </w:rPr>
        <w:t xml:space="preserve">Knights et al 19 </w:t>
      </w:r>
      <w:r>
        <w:t>– Ph.D., fellow at the Washington Institute</w:t>
      </w:r>
    </w:p>
    <w:p w14:paraId="07543AF2" w14:textId="77777777" w:rsidR="0097593B" w:rsidRPr="00935B1F" w:rsidRDefault="0097593B" w:rsidP="0097593B">
      <w:r w:rsidRPr="00935B1F">
        <w:t>Michael, with Kenneth M. Pollack and Barbara F. Walter</w:t>
      </w:r>
      <w:r>
        <w:t xml:space="preserve">, 5/2. </w:t>
      </w:r>
      <w:r w:rsidRPr="00935B1F">
        <w:t>https://www.foreignaffairs.com/articles/yemen/2019-05-02/real-plan-end-war-yemen</w:t>
      </w:r>
    </w:p>
    <w:p w14:paraId="456600FF" w14:textId="77777777" w:rsidR="0097593B" w:rsidRPr="00457B99" w:rsidRDefault="0097593B" w:rsidP="0097593B">
      <w:r w:rsidRPr="00457B99">
        <w:rPr>
          <w:rStyle w:val="StyleUnderline"/>
        </w:rPr>
        <w:t>U.S. interests and values</w:t>
      </w:r>
      <w:r w:rsidRPr="00457B99">
        <w:rPr>
          <w:sz w:val="16"/>
        </w:rPr>
        <w:t xml:space="preserve"> both </w:t>
      </w:r>
      <w:r w:rsidRPr="00457B99">
        <w:rPr>
          <w:rStyle w:val="StyleUnderline"/>
        </w:rPr>
        <w:t>demand an end to the war in Yemen</w:t>
      </w:r>
      <w:r w:rsidRPr="00457B99">
        <w:rPr>
          <w:sz w:val="16"/>
        </w:rPr>
        <w:t xml:space="preserve">. The conflict threatens to tip the country into famine. Al Qaeda in the Arabian Peninsula has exploited the chaos of war to avoid the full force of joint U.S.-UAE-Yemeni counterterrorism efforts. Saudi Arabia and the UAE face catastrophic diplomatic, economic, and reputational harm. Only Iran benefits from prolonging this dirty war. </w:t>
      </w:r>
      <w:r w:rsidRPr="00457B99">
        <w:rPr>
          <w:rStyle w:val="StyleUnderline"/>
        </w:rPr>
        <w:t xml:space="preserve">But bringing an end to the fighting calls for making </w:t>
      </w:r>
      <w:r w:rsidRPr="00457B99">
        <w:rPr>
          <w:rStyle w:val="Emphasis"/>
        </w:rPr>
        <w:t>hard choices that can actually succeed</w:t>
      </w:r>
      <w:r w:rsidRPr="00457B99">
        <w:rPr>
          <w:rStyle w:val="StyleUnderline"/>
        </w:rPr>
        <w:t xml:space="preserve">, </w:t>
      </w:r>
      <w:r w:rsidRPr="000B38DF">
        <w:rPr>
          <w:rStyle w:val="Emphasis"/>
        </w:rPr>
        <w:t>not easy ones that likely won’t</w:t>
      </w:r>
      <w:r w:rsidRPr="00457B99">
        <w:rPr>
          <w:sz w:val="16"/>
        </w:rPr>
        <w:t xml:space="preserve">. </w:t>
      </w:r>
      <w:r w:rsidRPr="00457B99">
        <w:rPr>
          <w:rStyle w:val="StyleUnderline"/>
        </w:rPr>
        <w:t>If the battle lines stay</w:t>
      </w:r>
      <w:r w:rsidRPr="00457B99">
        <w:rPr>
          <w:sz w:val="16"/>
        </w:rPr>
        <w:t xml:space="preserve"> where they are now, the </w:t>
      </w:r>
      <w:r w:rsidRPr="00457B99">
        <w:rPr>
          <w:rStyle w:val="StyleUnderline"/>
        </w:rPr>
        <w:t>Houthis</w:t>
      </w:r>
      <w:r w:rsidRPr="00457B99">
        <w:rPr>
          <w:sz w:val="16"/>
        </w:rPr>
        <w:t xml:space="preserve"> will effectively </w:t>
      </w:r>
      <w:r w:rsidRPr="00457B99">
        <w:rPr>
          <w:rStyle w:val="StyleUnderline"/>
        </w:rPr>
        <w:t>have won</w:t>
      </w:r>
      <w:r w:rsidRPr="00457B99">
        <w:rPr>
          <w:sz w:val="16"/>
        </w:rPr>
        <w:t xml:space="preserve"> the war, having gained both Yemen’s capital and its largest port. If the coalition retakes Hodeidah, by contrast, it can afford to end the war while the Houthis’ control of Sanaa will leave them with some bargaining power. </w:t>
      </w:r>
      <w:r w:rsidRPr="00457B99">
        <w:rPr>
          <w:rStyle w:val="StyleUnderline"/>
        </w:rPr>
        <w:t>What Yemen needs now is tougher U.S., European, and UN diplomacy, backed by reinvigorated military pressure. Only then will both warring parties understand that if they keep on fighting, they can only lose</w:t>
      </w:r>
      <w:r w:rsidRPr="00457B99">
        <w:rPr>
          <w:sz w:val="16"/>
        </w:rPr>
        <w:t>.</w:t>
      </w:r>
    </w:p>
    <w:p w14:paraId="7541217B" w14:textId="77777777" w:rsidR="0097593B" w:rsidRDefault="0097593B" w:rsidP="0097593B"/>
    <w:p w14:paraId="5EAE6CA2" w14:textId="77777777" w:rsidR="0097593B" w:rsidRDefault="0097593B" w:rsidP="0097593B">
      <w:pPr>
        <w:rPr>
          <w:rStyle w:val="Style13ptBold"/>
        </w:rPr>
      </w:pPr>
    </w:p>
    <w:p w14:paraId="648A73EB" w14:textId="3EF3A244" w:rsidR="0097593B" w:rsidRPr="0097593B" w:rsidRDefault="0097593B" w:rsidP="0097593B">
      <w:pPr>
        <w:rPr>
          <w:rStyle w:val="Style13ptBold"/>
        </w:rPr>
      </w:pPr>
      <w:r>
        <w:rPr>
          <w:rStyle w:val="Style13ptBold"/>
        </w:rPr>
        <w:t xml:space="preserve">Yemen atrocities require policymakers to assess the ways to </w:t>
      </w:r>
      <w:r>
        <w:rPr>
          <w:rStyle w:val="Style13ptBold"/>
          <w:u w:val="single"/>
        </w:rPr>
        <w:t>do the most good</w:t>
      </w:r>
    </w:p>
    <w:p w14:paraId="2E8DDBE2" w14:textId="77777777" w:rsidR="0097593B" w:rsidRDefault="0097593B" w:rsidP="0097593B">
      <w:r w:rsidRPr="0097593B">
        <w:rPr>
          <w:rStyle w:val="Style13ptBold"/>
        </w:rPr>
        <w:t>Henrichs 18</w:t>
      </w:r>
      <w:r>
        <w:t xml:space="preserve"> –</w:t>
      </w:r>
      <w:r w:rsidRPr="0097593B">
        <w:t xml:space="preserve"> </w:t>
      </w:r>
      <w:r w:rsidRPr="00073655">
        <w:t>Senior</w:t>
      </w:r>
      <w:r>
        <w:t xml:space="preserve"> Fellow at the Hudson Institute and</w:t>
      </w:r>
      <w:r w:rsidRPr="00073655">
        <w:t xml:space="preserve"> Adjunct Professor at the Institute of World Politics</w:t>
      </w:r>
    </w:p>
    <w:p w14:paraId="13393AF5" w14:textId="77777777" w:rsidR="0097593B" w:rsidRDefault="0097593B" w:rsidP="0097593B">
      <w:r>
        <w:t xml:space="preserve">Rebeccah L., 10/23. “Why Breaking With Saudi Arabia Over Khashoggi Would Hurt America.” </w:t>
      </w:r>
      <w:hyperlink r:id="rId40" w:history="1">
        <w:r w:rsidRPr="008A2A05">
          <w:rPr>
            <w:rStyle w:val="Hyperlink"/>
          </w:rPr>
          <w:t>https://www.hudson.org/research/14636-why-breaking-with-saudi-arabia-over-khashoggi-would-hurt-america</w:t>
        </w:r>
      </w:hyperlink>
    </w:p>
    <w:p w14:paraId="159771EB" w14:textId="77777777" w:rsidR="0097593B" w:rsidRPr="0097593B" w:rsidRDefault="0097593B" w:rsidP="0097593B">
      <w:pPr>
        <w:rPr>
          <w:sz w:val="16"/>
        </w:rPr>
      </w:pPr>
      <w:r w:rsidRPr="0097593B">
        <w:rPr>
          <w:sz w:val="16"/>
        </w:rPr>
        <w:t xml:space="preserve">Because of these two extreme characterizations — “a ghoulish assassination squad of barbaric Saudis torturing and murdering a Washington Post journalist who was a champion of free press” — </w:t>
      </w:r>
      <w:r w:rsidRPr="0097593B">
        <w:rPr>
          <w:rStyle w:val="StyleUnderline"/>
        </w:rPr>
        <w:t>emotions are whipped into a frenzy</w:t>
      </w:r>
      <w:r w:rsidRPr="0097593B">
        <w:rPr>
          <w:sz w:val="16"/>
        </w:rPr>
        <w:t xml:space="preserve">. Congressmen, journalists, and other </w:t>
      </w:r>
      <w:r w:rsidRPr="0097593B">
        <w:rPr>
          <w:rStyle w:val="StyleUnderline"/>
        </w:rPr>
        <w:t>media personalities demand justice and feel righteous in their anger, and their anger is fueling their insistence that the U</w:t>
      </w:r>
      <w:r w:rsidRPr="0097593B">
        <w:rPr>
          <w:sz w:val="16"/>
        </w:rPr>
        <w:t xml:space="preserve">nited </w:t>
      </w:r>
      <w:r w:rsidRPr="0097593B">
        <w:rPr>
          <w:rStyle w:val="StyleUnderline"/>
        </w:rPr>
        <w:t>S</w:t>
      </w:r>
      <w:r w:rsidRPr="0097593B">
        <w:rPr>
          <w:sz w:val="16"/>
        </w:rPr>
        <w:t xml:space="preserve">tates </w:t>
      </w:r>
      <w:r w:rsidRPr="0097593B">
        <w:rPr>
          <w:rStyle w:val="StyleUnderline"/>
        </w:rPr>
        <w:t>take drastic measures against the Saudi government</w:t>
      </w:r>
      <w:r w:rsidRPr="0097593B">
        <w:rPr>
          <w:sz w:val="16"/>
        </w:rPr>
        <w:t>.</w:t>
      </w:r>
    </w:p>
    <w:p w14:paraId="6DF9FE97" w14:textId="77777777" w:rsidR="0097593B" w:rsidRPr="0097593B" w:rsidRDefault="0097593B" w:rsidP="0097593B">
      <w:pPr>
        <w:rPr>
          <w:sz w:val="16"/>
        </w:rPr>
      </w:pPr>
      <w:r w:rsidRPr="0097593B">
        <w:rPr>
          <w:sz w:val="16"/>
        </w:rPr>
        <w:t xml:space="preserve">If justice is to be had, </w:t>
      </w:r>
      <w:r w:rsidRPr="0097593B">
        <w:rPr>
          <w:rStyle w:val="StyleUnderline"/>
        </w:rPr>
        <w:t>if the moral decision is to be made about how the U</w:t>
      </w:r>
      <w:r w:rsidRPr="0097593B">
        <w:rPr>
          <w:sz w:val="16"/>
        </w:rPr>
        <w:t xml:space="preserve">nited </w:t>
      </w:r>
      <w:r w:rsidRPr="0097593B">
        <w:rPr>
          <w:rStyle w:val="StyleUnderline"/>
        </w:rPr>
        <w:t>S</w:t>
      </w:r>
      <w:r w:rsidRPr="0097593B">
        <w:rPr>
          <w:sz w:val="16"/>
        </w:rPr>
        <w:t xml:space="preserve">tates </w:t>
      </w:r>
      <w:r w:rsidRPr="0097593B">
        <w:rPr>
          <w:rStyle w:val="StyleUnderline"/>
        </w:rPr>
        <w:t xml:space="preserve">ought to respond, cooler heads must prevail. Insisting that one must belong to a school of thought that prioritizes either morality or realism is </w:t>
      </w:r>
      <w:r w:rsidRPr="0097593B">
        <w:rPr>
          <w:rStyle w:val="Emphasis"/>
        </w:rPr>
        <w:t>a false choice</w:t>
      </w:r>
      <w:r w:rsidRPr="0097593B">
        <w:rPr>
          <w:sz w:val="16"/>
        </w:rPr>
        <w:t xml:space="preserve">. It is a false choice </w:t>
      </w:r>
      <w:r w:rsidRPr="0097593B">
        <w:rPr>
          <w:rStyle w:val="StyleUnderline"/>
        </w:rPr>
        <w:t>in the individual lives of human beings and</w:t>
      </w:r>
      <w:r w:rsidRPr="0097593B">
        <w:rPr>
          <w:sz w:val="16"/>
        </w:rPr>
        <w:t xml:space="preserve"> it’s a false choice </w:t>
      </w:r>
      <w:r w:rsidRPr="0097593B">
        <w:rPr>
          <w:rStyle w:val="StyleUnderline"/>
        </w:rPr>
        <w:t>in matters of foreign policy. There is no foreign policy action or inaction void of a moral decision or without moral consequence</w:t>
      </w:r>
      <w:r w:rsidRPr="0097593B">
        <w:rPr>
          <w:sz w:val="16"/>
        </w:rPr>
        <w:t>. None.</w:t>
      </w:r>
    </w:p>
    <w:p w14:paraId="2AA8C5DE" w14:textId="77777777" w:rsidR="0097593B" w:rsidRPr="0097593B" w:rsidRDefault="0097593B" w:rsidP="0097593B">
      <w:pPr>
        <w:rPr>
          <w:sz w:val="16"/>
        </w:rPr>
      </w:pPr>
      <w:r w:rsidRPr="0097593B">
        <w:rPr>
          <w:rStyle w:val="StyleUnderline"/>
        </w:rPr>
        <w:t>Every action the U</w:t>
      </w:r>
      <w:r w:rsidRPr="0097593B">
        <w:rPr>
          <w:sz w:val="16"/>
        </w:rPr>
        <w:t xml:space="preserve">nited </w:t>
      </w:r>
      <w:r w:rsidRPr="0097593B">
        <w:rPr>
          <w:rStyle w:val="StyleUnderline"/>
        </w:rPr>
        <w:t>S</w:t>
      </w:r>
      <w:r w:rsidRPr="0097593B">
        <w:rPr>
          <w:sz w:val="16"/>
        </w:rPr>
        <w:t xml:space="preserve">tates </w:t>
      </w:r>
      <w:r w:rsidRPr="0097593B">
        <w:rPr>
          <w:rStyle w:val="StyleUnderline"/>
        </w:rPr>
        <w:t>takes is based on a complex set of considerations about what is right and good</w:t>
      </w:r>
      <w:r w:rsidRPr="0097593B">
        <w:rPr>
          <w:sz w:val="16"/>
        </w:rPr>
        <w:t xml:space="preserve">. So those analysts who argue that we must take a colder, more transactional, amoral approach to foreign policy are arguing in favor of actions that have moral consequence, or more likely, are immoral. Likewise, </w:t>
      </w:r>
      <w:r w:rsidRPr="0097593B">
        <w:rPr>
          <w:rStyle w:val="StyleUnderline"/>
        </w:rPr>
        <w:t xml:space="preserve">those banging their fists on the table and shouting “Justice for Khashoggi!” could be rushing headlong into </w:t>
      </w:r>
      <w:r w:rsidRPr="0097593B">
        <w:rPr>
          <w:rStyle w:val="Emphasis"/>
        </w:rPr>
        <w:t>catastrophe that only creates greater injustice</w:t>
      </w:r>
      <w:r w:rsidRPr="0097593B">
        <w:rPr>
          <w:sz w:val="16"/>
        </w:rPr>
        <w:t>.</w:t>
      </w:r>
    </w:p>
    <w:p w14:paraId="27BB956A" w14:textId="77777777" w:rsidR="0097593B" w:rsidRPr="0097593B" w:rsidRDefault="0097593B" w:rsidP="0097593B">
      <w:pPr>
        <w:rPr>
          <w:sz w:val="16"/>
        </w:rPr>
      </w:pPr>
      <w:r w:rsidRPr="0097593B">
        <w:rPr>
          <w:sz w:val="16"/>
        </w:rPr>
        <w:t>Consider that the United States’ strategic partnership with the Kingdom of Saudi Arabia has arguably never been more productive. The young prince bin Salman has committed to helping the Muslim nation that contains both Mecca and Medina move towards a more just society and has already implemented modest but meaningful reforms. Moreover, he has aided in Saudi’s recent softening of its stance towards Israel, stating that he believes the Jewish people have a “right to their own land.”</w:t>
      </w:r>
    </w:p>
    <w:p w14:paraId="625FCD16" w14:textId="77777777" w:rsidR="0097593B" w:rsidRPr="0097593B" w:rsidRDefault="0097593B" w:rsidP="0097593B">
      <w:pPr>
        <w:rPr>
          <w:sz w:val="16"/>
        </w:rPr>
      </w:pPr>
      <w:r w:rsidRPr="0097593B">
        <w:rPr>
          <w:sz w:val="16"/>
        </w:rPr>
        <w:t>None of this should be overstated, and hopefulness for the young prince to make good on his commitments should be tempered. But if the prince can be encouraged to make reforms incrementally and with greater prudence and consistency, it could portend positive developments not only for the Kingdom of Saudi Arabia, but also for the larger Muslim world.</w:t>
      </w:r>
    </w:p>
    <w:p w14:paraId="104BAD12" w14:textId="77777777" w:rsidR="0097593B" w:rsidRPr="0097593B" w:rsidRDefault="0097593B" w:rsidP="0097593B">
      <w:pPr>
        <w:rPr>
          <w:sz w:val="16"/>
        </w:rPr>
      </w:pPr>
      <w:r w:rsidRPr="0097593B">
        <w:rPr>
          <w:sz w:val="16"/>
        </w:rPr>
        <w:t>Saudi Arabia is famously the largest customer of American foreign military sales. Unfortunately, this relationship is frequently disparaged as based on greed and nothing more. No doubt American companies and therefore plenty of Americans benefit directly from selling expensive military equipment and weapons to other nations. But the primary reason that the United States invests so heavily in Saudi Arabia is because of its strategic importance.</w:t>
      </w:r>
    </w:p>
    <w:p w14:paraId="423B4A7B" w14:textId="77777777" w:rsidR="0097593B" w:rsidRPr="0097593B" w:rsidRDefault="0097593B" w:rsidP="0097593B">
      <w:pPr>
        <w:rPr>
          <w:sz w:val="16"/>
        </w:rPr>
      </w:pPr>
      <w:r w:rsidRPr="0097593B">
        <w:rPr>
          <w:rStyle w:val="StyleUnderline"/>
        </w:rPr>
        <w:t>Saudi Arabia is a crucial counterweight to the</w:t>
      </w:r>
      <w:r w:rsidRPr="0097593B">
        <w:rPr>
          <w:sz w:val="16"/>
        </w:rPr>
        <w:t xml:space="preserve"> Islamic Republic of </w:t>
      </w:r>
      <w:r w:rsidRPr="0097593B">
        <w:rPr>
          <w:rStyle w:val="StyleUnderline"/>
        </w:rPr>
        <w:t>Iran</w:t>
      </w:r>
      <w:r w:rsidRPr="0097593B">
        <w:rPr>
          <w:sz w:val="16"/>
        </w:rPr>
        <w:t>. Iran is a sworn enemy of the United States and Israel. It is responsible for the deaths of hundreds of American soldiers in Iraq, and for maiming countless other American warfighters in Iraq and Afghanistan. The Iran regime oppresses its own people and fails to invest in its own economy, because it has prioritized funding Bashar al Assad’s brutal civil war in Syria, enabling him to repeatedly use chemical weapons on his own people.</w:t>
      </w:r>
    </w:p>
    <w:p w14:paraId="77A51A56" w14:textId="77777777" w:rsidR="0097593B" w:rsidRPr="0097593B" w:rsidRDefault="0097593B" w:rsidP="0097593B">
      <w:pPr>
        <w:rPr>
          <w:sz w:val="16"/>
        </w:rPr>
      </w:pPr>
      <w:r w:rsidRPr="0097593B">
        <w:rPr>
          <w:sz w:val="16"/>
        </w:rPr>
        <w:t>Iran is a constant destabilizing force, seeking to undermine the governments of sovereign nations like Iraq and Yemen. Although Saudi rightly receives flak for its atrocious (and in many cases, avoidable) civilian casualties in Yemen, that war only exists because Iran is funding and arming the Houthi rebels. It is a proxy war between Iran and Saudi Arabia, in which Iran is the aggressor and Saudi is the defender. Last, and certainly not least, Iran continues to fund and export terrorism in the Middle East and Europe.</w:t>
      </w:r>
    </w:p>
    <w:p w14:paraId="13F0444A" w14:textId="77777777" w:rsidR="0097593B" w:rsidRPr="0097593B" w:rsidRDefault="0097593B" w:rsidP="0097593B">
      <w:pPr>
        <w:rPr>
          <w:sz w:val="16"/>
        </w:rPr>
      </w:pPr>
      <w:r w:rsidRPr="0097593B">
        <w:rPr>
          <w:sz w:val="16"/>
        </w:rPr>
        <w:t>It is not too strong to say Saudi Arabia is our most important strategic partner in mitigating and rolling back Iran’s power and malign activities. While true that the United States is becoming energy independent, it is still inextricably tied to the global market and our Asian allies remain reliant on Golf petroleum. The stability and diversification of the energy market is a critical factor in matters of war and peace. Iran has repeatedly brandished its ability to affect the energy market by, for example, threatening to close the Strait of Hormuz.</w:t>
      </w:r>
    </w:p>
    <w:p w14:paraId="037885DB" w14:textId="77777777" w:rsidR="0097593B" w:rsidRPr="0097593B" w:rsidRDefault="0097593B" w:rsidP="0097593B">
      <w:pPr>
        <w:rPr>
          <w:sz w:val="16"/>
        </w:rPr>
      </w:pPr>
      <w:r w:rsidRPr="0097593B">
        <w:rPr>
          <w:rStyle w:val="StyleUnderline"/>
        </w:rPr>
        <w:t>Saudi Arabia leads the Gulf coalition in maritime security to keep critical shipping lanes open</w:t>
      </w:r>
      <w:r w:rsidRPr="0097593B">
        <w:rPr>
          <w:sz w:val="16"/>
        </w:rPr>
        <w:t xml:space="preserve">. And </w:t>
      </w:r>
      <w:r w:rsidRPr="0097593B">
        <w:rPr>
          <w:rStyle w:val="StyleUnderline"/>
        </w:rPr>
        <w:t>should the U</w:t>
      </w:r>
      <w:r w:rsidRPr="0097593B">
        <w:rPr>
          <w:sz w:val="16"/>
        </w:rPr>
        <w:t xml:space="preserve">nited </w:t>
      </w:r>
      <w:r w:rsidRPr="0097593B">
        <w:rPr>
          <w:rStyle w:val="StyleUnderline"/>
        </w:rPr>
        <w:t>S</w:t>
      </w:r>
      <w:r w:rsidRPr="0097593B">
        <w:rPr>
          <w:sz w:val="16"/>
        </w:rPr>
        <w:t xml:space="preserve">tates </w:t>
      </w:r>
      <w:r w:rsidRPr="0097593B">
        <w:rPr>
          <w:rStyle w:val="StyleUnderline"/>
        </w:rPr>
        <w:t>and allies</w:t>
      </w:r>
      <w:r w:rsidRPr="0097593B">
        <w:rPr>
          <w:sz w:val="16"/>
        </w:rPr>
        <w:t xml:space="preserve"> like Saudi Arabia </w:t>
      </w:r>
      <w:r w:rsidRPr="0097593B">
        <w:rPr>
          <w:rStyle w:val="StyleUnderline"/>
        </w:rPr>
        <w:t>lose control of the security of those shipping lanes,</w:t>
      </w:r>
      <w:r w:rsidRPr="0097593B">
        <w:rPr>
          <w:sz w:val="16"/>
        </w:rPr>
        <w:t xml:space="preserve"> countries like </w:t>
      </w:r>
      <w:r w:rsidRPr="0097593B">
        <w:rPr>
          <w:rStyle w:val="StyleUnderline"/>
        </w:rPr>
        <w:t>Iran and its</w:t>
      </w:r>
      <w:r w:rsidRPr="0097593B">
        <w:rPr>
          <w:sz w:val="16"/>
        </w:rPr>
        <w:t xml:space="preserve"> increasingly bold </w:t>
      </w:r>
      <w:r w:rsidRPr="0097593B">
        <w:rPr>
          <w:rStyle w:val="StyleUnderline"/>
        </w:rPr>
        <w:t>partners</w:t>
      </w:r>
      <w:r w:rsidRPr="0097593B">
        <w:rPr>
          <w:sz w:val="16"/>
        </w:rPr>
        <w:t xml:space="preserve"> — large nuclear powers </w:t>
      </w:r>
      <w:r w:rsidRPr="0097593B">
        <w:rPr>
          <w:rStyle w:val="StyleUnderline"/>
        </w:rPr>
        <w:t>China and Russia</w:t>
      </w:r>
      <w:r w:rsidRPr="0097593B">
        <w:rPr>
          <w:sz w:val="16"/>
        </w:rPr>
        <w:t xml:space="preserve"> — </w:t>
      </w:r>
      <w:r w:rsidRPr="0097593B">
        <w:rPr>
          <w:rStyle w:val="StyleUnderline"/>
        </w:rPr>
        <w:t>would be greatly empowered to more effectively blackmail and coerce the U</w:t>
      </w:r>
      <w:r w:rsidRPr="0097593B">
        <w:rPr>
          <w:sz w:val="16"/>
        </w:rPr>
        <w:t xml:space="preserve">nited </w:t>
      </w:r>
      <w:r w:rsidRPr="0097593B">
        <w:rPr>
          <w:rStyle w:val="StyleUnderline"/>
        </w:rPr>
        <w:t>S</w:t>
      </w:r>
      <w:r w:rsidRPr="0097593B">
        <w:rPr>
          <w:sz w:val="16"/>
        </w:rPr>
        <w:t xml:space="preserve">tates </w:t>
      </w:r>
      <w:r w:rsidRPr="0097593B">
        <w:rPr>
          <w:rStyle w:val="StyleUnderline"/>
        </w:rPr>
        <w:t>and our allies</w:t>
      </w:r>
      <w:r w:rsidRPr="0097593B">
        <w:rPr>
          <w:sz w:val="16"/>
        </w:rPr>
        <w:t>.</w:t>
      </w:r>
    </w:p>
    <w:p w14:paraId="41B3D429" w14:textId="77777777" w:rsidR="0097593B" w:rsidRPr="0097593B" w:rsidRDefault="0097593B" w:rsidP="0097593B">
      <w:pPr>
        <w:rPr>
          <w:sz w:val="16"/>
        </w:rPr>
      </w:pPr>
      <w:r w:rsidRPr="0097593B">
        <w:rPr>
          <w:rStyle w:val="StyleUnderline"/>
        </w:rPr>
        <w:t>Every government</w:t>
      </w:r>
      <w:r w:rsidRPr="0097593B">
        <w:rPr>
          <w:sz w:val="16"/>
        </w:rPr>
        <w:t xml:space="preserve"> of every sovereign nation </w:t>
      </w:r>
      <w:r w:rsidRPr="0097593B">
        <w:rPr>
          <w:rStyle w:val="StyleUnderline"/>
        </w:rPr>
        <w:t>is primarily responsible for the care of its own people. The U</w:t>
      </w:r>
      <w:r w:rsidRPr="0097593B">
        <w:rPr>
          <w:sz w:val="16"/>
        </w:rPr>
        <w:t xml:space="preserve">nited </w:t>
      </w:r>
      <w:r w:rsidRPr="0097593B">
        <w:rPr>
          <w:rStyle w:val="StyleUnderline"/>
        </w:rPr>
        <w:t>S</w:t>
      </w:r>
      <w:r w:rsidRPr="0097593B">
        <w:rPr>
          <w:sz w:val="16"/>
        </w:rPr>
        <w:t xml:space="preserve">tates </w:t>
      </w:r>
      <w:r w:rsidRPr="0097593B">
        <w:rPr>
          <w:rStyle w:val="StyleUnderline"/>
        </w:rPr>
        <w:t>government must weigh all of the above in order to determine what is the just thing to do for its own citizens first, and also what effect its actions will have on its allies, and</w:t>
      </w:r>
      <w:r w:rsidRPr="0097593B">
        <w:rPr>
          <w:sz w:val="16"/>
        </w:rPr>
        <w:t xml:space="preserve"> even the impact on </w:t>
      </w:r>
      <w:r w:rsidRPr="0097593B">
        <w:rPr>
          <w:rStyle w:val="StyleUnderline"/>
        </w:rPr>
        <w:t>humanity in general</w:t>
      </w:r>
      <w:r w:rsidRPr="0097593B">
        <w:rPr>
          <w:sz w:val="16"/>
        </w:rPr>
        <w:t>.</w:t>
      </w:r>
    </w:p>
    <w:p w14:paraId="2ADF0C2D" w14:textId="77777777" w:rsidR="0097593B" w:rsidRPr="0097593B" w:rsidRDefault="0097593B" w:rsidP="0097593B">
      <w:pPr>
        <w:rPr>
          <w:sz w:val="16"/>
        </w:rPr>
      </w:pPr>
      <w:r w:rsidRPr="0097593B">
        <w:rPr>
          <w:rStyle w:val="StyleUnderline"/>
        </w:rPr>
        <w:t>Damaging the U.S.-Saudi alliance will not decrease human suffering, and will not increase justice or peace and stability for Americans or</w:t>
      </w:r>
      <w:r w:rsidRPr="0097593B">
        <w:rPr>
          <w:sz w:val="16"/>
        </w:rPr>
        <w:t xml:space="preserve"> for </w:t>
      </w:r>
      <w:r w:rsidRPr="0097593B">
        <w:rPr>
          <w:rStyle w:val="StyleUnderline"/>
        </w:rPr>
        <w:t>our allies</w:t>
      </w:r>
      <w:r w:rsidRPr="0097593B">
        <w:rPr>
          <w:sz w:val="16"/>
        </w:rPr>
        <w:t xml:space="preserve">. Heavy sanctions on the Saudi government, </w:t>
      </w:r>
      <w:r w:rsidRPr="0097593B">
        <w:rPr>
          <w:rStyle w:val="StyleUnderline"/>
        </w:rPr>
        <w:t>ending arms sales</w:t>
      </w:r>
      <w:r w:rsidRPr="0097593B">
        <w:rPr>
          <w:sz w:val="16"/>
        </w:rPr>
        <w:t xml:space="preserve"> and military cooperation with Saudi, or demanding the House of Saud remove bin Salman </w:t>
      </w:r>
      <w:r w:rsidRPr="0097593B">
        <w:rPr>
          <w:rStyle w:val="StyleUnderline"/>
        </w:rPr>
        <w:t xml:space="preserve">would play right into the hands of America’s enemies. </w:t>
      </w:r>
      <w:r w:rsidRPr="0097593B">
        <w:rPr>
          <w:rStyle w:val="Emphasis"/>
        </w:rPr>
        <w:t>Doing the moral thing does not require the U</w:t>
      </w:r>
      <w:r w:rsidRPr="0097593B">
        <w:rPr>
          <w:sz w:val="16"/>
        </w:rPr>
        <w:t xml:space="preserve">nited </w:t>
      </w:r>
      <w:r w:rsidRPr="0097593B">
        <w:rPr>
          <w:rStyle w:val="Emphasis"/>
        </w:rPr>
        <w:t>S</w:t>
      </w:r>
      <w:r w:rsidRPr="0097593B">
        <w:rPr>
          <w:sz w:val="16"/>
        </w:rPr>
        <w:t xml:space="preserve">tates </w:t>
      </w:r>
      <w:r w:rsidRPr="0097593B">
        <w:rPr>
          <w:rStyle w:val="Emphasis"/>
        </w:rPr>
        <w:t>to advantage those who seek to harm us</w:t>
      </w:r>
      <w:r w:rsidRPr="0097593B">
        <w:rPr>
          <w:sz w:val="16"/>
        </w:rPr>
        <w:t>.</w:t>
      </w:r>
    </w:p>
    <w:p w14:paraId="49E2E7AC" w14:textId="77777777" w:rsidR="0097593B" w:rsidRPr="0097593B" w:rsidRDefault="0097593B" w:rsidP="0097593B">
      <w:pPr>
        <w:rPr>
          <w:sz w:val="16"/>
        </w:rPr>
      </w:pPr>
      <w:r w:rsidRPr="0097593B">
        <w:rPr>
          <w:sz w:val="16"/>
        </w:rPr>
        <w:t>Instead, once as many facts can be concluded as possible (which will be quite difficult if Turkey can’t or won’t provide evidence that contradicts the Saudi version of what happened), the United States should publicly condemn the extrajudicial killing of the Saudi dissident in the Saudi consulate. This should, ideally, happen at the highest levels. President Trump or Secretary of State Mike Pompeo should make clear that the United States encourages all nations to make room for political dissent, to work towards more just judicial proceedings, and to respect the dignity of its citizens. Perhaps the United States can impose targeted sanctions against specific Saudi officials if they are found to have ordered Khashoggi’s murder.</w:t>
      </w:r>
    </w:p>
    <w:p w14:paraId="20DE9CB6" w14:textId="77777777" w:rsidR="0097593B" w:rsidRPr="0097593B" w:rsidRDefault="0097593B" w:rsidP="0097593B">
      <w:pPr>
        <w:rPr>
          <w:sz w:val="16"/>
        </w:rPr>
      </w:pPr>
      <w:r w:rsidRPr="0097593B">
        <w:rPr>
          <w:sz w:val="16"/>
        </w:rPr>
        <w:t xml:space="preserve">Then, the United States should be much more intentional about privately encouraging and supporting reforms inside Saudi Arabia and the way they fight wars abroad. </w:t>
      </w:r>
      <w:r w:rsidRPr="0097593B">
        <w:rPr>
          <w:rStyle w:val="StyleUnderline"/>
        </w:rPr>
        <w:t xml:space="preserve">Partnering with Saudi Arabia is not “choosing among lesser evils.” Partnering with Saudi Arabia is about </w:t>
      </w:r>
      <w:r w:rsidRPr="0097593B">
        <w:rPr>
          <w:rStyle w:val="Emphasis"/>
        </w:rPr>
        <w:t>doing the most good</w:t>
      </w:r>
      <w:r w:rsidRPr="0097593B">
        <w:rPr>
          <w:sz w:val="16"/>
        </w:rPr>
        <w:t>, and the unjust killing of a Saudi national does not change that.</w:t>
      </w:r>
    </w:p>
    <w:p w14:paraId="7E447A75" w14:textId="77777777" w:rsidR="0097593B" w:rsidRDefault="0097593B" w:rsidP="0097593B"/>
    <w:p w14:paraId="78C89F72" w14:textId="5467097B" w:rsidR="00277FB4" w:rsidRDefault="00277FB4" w:rsidP="00277FB4">
      <w:pPr>
        <w:pStyle w:val="Heading3"/>
      </w:pPr>
      <w:r>
        <w:t>XT – DA’s Matter</w:t>
      </w:r>
    </w:p>
    <w:p w14:paraId="271A0D74" w14:textId="77777777" w:rsidR="00277FB4" w:rsidRDefault="00277FB4" w:rsidP="00277FB4"/>
    <w:p w14:paraId="47391561" w14:textId="77777777" w:rsidR="00A01803" w:rsidRDefault="00A01803" w:rsidP="00A01803">
      <w:pPr>
        <w:pStyle w:val="Tag2"/>
      </w:pPr>
      <w:r w:rsidRPr="00D92E0F">
        <w:rPr>
          <w:u w:val="single"/>
        </w:rPr>
        <w:t>Even if</w:t>
      </w:r>
      <w:r>
        <w:t xml:space="preserve"> our DA risk is inflated, the </w:t>
      </w:r>
      <w:r w:rsidRPr="00CA11BE">
        <w:rPr>
          <w:u w:val="single"/>
        </w:rPr>
        <w:t>heuristic device</w:t>
      </w:r>
      <w:r>
        <w:t xml:space="preserve"> of treating catastrophe as certainty produces valuable decision-making skills</w:t>
      </w:r>
    </w:p>
    <w:p w14:paraId="73F6136F" w14:textId="77777777" w:rsidR="00A01803" w:rsidRDefault="00A01803" w:rsidP="00A01803">
      <w:r w:rsidRPr="00E04F8A">
        <w:rPr>
          <w:rStyle w:val="Citation"/>
        </w:rPr>
        <w:t>Kunreuther</w:t>
      </w:r>
      <w:r>
        <w:t xml:space="preserve">, James G. Dinan Professor </w:t>
      </w:r>
      <w:r w:rsidRPr="00E04F8A">
        <w:t>of Operations and Information Management</w:t>
      </w:r>
      <w:r>
        <w:t xml:space="preserve"> – Wharton School of Business @ Penn, </w:t>
      </w:r>
      <w:r w:rsidRPr="00E04F8A">
        <w:rPr>
          <w:rStyle w:val="Citation"/>
        </w:rPr>
        <w:t>‘2</w:t>
      </w:r>
    </w:p>
    <w:p w14:paraId="42548A6D" w14:textId="77777777" w:rsidR="00A01803" w:rsidRDefault="00A01803" w:rsidP="00A01803">
      <w:r>
        <w:t xml:space="preserve">(Howard, “High Stakes Decision Making: Normative, Descriptive and Prescriptive Considerations, </w:t>
      </w:r>
      <w:r w:rsidRPr="00E04F8A">
        <w:rPr>
          <w:i/>
        </w:rPr>
        <w:t>Marketing Letters</w:t>
      </w:r>
      <w:r w:rsidRPr="00E04F8A">
        <w:t xml:space="preserve"> 13:3, </w:t>
      </w:r>
      <w:r>
        <w:t xml:space="preserve">p. </w:t>
      </w:r>
      <w:r w:rsidRPr="00E04F8A">
        <w:t>259–268</w:t>
      </w:r>
      <w:r>
        <w:t>)</w:t>
      </w:r>
    </w:p>
    <w:p w14:paraId="404F503D" w14:textId="77777777" w:rsidR="00A01803" w:rsidRDefault="00A01803" w:rsidP="00A01803"/>
    <w:p w14:paraId="3DC6096E" w14:textId="77777777" w:rsidR="00A01803" w:rsidRDefault="00A01803" w:rsidP="00A01803">
      <w:r w:rsidRPr="00B73E59">
        <w:rPr>
          <w:highlight w:val="cyan"/>
        </w:rPr>
        <w:t>It is important to emphasize</w:t>
      </w:r>
      <w:r>
        <w:t xml:space="preserve">, of course, that </w:t>
      </w:r>
      <w:r w:rsidRPr="00CA11BE">
        <w:rPr>
          <w:rStyle w:val="StyleUnderline"/>
        </w:rPr>
        <w:t>in</w:t>
      </w:r>
      <w:r>
        <w:t xml:space="preserve"> discussing possible approaches to </w:t>
      </w:r>
      <w:r w:rsidRPr="00B73E59">
        <w:rPr>
          <w:rStyle w:val="Emphasis"/>
          <w:highlight w:val="cyan"/>
        </w:rPr>
        <w:t>improving decision making</w:t>
      </w:r>
      <w:r>
        <w:t xml:space="preserve"> we must keep in mind that there will commonly be no one ‘‘right’’ course of action that individuals should be led toward. Rather, </w:t>
      </w:r>
      <w:r w:rsidRPr="00B73E59">
        <w:rPr>
          <w:rStyle w:val="StyleUnderline"/>
          <w:highlight w:val="cyan"/>
        </w:rPr>
        <w:t>the goal is to</w:t>
      </w:r>
      <w:r>
        <w:rPr>
          <w:rStyle w:val="StyleUnderline"/>
          <w:highlight w:val="cyan"/>
        </w:rPr>
        <w:t xml:space="preserve"> </w:t>
      </w:r>
      <w:r w:rsidRPr="00B73E59">
        <w:rPr>
          <w:rStyle w:val="StyleUnderline"/>
          <w:highlight w:val="cyan"/>
        </w:rPr>
        <w:t>find the set of decision approaches that would lead individuals to choices they would deem</w:t>
      </w:r>
      <w:r>
        <w:rPr>
          <w:rStyle w:val="StyleUnderline"/>
          <w:highlight w:val="cyan"/>
        </w:rPr>
        <w:t xml:space="preserve"> </w:t>
      </w:r>
      <w:r w:rsidRPr="00B73E59">
        <w:rPr>
          <w:rStyle w:val="StyleUnderline"/>
          <w:highlight w:val="cyan"/>
        </w:rPr>
        <w:t>appropriate</w:t>
      </w:r>
      <w:r w:rsidRPr="00CA11BE">
        <w:rPr>
          <w:rStyle w:val="StyleUnderline"/>
        </w:rPr>
        <w:t xml:space="preserve"> after careful training</w:t>
      </w:r>
      <w:r>
        <w:t xml:space="preserve"> in all aspects of decision analysis. With this caveat in mind, </w:t>
      </w:r>
      <w:r w:rsidRPr="00B73E59">
        <w:rPr>
          <w:rStyle w:val="StyleUnderline"/>
          <w:highlight w:val="cyan"/>
        </w:rPr>
        <w:t>we</w:t>
      </w:r>
      <w:r w:rsidRPr="00B73E59">
        <w:rPr>
          <w:highlight w:val="cyan"/>
        </w:rPr>
        <w:t xml:space="preserve"> can</w:t>
      </w:r>
      <w:r>
        <w:t xml:space="preserve"> </w:t>
      </w:r>
      <w:r w:rsidRPr="00CA11BE">
        <w:rPr>
          <w:rStyle w:val="StyleUnderline"/>
        </w:rPr>
        <w:t>identify two ways for achieving this goal.</w:t>
      </w:r>
      <w:r>
        <w:rPr>
          <w:rStyle w:val="StyleUnderline"/>
        </w:rPr>
        <w:t xml:space="preserve"> </w:t>
      </w:r>
      <w:r w:rsidRPr="00B73E59">
        <w:rPr>
          <w:rStyle w:val="Emphasis"/>
          <w:highlight w:val="cyan"/>
        </w:rPr>
        <w:t>Teach Prescriptive Heuristics</w:t>
      </w:r>
      <w:r>
        <w:t xml:space="preserve"> to Individuals Although standard models of rational decision making—incorporating Bayesian analysis and Von Neumann-Morgenstern utility functions may not definitively resolve all </w:t>
      </w:r>
      <w:r w:rsidRPr="00B73E59">
        <w:rPr>
          <w:rStyle w:val="StyleUnderline"/>
          <w:highlight w:val="cyan"/>
        </w:rPr>
        <w:t>highstakes decisions</w:t>
      </w:r>
      <w:r w:rsidRPr="00B73E59">
        <w:rPr>
          <w:highlight w:val="cyan"/>
        </w:rPr>
        <w:t>,</w:t>
      </w:r>
      <w:r>
        <w:t xml:space="preserve"> training in their principles may nevertheless </w:t>
      </w:r>
      <w:r w:rsidRPr="00B73E59">
        <w:rPr>
          <w:rStyle w:val="StyleUnderline"/>
          <w:highlight w:val="cyan"/>
        </w:rPr>
        <w:t>improve the quality of</w:t>
      </w:r>
      <w:r>
        <w:rPr>
          <w:rStyle w:val="StyleUnderline"/>
          <w:highlight w:val="cyan"/>
        </w:rPr>
        <w:t xml:space="preserve"> </w:t>
      </w:r>
      <w:r w:rsidRPr="00B73E59">
        <w:rPr>
          <w:rStyle w:val="StyleUnderline"/>
          <w:highlight w:val="cyan"/>
        </w:rPr>
        <w:t>decision processes</w:t>
      </w:r>
      <w:r w:rsidRPr="00CA11BE">
        <w:rPr>
          <w:rStyle w:val="StyleUnderline"/>
        </w:rPr>
        <w:t xml:space="preserve">. </w:t>
      </w:r>
      <w:r w:rsidRPr="00B73E59">
        <w:rPr>
          <w:rStyle w:val="StyleUnderline"/>
          <w:highlight w:val="cyan"/>
        </w:rPr>
        <w:t>Individuals</w:t>
      </w:r>
      <w:r>
        <w:t xml:space="preserve">, for example, </w:t>
      </w:r>
      <w:r w:rsidRPr="00B73E59">
        <w:rPr>
          <w:rStyle w:val="StyleUnderline"/>
          <w:highlight w:val="cyan"/>
        </w:rPr>
        <w:t>may be more likely to think about</w:t>
      </w:r>
      <w:r w:rsidRPr="00CA11BE">
        <w:rPr>
          <w:rStyle w:val="StyleUnderline"/>
        </w:rPr>
        <w:t xml:space="preserve"> the</w:t>
      </w:r>
      <w:r>
        <w:rPr>
          <w:rStyle w:val="StyleUnderline"/>
        </w:rPr>
        <w:t xml:space="preserve"> </w:t>
      </w:r>
      <w:r w:rsidRPr="00CA11BE">
        <w:rPr>
          <w:rStyle w:val="StyleUnderline"/>
        </w:rPr>
        <w:t xml:space="preserve">chances of certain events occurring and the </w:t>
      </w:r>
      <w:r w:rsidRPr="00B73E59">
        <w:rPr>
          <w:rStyle w:val="StyleUnderline"/>
          <w:highlight w:val="cyan"/>
        </w:rPr>
        <w:t>relevant types of trade-offs</w:t>
      </w:r>
      <w:r>
        <w:t xml:space="preserve"> that should be considered. Supporting this idea, </w:t>
      </w:r>
      <w:r w:rsidRPr="00B73E59">
        <w:rPr>
          <w:rStyle w:val="StyleUnderline"/>
          <w:highlight w:val="cyan"/>
        </w:rPr>
        <w:t>empirical evidence</w:t>
      </w:r>
      <w:r>
        <w:t xml:space="preserve"> by Fong, Krantza, and Nisbett (1986) </w:t>
      </w:r>
      <w:r w:rsidRPr="00CA11BE">
        <w:rPr>
          <w:rStyle w:val="StyleUnderline"/>
        </w:rPr>
        <w:t>shows</w:t>
      </w:r>
      <w:r>
        <w:t xml:space="preserve"> that statistical </w:t>
      </w:r>
      <w:r w:rsidRPr="00CA11BE">
        <w:rPr>
          <w:rStyle w:val="StyleUnderline"/>
        </w:rPr>
        <w:t>training</w:t>
      </w:r>
      <w:r>
        <w:t xml:space="preserve"> indeed </w:t>
      </w:r>
      <w:r w:rsidRPr="00B73E59">
        <w:rPr>
          <w:rStyle w:val="Emphasis"/>
          <w:highlight w:val="cyan"/>
        </w:rPr>
        <w:t>enhances decision performance</w:t>
      </w:r>
      <w:r>
        <w:t>, at least in the short run.</w:t>
      </w:r>
    </w:p>
    <w:p w14:paraId="71648F8F" w14:textId="77777777" w:rsidR="00A01803" w:rsidRDefault="00A01803" w:rsidP="00A01803">
      <w:r>
        <w:t xml:space="preserve">As we have noted above, however, in many cases the core problem is not that decision makers are unaware of the need to consider relative probabilities and consequences, but rather are limited in their ability </w:t>
      </w:r>
      <w:r w:rsidRPr="00CA11BE">
        <w:rPr>
          <w:rStyle w:val="StyleUnderline"/>
        </w:rPr>
        <w:t>to process</w:t>
      </w:r>
      <w:r>
        <w:t xml:space="preserve"> this </w:t>
      </w:r>
      <w:r w:rsidRPr="00CA11BE">
        <w:rPr>
          <w:rStyle w:val="StyleUnderline"/>
        </w:rPr>
        <w:t>information</w:t>
      </w:r>
      <w:r>
        <w:t xml:space="preserve"> in an optimal manner. Remedying this </w:t>
      </w:r>
      <w:r w:rsidRPr="00B73E59">
        <w:rPr>
          <w:rStyle w:val="StyleUnderline"/>
          <w:highlight w:val="cyan"/>
        </w:rPr>
        <w:t xml:space="preserve">calls for the development of </w:t>
      </w:r>
      <w:r w:rsidRPr="00B73E59">
        <w:rPr>
          <w:rStyle w:val="Emphasis"/>
          <w:highlight w:val="cyan"/>
        </w:rPr>
        <w:t>prescriptive heuristics</w:t>
      </w:r>
      <w:r>
        <w:t xml:space="preserve">, or rules of thumb </w:t>
      </w:r>
      <w:r w:rsidRPr="00CA11BE">
        <w:rPr>
          <w:rStyle w:val="StyleUnderline"/>
        </w:rPr>
        <w:t>that</w:t>
      </w:r>
      <w:r>
        <w:rPr>
          <w:rStyle w:val="StyleUnderline"/>
        </w:rPr>
        <w:t xml:space="preserve"> </w:t>
      </w:r>
      <w:r w:rsidRPr="00B73E59">
        <w:rPr>
          <w:rStyle w:val="StyleUnderline"/>
          <w:highlight w:val="cyan"/>
        </w:rPr>
        <w:t>enhance normative processing</w:t>
      </w:r>
      <w:r>
        <w:t xml:space="preserve"> in light of natural processing limitations. </w:t>
      </w:r>
      <w:r w:rsidRPr="00CA11BE">
        <w:rPr>
          <w:rStyle w:val="StyleUnderline"/>
        </w:rPr>
        <w:t>Consider</w:t>
      </w:r>
      <w:r>
        <w:t xml:space="preserve">, for example, </w:t>
      </w:r>
      <w:r w:rsidRPr="00B73E59">
        <w:rPr>
          <w:rStyle w:val="StyleUnderline"/>
          <w:highlight w:val="cyan"/>
        </w:rPr>
        <w:t>the difficulty that individuals have in evaluating low-probability risks</w:t>
      </w:r>
      <w:r w:rsidRPr="00CA11BE">
        <w:rPr>
          <w:rStyle w:val="StyleUnderline"/>
        </w:rPr>
        <w:t>.</w:t>
      </w:r>
      <w:r>
        <w:t xml:space="preserve"> People are likely to be more sensitive to the probability dimension if risks are presented in a concrete form, so the decision maker has a clear context for evaluating a given likelihood (Hsee 1996). </w:t>
      </w:r>
      <w:r w:rsidRPr="00CA11BE">
        <w:rPr>
          <w:rStyle w:val="StyleUnderline"/>
        </w:rPr>
        <w:t>An individual with little understanding of a probability</w:t>
      </w:r>
      <w:r>
        <w:t xml:space="preserve"> of 0.000001 </w:t>
      </w:r>
      <w:r w:rsidRPr="00CA11BE">
        <w:rPr>
          <w:rStyle w:val="StyleUnderline"/>
        </w:rPr>
        <w:t>might interpret</w:t>
      </w:r>
      <w:r>
        <w:rPr>
          <w:rStyle w:val="StyleUnderline"/>
        </w:rPr>
        <w:t xml:space="preserve"> </w:t>
      </w:r>
      <w:r w:rsidRPr="00CA11BE">
        <w:rPr>
          <w:rStyle w:val="StyleUnderline"/>
        </w:rPr>
        <w:t>it better when it is expressed in relation to a familiar probabilistic event</w:t>
      </w:r>
      <w:r>
        <w:t>, such as the risk of an automobile accident, or by translating probabilities into frequencies (e.g., Slovic, Monahan, and MacGregor 2000).</w:t>
      </w:r>
    </w:p>
    <w:p w14:paraId="39E44F8B" w14:textId="77777777" w:rsidR="00A01803" w:rsidRDefault="00A01803" w:rsidP="00A01803">
      <w:r>
        <w:t xml:space="preserve">Adjusting the time frame also enhances the accuracy of risk perceptions. For example, </w:t>
      </w:r>
      <w:r w:rsidRPr="00B73E59">
        <w:rPr>
          <w:rStyle w:val="StyleUnderline"/>
          <w:highlight w:val="cyan"/>
        </w:rPr>
        <w:t>if</w:t>
      </w:r>
      <w:r>
        <w:rPr>
          <w:rStyle w:val="StyleUnderline"/>
          <w:highlight w:val="cyan"/>
        </w:rPr>
        <w:t xml:space="preserve"> </w:t>
      </w:r>
      <w:r w:rsidRPr="00B73E59">
        <w:rPr>
          <w:rStyle w:val="StyleUnderline"/>
          <w:highlight w:val="cyan"/>
        </w:rPr>
        <w:t>a firm is considering earthquake protectio</w:t>
      </w:r>
      <w:r w:rsidRPr="00CA11BE">
        <w:rPr>
          <w:rStyle w:val="StyleUnderline"/>
        </w:rPr>
        <w:t>n</w:t>
      </w:r>
      <w:r>
        <w:t xml:space="preserve"> over the 25-year life of a plant, </w:t>
      </w:r>
      <w:r w:rsidRPr="00B73E59">
        <w:rPr>
          <w:rStyle w:val="StyleUnderline"/>
          <w:highlight w:val="cyan"/>
        </w:rPr>
        <w:t>managers are</w:t>
      </w:r>
      <w:r>
        <w:rPr>
          <w:rStyle w:val="StyleUnderline"/>
          <w:highlight w:val="cyan"/>
        </w:rPr>
        <w:t xml:space="preserve"> </w:t>
      </w:r>
      <w:r w:rsidRPr="00B73E59">
        <w:rPr>
          <w:rStyle w:val="StyleUnderline"/>
          <w:highlight w:val="cyan"/>
        </w:rPr>
        <w:t>far more likely to take the risk seriously if they are told the chance</w:t>
      </w:r>
      <w:r w:rsidRPr="00B73E59">
        <w:rPr>
          <w:rStyle w:val="StyleUnderline"/>
        </w:rPr>
        <w:t>s</w:t>
      </w:r>
      <w:r w:rsidRPr="00CA11BE">
        <w:rPr>
          <w:rStyle w:val="StyleUnderline"/>
        </w:rPr>
        <w:t xml:space="preserve"> of at least one</w:t>
      </w:r>
      <w:r>
        <w:rPr>
          <w:rStyle w:val="StyleUnderline"/>
        </w:rPr>
        <w:t xml:space="preserve"> </w:t>
      </w:r>
      <w:r w:rsidRPr="00CA11BE">
        <w:rPr>
          <w:rStyle w:val="StyleUnderline"/>
        </w:rPr>
        <w:t xml:space="preserve">earthquake </w:t>
      </w:r>
      <w:r w:rsidRPr="00B73E59">
        <w:rPr>
          <w:rStyle w:val="StyleUnderline"/>
          <w:highlight w:val="cyan"/>
        </w:rPr>
        <w:t>is 1 in 5</w:t>
      </w:r>
      <w:r>
        <w:t xml:space="preserve"> during the entire period </w:t>
      </w:r>
      <w:r w:rsidRPr="00B73E59">
        <w:rPr>
          <w:rStyle w:val="StyleUnderline"/>
          <w:highlight w:val="cyan"/>
        </w:rPr>
        <w:t>rather than 1 in 100</w:t>
      </w:r>
      <w:r>
        <w:t xml:space="preserve"> in any given year (Weinstein, Kolb, and Goldstein 1996). Similarly, people are more likely to wear seatbelts if they are told they have a one third chance of a serious accident over a 50-year driving lifetime of driving rather than a 0.00001 chance each trip (Slovic, Fischhoff, and Lichtenstein (1978).</w:t>
      </w:r>
    </w:p>
    <w:p w14:paraId="06CC653C" w14:textId="77777777" w:rsidR="00A01803" w:rsidRDefault="00A01803" w:rsidP="00A01803">
      <w:r w:rsidRPr="00B73E59">
        <w:rPr>
          <w:rStyle w:val="StyleUnderline"/>
          <w:highlight w:val="cyan"/>
        </w:rPr>
        <w:t xml:space="preserve">Similar </w:t>
      </w:r>
      <w:r w:rsidRPr="00B73E59">
        <w:rPr>
          <w:rStyle w:val="Emphasis"/>
          <w:highlight w:val="cyan"/>
        </w:rPr>
        <w:t>framing approaches</w:t>
      </w:r>
      <w:r w:rsidRPr="00B73E59">
        <w:rPr>
          <w:rStyle w:val="StyleUnderline"/>
          <w:highlight w:val="cyan"/>
        </w:rPr>
        <w:t xml:space="preserve"> </w:t>
      </w:r>
      <w:r w:rsidRPr="00B73E59">
        <w:rPr>
          <w:rStyle w:val="StyleUnderline"/>
        </w:rPr>
        <w:t>might</w:t>
      </w:r>
      <w:r>
        <w:t xml:space="preserve"> also help </w:t>
      </w:r>
      <w:r w:rsidRPr="00B73E59">
        <w:rPr>
          <w:rStyle w:val="StyleUnderline"/>
          <w:highlight w:val="cyan"/>
        </w:rPr>
        <w:t>address</w:t>
      </w:r>
      <w:r>
        <w:t xml:space="preserve"> other </w:t>
      </w:r>
      <w:r w:rsidRPr="00B73E59">
        <w:rPr>
          <w:rStyle w:val="StyleUnderline"/>
          <w:highlight w:val="cyan"/>
        </w:rPr>
        <w:t>decision-making biases</w:t>
      </w:r>
      <w:r w:rsidRPr="00CA11BE">
        <w:t>, such</w:t>
      </w:r>
      <w:r>
        <w:t xml:space="preserve"> </w:t>
      </w:r>
      <w:r w:rsidRPr="00CA11BE">
        <w:t xml:space="preserve">as the reluctance to take costly actions now whose benefits emerge </w:t>
      </w:r>
      <w:r>
        <w:t>only in the future— such as convincing teenagers not to start smoking. Expected-utility-type arguments that focus on the conditional probabilities of incurring lung cancer and heart disease later in life are not promising. But teenagers may be swayed by salient visual demonstrations of the immediate consequences of smoking on the lungs, esophagus, teeth and other parts of the body—demonstrations that hold high affective content, and hence get heavily weighted.</w:t>
      </w:r>
    </w:p>
    <w:p w14:paraId="2976A232" w14:textId="77777777" w:rsidR="00A01803" w:rsidRDefault="00A01803" w:rsidP="00277FB4"/>
    <w:p w14:paraId="47E597EC" w14:textId="77777777" w:rsidR="00277FB4" w:rsidRDefault="00277FB4" w:rsidP="00277FB4">
      <w:pPr>
        <w:pStyle w:val="Tag2"/>
      </w:pPr>
      <w:r>
        <w:t xml:space="preserve">Low probability isn’t zero—assessing </w:t>
      </w:r>
      <w:r w:rsidRPr="00D92E0F">
        <w:rPr>
          <w:u w:val="single"/>
        </w:rPr>
        <w:t>degrees</w:t>
      </w:r>
      <w:r>
        <w:t xml:space="preserve"> of high-risk impact still matters immensely</w:t>
      </w:r>
    </w:p>
    <w:p w14:paraId="4E0216C5" w14:textId="77777777" w:rsidR="00277FB4" w:rsidRDefault="00277FB4" w:rsidP="00277FB4">
      <w:r w:rsidRPr="00807A64">
        <w:rPr>
          <w:rStyle w:val="Citation"/>
        </w:rPr>
        <w:t>Friedman</w:t>
      </w:r>
      <w:r w:rsidRPr="00807A64">
        <w:t>,</w:t>
      </w:r>
      <w:r>
        <w:t xml:space="preserve"> PhD candidate in public policy</w:t>
      </w:r>
      <w:r w:rsidRPr="00807A64">
        <w:t>, and Zeckhauser,</w:t>
      </w:r>
      <w:r>
        <w:t xml:space="preserve"> professor of political economy – Kennedy School @ Harvard, </w:t>
      </w:r>
      <w:r w:rsidRPr="00807A64">
        <w:rPr>
          <w:rStyle w:val="Citation"/>
        </w:rPr>
        <w:t>‘12</w:t>
      </w:r>
    </w:p>
    <w:p w14:paraId="41305BD5" w14:textId="77777777" w:rsidR="00277FB4" w:rsidRDefault="00277FB4" w:rsidP="00277FB4">
      <w:r>
        <w:t>(Jeffrey A. and Richard, “Assessing Uncertainty in Intelligence,” HKS Faculty Research Working Paper Series RWP12-027)</w:t>
      </w:r>
    </w:p>
    <w:p w14:paraId="773FD32A" w14:textId="77777777" w:rsidR="00277FB4" w:rsidRDefault="00277FB4" w:rsidP="00277FB4"/>
    <w:p w14:paraId="6694FBD3" w14:textId="77777777" w:rsidR="00277FB4" w:rsidRPr="0025749F" w:rsidRDefault="00277FB4" w:rsidP="00277FB4">
      <w:pPr>
        <w:rPr>
          <w:rStyle w:val="Emphasis"/>
        </w:rPr>
      </w:pPr>
      <w:r w:rsidRPr="00B17117">
        <w:t xml:space="preserve">Moreover, there is an important class of situations in which little is lost – and </w:t>
      </w:r>
      <w:r w:rsidRPr="00E57D54">
        <w:rPr>
          <w:rStyle w:val="StyleUnderline"/>
          <w:highlight w:val="cyan"/>
        </w:rPr>
        <w:t>much is gained</w:t>
      </w:r>
      <w:r w:rsidRPr="00E57D54">
        <w:rPr>
          <w:highlight w:val="cyan"/>
        </w:rPr>
        <w:t xml:space="preserve"> – </w:t>
      </w:r>
      <w:r w:rsidRPr="00E57D54">
        <w:rPr>
          <w:rStyle w:val="StyleUnderline"/>
          <w:highlight w:val="cyan"/>
        </w:rPr>
        <w:t>by expressing likelihood</w:t>
      </w:r>
      <w:r w:rsidRPr="0025749F">
        <w:rPr>
          <w:rStyle w:val="StyleUnderline"/>
        </w:rPr>
        <w:t xml:space="preserve"> more concretely. </w:t>
      </w:r>
      <w:r w:rsidRPr="00E57D54">
        <w:rPr>
          <w:rStyle w:val="StyleUnderline"/>
        </w:rPr>
        <w:t xml:space="preserve">When analysts deal with </w:t>
      </w:r>
      <w:r w:rsidRPr="00E57D54">
        <w:rPr>
          <w:rStyle w:val="Emphasis"/>
          <w:highlight w:val="cyan"/>
        </w:rPr>
        <w:t>small probabilities</w:t>
      </w:r>
      <w:r w:rsidRPr="00E57D54">
        <w:t xml:space="preserve">, </w:t>
      </w:r>
      <w:r w:rsidRPr="00E57D54">
        <w:rPr>
          <w:rStyle w:val="StyleUnderline"/>
        </w:rPr>
        <w:t xml:space="preserve">it </w:t>
      </w:r>
      <w:r w:rsidRPr="00E57D54">
        <w:rPr>
          <w:rStyle w:val="StyleUnderline"/>
          <w:highlight w:val="cyan"/>
        </w:rPr>
        <w:t>become</w:t>
      </w:r>
      <w:r w:rsidRPr="00E57D54">
        <w:rPr>
          <w:rStyle w:val="StyleUnderline"/>
        </w:rPr>
        <w:t>s</w:t>
      </w:r>
      <w:r w:rsidRPr="00E57D54">
        <w:rPr>
          <w:rStyle w:val="StyleUnderline"/>
          <w:highlight w:val="cyan"/>
        </w:rPr>
        <w:t xml:space="preserve"> </w:t>
      </w:r>
      <w:r w:rsidRPr="00E57D54">
        <w:rPr>
          <w:rStyle w:val="Emphasis"/>
          <w:highlight w:val="cyan"/>
        </w:rPr>
        <w:t>especially important</w:t>
      </w:r>
      <w:r w:rsidRPr="00E57D54">
        <w:rPr>
          <w:rStyle w:val="StyleUnderline"/>
          <w:highlight w:val="cyan"/>
        </w:rPr>
        <w:t xml:space="preserve"> to give a clear sense </w:t>
      </w:r>
      <w:r w:rsidRPr="00E57D54">
        <w:rPr>
          <w:rStyle w:val="StyleUnderline"/>
        </w:rPr>
        <w:t>of what they are</w:t>
      </w:r>
      <w:r w:rsidRPr="0025749F">
        <w:rPr>
          <w:rStyle w:val="StyleUnderline"/>
        </w:rPr>
        <w:t>.</w:t>
      </w:r>
      <w:r w:rsidRPr="0025749F">
        <w:t xml:space="preserve"> </w:t>
      </w:r>
      <w:r w:rsidRPr="00B17117">
        <w:t xml:space="preserve">For instance, </w:t>
      </w:r>
      <w:r w:rsidRPr="0025749F">
        <w:rPr>
          <w:rStyle w:val="StyleUnderline"/>
        </w:rPr>
        <w:t>the risk that terrorists</w:t>
      </w:r>
      <w:r w:rsidRPr="00B17117">
        <w:t xml:space="preserve"> </w:t>
      </w:r>
      <w:r w:rsidRPr="0025749F">
        <w:rPr>
          <w:rStyle w:val="StyleUnderline"/>
        </w:rPr>
        <w:t>will capture nuclear weapons in Pakistan within the next year is presumably fairly ‘low’. But</w:t>
      </w:r>
      <w:r w:rsidRPr="00B17117">
        <w:t xml:space="preserve"> </w:t>
      </w:r>
      <w:r w:rsidRPr="0025749F">
        <w:rPr>
          <w:rStyle w:val="StyleUnderline"/>
        </w:rPr>
        <w:t>because that event could have</w:t>
      </w:r>
      <w:r w:rsidRPr="00B17117">
        <w:t xml:space="preserve"> such </w:t>
      </w:r>
      <w:r w:rsidRPr="0025749F">
        <w:rPr>
          <w:rStyle w:val="StyleUnderline"/>
        </w:rPr>
        <w:t xml:space="preserve">enormous consequences, </w:t>
      </w:r>
      <w:r w:rsidRPr="00E57D54">
        <w:rPr>
          <w:rStyle w:val="StyleUnderline"/>
          <w:highlight w:val="cyan"/>
        </w:rPr>
        <w:t xml:space="preserve">policymakers need to know </w:t>
      </w:r>
      <w:r w:rsidRPr="00E57D54">
        <w:rPr>
          <w:rStyle w:val="Emphasis"/>
          <w:highlight w:val="cyan"/>
        </w:rPr>
        <w:t>just how ‘low’</w:t>
      </w:r>
      <w:r w:rsidRPr="00E57D54">
        <w:rPr>
          <w:rStyle w:val="StyleUnderline"/>
          <w:highlight w:val="cyan"/>
        </w:rPr>
        <w:t xml:space="preserve"> that probability is.</w:t>
      </w:r>
      <w:r w:rsidRPr="00B17117">
        <w:t xml:space="preserve"> Stating that this probability is ‘remote’ – or even stating that it is ‘less than five percent’ – allows for interpretations that range over multiple orders of magnitude. </w:t>
      </w:r>
      <w:r w:rsidRPr="0025749F">
        <w:rPr>
          <w:rStyle w:val="StyleUnderline"/>
        </w:rPr>
        <w:t xml:space="preserve">The odds could be one in a hundred, one in a thousand, or one in a million. </w:t>
      </w:r>
      <w:r w:rsidRPr="00B17117">
        <w:t>Standard</w:t>
      </w:r>
      <w:r>
        <w:t xml:space="preserve"> intelligence terminology cannot distinguish among these possibilities, even though </w:t>
      </w:r>
      <w:r w:rsidRPr="00E57D54">
        <w:rPr>
          <w:rStyle w:val="Emphasis"/>
          <w:highlight w:val="cyan"/>
        </w:rPr>
        <w:t>the differences</w:t>
      </w:r>
      <w:r w:rsidRPr="00E57D54">
        <w:rPr>
          <w:highlight w:val="cyan"/>
        </w:rPr>
        <w:t xml:space="preserve"> </w:t>
      </w:r>
      <w:r>
        <w:t xml:space="preserve">among them </w:t>
      </w:r>
      <w:r w:rsidRPr="00E57D54">
        <w:rPr>
          <w:rStyle w:val="Emphasis"/>
          <w:highlight w:val="cyan"/>
        </w:rPr>
        <w:t>can be critical</w:t>
      </w:r>
      <w:r w:rsidRPr="0025749F">
        <w:rPr>
          <w:rStyle w:val="Emphasis"/>
        </w:rPr>
        <w:t>.</w:t>
      </w:r>
    </w:p>
    <w:p w14:paraId="7C8DBA5F" w14:textId="77777777" w:rsidR="00277FB4" w:rsidRDefault="00277FB4" w:rsidP="00277FB4">
      <w:r>
        <w:t xml:space="preserve">To illustrate, </w:t>
      </w:r>
      <w:r w:rsidRPr="0025749F">
        <w:rPr>
          <w:rStyle w:val="StyleUnderline"/>
        </w:rPr>
        <w:t>NIEs throughout the Cold War regularly discuss the risk of</w:t>
      </w:r>
      <w:r>
        <w:t xml:space="preserve"> the </w:t>
      </w:r>
      <w:r w:rsidRPr="0025749F">
        <w:rPr>
          <w:rStyle w:val="StyleUnderline"/>
        </w:rPr>
        <w:t>Soviet</w:t>
      </w:r>
      <w:r>
        <w:t xml:space="preserve"> Union launching a conventional or nuclear </w:t>
      </w:r>
      <w:r w:rsidRPr="0025749F">
        <w:rPr>
          <w:rStyle w:val="StyleUnderline"/>
        </w:rPr>
        <w:t>attack</w:t>
      </w:r>
      <w:r>
        <w:t xml:space="preserve"> on the United States or its allies. In all cases, </w:t>
      </w:r>
      <w:r w:rsidRPr="0025749F">
        <w:rPr>
          <w:rStyle w:val="StyleUnderline"/>
        </w:rPr>
        <w:t>the likelihood of major conflict is predicted to be low.</w:t>
      </w:r>
      <w:r>
        <w:t xml:space="preserve"> To give some examples, the NIE Soviet Forces and Capabilities for Strategic Nuclear Conflict (1987) states that ‘the Soviets have strong incentives to avoid risking nuclear war’. Implications of Recent Soviet Military-Political Activities (1984) tells readers that despite rhetoric from the Kremlin to the contrary, ‘we are confident that, as of now, the Soviets see not an imminent military clash’. Soviet Capabilities for Strategic Nuclear Conflict (1983) states ‘The Soviets, in our judgment, are unlikely to initiate nuclear conflict on a limited scale’. Warsaw Pact Concepts and Capabilities for Going to War in Europe (1978) judges it to be ‘highly unlikely that the Warsaw Pact nations, or the Soviets alone, would deliberately decide to attack member countries of the North Atlantic Treaty Organization’.</w:t>
      </w:r>
    </w:p>
    <w:p w14:paraId="6433BDDA" w14:textId="77777777" w:rsidR="00277FB4" w:rsidRDefault="00277FB4" w:rsidP="00277FB4">
      <w:r>
        <w:t xml:space="preserve">Just as policymakers today understand that the probability of a terrorist group capturing a Pakistani nuclear weapon is low, </w:t>
      </w:r>
      <w:r w:rsidRPr="0025749F">
        <w:rPr>
          <w:rStyle w:val="StyleUnderline"/>
        </w:rPr>
        <w:t>most people in the policy community</w:t>
      </w:r>
      <w:r>
        <w:t xml:space="preserve"> throughout the Cold War </w:t>
      </w:r>
      <w:r w:rsidRPr="0025749F">
        <w:rPr>
          <w:rStyle w:val="StyleUnderline"/>
        </w:rPr>
        <w:t>understood that the risk</w:t>
      </w:r>
      <w:r>
        <w:t xml:space="preserve"> of a Soviet attack on the United States or its allies </w:t>
      </w:r>
      <w:r w:rsidRPr="0025749F">
        <w:rPr>
          <w:rStyle w:val="StyleUnderline"/>
        </w:rPr>
        <w:t xml:space="preserve">was small. </w:t>
      </w:r>
      <w:r w:rsidRPr="0025749F">
        <w:rPr>
          <w:rStyle w:val="Emphasis"/>
        </w:rPr>
        <w:t>But</w:t>
      </w:r>
      <w:r w:rsidRPr="0025749F">
        <w:rPr>
          <w:rStyle w:val="StyleUnderline"/>
        </w:rPr>
        <w:t xml:space="preserve"> </w:t>
      </w:r>
      <w:r>
        <w:t xml:space="preserve">then as today, </w:t>
      </w:r>
      <w:r w:rsidRPr="00E57D54">
        <w:rPr>
          <w:rStyle w:val="StyleUnderline"/>
          <w:highlight w:val="cyan"/>
        </w:rPr>
        <w:t xml:space="preserve">the </w:t>
      </w:r>
      <w:r w:rsidRPr="00E57D54">
        <w:rPr>
          <w:rStyle w:val="Emphasis"/>
          <w:highlight w:val="cyan"/>
        </w:rPr>
        <w:t>operative question</w:t>
      </w:r>
      <w:r w:rsidRPr="00E57D54">
        <w:rPr>
          <w:rStyle w:val="StyleUnderline"/>
          <w:highlight w:val="cyan"/>
        </w:rPr>
        <w:t xml:space="preserve"> was </w:t>
      </w:r>
      <w:r w:rsidRPr="00E57D54">
        <w:rPr>
          <w:rStyle w:val="Emphasis"/>
          <w:highlight w:val="cyan"/>
        </w:rPr>
        <w:t>how small</w:t>
      </w:r>
      <w:r w:rsidRPr="0025749F">
        <w:t xml:space="preserve"> those</w:t>
      </w:r>
      <w:r>
        <w:t xml:space="preserve"> chances really were. </w:t>
      </w:r>
      <w:r w:rsidRPr="0025749F">
        <w:rPr>
          <w:rStyle w:val="StyleUnderline"/>
        </w:rPr>
        <w:t>Assuming that the risk of</w:t>
      </w:r>
      <w:r>
        <w:t xml:space="preserve"> Soviet </w:t>
      </w:r>
      <w:r w:rsidRPr="0025749F">
        <w:rPr>
          <w:rStyle w:val="StyleUnderline"/>
        </w:rPr>
        <w:t>attack in a given year was one percent would have made for very different policy than</w:t>
      </w:r>
      <w:r>
        <w:t xml:space="preserve"> assuming that it was </w:t>
      </w:r>
      <w:r w:rsidRPr="0025749F">
        <w:rPr>
          <w:rStyle w:val="StyleUnderline"/>
        </w:rPr>
        <w:t>one hundredth of one percent</w:t>
      </w:r>
      <w:r>
        <w:t>, yet Cold War NIEs provided little guidance on this matter.</w:t>
      </w:r>
    </w:p>
    <w:p w14:paraId="1C18A4FA" w14:textId="77777777" w:rsidR="00672AC2" w:rsidRDefault="00672AC2" w:rsidP="00277FB4"/>
    <w:p w14:paraId="11035521" w14:textId="77777777" w:rsidR="00277FB4" w:rsidRPr="00277FB4" w:rsidRDefault="00277FB4" w:rsidP="00277FB4"/>
    <w:sectPr w:rsidR="00277FB4" w:rsidRPr="00277FB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16A2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5841"/>
    <w:rsid w:val="00076094"/>
    <w:rsid w:val="0008785F"/>
    <w:rsid w:val="00090CBE"/>
    <w:rsid w:val="00094DEC"/>
    <w:rsid w:val="000A2D8A"/>
    <w:rsid w:val="000B38DF"/>
    <w:rsid w:val="000D26A6"/>
    <w:rsid w:val="000D2B90"/>
    <w:rsid w:val="000D6ED8"/>
    <w:rsid w:val="000D717B"/>
    <w:rsid w:val="00100B28"/>
    <w:rsid w:val="00117316"/>
    <w:rsid w:val="001209B4"/>
    <w:rsid w:val="0013445F"/>
    <w:rsid w:val="001761FC"/>
    <w:rsid w:val="00182655"/>
    <w:rsid w:val="001840F2"/>
    <w:rsid w:val="00185134"/>
    <w:rsid w:val="001856C6"/>
    <w:rsid w:val="00191B5F"/>
    <w:rsid w:val="00192487"/>
    <w:rsid w:val="00193416"/>
    <w:rsid w:val="00195073"/>
    <w:rsid w:val="00195C6E"/>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77FB4"/>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6A21"/>
    <w:rsid w:val="003171AB"/>
    <w:rsid w:val="003223B2"/>
    <w:rsid w:val="0032284B"/>
    <w:rsid w:val="00322A67"/>
    <w:rsid w:val="00330E13"/>
    <w:rsid w:val="00334B2C"/>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2707"/>
    <w:rsid w:val="004270E3"/>
    <w:rsid w:val="004348DC"/>
    <w:rsid w:val="00434921"/>
    <w:rsid w:val="00442018"/>
    <w:rsid w:val="00446567"/>
    <w:rsid w:val="00447B10"/>
    <w:rsid w:val="004514CB"/>
    <w:rsid w:val="00452EE4"/>
    <w:rsid w:val="00452F0B"/>
    <w:rsid w:val="004536D6"/>
    <w:rsid w:val="00457224"/>
    <w:rsid w:val="0047482C"/>
    <w:rsid w:val="00475436"/>
    <w:rsid w:val="0048047E"/>
    <w:rsid w:val="00482AF9"/>
    <w:rsid w:val="00496BB2"/>
    <w:rsid w:val="004A2572"/>
    <w:rsid w:val="004B37B4"/>
    <w:rsid w:val="004B72B4"/>
    <w:rsid w:val="004C0314"/>
    <w:rsid w:val="004C0D3D"/>
    <w:rsid w:val="004C213E"/>
    <w:rsid w:val="004C376C"/>
    <w:rsid w:val="004C657F"/>
    <w:rsid w:val="004D17D8"/>
    <w:rsid w:val="004D52D8"/>
    <w:rsid w:val="004E355B"/>
    <w:rsid w:val="004F3993"/>
    <w:rsid w:val="005028E5"/>
    <w:rsid w:val="00503735"/>
    <w:rsid w:val="00516A88"/>
    <w:rsid w:val="00522065"/>
    <w:rsid w:val="005224F2"/>
    <w:rsid w:val="00533F1C"/>
    <w:rsid w:val="00536D8B"/>
    <w:rsid w:val="005379C3"/>
    <w:rsid w:val="005519C2"/>
    <w:rsid w:val="005523E0"/>
    <w:rsid w:val="0055320F"/>
    <w:rsid w:val="0055699B"/>
    <w:rsid w:val="00556EFD"/>
    <w:rsid w:val="0056020A"/>
    <w:rsid w:val="00563D3D"/>
    <w:rsid w:val="005659AA"/>
    <w:rsid w:val="005676E8"/>
    <w:rsid w:val="00577C12"/>
    <w:rsid w:val="00580BFC"/>
    <w:rsid w:val="00581048"/>
    <w:rsid w:val="00581203"/>
    <w:rsid w:val="0058349C"/>
    <w:rsid w:val="00585FBE"/>
    <w:rsid w:val="005870E8"/>
    <w:rsid w:val="0058789C"/>
    <w:rsid w:val="005A1577"/>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2AC2"/>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41E46"/>
    <w:rsid w:val="00752712"/>
    <w:rsid w:val="00753A84"/>
    <w:rsid w:val="007611F5"/>
    <w:rsid w:val="007619E4"/>
    <w:rsid w:val="00761E75"/>
    <w:rsid w:val="0076495E"/>
    <w:rsid w:val="00765FC8"/>
    <w:rsid w:val="00775694"/>
    <w:rsid w:val="00793F46"/>
    <w:rsid w:val="007A1325"/>
    <w:rsid w:val="007A1A18"/>
    <w:rsid w:val="007A3BAF"/>
    <w:rsid w:val="007B53D8"/>
    <w:rsid w:val="007C00A7"/>
    <w:rsid w:val="007C22C5"/>
    <w:rsid w:val="007C57E1"/>
    <w:rsid w:val="007C5811"/>
    <w:rsid w:val="007D2DF5"/>
    <w:rsid w:val="007D451A"/>
    <w:rsid w:val="007D5E3E"/>
    <w:rsid w:val="007D7596"/>
    <w:rsid w:val="007E242C"/>
    <w:rsid w:val="007E6631"/>
    <w:rsid w:val="00800DF4"/>
    <w:rsid w:val="00803A12"/>
    <w:rsid w:val="00805417"/>
    <w:rsid w:val="00811FEC"/>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35B1F"/>
    <w:rsid w:val="009509D5"/>
    <w:rsid w:val="009538F5"/>
    <w:rsid w:val="00957187"/>
    <w:rsid w:val="00960255"/>
    <w:rsid w:val="009603E1"/>
    <w:rsid w:val="00961C9D"/>
    <w:rsid w:val="00963065"/>
    <w:rsid w:val="0097151F"/>
    <w:rsid w:val="00973777"/>
    <w:rsid w:val="0097593B"/>
    <w:rsid w:val="00976E78"/>
    <w:rsid w:val="009775C0"/>
    <w:rsid w:val="00981F23"/>
    <w:rsid w:val="009826C4"/>
    <w:rsid w:val="00990634"/>
    <w:rsid w:val="00991733"/>
    <w:rsid w:val="00992078"/>
    <w:rsid w:val="00992BE3"/>
    <w:rsid w:val="009A1467"/>
    <w:rsid w:val="009A6464"/>
    <w:rsid w:val="009B69F5"/>
    <w:rsid w:val="009C5FF7"/>
    <w:rsid w:val="009C6292"/>
    <w:rsid w:val="009C6B7C"/>
    <w:rsid w:val="009D15DB"/>
    <w:rsid w:val="009D3133"/>
    <w:rsid w:val="009D3232"/>
    <w:rsid w:val="009E160D"/>
    <w:rsid w:val="009F1974"/>
    <w:rsid w:val="009F1CBB"/>
    <w:rsid w:val="009F3305"/>
    <w:rsid w:val="009F6FB2"/>
    <w:rsid w:val="00A01803"/>
    <w:rsid w:val="00A071C0"/>
    <w:rsid w:val="00A22670"/>
    <w:rsid w:val="00A24B35"/>
    <w:rsid w:val="00A271BA"/>
    <w:rsid w:val="00A27F86"/>
    <w:rsid w:val="00A3617C"/>
    <w:rsid w:val="00A431C6"/>
    <w:rsid w:val="00A54315"/>
    <w:rsid w:val="00A60FBC"/>
    <w:rsid w:val="00A65C0B"/>
    <w:rsid w:val="00A776BA"/>
    <w:rsid w:val="00A81FD2"/>
    <w:rsid w:val="00A8441A"/>
    <w:rsid w:val="00A8674A"/>
    <w:rsid w:val="00A96E24"/>
    <w:rsid w:val="00AA0F1D"/>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26EC"/>
    <w:rsid w:val="00C42C26"/>
    <w:rsid w:val="00C56DCC"/>
    <w:rsid w:val="00C57075"/>
    <w:rsid w:val="00C72AFE"/>
    <w:rsid w:val="00C81619"/>
    <w:rsid w:val="00CA013C"/>
    <w:rsid w:val="00CA1A38"/>
    <w:rsid w:val="00CA6D6D"/>
    <w:rsid w:val="00CB48D7"/>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03DE"/>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2199"/>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5630"/>
    <w:rsid w:val="00F94060"/>
    <w:rsid w:val="00FA56F6"/>
    <w:rsid w:val="00FB329D"/>
    <w:rsid w:val="00FC27E3"/>
    <w:rsid w:val="00FC32F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3A457"/>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A1577"/>
    <w:rPr>
      <w:rFonts w:ascii="Calibri" w:hAnsi="Calibri"/>
      <w:sz w:val="22"/>
    </w:rPr>
  </w:style>
  <w:style w:type="paragraph" w:styleId="Heading1">
    <w:name w:val="heading 1"/>
    <w:aliases w:val="Pocket"/>
    <w:basedOn w:val="Normal"/>
    <w:next w:val="Normal"/>
    <w:link w:val="Heading1Char"/>
    <w:uiPriority w:val="9"/>
    <w:qFormat/>
    <w:rsid w:val="005A15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A1577"/>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A1577"/>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tags,No Spacing1111,ta,t,Ta"/>
    <w:basedOn w:val="Normal"/>
    <w:next w:val="Normal"/>
    <w:link w:val="Heading4Char"/>
    <w:uiPriority w:val="9"/>
    <w:unhideWhenUsed/>
    <w:qFormat/>
    <w:rsid w:val="005A1577"/>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A15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1577"/>
  </w:style>
  <w:style w:type="character" w:customStyle="1" w:styleId="Heading1Char">
    <w:name w:val="Heading 1 Char"/>
    <w:aliases w:val="Pocket Char"/>
    <w:basedOn w:val="DefaultParagraphFont"/>
    <w:link w:val="Heading1"/>
    <w:uiPriority w:val="9"/>
    <w:rsid w:val="005A157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A157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A1577"/>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9"/>
    <w:rsid w:val="005A157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A1577"/>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ci,c,Bo,Title Cha,B,cite,Intense Emphasis3,S"/>
    <w:basedOn w:val="DefaultParagraphFont"/>
    <w:uiPriority w:val="6"/>
    <w:qFormat/>
    <w:rsid w:val="005A1577"/>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5A157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A1577"/>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T"/>
    <w:basedOn w:val="DefaultParagraphFont"/>
    <w:link w:val="Card"/>
    <w:uiPriority w:val="99"/>
    <w:unhideWhenUsed/>
    <w:rsid w:val="005A1577"/>
    <w:rPr>
      <w:color w:val="auto"/>
      <w:u w:val="none"/>
    </w:rPr>
  </w:style>
  <w:style w:type="paragraph" w:styleId="DocumentMap">
    <w:name w:val="Document Map"/>
    <w:basedOn w:val="Normal"/>
    <w:link w:val="DocumentMapChar"/>
    <w:uiPriority w:val="99"/>
    <w:semiHidden/>
    <w:unhideWhenUsed/>
    <w:rsid w:val="005A157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A1577"/>
    <w:rPr>
      <w:rFonts w:ascii="Lucida Grande" w:hAnsi="Lucida Grande" w:cs="Lucida Grande"/>
    </w:rPr>
  </w:style>
  <w:style w:type="paragraph" w:customStyle="1" w:styleId="textbold">
    <w:name w:val="text bold"/>
    <w:basedOn w:val="Normal"/>
    <w:link w:val="Emphasis"/>
    <w:uiPriority w:val="7"/>
    <w:qFormat/>
    <w:rsid w:val="00316A21"/>
    <w:pPr>
      <w:spacing w:after="160" w:line="259"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334B2C"/>
    <w:rPr>
      <w:rFonts w:eastAsiaTheme="minorHAnsi"/>
      <w:sz w:val="22"/>
      <w:szCs w:val="22"/>
      <w:u w:val="single"/>
    </w:rPr>
  </w:style>
  <w:style w:type="paragraph" w:customStyle="1" w:styleId="Card">
    <w:name w:val="Card"/>
    <w:aliases w:val="Note Level 21,card,Medium Grid 21,Tags,No Spacing31,No Spacing22,No Spacing3,tag,Dont use,No Spacing41,No Spacing111112,No Spacing111111,Small Text,Tag and Cite,nonunderlined,Debate Text,No Spacing11,No Spacing111,No Spacing2,Read stuff,No Spacing1"/>
    <w:basedOn w:val="Heading1"/>
    <w:link w:val="Hyperlink"/>
    <w:autoRedefine/>
    <w:uiPriority w:val="6"/>
    <w:qFormat/>
    <w:rsid w:val="0097593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css-exrw3m">
    <w:name w:val="css-exrw3m"/>
    <w:basedOn w:val="Normal"/>
    <w:rsid w:val="00E503DE"/>
    <w:pPr>
      <w:spacing w:before="100" w:beforeAutospacing="1" w:after="100" w:afterAutospacing="1"/>
    </w:pPr>
    <w:rPr>
      <w:rFonts w:ascii="Times New Roman" w:hAnsi="Times New Roman" w:cs="Times New Roman"/>
      <w:sz w:val="24"/>
    </w:rPr>
  </w:style>
  <w:style w:type="paragraph" w:styleId="NormalWeb">
    <w:name w:val="Normal (Web)"/>
    <w:basedOn w:val="Normal"/>
    <w:uiPriority w:val="99"/>
    <w:unhideWhenUsed/>
    <w:rsid w:val="009D3232"/>
    <w:pPr>
      <w:spacing w:before="100" w:beforeAutospacing="1" w:after="100" w:afterAutospacing="1"/>
    </w:pPr>
    <w:rPr>
      <w:rFonts w:ascii="Times New Roman" w:hAnsi="Times New Roman" w:cs="Times New Roman"/>
      <w:sz w:val="24"/>
    </w:rPr>
  </w:style>
  <w:style w:type="paragraph" w:customStyle="1" w:styleId="article-pullquote-text">
    <w:name w:val="article-pullquote-text"/>
    <w:basedOn w:val="Normal"/>
    <w:rsid w:val="009D3232"/>
    <w:pPr>
      <w:spacing w:before="100" w:beforeAutospacing="1" w:after="100" w:afterAutospacing="1"/>
    </w:pPr>
    <w:rPr>
      <w:rFonts w:ascii="Times New Roman" w:hAnsi="Times New Roman" w:cs="Times New Roman"/>
      <w:sz w:val="24"/>
    </w:rPr>
  </w:style>
  <w:style w:type="character" w:styleId="HTMLCite">
    <w:name w:val="HTML Cite"/>
    <w:basedOn w:val="DefaultParagraphFont"/>
    <w:uiPriority w:val="99"/>
    <w:semiHidden/>
    <w:unhideWhenUsed/>
    <w:rsid w:val="009D3232"/>
    <w:rPr>
      <w:i/>
      <w:iCs/>
    </w:rPr>
  </w:style>
  <w:style w:type="paragraph" w:customStyle="1" w:styleId="indent-medium">
    <w:name w:val="indent-medium"/>
    <w:basedOn w:val="Normal"/>
    <w:rsid w:val="009D3232"/>
    <w:pPr>
      <w:spacing w:before="100" w:beforeAutospacing="1" w:after="100" w:afterAutospacing="1"/>
    </w:pPr>
    <w:rPr>
      <w:rFonts w:ascii="Times New Roman" w:hAnsi="Times New Roman" w:cs="Times New Roman"/>
      <w:sz w:val="24"/>
    </w:rPr>
  </w:style>
  <w:style w:type="paragraph" w:customStyle="1" w:styleId="Tag2">
    <w:name w:val="Tag2"/>
    <w:basedOn w:val="Normal"/>
    <w:qFormat/>
    <w:rsid w:val="00277FB4"/>
    <w:rPr>
      <w:rFonts w:ascii="Arial" w:eastAsiaTheme="minorHAnsi" w:hAnsi="Arial" w:cs="Arial"/>
      <w:b/>
      <w:sz w:val="24"/>
      <w:szCs w:val="22"/>
    </w:rPr>
  </w:style>
  <w:style w:type="character" w:customStyle="1" w:styleId="Citation">
    <w:name w:val="Citation"/>
    <w:uiPriority w:val="1"/>
    <w:qFormat/>
    <w:rsid w:val="00277FB4"/>
    <w:rPr>
      <w:rFonts w:ascii="Arial" w:hAnsi="Arial"/>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www.theguardian.com/global-development/2018/oct/16/enormity-yemen-famine-initially-underestimated?CMP=share_btn_tw" TargetMode="External"/><Relationship Id="rId21" Type="http://schemas.openxmlformats.org/officeDocument/2006/relationships/hyperlink" Target="https://www.cnn.com/interactive/2018/09/world/yemen-airstrikes-intl/" TargetMode="External"/><Relationship Id="rId22" Type="http://schemas.openxmlformats.org/officeDocument/2006/relationships/hyperlink" Target="https://translations.state.gov/2018/09/12/statement-by-secretary-of-defense-james-n-mattis-on-actions-of-saudi-arabia-and-uae-in-yemen/" TargetMode="External"/><Relationship Id="rId23" Type="http://schemas.openxmlformats.org/officeDocument/2006/relationships/hyperlink" Target="https://us16.campaign-archive.com/?u=1912a1b11cab332fa977d3a6a&amp;id=b39e674ae7" TargetMode="External"/><Relationship Id="rId24" Type="http://schemas.openxmlformats.org/officeDocument/2006/relationships/hyperlink" Target="https://www.acleddata.com/" TargetMode="External"/><Relationship Id="rId25" Type="http://schemas.openxmlformats.org/officeDocument/2006/relationships/hyperlink" Target="https://www.wsj.com/articles/top-u-s-diplomat-backed-continuing-support-for-saudi-war-in-yemen-over-objections-of-staff-1537441200" TargetMode="External"/><Relationship Id="rId26" Type="http://schemas.openxmlformats.org/officeDocument/2006/relationships/hyperlink" Target="https://www.washingtonpost.com/politics/2018/10/11/trumps-billion-arms-sales-saudi-arabia-still-fake/?utm_term=.9bbe8c7e99b1" TargetMode="External"/><Relationship Id="rId27" Type="http://schemas.openxmlformats.org/officeDocument/2006/relationships/hyperlink" Target="https://theintercept.com/2018/09/21/mike-pompeo-yemen-war-raytheon/" TargetMode="External"/><Relationship Id="rId28" Type="http://schemas.openxmlformats.org/officeDocument/2006/relationships/hyperlink" Target="https://www.state.gov/documents/organization/272488.pdf" TargetMode="External"/><Relationship Id="rId29" Type="http://schemas.openxmlformats.org/officeDocument/2006/relationships/hyperlink" Target="https://www.npr.org/2018/09/20/650052820/u-s-support-of-saudi-bombing-campaign-in-yemen-comes-under-scrutiny"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s://www.congress.gov/bill/115th-congress/senate-joint-resolution/54" TargetMode="External"/><Relationship Id="rId31" Type="http://schemas.openxmlformats.org/officeDocument/2006/relationships/hyperlink" Target="https://www.defensenews.com/congress/2018/09/26/top-dems-back-measure-to-end-us-support-in-yemen-war/" TargetMode="External"/><Relationship Id="rId32" Type="http://schemas.openxmlformats.org/officeDocument/2006/relationships/hyperlink" Target="https://foreignpolicy.com/2018/11/08/saudi-arabia-and-the-united-arab-emirates-are-starving-yemenis-to-death-mbs-khashoggi-famine-yemen-blockade-houthis/" TargetMode="External"/><Relationship Id="rId9" Type="http://schemas.openxmlformats.org/officeDocument/2006/relationships/hyperlink" Target="https://www.cnn.com/interactive/2019/02/middleeast/yemen-lost-us-arms/"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s://www.hoover.org/sites/default/files/research/docs/nazer_whatisatstakeinyemen_webreadypdf.pdf" TargetMode="External"/><Relationship Id="rId34" Type="http://schemas.openxmlformats.org/officeDocument/2006/relationships/hyperlink" Target="https://www.nytimes.com/2018/10/12/opinion/saudi-arabia-arms-sales.html)" TargetMode="External"/><Relationship Id="rId35" Type="http://schemas.openxmlformats.org/officeDocument/2006/relationships/hyperlink" Target="https://www.csis.org/analysis/saudi-arabia-gulf-and-united-states-abizaids-mission-possible" TargetMode="External"/><Relationship Id="rId36" Type="http://schemas.openxmlformats.org/officeDocument/2006/relationships/hyperlink" Target="https://www.foreignaffairs.com/articles/yemen/2019-05-02/real-plan-end-war-yemen" TargetMode="External"/><Relationship Id="rId10" Type="http://schemas.openxmlformats.org/officeDocument/2006/relationships/hyperlink" Target="https://edition.cnn.com/interactive/2018/09/world/yemen-airstrikes-intl/index.html" TargetMode="External"/><Relationship Id="rId11" Type="http://schemas.openxmlformats.org/officeDocument/2006/relationships/hyperlink" Target="https://www.wbur.org/hereandnow/2019/03/08/saudia-arabia-us-weapons-yemen" TargetMode="External"/><Relationship Id="rId12" Type="http://schemas.openxmlformats.org/officeDocument/2006/relationships/hyperlink" Target="http://mwatana.org/en/day-of-judgment/" TargetMode="External"/><Relationship Id="rId13" Type="http://schemas.openxmlformats.org/officeDocument/2006/relationships/hyperlink" Target="https://twitter.com/RAlmutawakel" TargetMode="External"/><Relationship Id="rId14" Type="http://schemas.openxmlformats.org/officeDocument/2006/relationships/hyperlink" Target="https://www.npr.org/sections/goatsandsoda/2018/11/14/667805263/why-a-war-on-children-could-get-worse" TargetMode="External"/><Relationship Id="rId15" Type="http://schemas.openxmlformats.org/officeDocument/2006/relationships/hyperlink" Target="https://www.theguardian.com/global-development/2018/nov/28/arms-yemen-militia-were-supplied-by-west-find-analysts" TargetMode="External"/><Relationship Id="rId16" Type="http://schemas.openxmlformats.org/officeDocument/2006/relationships/hyperlink" Target="https://www.theguardian.com/world/yemen" TargetMode="External"/><Relationship Id="rId17" Type="http://schemas.openxmlformats.org/officeDocument/2006/relationships/hyperlink" Target="https://www.theguardian.com/world/saudiarabia" TargetMode="External"/><Relationship Id="rId18" Type="http://schemas.openxmlformats.org/officeDocument/2006/relationships/hyperlink" Target="https://www.washingtonpost.com/world/middle_east/database-says-91600-killed-in-yemen-fighting-since-2015/2019/06/19/992b0b28-9249-11e9-956a-88c291ab5c38_story.html?utm_term=.c4dc9534bfeb" TargetMode="External"/><Relationship Id="rId19" Type="http://schemas.openxmlformats.org/officeDocument/2006/relationships/hyperlink" Target="https://www.washingtonpost.com/news/democracy-post/wp/2018/08/31/its-time-for-the-u-s-to-stop-supplying-weapons-to-the-saudi-led-coalition-in-yemen/?noredirect=on&amp;utm_term=.71504fdd7411" TargetMode="External"/><Relationship Id="rId37" Type="http://schemas.openxmlformats.org/officeDocument/2006/relationships/hyperlink" Target="https://www.foreignaffairs.com/articles/yemen/2019-05-02/real-plan-end-war-yemen" TargetMode="External"/><Relationship Id="rId38" Type="http://schemas.openxmlformats.org/officeDocument/2006/relationships/hyperlink" Target="https://nationalinterest.org/print/blog/middle-east-watch/yemen-bad-it-would-be-worse-without-us-involvement-26801" TargetMode="External"/><Relationship Id="rId39" Type="http://schemas.openxmlformats.org/officeDocument/2006/relationships/hyperlink" Target="https://www.jns.org/opinion/backing-the-saudis-in-yemen-is-right-strategically-and-morally/" TargetMode="External"/><Relationship Id="rId40" Type="http://schemas.openxmlformats.org/officeDocument/2006/relationships/hyperlink" Target="https://www.hudson.org/research/14636-why-breaking-with-saudi-arabia-over-khashoggi-would-hurt-america" TargetMode="External"/><Relationship Id="rId41" Type="http://schemas.openxmlformats.org/officeDocument/2006/relationships/fontTable" Target="fontTable.xml"/><Relationship Id="rId4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C7A4DA6-6446-3647-9464-0D73AD86D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112</TotalTime>
  <Pages>1</Pages>
  <Words>28532</Words>
  <Characters>162635</Characters>
  <Application>Microsoft Macintosh Word</Application>
  <DocSecurity>0</DocSecurity>
  <Lines>1355</Lines>
  <Paragraphs>381</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Verbatim Mac</vt:lpstr>
      <vt:lpstr>    Violence Advantage</vt:lpstr>
      <vt:lpstr>        1AC – Violence Advantage</vt:lpstr>
      <vt:lpstr>        Arms Sales Key</vt:lpstr>
      <vt:lpstr>        AT: Aff Worse</vt:lpstr>
      <vt:lpstr>        Humanitarian Crisis</vt:lpstr>
      <vt:lpstr>        Child Deaths</vt:lpstr>
      <vt:lpstr>        Genocide</vt:lpstr>
      <vt:lpstr>        Cultural Genocide</vt:lpstr>
      <vt:lpstr>    Aff Outweighs (“Framing”)</vt:lpstr>
      <vt:lpstr>        1AC – Aff Outweighs</vt:lpstr>
      <vt:lpstr>        Aff O/W – Neg DA’s Unlikely</vt:lpstr>
    </vt:vector>
  </TitlesOfParts>
  <Manager/>
  <Company>Ashtar Communications</Company>
  <LinksUpToDate>false</LinksUpToDate>
  <CharactersWithSpaces>190786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9</cp:revision>
  <dcterms:created xsi:type="dcterms:W3CDTF">2019-06-30T20:28:00Z</dcterms:created>
  <dcterms:modified xsi:type="dcterms:W3CDTF">2019-07-02T15:42:00Z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